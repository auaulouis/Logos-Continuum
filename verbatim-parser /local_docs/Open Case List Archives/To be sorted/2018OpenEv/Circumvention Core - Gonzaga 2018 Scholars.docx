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5D1258" w:rsidP="005D1258">
      <w:pPr>
        <w:pStyle w:val="Heading1"/>
      </w:pPr>
      <w:r>
        <w:t>Circumvention Core-Scholars-GDI 18-Wave 3</w:t>
      </w:r>
    </w:p>
    <w:p w:rsidR="005D1258" w:rsidRDefault="005D1258" w:rsidP="005D1258">
      <w:pPr>
        <w:pStyle w:val="Heading1"/>
      </w:pPr>
      <w:proofErr w:type="spellStart"/>
      <w:r>
        <w:lastRenderedPageBreak/>
        <w:t>Neg</w:t>
      </w:r>
      <w:proofErr w:type="spellEnd"/>
    </w:p>
    <w:p w:rsidR="005D1258" w:rsidRDefault="00692814" w:rsidP="005D1258">
      <w:pPr>
        <w:pStyle w:val="Heading2"/>
      </w:pPr>
      <w:r>
        <w:lastRenderedPageBreak/>
        <w:t>Court Clog</w:t>
      </w:r>
    </w:p>
    <w:p w:rsidR="00AE3ADC" w:rsidRDefault="00AE3ADC" w:rsidP="00692814">
      <w:pPr>
        <w:pStyle w:val="Heading3"/>
      </w:pPr>
      <w:r>
        <w:lastRenderedPageBreak/>
        <w:t>1NC Multiple Warrants</w:t>
      </w:r>
    </w:p>
    <w:p w:rsidR="00AE3ADC" w:rsidRDefault="00AE3ADC" w:rsidP="00AE3ADC">
      <w:pPr>
        <w:pStyle w:val="Heading4"/>
      </w:pPr>
      <w:r>
        <w:t xml:space="preserve">Inefficiency of the court system, too few attorneys, and bureaucratic influence mean that immigrants can’t get into the country  </w:t>
      </w:r>
    </w:p>
    <w:p w:rsidR="00AE3ADC" w:rsidRDefault="00AE3ADC" w:rsidP="00AE3ADC">
      <w:pPr>
        <w:rPr>
          <w:rStyle w:val="Style13ptBold"/>
        </w:rPr>
      </w:pPr>
      <w:r>
        <w:rPr>
          <w:rStyle w:val="Style13ptBold"/>
        </w:rPr>
        <w:t>Lee, Record politics reporter, 17</w:t>
      </w:r>
    </w:p>
    <w:p w:rsidR="00AE3ADC" w:rsidRPr="00AD276F" w:rsidRDefault="00AE3ADC" w:rsidP="00AE3ADC">
      <w:r w:rsidRPr="00AD276F">
        <w:t>[</w:t>
      </w:r>
      <w:r>
        <w:t>Rick, 6/14/17, York Daily Record, “</w:t>
      </w:r>
      <w:r w:rsidRPr="00AD276F">
        <w:t>Immigration court system is 'a train wreck,' retired judge says</w:t>
      </w:r>
      <w:r>
        <w:t xml:space="preserve">”, </w:t>
      </w:r>
      <w:hyperlink r:id="rId7" w:history="1">
        <w:r w:rsidRPr="001903B3">
          <w:rPr>
            <w:rStyle w:val="Hyperlink"/>
          </w:rPr>
          <w:t>https://www.ydr.com/story/news/2017/06/14/immigration-court-system-a-train-wreck-retired-judge-says/370102001/</w:t>
        </w:r>
      </w:hyperlink>
      <w:r>
        <w:t xml:space="preserve">, accessed </w:t>
      </w:r>
    </w:p>
    <w:p w:rsidR="00AE3ADC" w:rsidRPr="00CF0D1F" w:rsidRDefault="00AE3ADC" w:rsidP="00AE3ADC">
      <w:pPr>
        <w:rPr>
          <w:rStyle w:val="StyleUnderline"/>
        </w:rPr>
      </w:pPr>
      <w:r w:rsidRPr="00CF0D1F">
        <w:rPr>
          <w:rStyle w:val="StyleUnderline"/>
        </w:rPr>
        <w:t>The nation's immigration court system "is on the verge of collapse," longtime immigration Judge Paul Wickham Schmidt recently told immigration advocates in York County.</w:t>
      </w:r>
    </w:p>
    <w:p w:rsidR="00AE3ADC" w:rsidRPr="00AD276F" w:rsidRDefault="00AE3ADC" w:rsidP="00AE3ADC">
      <w:pPr>
        <w:rPr>
          <w:rStyle w:val="StyleUnderline"/>
        </w:rPr>
      </w:pPr>
      <w:r w:rsidRPr="00AD276F">
        <w:rPr>
          <w:rStyle w:val="StyleUnderline"/>
        </w:rPr>
        <w:t xml:space="preserve">At the same time, President Trump is expanding efforts that would detain more immigrants, and the Department of Homeland Security is shifting money away from legal assistance for undocumented immigrants toward crime victims of illegal immigrants. </w:t>
      </w:r>
    </w:p>
    <w:p w:rsidR="00AE3ADC" w:rsidRDefault="00AE3ADC" w:rsidP="00AE3ADC">
      <w:r>
        <w:t>But even before that, the Immigration Court system had become "an express train running full throttle into an earlier train wreck and no attempt has been made to clear the track," Schmidt told the advocates.</w:t>
      </w:r>
    </w:p>
    <w:p w:rsidR="00AE3ADC" w:rsidRDefault="00AE3ADC" w:rsidP="00AE3ADC">
      <w:r>
        <w:t>His assessment draws from 13 years of experience on the bench. In the late 1990s, he was among those who established the mission and vision of the immigration court</w:t>
      </w:r>
      <w:r w:rsidRPr="00AD276F">
        <w:rPr>
          <w:rStyle w:val="StyleUnderline"/>
        </w:rPr>
        <w:t>. He served as an immigration court judge until 2016.</w:t>
      </w:r>
      <w:r>
        <w:t xml:space="preserve"> </w:t>
      </w:r>
    </w:p>
    <w:p w:rsidR="00AE3ADC" w:rsidRPr="00AD276F" w:rsidRDefault="00AE3ADC" w:rsidP="00AE3ADC">
      <w:pPr>
        <w:rPr>
          <w:rStyle w:val="StyleUnderline"/>
        </w:rPr>
      </w:pPr>
      <w:r>
        <w:t xml:space="preserve">At a banquet for the Pennsylvania Immigrant Resource Center, a York County-based legal advocacy organization, he said </w:t>
      </w:r>
      <w:r w:rsidRPr="00AD276F">
        <w:rPr>
          <w:rStyle w:val="StyleUnderline"/>
        </w:rPr>
        <w:t>the burgeoning case backlog, a shortage of judges, an insufficient number of defense attorneys and projected cuts to immigration legal advocacy groups has the court on the path to being about as inefficient as it could possibly be.</w:t>
      </w:r>
    </w:p>
    <w:p w:rsidR="00AE3ADC" w:rsidRDefault="00AE3ADC" w:rsidP="00AE3ADC">
      <w:r w:rsidRPr="00AD276F">
        <w:rPr>
          <w:rStyle w:val="StyleUnderline"/>
        </w:rPr>
        <w:t>The first casualty in the bureaucratic mess, Schmidt said in an interview before the banquet, was due process - the right of every person under the U.S. Constitution, regardless of citizenship, to expect and receive fair treatment in court</w:t>
      </w:r>
      <w:r>
        <w:t>.</w:t>
      </w:r>
    </w:p>
    <w:p w:rsidR="00AE3ADC" w:rsidRPr="00AD276F" w:rsidRDefault="00AE3ADC" w:rsidP="00AE3ADC">
      <w:pPr>
        <w:rPr>
          <w:rStyle w:val="StyleUnderline"/>
        </w:rPr>
      </w:pPr>
      <w:r w:rsidRPr="00AD276F">
        <w:rPr>
          <w:rStyle w:val="StyleUnderline"/>
        </w:rPr>
        <w:t>"The problem has been allowed to fester and grow by the politicians," Schmidt said. "The BIA (Bureau of Immigration Appeals) has skewed asylum law against asylum seekers.</w:t>
      </w:r>
    </w:p>
    <w:p w:rsidR="00AE3ADC" w:rsidRPr="00AD276F" w:rsidRDefault="00AE3ADC" w:rsidP="00AE3ADC">
      <w:pPr>
        <w:rPr>
          <w:rStyle w:val="StyleUnderline"/>
        </w:rPr>
      </w:pPr>
      <w:r w:rsidRPr="00AD276F">
        <w:rPr>
          <w:rStyle w:val="StyleUnderline"/>
        </w:rPr>
        <w:t>"Political officials in the last three administrations have hijacked the mission of the immigration courts."</w:t>
      </w:r>
    </w:p>
    <w:p w:rsidR="00AE3ADC" w:rsidRDefault="00AE3ADC" w:rsidP="00AE3ADC">
      <w:r>
        <w:t>Schmidt laid out the problem facing the immigration court by the numbers:</w:t>
      </w:r>
    </w:p>
    <w:p w:rsidR="00AE3ADC" w:rsidRPr="00AD276F" w:rsidRDefault="00AE3ADC" w:rsidP="00AE3ADC">
      <w:pPr>
        <w:rPr>
          <w:rStyle w:val="StyleUnderline"/>
        </w:rPr>
      </w:pPr>
      <w:r w:rsidRPr="00AD276F">
        <w:rPr>
          <w:rStyle w:val="StyleUnderline"/>
        </w:rPr>
        <w:t>Currently, there are about 600,000 pending immigration cases.</w:t>
      </w:r>
    </w:p>
    <w:p w:rsidR="00AE3ADC" w:rsidRPr="00AD276F" w:rsidRDefault="00AE3ADC" w:rsidP="00AE3ADC">
      <w:pPr>
        <w:rPr>
          <w:rStyle w:val="StyleUnderline"/>
        </w:rPr>
      </w:pPr>
      <w:r w:rsidRPr="00AD276F">
        <w:rPr>
          <w:rStyle w:val="StyleUnderline"/>
        </w:rPr>
        <w:t xml:space="preserve">According to ICE, there are more than 41,000 detainees currently being held in custody. </w:t>
      </w:r>
    </w:p>
    <w:p w:rsidR="00AE3ADC" w:rsidRPr="00AD276F" w:rsidRDefault="00AE3ADC" w:rsidP="00AE3ADC">
      <w:pPr>
        <w:rPr>
          <w:rStyle w:val="StyleUnderline"/>
        </w:rPr>
      </w:pPr>
      <w:r w:rsidRPr="00AD276F">
        <w:rPr>
          <w:rStyle w:val="StyleUnderline"/>
        </w:rPr>
        <w:t>There are not enough pro bono and low bono (legal representation at reduced costs) attorneys for all immigration court defendants.</w:t>
      </w:r>
    </w:p>
    <w:p w:rsidR="00AE3ADC" w:rsidRDefault="00AE3ADC" w:rsidP="00AE3ADC">
      <w:r>
        <w:t>Only 14 percent of the detainees held in custody nationwide by ICE have legal representation.</w:t>
      </w:r>
    </w:p>
    <w:p w:rsidR="00AE3ADC" w:rsidRDefault="00AE3ADC" w:rsidP="00AE3ADC">
      <w:r>
        <w:t>Depending on the source, there are 250 to 300 immigration judges nationwide to handle that caseload.  The Executive Office of Immigration Review, which oversees the judges and court system, claims 250 active judges. The Government Accountability Office, referred to as the "congressional watchdog," counts more than 300 judges.</w:t>
      </w:r>
    </w:p>
    <w:p w:rsidR="00AE3ADC" w:rsidRPr="00AD276F" w:rsidRDefault="00AE3ADC" w:rsidP="00AE3ADC">
      <w:pPr>
        <w:rPr>
          <w:rStyle w:val="StyleUnderline"/>
        </w:rPr>
      </w:pPr>
      <w:r w:rsidRPr="00AD276F">
        <w:rPr>
          <w:rStyle w:val="StyleUnderline"/>
        </w:rPr>
        <w:t xml:space="preserve">The average wait for an ICE detainee case to be completed is 670 days. The average wait in Pennsylvania is 496 days. </w:t>
      </w:r>
    </w:p>
    <w:p w:rsidR="00AE3ADC" w:rsidRDefault="00AE3ADC" w:rsidP="00AE3ADC">
      <w:r w:rsidRPr="00AD276F">
        <w:rPr>
          <w:rStyle w:val="StyleUnderline"/>
        </w:rPr>
        <w:t>The average length of time to appoint an immigration court judge is two years</w:t>
      </w:r>
      <w:r>
        <w:t>.</w:t>
      </w:r>
    </w:p>
    <w:p w:rsidR="00AE3ADC" w:rsidRDefault="00AE3ADC" w:rsidP="00AE3ADC">
      <w:proofErr w:type="gramStart"/>
      <w:r>
        <w:t>And, compounding those problems, according to Schmidt:</w:t>
      </w:r>
      <w:proofErr w:type="gramEnd"/>
    </w:p>
    <w:p w:rsidR="00AE3ADC" w:rsidRPr="00AD276F" w:rsidRDefault="00AE3ADC" w:rsidP="00AE3ADC">
      <w:pPr>
        <w:rPr>
          <w:rStyle w:val="StyleUnderline"/>
        </w:rPr>
      </w:pPr>
      <w:r w:rsidRPr="00AD276F">
        <w:rPr>
          <w:rStyle w:val="StyleUnderline"/>
        </w:rPr>
        <w:t>The immigration court system has become a prosecution tool of the Department of Homeland Security and the executive branch.</w:t>
      </w:r>
    </w:p>
    <w:p w:rsidR="00AE3ADC" w:rsidRPr="00AD276F" w:rsidRDefault="00AE3ADC" w:rsidP="00AE3ADC">
      <w:pPr>
        <w:rPr>
          <w:rStyle w:val="StyleUnderline"/>
        </w:rPr>
      </w:pPr>
      <w:r w:rsidRPr="00AD276F">
        <w:rPr>
          <w:rStyle w:val="StyleUnderline"/>
        </w:rPr>
        <w:t>Too much emphasis is given to detention.</w:t>
      </w:r>
    </w:p>
    <w:p w:rsidR="00AE3ADC" w:rsidRDefault="00AE3ADC" w:rsidP="00AE3ADC">
      <w:r>
        <w:t>For the last 16 years, Republicans and Democrats "have largely stood by and watched the unfolding due process disaster ... without doing anything about it, and in some cases actually making it worse."</w:t>
      </w:r>
    </w:p>
    <w:p w:rsidR="00AE3ADC" w:rsidRDefault="00AE3ADC" w:rsidP="00AE3ADC">
      <w:r>
        <w:t>Almost 88 percent of immigration judges come from a government immigration prosecution background.</w:t>
      </w:r>
    </w:p>
    <w:p w:rsidR="00AE3ADC" w:rsidRDefault="00AE3ADC" w:rsidP="00AE3ADC">
      <w:r>
        <w:t xml:space="preserve"> DHS Secretary John Kelly, a Trump appointee, directed ICE to reallocate any and all resources used to advocate on behalf of illegal aliens to the new VOICE Office - Victims of Immigration Crime Engagement.</w:t>
      </w:r>
    </w:p>
    <w:p w:rsidR="00AE3ADC" w:rsidRPr="00AD276F" w:rsidRDefault="00AE3ADC" w:rsidP="00AE3ADC">
      <w:pPr>
        <w:rPr>
          <w:rStyle w:val="StyleUnderline"/>
        </w:rPr>
      </w:pPr>
      <w:r w:rsidRPr="00AD276F">
        <w:rPr>
          <w:rStyle w:val="StyleUnderline"/>
        </w:rPr>
        <w:t>Schmidt says the court system was not created and was never intended to handle this many cases.</w:t>
      </w:r>
    </w:p>
    <w:p w:rsidR="00AE3ADC" w:rsidRPr="00AD276F" w:rsidRDefault="00AE3ADC" w:rsidP="00AE3ADC">
      <w:pPr>
        <w:rPr>
          <w:rStyle w:val="StyleUnderline"/>
        </w:rPr>
      </w:pPr>
      <w:r w:rsidRPr="00AD276F">
        <w:rPr>
          <w:rStyle w:val="StyleUnderline"/>
        </w:rPr>
        <w:t>He said cases are scheduled and rescheduled with some detainees being held in custody for years while their cases drag out.</w:t>
      </w:r>
    </w:p>
    <w:p w:rsidR="00AE3ADC" w:rsidRDefault="00AE3ADC" w:rsidP="00AE3ADC">
      <w:r>
        <w:t>"If a case is hanging around for six, seven, eight years, how can you do justice?" he says.</w:t>
      </w:r>
    </w:p>
    <w:p w:rsidR="00AE3ADC" w:rsidRPr="00AD276F" w:rsidRDefault="00AE3ADC" w:rsidP="00AE3ADC">
      <w:pPr>
        <w:rPr>
          <w:rStyle w:val="StyleUnderline"/>
        </w:rPr>
      </w:pPr>
      <w:r w:rsidRPr="00AD276F">
        <w:rPr>
          <w:rStyle w:val="StyleUnderline"/>
        </w:rPr>
        <w:t>One reason for the backlog is that the cases have grown more complex and contentious, he said.</w:t>
      </w:r>
    </w:p>
    <w:p w:rsidR="00AE3ADC" w:rsidRPr="00AD276F" w:rsidRDefault="00AE3ADC" w:rsidP="00AE3ADC">
      <w:pPr>
        <w:rPr>
          <w:rStyle w:val="StyleUnderline"/>
        </w:rPr>
      </w:pPr>
      <w:r w:rsidRPr="00AD276F">
        <w:rPr>
          <w:rStyle w:val="StyleUnderline"/>
        </w:rPr>
        <w:lastRenderedPageBreak/>
        <w:t>Another is the shortage of attorneys willing to take immigration cases. Immigration court is civil court and so, defendants do not have a right to court-appointed counsel. Most are left to fend for themselves.</w:t>
      </w:r>
    </w:p>
    <w:p w:rsidR="00AE3ADC" w:rsidRPr="00AE3ADC" w:rsidRDefault="00AE3ADC" w:rsidP="00AE3ADC">
      <w:pPr>
        <w:rPr>
          <w:sz w:val="22"/>
          <w:u w:val="single"/>
        </w:rPr>
      </w:pPr>
      <w:r w:rsidRPr="00AD276F">
        <w:rPr>
          <w:rStyle w:val="StyleUnderline"/>
        </w:rPr>
        <w:t>Schmidt said immigration law is so complicated that even its practitioners have difficulty navigating it.</w:t>
      </w:r>
    </w:p>
    <w:p w:rsidR="00257C6A" w:rsidRDefault="00257C6A" w:rsidP="00692814">
      <w:pPr>
        <w:pStyle w:val="Heading3"/>
      </w:pPr>
      <w:r>
        <w:lastRenderedPageBreak/>
        <w:t>Backlog</w:t>
      </w:r>
    </w:p>
    <w:p w:rsidR="00257C6A" w:rsidRPr="00E77A0D" w:rsidRDefault="00257C6A" w:rsidP="00257C6A">
      <w:pPr>
        <w:pStyle w:val="Heading4"/>
      </w:pPr>
      <w:r w:rsidRPr="00E77A0D">
        <w:t xml:space="preserve">Backlog in immigration courts </w:t>
      </w:r>
      <w:r>
        <w:t>means immigrants won’t actually be able to get into the country</w:t>
      </w:r>
    </w:p>
    <w:p w:rsidR="00257C6A" w:rsidRPr="00E77A0D" w:rsidRDefault="00257C6A" w:rsidP="00257C6A">
      <w:pPr>
        <w:rPr>
          <w:rStyle w:val="Style13ptBold"/>
        </w:rPr>
      </w:pPr>
      <w:proofErr w:type="spellStart"/>
      <w:r w:rsidRPr="00E77A0D">
        <w:rPr>
          <w:rStyle w:val="Style13ptBold"/>
        </w:rPr>
        <w:t>Lanard</w:t>
      </w:r>
      <w:proofErr w:type="spellEnd"/>
      <w:r w:rsidRPr="00E77A0D">
        <w:rPr>
          <w:rStyle w:val="Style13ptBold"/>
        </w:rPr>
        <w:t>, Mother Jones reporter, 18</w:t>
      </w:r>
    </w:p>
    <w:p w:rsidR="00257C6A" w:rsidRDefault="00257C6A" w:rsidP="00257C6A">
      <w:r>
        <w:t>[Noah, 5/18/18, Mother Jones, “</w:t>
      </w:r>
      <w:r w:rsidRPr="00E77A0D">
        <w:t>There’s a 700,000-Case Backlog in Immigration Courts. Jeff Sessions Just Decided to Pile On More.</w:t>
      </w:r>
      <w:proofErr w:type="gramStart"/>
      <w:r>
        <w:t>”,</w:t>
      </w:r>
      <w:proofErr w:type="gramEnd"/>
      <w:r>
        <w:t xml:space="preserve"> </w:t>
      </w:r>
      <w:hyperlink r:id="rId8" w:history="1">
        <w:r w:rsidRPr="001903B3">
          <w:rPr>
            <w:rStyle w:val="Hyperlink"/>
          </w:rPr>
          <w:t>https://www.motherjones.com/politics/2018/05/theres-a-700000-case-backlog-in-immigration-courts-jeff-sessions-just-decided-to-pile-on-more/</w:t>
        </w:r>
      </w:hyperlink>
      <w:r>
        <w:t>, accessed 7/16/18, MC]</w:t>
      </w:r>
    </w:p>
    <w:p w:rsidR="00257C6A" w:rsidRDefault="00257C6A" w:rsidP="00257C6A">
      <w:r w:rsidRPr="00FC17C6">
        <w:rPr>
          <w:rStyle w:val="StyleUnderline"/>
        </w:rPr>
        <w:t>Over the past 10 years, the backlog in America’s immigration courts has nearly quadrupled to roughly 700,000 cases.</w:t>
      </w:r>
      <w:r>
        <w:t xml:space="preserve"> On Thursday, Attorney General Jeff Sessions issued a decision that could dramatically expand that backlog at a time when immigrants often wait years before judges decide whether they can remain in the United States.</w:t>
      </w:r>
    </w:p>
    <w:p w:rsidR="00257C6A" w:rsidRPr="00F54D33" w:rsidRDefault="00257C6A" w:rsidP="00257C6A">
      <w:pPr>
        <w:rPr>
          <w:rStyle w:val="StyleUnderline"/>
        </w:rPr>
      </w:pPr>
      <w:r>
        <w:t xml:space="preserve">Using his control over the immigration court system, </w:t>
      </w:r>
      <w:proofErr w:type="gramStart"/>
      <w:r>
        <w:t>which is part of the Justice Department, Sessions revoked immigration judges’ broad authority to close cases through a process known as administrative closure.</w:t>
      </w:r>
      <w:proofErr w:type="gramEnd"/>
      <w:r>
        <w:t xml:space="preserve"> This procedure does not provide permanent residency to immigrants, but it can allow them to live in the United States indefinitely. As a result of Sessions’ move, immigration judges will not be able to set aside low-priority cases, as they often did under </w:t>
      </w:r>
      <w:proofErr w:type="spellStart"/>
      <w:r>
        <w:t>under</w:t>
      </w:r>
      <w:proofErr w:type="spellEnd"/>
      <w:r>
        <w:t xml:space="preserve"> the Obama administration. They will also no longer be able to close cases in which the defendant is waiting to receive a visa, although Sessions’ move does make narrow exceptions. </w:t>
      </w:r>
      <w:r w:rsidRPr="00F54D33">
        <w:rPr>
          <w:rStyle w:val="StyleUnderline"/>
        </w:rPr>
        <w:t>And they may soon be forced to reopen many of the roughly 350,000 cases that were administratively closed before the end of the 2017 fiscal year—further straining a court system that is already overwhelmed.</w:t>
      </w:r>
    </w:p>
    <w:p w:rsidR="00257C6A" w:rsidRDefault="00257C6A" w:rsidP="00257C6A">
      <w:r>
        <w:t>Sessions’ decision did not immediately reopen all of the closed cases and provided narrow grounds for when judges can still use administrative closure. It will now be up to the Department of Homeland Security to decide how many cases it will ask judges to “</w:t>
      </w:r>
      <w:proofErr w:type="spellStart"/>
      <w:r>
        <w:t>recalendar</w:t>
      </w:r>
      <w:proofErr w:type="spellEnd"/>
      <w:r>
        <w:t>,” or reopen.</w:t>
      </w:r>
    </w:p>
    <w:p w:rsidR="00257C6A" w:rsidRDefault="00257C6A" w:rsidP="00257C6A">
      <w:r>
        <w:t xml:space="preserve">I interviewed San Francisco immigration judge Dana Marks about the dramatic impact the decision could have on immigration courts. Marks spoke on behalf of the National Association of Immigration Judges, where she served as president until last year. </w:t>
      </w:r>
    </w:p>
    <w:p w:rsidR="00257C6A" w:rsidRDefault="00257C6A" w:rsidP="00257C6A">
      <w:r>
        <w:t>Mother Jones: What is administrative closure?</w:t>
      </w:r>
    </w:p>
    <w:p w:rsidR="00257C6A" w:rsidRDefault="00257C6A" w:rsidP="00257C6A">
      <w:r>
        <w:t>Dana Marks: Administrative closure is a tool that immigration judges have used as a way to take a case off the active court docket and set it aside. Basically, it was out of the court’s calendaring system until one of the parties would make a motion to bring the case back to the active docket. One way to describe is it as a “docket management tool.”</w:t>
      </w:r>
    </w:p>
    <w:p w:rsidR="00257C6A" w:rsidRDefault="00257C6A" w:rsidP="00257C6A">
      <w:r>
        <w:t>MJ: How significant is this decision?</w:t>
      </w:r>
    </w:p>
    <w:p w:rsidR="00257C6A" w:rsidRDefault="00257C6A" w:rsidP="00257C6A">
      <w:r>
        <w:t xml:space="preserve">DM: </w:t>
      </w:r>
      <w:r w:rsidRPr="00F54D33">
        <w:rPr>
          <w:rStyle w:val="StyleUnderline"/>
        </w:rPr>
        <w:t xml:space="preserve">The court backlog that we’ve been struggling with has been in the neighborhood of 700,000. You add another 300,000 to it. That’s extremely significant. </w:t>
      </w:r>
      <w:proofErr w:type="gramStart"/>
      <w:r w:rsidRPr="00F54D33">
        <w:rPr>
          <w:rStyle w:val="StyleUnderline"/>
        </w:rPr>
        <w:t>Extremely significant.</w:t>
      </w:r>
      <w:proofErr w:type="gramEnd"/>
      <w:r w:rsidRPr="00F54D33">
        <w:rPr>
          <w:rStyle w:val="StyleUnderline"/>
        </w:rPr>
        <w:t xml:space="preserve"> And although the Department of Justice has been trying hard to increase the size of the immigration judge corps, it has not been happening fast enough to impact the backlog. We’re struggling to keep up with new receipts, let alone have sufficient capacity to be able to significantly reduce the backlog of cases that we have.</w:t>
      </w:r>
    </w:p>
    <w:p w:rsidR="00257C6A" w:rsidRDefault="00257C6A" w:rsidP="00257C6A">
      <w:r>
        <w:t>MJ: How was administrative closure used during the Obama administration?</w:t>
      </w:r>
    </w:p>
    <w:p w:rsidR="00257C6A" w:rsidRDefault="00257C6A" w:rsidP="00257C6A">
      <w:r>
        <w:t xml:space="preserve">DM: There was a huge increase [in] use of administrative closure under the Obama administration, when it was used as a procedure tool to try to prioritize scarce resources. </w:t>
      </w:r>
      <w:proofErr w:type="gramStart"/>
      <w:r>
        <w:t>When the court dockets began to get more and more backlogged, Immigration and Customs Enforcement would agree [to use] prosecutorial discretion to close certain cases.</w:t>
      </w:r>
      <w:proofErr w:type="gramEnd"/>
      <w:r>
        <w:t xml:space="preserve"> Let’s say someone was encountered in a workplace investigation and they had no criminal background. Often in those years, if someone had a clean record and had been here a significant period of time, they could ask for administrative closure. And the Department of Homeland Security wouldn’t oppose it. Particularly [in] the last five or six years, it had just exponentially grown in usage. It was a conscious choice, but that’s also what I believe brought this to a head. All of a sudden the numbers of cases that were off the immigration court docket for whatever reason really mushroomed.</w:t>
      </w:r>
    </w:p>
    <w:p w:rsidR="00257C6A" w:rsidRDefault="00257C6A" w:rsidP="00257C6A">
      <w:r>
        <w:t>MJ: Is Sessions’ argument new?</w:t>
      </w:r>
    </w:p>
    <w:p w:rsidR="00257C6A" w:rsidRDefault="00257C6A" w:rsidP="00257C6A">
      <w:r>
        <w:t>DM: I’d say it’s a relatively new development. It had not been something that I had seen raised in my 40 years of practice in the field. It obviously has enough reasonable arguments on both sides that you get these kinds of analyses that come to completely opposite conclusions at the end.</w:t>
      </w:r>
    </w:p>
    <w:p w:rsidR="00257C6A" w:rsidRDefault="00257C6A" w:rsidP="00257C6A">
      <w:r>
        <w:t>MJ: How will this affect the existing backlog?</w:t>
      </w:r>
    </w:p>
    <w:p w:rsidR="00257C6A" w:rsidRDefault="00257C6A" w:rsidP="00257C6A">
      <w:r>
        <w:t xml:space="preserve">DM: </w:t>
      </w:r>
      <w:r w:rsidRPr="00F54D33">
        <w:rPr>
          <w:rStyle w:val="StyleUnderline"/>
        </w:rPr>
        <w:t xml:space="preserve">The decision makes clear that either party will be able to move to </w:t>
      </w:r>
      <w:proofErr w:type="spellStart"/>
      <w:r w:rsidRPr="00F54D33">
        <w:rPr>
          <w:rStyle w:val="StyleUnderline"/>
        </w:rPr>
        <w:t>recalendar</w:t>
      </w:r>
      <w:proofErr w:type="spellEnd"/>
      <w:r w:rsidRPr="00F54D33">
        <w:rPr>
          <w:rStyle w:val="StyleUnderline"/>
        </w:rPr>
        <w:t xml:space="preserve">. The impact on the court dockets is going to depend on whether DHS makes a decision to go through their files and file as many motions to </w:t>
      </w:r>
      <w:proofErr w:type="spellStart"/>
      <w:r w:rsidRPr="00F54D33">
        <w:rPr>
          <w:rStyle w:val="StyleUnderline"/>
        </w:rPr>
        <w:t>recalendar</w:t>
      </w:r>
      <w:proofErr w:type="spellEnd"/>
      <w:r w:rsidRPr="00F54D33">
        <w:rPr>
          <w:rStyle w:val="StyleUnderline"/>
        </w:rPr>
        <w:t xml:space="preserve"> as they physically can, or not. If the attorney general is correct [about the number of closed cases], then that puts us over a million cases on our immigration court dockets if those were all restored. Now I’m sure that they will not all be restored to the active docket. There may be some [types] of cases that will not be restored. But we have no way of knowing. That would not be within the control of the immigration courts.</w:t>
      </w:r>
    </w:p>
    <w:p w:rsidR="00257C6A" w:rsidRDefault="00257C6A" w:rsidP="00257C6A">
      <w:r>
        <w:t xml:space="preserve">MJ: Your organization has argued for making immigration courts independent of the Department of Justice. How does this decision relate to that position? </w:t>
      </w:r>
    </w:p>
    <w:p w:rsidR="00257C6A" w:rsidRDefault="00257C6A" w:rsidP="00257C6A">
      <w:r>
        <w:t xml:space="preserve">DM: </w:t>
      </w:r>
      <w:r w:rsidRPr="00F54D33">
        <w:rPr>
          <w:rStyle w:val="StyleUnderline"/>
        </w:rPr>
        <w:t>The fact that the immigration courts are subject to decisions which are made presumably based on a political agenda</w:t>
      </w:r>
      <w:r>
        <w:t xml:space="preserve"> is a strong reason why our association believes that the immigration court should be taken out </w:t>
      </w:r>
      <w:r>
        <w:lastRenderedPageBreak/>
        <w:t xml:space="preserve">of a political branch of government—that we should be made an independent court, which would mean that these kind of decisions could not happen. The judges would be in control of their docket, and we believe that is the procedurally correct way for these cases to be handled. And certainly, with the stakes for people in immigration court being so high, we believe that a traditional court system is a far better way to assure that people are treated fairly and that the actions taken are transparent. Our criticism is not </w:t>
      </w:r>
      <w:proofErr w:type="gramStart"/>
      <w:r>
        <w:t>partisan</w:t>
      </w:r>
      <w:proofErr w:type="gramEnd"/>
      <w:r>
        <w:t xml:space="preserve">. It’s an observation about what we think </w:t>
      </w:r>
      <w:proofErr w:type="gramStart"/>
      <w:r>
        <w:t>is</w:t>
      </w:r>
      <w:proofErr w:type="gramEnd"/>
      <w:r>
        <w:t xml:space="preserve"> the proper legal structure, and then the decisions will fall where they may.</w:t>
      </w:r>
    </w:p>
    <w:p w:rsidR="00257C6A" w:rsidRDefault="00257C6A" w:rsidP="005F70D1">
      <w:pPr>
        <w:pStyle w:val="Heading4"/>
      </w:pPr>
      <w:r w:rsidRPr="004320B0">
        <w:t>Backlog is due to a lack of immigration judges – changing laws can’t solve for this</w:t>
      </w:r>
    </w:p>
    <w:p w:rsidR="00257C6A" w:rsidRDefault="00257C6A" w:rsidP="005F70D1">
      <w:pPr>
        <w:rPr>
          <w:rStyle w:val="Style13ptBold"/>
        </w:rPr>
      </w:pPr>
      <w:r>
        <w:rPr>
          <w:rStyle w:val="Style13ptBold"/>
        </w:rPr>
        <w:t>American Immigration Council, 16</w:t>
      </w:r>
    </w:p>
    <w:p w:rsidR="00257C6A" w:rsidRPr="00505D60" w:rsidRDefault="00257C6A" w:rsidP="005F70D1">
      <w:r w:rsidRPr="00505D60">
        <w:t xml:space="preserve">[American Immigration Council, </w:t>
      </w:r>
      <w:r>
        <w:t>6/17/16, American Immigration Council, “</w:t>
      </w:r>
      <w:r w:rsidRPr="0084354F">
        <w:t>Empty Benches: Underfunding of Immigration Courts Undermines Justice</w:t>
      </w:r>
      <w:r>
        <w:t xml:space="preserve">”, </w:t>
      </w:r>
      <w:hyperlink r:id="rId9" w:history="1">
        <w:r w:rsidRPr="001903B3">
          <w:rPr>
            <w:rStyle w:val="Hyperlink"/>
          </w:rPr>
          <w:t>https://www.americanimmigrationcouncil.org/research/empty-benches-underfunding-immigration-courts-undermines-justice</w:t>
        </w:r>
      </w:hyperlink>
      <w:r>
        <w:t>, accessed 7/16/18, MC]</w:t>
      </w:r>
    </w:p>
    <w:p w:rsidR="00257C6A" w:rsidRPr="004320B0" w:rsidRDefault="00257C6A" w:rsidP="005F70D1">
      <w:pPr>
        <w:spacing w:line="276" w:lineRule="auto"/>
        <w:rPr>
          <w:rStyle w:val="StyleUnderline"/>
        </w:rPr>
      </w:pPr>
      <w:r w:rsidRPr="004320B0">
        <w:rPr>
          <w:rStyle w:val="StyleUnderline"/>
        </w:rPr>
        <w:t>Among many longstanding problems plaguing the U.S. immigration system is the shortage of immigration judges. Over the past decade, Congress has increased immigration enforcement funding exponentially, yet has not provided the immigration courts commensurate funding to handle the hundreds of thousands of new removal cases they receive each year. The resulting backlog has led to average hearing delays of over a year and a half, with serious adverse consequences. Backlogs and delays benefit neither immigrants nor the government—keeping those with valid claims in limbo and often in detention, delaying removal of those without valid claims, and calling into question the integrity of the immigration justice system.</w:t>
      </w:r>
    </w:p>
    <w:p w:rsidR="00257C6A" w:rsidRPr="004320B0" w:rsidRDefault="00257C6A" w:rsidP="005F70D1">
      <w:pPr>
        <w:spacing w:line="276" w:lineRule="auto"/>
      </w:pPr>
      <w:r w:rsidRPr="004320B0">
        <w:t>Dramatic Immigration Enforcement Spending Increases, Without Commensurate Court Resource Increases, Have Placed Extraordinary Burdens on the Courts</w:t>
      </w:r>
    </w:p>
    <w:p w:rsidR="00257C6A" w:rsidRPr="004320B0" w:rsidRDefault="00257C6A" w:rsidP="005F70D1">
      <w:pPr>
        <w:spacing w:line="276" w:lineRule="auto"/>
      </w:pPr>
      <w:r w:rsidRPr="004320B0">
        <w:t>Over the last decade, the Department of Homeland Security’s (DHS) immigration enforcement resources have inc</w:t>
      </w:r>
      <w:r>
        <w:t>reased dramatically (Figure 1):</w:t>
      </w:r>
    </w:p>
    <w:p w:rsidR="00257C6A" w:rsidRPr="004320B0" w:rsidRDefault="00257C6A" w:rsidP="005F70D1">
      <w:pPr>
        <w:spacing w:line="276" w:lineRule="auto"/>
      </w:pPr>
      <w:r w:rsidRPr="004320B0">
        <w:t>Customs and Border Protection (CBP) and Immigration and Customs Enforcement (ICE) combined spending increased 105 percent from Fiscal Year (FY) 2003 to FY 2015, from $9.1 billion to approximately $18.7 billion.</w:t>
      </w:r>
    </w:p>
    <w:p w:rsidR="00257C6A" w:rsidRPr="00EC4C5A" w:rsidRDefault="00257C6A" w:rsidP="005F70D1">
      <w:pPr>
        <w:spacing w:line="276" w:lineRule="auto"/>
        <w:rPr>
          <w:rStyle w:val="StyleUnderline"/>
        </w:rPr>
      </w:pPr>
      <w:r w:rsidRPr="00EC4C5A">
        <w:rPr>
          <w:rStyle w:val="StyleUnderline"/>
        </w:rPr>
        <w:t>Moreover, the federal government increasingly leveraged state law-enforcement resources for immigration enforcement through programs like Secure Communities and 287(g).</w:t>
      </w:r>
    </w:p>
    <w:p w:rsidR="00257C6A" w:rsidRPr="004320B0" w:rsidRDefault="00257C6A" w:rsidP="005F70D1">
      <w:pPr>
        <w:spacing w:line="276" w:lineRule="auto"/>
      </w:pPr>
      <w:r w:rsidRPr="00EC4C5A">
        <w:rPr>
          <w:rStyle w:val="StyleUnderline"/>
        </w:rPr>
        <w:t>In contrast, as increased enforcement has contributed to immigration court backlogs, court funding has not kept pace</w:t>
      </w:r>
      <w:r>
        <w:t xml:space="preserve"> (Figure 1):</w:t>
      </w:r>
    </w:p>
    <w:p w:rsidR="00257C6A" w:rsidRPr="00EC4C5A" w:rsidRDefault="00257C6A" w:rsidP="005F70D1">
      <w:pPr>
        <w:spacing w:line="276" w:lineRule="auto"/>
        <w:rPr>
          <w:rStyle w:val="StyleUnderline"/>
        </w:rPr>
      </w:pPr>
      <w:r w:rsidRPr="00EC4C5A">
        <w:rPr>
          <w:rStyle w:val="StyleUnderline"/>
        </w:rPr>
        <w:t>Immigration court backlogs increased 163% from FY 2003 to April 2015.</w:t>
      </w:r>
    </w:p>
    <w:p w:rsidR="00257C6A" w:rsidRPr="004320B0" w:rsidRDefault="00257C6A" w:rsidP="005F70D1">
      <w:pPr>
        <w:spacing w:line="276" w:lineRule="auto"/>
      </w:pPr>
      <w:r w:rsidRPr="004320B0">
        <w:t>Immigration court spending increased more modestly—74 percent from FY 2003 to FY 2015, from $199 million to $347.2 million.</w:t>
      </w:r>
    </w:p>
    <w:p w:rsidR="00257C6A" w:rsidRPr="004320B0" w:rsidRDefault="00257C6A" w:rsidP="005F70D1">
      <w:pPr>
        <w:spacing w:line="276" w:lineRule="auto"/>
      </w:pPr>
      <w:r w:rsidRPr="004320B0">
        <w:t>Congress increased funding by $35 million in FY 2015.</w:t>
      </w:r>
    </w:p>
    <w:p w:rsidR="00257C6A" w:rsidRPr="004320B0" w:rsidRDefault="00257C6A" w:rsidP="005F70D1">
      <w:pPr>
        <w:spacing w:line="276" w:lineRule="auto"/>
      </w:pPr>
      <w:r w:rsidRPr="004320B0">
        <w:t>The Administration has requested an additional $64 million for immigration courts in FY 2016.</w:t>
      </w:r>
    </w:p>
    <w:p w:rsidR="00257C6A" w:rsidRPr="004320B0" w:rsidRDefault="00257C6A" w:rsidP="005F70D1">
      <w:pPr>
        <w:spacing w:line="276" w:lineRule="auto"/>
      </w:pPr>
      <w:r w:rsidRPr="004320B0">
        <w:t xml:space="preserve">Bipartisan calls are emerging for further increases. Immigration Judge Dana Leigh Marks, President of the National Association of Immigration Judges, argues that it is necessary to double or even triple the size of the immigration courts. </w:t>
      </w:r>
    </w:p>
    <w:p w:rsidR="00257C6A" w:rsidRPr="004320B0" w:rsidRDefault="00257C6A" w:rsidP="005F70D1">
      <w:pPr>
        <w:spacing w:line="276" w:lineRule="auto"/>
      </w:pPr>
      <w:r w:rsidRPr="004320B0">
        <w:t>Figure 1: CBP &amp; ICE Enforcement Funding vs. EOIR Court Fun</w:t>
      </w:r>
      <w:r>
        <w:t>ding, Case Backlog</w:t>
      </w:r>
    </w:p>
    <w:p w:rsidR="00257C6A" w:rsidRPr="004320B0" w:rsidRDefault="00257C6A" w:rsidP="005F70D1">
      <w:pPr>
        <w:spacing w:line="276" w:lineRule="auto"/>
      </w:pPr>
      <w:r w:rsidRPr="004320B0">
        <w:t>High Caseloads, Low Staffing Shape the Courts’ Current Condition</w:t>
      </w:r>
    </w:p>
    <w:p w:rsidR="00257C6A" w:rsidRPr="004320B0" w:rsidRDefault="00257C6A" w:rsidP="005F70D1">
      <w:pPr>
        <w:spacing w:line="276" w:lineRule="auto"/>
      </w:pPr>
      <w:r w:rsidRPr="004320B0">
        <w:t>Immigration judges are employees of the Executive Office for Immigration Review (EOIR), an agency within t</w:t>
      </w:r>
      <w:r>
        <w:t>he Department of Justice (DOJ).</w:t>
      </w:r>
    </w:p>
    <w:p w:rsidR="00257C6A" w:rsidRPr="004320B0" w:rsidRDefault="00257C6A" w:rsidP="005F70D1">
      <w:pPr>
        <w:spacing w:line="276" w:lineRule="auto"/>
      </w:pPr>
      <w:r w:rsidRPr="004320B0">
        <w:t>Attrition, budget cuts, and burn-out have led to a reduction in judges from 270 in April 2011 to 233 today, with only about 212 judges serving full-time, in 58 immigration courts nationwide. At least 100 judges are eligible to retire in 2015.</w:t>
      </w:r>
    </w:p>
    <w:p w:rsidR="00257C6A" w:rsidRPr="00EC4C5A" w:rsidRDefault="00257C6A" w:rsidP="005F70D1">
      <w:pPr>
        <w:spacing w:line="276" w:lineRule="auto"/>
        <w:rPr>
          <w:rStyle w:val="StyleUnderline"/>
        </w:rPr>
      </w:pPr>
      <w:r w:rsidRPr="00EC4C5A">
        <w:rPr>
          <w:rStyle w:val="StyleUnderline"/>
        </w:rPr>
        <w:t>Each immigration judge was handling over 1,400 “matters”/year on average at the end of FY 2014—far more than federal judges (566 cases/year in 2011) or Social Security administrative law judges (544 hearings/year in 2007). Some judges reportedly have over 3,000 cases on their docket.</w:t>
      </w:r>
    </w:p>
    <w:p w:rsidR="00257C6A" w:rsidRPr="004320B0" w:rsidRDefault="00257C6A" w:rsidP="005F70D1">
      <w:pPr>
        <w:spacing w:line="276" w:lineRule="auto"/>
      </w:pPr>
      <w:r w:rsidRPr="004320B0">
        <w:t>In FY 2014, immigration judges received 306,045 matters overall—225,896 removal cases (73.8 percent of all matters), 60,446 bond hearing requests (19.8 percent), and 19,703 motions (6.4 percent).</w:t>
      </w:r>
    </w:p>
    <w:p w:rsidR="00257C6A" w:rsidRPr="004320B0" w:rsidRDefault="00257C6A" w:rsidP="005F70D1">
      <w:pPr>
        <w:spacing w:line="276" w:lineRule="auto"/>
      </w:pPr>
      <w:r w:rsidRPr="004320B0">
        <w:t>Growing Court Backlogs Lead to Long Delays</w:t>
      </w:r>
    </w:p>
    <w:p w:rsidR="00257C6A" w:rsidRPr="004320B0" w:rsidRDefault="00257C6A" w:rsidP="005F70D1">
      <w:pPr>
        <w:spacing w:line="276" w:lineRule="auto"/>
      </w:pPr>
      <w:r w:rsidRPr="00EC4C5A">
        <w:rPr>
          <w:rStyle w:val="StyleUnderline"/>
        </w:rPr>
        <w:t>There have been rising immigration court backlogs and case delays since at least 1998</w:t>
      </w:r>
      <w:r>
        <w:t xml:space="preserve"> (Figure 2).</w:t>
      </w:r>
    </w:p>
    <w:p w:rsidR="00257C6A" w:rsidRPr="004320B0" w:rsidRDefault="00257C6A" w:rsidP="005F70D1">
      <w:pPr>
        <w:spacing w:line="276" w:lineRule="auto"/>
      </w:pPr>
      <w:r w:rsidRPr="004320B0">
        <w:t xml:space="preserve">Figure 2: Rising Immigration Court Backlogs &amp; Rising Case </w:t>
      </w:r>
      <w:r>
        <w:t>Delays While Judges Remain Flat</w:t>
      </w:r>
    </w:p>
    <w:p w:rsidR="00257C6A" w:rsidRPr="00EC4C5A" w:rsidRDefault="00257C6A" w:rsidP="005F70D1">
      <w:pPr>
        <w:spacing w:line="276" w:lineRule="auto"/>
        <w:rPr>
          <w:rStyle w:val="StyleUnderline"/>
        </w:rPr>
      </w:pPr>
      <w:r w:rsidRPr="00EC4C5A">
        <w:rPr>
          <w:rStyle w:val="StyleUnderline"/>
        </w:rPr>
        <w:t>More cases are filed than can be completed. For instance, in FY 2014, courts received 23 percent more matters than they completed (306,045 versus 248,078).</w:t>
      </w:r>
    </w:p>
    <w:p w:rsidR="00257C6A" w:rsidRPr="00EC4C5A" w:rsidRDefault="00257C6A" w:rsidP="005F70D1">
      <w:pPr>
        <w:spacing w:line="276" w:lineRule="auto"/>
        <w:rPr>
          <w:rStyle w:val="StyleUnderline"/>
        </w:rPr>
      </w:pPr>
      <w:r w:rsidRPr="00EC4C5A">
        <w:rPr>
          <w:rStyle w:val="StyleUnderline"/>
        </w:rPr>
        <w:t>Accordingly, court backlogs have more than doubled since 2006, reaching 445,607 cases in April 2015—an all-time high, and nearly 30 percent higher than the beginning of FY 2014.</w:t>
      </w:r>
    </w:p>
    <w:p w:rsidR="00257C6A" w:rsidRPr="00EC4C5A" w:rsidRDefault="00257C6A" w:rsidP="005F70D1">
      <w:pPr>
        <w:spacing w:line="276" w:lineRule="auto"/>
        <w:rPr>
          <w:rStyle w:val="StyleUnderline"/>
        </w:rPr>
      </w:pPr>
      <w:r w:rsidRPr="00EC4C5A">
        <w:rPr>
          <w:rStyle w:val="StyleUnderline"/>
        </w:rPr>
        <w:lastRenderedPageBreak/>
        <w:t>The average removal case as of April 2015 has been pending for 604 days—nearly a year and eight months.</w:t>
      </w:r>
    </w:p>
    <w:p w:rsidR="00257C6A" w:rsidRPr="00257C6A" w:rsidRDefault="00257C6A" w:rsidP="005F70D1">
      <w:pPr>
        <w:spacing w:line="276" w:lineRule="auto"/>
        <w:rPr>
          <w:sz w:val="22"/>
          <w:u w:val="single"/>
        </w:rPr>
      </w:pPr>
      <w:r w:rsidRPr="00EC4C5A">
        <w:rPr>
          <w:rStyle w:val="StyleUnderline"/>
        </w:rPr>
        <w:t>Backlogs in large cities are even worse—over two years in Los Angeles (768 days), Chicago (782 days), Denver (819 days), and Phoenix (806 days). Backlogs in Houston (636 days) and New York (605 days) are above-average as well.</w:t>
      </w:r>
    </w:p>
    <w:p w:rsidR="00257C6A" w:rsidRDefault="00257C6A" w:rsidP="00257C6A">
      <w:pPr>
        <w:pStyle w:val="Heading3"/>
      </w:pPr>
      <w:r>
        <w:lastRenderedPageBreak/>
        <w:t>Complication</w:t>
      </w:r>
    </w:p>
    <w:p w:rsidR="00257C6A" w:rsidRPr="00300B73" w:rsidRDefault="00257C6A" w:rsidP="00257C6A">
      <w:pPr>
        <w:pStyle w:val="Heading4"/>
      </w:pPr>
      <w:r w:rsidRPr="00300B73">
        <w:t>Excessively complicated and tricky immigration laws mean that immigrants won’t be allowed in the country</w:t>
      </w:r>
      <w:r>
        <w:t xml:space="preserve"> anyways</w:t>
      </w:r>
    </w:p>
    <w:p w:rsidR="00257C6A" w:rsidRDefault="00257C6A" w:rsidP="00257C6A">
      <w:pPr>
        <w:rPr>
          <w:rStyle w:val="Style13ptBold"/>
        </w:rPr>
      </w:pPr>
      <w:proofErr w:type="spellStart"/>
      <w:r w:rsidRPr="00300B73">
        <w:rPr>
          <w:rStyle w:val="Style13ptBold"/>
        </w:rPr>
        <w:t>Gershman</w:t>
      </w:r>
      <w:proofErr w:type="spellEnd"/>
      <w:r>
        <w:rPr>
          <w:rStyle w:val="Style13ptBold"/>
        </w:rPr>
        <w:t>, Pace professor of law, 12</w:t>
      </w:r>
    </w:p>
    <w:p w:rsidR="00257C6A" w:rsidRDefault="00257C6A" w:rsidP="00257C6A">
      <w:r w:rsidRPr="00300B73">
        <w:t>[</w:t>
      </w:r>
      <w:r>
        <w:t xml:space="preserve">Bennett L., 1/11/12, </w:t>
      </w:r>
      <w:proofErr w:type="spellStart"/>
      <w:r>
        <w:t>HuffPost</w:t>
      </w:r>
      <w:proofErr w:type="spellEnd"/>
      <w:r>
        <w:t>, “</w:t>
      </w:r>
      <w:r w:rsidRPr="00300B73">
        <w:t>Immigration Justice: Biased, Irrational, Unfair</w:t>
      </w:r>
      <w:r>
        <w:t xml:space="preserve">”, </w:t>
      </w:r>
      <w:hyperlink r:id="rId10" w:history="1">
        <w:r w:rsidRPr="001903B3">
          <w:rPr>
            <w:rStyle w:val="Hyperlink"/>
          </w:rPr>
          <w:t>https://www.huffingtonpost.com/bennett-l-gershman/immigration-justice-biase_b_1196692.html</w:t>
        </w:r>
      </w:hyperlink>
      <w:r>
        <w:t>, accessed 7/16/18, MC]</w:t>
      </w:r>
    </w:p>
    <w:p w:rsidR="00257C6A" w:rsidRPr="00300B73" w:rsidRDefault="00257C6A" w:rsidP="00257C6A">
      <w:pPr>
        <w:rPr>
          <w:rStyle w:val="StyleUnderline"/>
        </w:rPr>
      </w:pPr>
      <w:r>
        <w:t xml:space="preserve">And then there is the problem of irrational justice. </w:t>
      </w:r>
      <w:r w:rsidRPr="00300B73">
        <w:rPr>
          <w:rStyle w:val="StyleUnderline"/>
        </w:rPr>
        <w:t xml:space="preserve">We don’t mete out justice in the U.S. based on chance, or a “flip of the coin.” But that is exactly what can happen in immigration courts when judges make irrational decisions based on an arbitrary and irrational application of immigration law. A good example is the recent Supreme Court decision in </w:t>
      </w:r>
      <w:proofErr w:type="spellStart"/>
      <w:r w:rsidRPr="00300B73">
        <w:rPr>
          <w:rStyle w:val="StyleUnderline"/>
        </w:rPr>
        <w:t>Judulang</w:t>
      </w:r>
      <w:proofErr w:type="spellEnd"/>
      <w:r w:rsidRPr="00300B73">
        <w:rPr>
          <w:rStyle w:val="StyleUnderline"/>
        </w:rPr>
        <w:t xml:space="preserve"> v. Holder in which Justice Elena Kagan for a unanimous court struck down a decision by an immigration court deporting a legal alien as arbitrary and capricious, and suggested that it was analogous to a judge flipping a coin to decide whether an alien can stay or should be exiled</w:t>
      </w:r>
      <w:r>
        <w:t xml:space="preserve">. The facts are straightforward. </w:t>
      </w:r>
      <w:proofErr w:type="spellStart"/>
      <w:r>
        <w:t>Judulang</w:t>
      </w:r>
      <w:proofErr w:type="spellEnd"/>
      <w:r>
        <w:t xml:space="preserve">, a native of the </w:t>
      </w:r>
      <w:proofErr w:type="spellStart"/>
      <w:r>
        <w:t>Philipines</w:t>
      </w:r>
      <w:proofErr w:type="spellEnd"/>
      <w:r>
        <w:t xml:space="preserve">, came to the United States in 1974 when he was eight, and has been here lawfully ever since. He was involved in a fight when he was 22 years old in which another person killed someone, and </w:t>
      </w:r>
      <w:proofErr w:type="spellStart"/>
      <w:r>
        <w:t>Judulang</w:t>
      </w:r>
      <w:proofErr w:type="spellEnd"/>
      <w:r>
        <w:t xml:space="preserve"> pleaded guilty to voluntary manslaughter. In 2005 </w:t>
      </w:r>
      <w:proofErr w:type="spellStart"/>
      <w:r>
        <w:t>Judulang</w:t>
      </w:r>
      <w:proofErr w:type="spellEnd"/>
      <w:r>
        <w:t xml:space="preserve"> pleaded guilty to theft, after which the Department of Homeland Security sought to deport him based on his commission of the manslaughter, an aggravated felony which the immigration law labels a “crime of violence.” </w:t>
      </w:r>
      <w:proofErr w:type="spellStart"/>
      <w:r>
        <w:t>Judulang</w:t>
      </w:r>
      <w:proofErr w:type="spellEnd"/>
      <w:r>
        <w:t xml:space="preserve"> sought a waiver from the Attorney General against being deported, a routine application, but was rejected. Why? </w:t>
      </w:r>
      <w:r w:rsidRPr="00300B73">
        <w:rPr>
          <w:rStyle w:val="StyleUnderline"/>
        </w:rPr>
        <w:t>Because in the complex and convoluted world of immigration law, which the Supreme Court has characterized as “</w:t>
      </w:r>
      <w:proofErr w:type="spellStart"/>
      <w:r w:rsidRPr="00300B73">
        <w:rPr>
          <w:rStyle w:val="StyleUnderline"/>
        </w:rPr>
        <w:t>dizzingly</w:t>
      </w:r>
      <w:proofErr w:type="spellEnd"/>
      <w:r w:rsidRPr="00300B73">
        <w:rPr>
          <w:rStyle w:val="StyleUnderline"/>
        </w:rPr>
        <w:t xml:space="preserve"> confusing,” there has to be a comparable crime of violence that would bar an alien from being “admitted” into the United States, or being “excluded” from returning. But since there is no comparable “crime of violence” for purposes of excluding an alien, </w:t>
      </w:r>
      <w:proofErr w:type="spellStart"/>
      <w:r w:rsidRPr="00300B73">
        <w:rPr>
          <w:rStyle w:val="StyleUnderline"/>
        </w:rPr>
        <w:t>Judulang</w:t>
      </w:r>
      <w:proofErr w:type="spellEnd"/>
      <w:r w:rsidRPr="00300B73">
        <w:rPr>
          <w:rStyle w:val="StyleUnderline"/>
        </w:rPr>
        <w:t>, according to the immigration judge, could not apply for a waiver.</w:t>
      </w:r>
    </w:p>
    <w:p w:rsidR="00257C6A" w:rsidRDefault="00257C6A" w:rsidP="00257C6A">
      <w:r>
        <w:t xml:space="preserve">If all this sounds crazy, it’s because it is. One would naturally think that an immigration court in deciding whether to allow an alien to stay in the United States or be deported would review the alien’s fitness to reside in this country, and consider such factors as the seriousness of the offense, duration of the alien’s residence, impact of deportation on his family, evidence of rehabilitation, and other relevant character evidence. Linking deportation to whether there is a match between the crime for deportation and the crime for exclusion is illogical and perverse. </w:t>
      </w:r>
      <w:r w:rsidRPr="00300B73">
        <w:rPr>
          <w:rStyle w:val="StyleUnderline"/>
        </w:rPr>
        <w:t>Moreover, it makes the deportation decision a game of chance. Indeed, as the Supreme Court noted, an immigrant’s fate hinges on the immigration official’s charging decision. “An alien appearing before one official may suffer deportation; an identically situated alien appearing before another may gain the right to stay in this country.”</w:t>
      </w:r>
    </w:p>
    <w:p w:rsidR="00257C6A" w:rsidRDefault="00257C6A" w:rsidP="00257C6A">
      <w:pPr>
        <w:rPr>
          <w:rStyle w:val="StyleUnderline"/>
        </w:rPr>
      </w:pPr>
      <w:r>
        <w:t xml:space="preserve">Judge Learned Hand wrote that deportation decisions cannot be made a “sport of chance.” </w:t>
      </w:r>
      <w:r w:rsidRPr="00300B73">
        <w:rPr>
          <w:rStyle w:val="StyleUnderline"/>
        </w:rPr>
        <w:t xml:space="preserve">But the </w:t>
      </w:r>
      <w:proofErr w:type="spellStart"/>
      <w:r w:rsidRPr="00300B73">
        <w:rPr>
          <w:rStyle w:val="StyleUnderline"/>
        </w:rPr>
        <w:t>Judulang</w:t>
      </w:r>
      <w:proofErr w:type="spellEnd"/>
      <w:r w:rsidRPr="00300B73">
        <w:rPr>
          <w:rStyle w:val="StyleUnderline"/>
        </w:rPr>
        <w:t xml:space="preserve"> case is a good example of the bizarre, irrational, fortuitous, and inhumane operation of the immigration judicial system. And critically, the tens of thousands of decisions in immigration courts annually — many resembling excesses like </w:t>
      </w:r>
      <w:proofErr w:type="spellStart"/>
      <w:r w:rsidRPr="00300B73">
        <w:rPr>
          <w:rStyle w:val="StyleUnderline"/>
        </w:rPr>
        <w:t>Judulang</w:t>
      </w:r>
      <w:proofErr w:type="spellEnd"/>
      <w:r w:rsidRPr="00300B73">
        <w:rPr>
          <w:rStyle w:val="StyleUnderline"/>
        </w:rPr>
        <w:t xml:space="preserve"> — will almost never be seen or reviewed by a federal appeals court. Without transparency or accountability, the immigration court system hardly promotes public confidence that justice is being done.</w:t>
      </w:r>
    </w:p>
    <w:p w:rsidR="0080018E" w:rsidRDefault="0080018E" w:rsidP="0080018E">
      <w:pPr>
        <w:pStyle w:val="Heading4"/>
      </w:pPr>
      <w:r>
        <w:t xml:space="preserve">The court system is in disarray thanks to Trump’s rhetoric and disconnected policymaking – means the </w:t>
      </w:r>
      <w:proofErr w:type="spellStart"/>
      <w:r>
        <w:t>aff</w:t>
      </w:r>
      <w:proofErr w:type="spellEnd"/>
      <w:r>
        <w:t xml:space="preserve"> will get circumvented in the process</w:t>
      </w:r>
    </w:p>
    <w:p w:rsidR="0080018E" w:rsidRDefault="0080018E" w:rsidP="0080018E">
      <w:pPr>
        <w:rPr>
          <w:rStyle w:val="Style13ptBold"/>
        </w:rPr>
      </w:pPr>
      <w:r>
        <w:rPr>
          <w:rStyle w:val="Style13ptBold"/>
        </w:rPr>
        <w:t xml:space="preserve">Davidson, The Washington Post </w:t>
      </w:r>
      <w:r w:rsidRPr="007F0D4C">
        <w:rPr>
          <w:rStyle w:val="Style13ptBold"/>
        </w:rPr>
        <w:t>federal government</w:t>
      </w:r>
      <w:r>
        <w:rPr>
          <w:rStyle w:val="Style13ptBold"/>
        </w:rPr>
        <w:t xml:space="preserve"> columnist, 18</w:t>
      </w:r>
    </w:p>
    <w:p w:rsidR="0080018E" w:rsidRPr="007F0D4C" w:rsidRDefault="0080018E" w:rsidP="0080018E">
      <w:r w:rsidRPr="007F0D4C">
        <w:t>[</w:t>
      </w:r>
      <w:r>
        <w:t>Joe, 6/26/18, The Washington Post, “</w:t>
      </w:r>
      <w:r w:rsidRPr="007F0D4C">
        <w:t>Trump aggravates immigration judges’ problems with tweet opposing Constitution</w:t>
      </w:r>
      <w:r>
        <w:t xml:space="preserve">”, </w:t>
      </w:r>
      <w:hyperlink r:id="rId11" w:history="1">
        <w:r w:rsidRPr="00141516">
          <w:rPr>
            <w:rStyle w:val="Hyperlink"/>
          </w:rPr>
          <w:t>https://www.washingtonpost.com/news/powerpost/wp/2018/06/26/trump-aggravates-immigration-judges-problems-with-tweet-opposing-constitution/?utm_term=.bd7da8e0c6ca</w:t>
        </w:r>
      </w:hyperlink>
      <w:r>
        <w:t>, accessed 7/18/18, MC]</w:t>
      </w:r>
    </w:p>
    <w:p w:rsidR="0080018E" w:rsidRPr="00555E69" w:rsidRDefault="0080018E" w:rsidP="0080018E">
      <w:r w:rsidRPr="00555E69">
        <w:t>After launching his election campaign with racist remarks about Latinos, then praising brutal dictators, President Trump’s scorn for migrants’ consti</w:t>
      </w:r>
      <w:r>
        <w:t>tutional rights is no surprise.</w:t>
      </w:r>
    </w:p>
    <w:p w:rsidR="0080018E" w:rsidRPr="007F0D4C" w:rsidRDefault="0080018E" w:rsidP="0080018E">
      <w:pPr>
        <w:rPr>
          <w:rStyle w:val="StyleUnderline"/>
        </w:rPr>
      </w:pPr>
      <w:r w:rsidRPr="007F0D4C">
        <w:rPr>
          <w:rStyle w:val="StyleUnderline"/>
        </w:rPr>
        <w:t>His Sunday tweet about deporting people who “invade our Country … with no Judges or Court Cases” was an ominous message that displayed a dangerous ignorance about the nation he leads. The despots Trump praises don’t bother with due process niceties. When the issue is immigration, Trump wants to follow their lead.</w:t>
      </w:r>
    </w:p>
    <w:p w:rsidR="0080018E" w:rsidRPr="007F0D4C" w:rsidRDefault="0080018E" w:rsidP="0080018E">
      <w:pPr>
        <w:rPr>
          <w:rStyle w:val="StyleUnderline"/>
        </w:rPr>
      </w:pPr>
      <w:r w:rsidRPr="007F0D4C">
        <w:rPr>
          <w:rStyle w:val="StyleUnderline"/>
        </w:rPr>
        <w:t>His tweet also escalates previous Trump administration efforts to further weaken immigration courts and the judges who already persist in a structurally defective system. Trump is exacerbating an immigration court process that resembled loaded dice even before he arrived.</w:t>
      </w:r>
    </w:p>
    <w:p w:rsidR="0080018E" w:rsidRPr="00555E69" w:rsidRDefault="0080018E" w:rsidP="0080018E">
      <w:r w:rsidRPr="00555E69">
        <w:lastRenderedPageBreak/>
        <w:t xml:space="preserve">“We’re just disappointed to hear those types of comments because we feel that it represents a fundamental misunderstanding of the importance of the role of the immigration court and immigration judges,” said A. Ashley </w:t>
      </w:r>
      <w:proofErr w:type="spellStart"/>
      <w:r w:rsidRPr="00555E69">
        <w:t>Tabaddor</w:t>
      </w:r>
      <w:proofErr w:type="spellEnd"/>
      <w:r w:rsidRPr="00555E69">
        <w:t xml:space="preserve"> of Los Angeles, president of the National Ass</w:t>
      </w:r>
      <w:r>
        <w:t>ociation of Immigration Judges.</w:t>
      </w:r>
    </w:p>
    <w:p w:rsidR="0080018E" w:rsidRPr="00555E69" w:rsidRDefault="0080018E" w:rsidP="0080018E">
      <w:r w:rsidRPr="00555E69">
        <w:t>Her response to Trump provided a civics lesson he m</w:t>
      </w:r>
      <w:r>
        <w:t>ust have missed in junior high.</w:t>
      </w:r>
    </w:p>
    <w:p w:rsidR="0080018E" w:rsidRPr="00555E69" w:rsidRDefault="0080018E" w:rsidP="0080018E">
      <w:r w:rsidRPr="00555E69">
        <w:t>“Well, I would say that we are a country of laws. We respect the rule of law, and we are a democracy. And to the extent that we hold ourselves out as a beacon of hope and democracy it is important for everyone to be provided the due process that our Constitution guarantees for each person regardless of their citizenship status in the United States,” she said by telephone. “And we have commitments to the international community that our legislators have recognized and have made ours as part of our immigration law and that is a commitment to make sure that individuals who are fleeing for their lives and are asylum seekers and are refugees ar</w:t>
      </w:r>
      <w:r>
        <w:t>e provided their day in court.”</w:t>
      </w:r>
    </w:p>
    <w:p w:rsidR="0080018E" w:rsidRPr="007F0D4C" w:rsidRDefault="0080018E" w:rsidP="0080018E">
      <w:pPr>
        <w:rPr>
          <w:rStyle w:val="StyleUnderline"/>
        </w:rPr>
      </w:pPr>
      <w:r w:rsidRPr="007F0D4C">
        <w:rPr>
          <w:rStyle w:val="StyleUnderline"/>
        </w:rPr>
        <w:t>Immigration judges strive to make decisions based on facts, but they work in a system that suffers from the appearance of being stacked against immigrants.</w:t>
      </w:r>
    </w:p>
    <w:p w:rsidR="0080018E" w:rsidRPr="007F0D4C" w:rsidRDefault="0080018E" w:rsidP="0080018E">
      <w:pPr>
        <w:rPr>
          <w:rStyle w:val="StyleUnderline"/>
        </w:rPr>
      </w:pPr>
      <w:r w:rsidRPr="007F0D4C">
        <w:rPr>
          <w:rStyle w:val="StyleUnderline"/>
        </w:rPr>
        <w:t>Unlike most judges, those in immigration courts are not separate from the executive branch. The nation’s top prosecutor, Attorney General Jeff Sessions, an immigration hawk, is over the prosecutors and the judges.</w:t>
      </w:r>
    </w:p>
    <w:p w:rsidR="0080018E" w:rsidRPr="007F0D4C" w:rsidRDefault="0080018E" w:rsidP="0080018E">
      <w:pPr>
        <w:rPr>
          <w:rStyle w:val="StyleUnderline"/>
        </w:rPr>
      </w:pPr>
      <w:r w:rsidRPr="007F0D4C">
        <w:rPr>
          <w:rStyle w:val="StyleUnderline"/>
        </w:rPr>
        <w:t xml:space="preserve">That clear conflict of interest poses a serious threat to the court, </w:t>
      </w:r>
      <w:proofErr w:type="spellStart"/>
      <w:r w:rsidRPr="007F0D4C">
        <w:rPr>
          <w:rStyle w:val="StyleUnderline"/>
        </w:rPr>
        <w:t>Tabaddor</w:t>
      </w:r>
      <w:proofErr w:type="spellEnd"/>
      <w:r w:rsidRPr="007F0D4C">
        <w:rPr>
          <w:rStyle w:val="StyleUnderline"/>
        </w:rPr>
        <w:t xml:space="preserve"> warned in testimony to a Senate Judiciary subcommittee hearing in April.</w:t>
      </w:r>
    </w:p>
    <w:p w:rsidR="0080018E" w:rsidRPr="00555E69" w:rsidRDefault="0080018E" w:rsidP="0080018E">
      <w:r w:rsidRPr="00555E69">
        <w:t>“The inherent conflict present in pairing the law enforcement mission of the DOJ [Department of Justice] with the mission of a court of law that mandates independence from all other external pressures, including those of law enforcement priorities, has seriously compromised the very integrity of the Immigration Court system and may well lead to the virtual implosion of this vita</w:t>
      </w:r>
      <w:r>
        <w:t>l court,” she said.</w:t>
      </w:r>
    </w:p>
    <w:p w:rsidR="0080018E" w:rsidRPr="007F0D4C" w:rsidRDefault="0080018E" w:rsidP="0080018E">
      <w:pPr>
        <w:rPr>
          <w:rStyle w:val="StyleUnderline"/>
        </w:rPr>
      </w:pPr>
      <w:r w:rsidRPr="007F0D4C">
        <w:rPr>
          <w:rStyle w:val="StyleUnderline"/>
        </w:rPr>
        <w:t xml:space="preserve">For example, Congress gave immigration judges the authority to hold lawyers in contempt in 1996. But no administration since then has issued regulations to implement that sanctions authority, because, </w:t>
      </w:r>
      <w:proofErr w:type="spellStart"/>
      <w:r w:rsidRPr="007F0D4C">
        <w:rPr>
          <w:rStyle w:val="StyleUnderline"/>
        </w:rPr>
        <w:t>Tabaddor</w:t>
      </w:r>
      <w:proofErr w:type="spellEnd"/>
      <w:r w:rsidRPr="007F0D4C">
        <w:rPr>
          <w:rStyle w:val="StyleUnderline"/>
        </w:rPr>
        <w:t xml:space="preserve"> said, officials don’t want their lawyers cited for contempt.</w:t>
      </w:r>
    </w:p>
    <w:p w:rsidR="0080018E" w:rsidRPr="00555E69" w:rsidRDefault="0080018E" w:rsidP="0080018E">
      <w:r w:rsidRPr="00555E69">
        <w:t>The Department of Homeland Security (</w:t>
      </w:r>
      <w:r w:rsidRPr="007F0D4C">
        <w:rPr>
          <w:rStyle w:val="StyleUnderline"/>
        </w:rPr>
        <w:t xml:space="preserve">DHS) also can “provide a one-sided veto of a judge’s decision,” she told the panel. While DHS “appears as a party before the Immigration Court,” </w:t>
      </w:r>
      <w:proofErr w:type="spellStart"/>
      <w:r w:rsidRPr="007F0D4C">
        <w:rPr>
          <w:rStyle w:val="StyleUnderline"/>
        </w:rPr>
        <w:t>Tabaddor</w:t>
      </w:r>
      <w:proofErr w:type="spellEnd"/>
      <w:r w:rsidRPr="007F0D4C">
        <w:rPr>
          <w:rStyle w:val="StyleUnderline"/>
        </w:rPr>
        <w:t xml:space="preserve"> explained the agency “can effectively vacate an Immigration Judge’s bond decision through automatic stay powers that override an immigration judge’s decision to set or reduce bond for certain individuals.”</w:t>
      </w:r>
    </w:p>
    <w:p w:rsidR="0080018E" w:rsidRPr="00555E69" w:rsidRDefault="0080018E" w:rsidP="0080018E">
      <w:r w:rsidRPr="00555E69">
        <w:t xml:space="preserve">That’s not the only hit on the integrity </w:t>
      </w:r>
      <w:r>
        <w:t>of immigration court decisions.</w:t>
      </w:r>
    </w:p>
    <w:p w:rsidR="0080018E" w:rsidRPr="00555E69" w:rsidRDefault="0080018E" w:rsidP="0080018E">
      <w:r w:rsidRPr="00555E69">
        <w:t>Sen. Richard J. Durbin (Ill.), ranking Democrat on the border security and immigration subcommittee, said “</w:t>
      </w:r>
      <w:r w:rsidRPr="007F0D4C">
        <w:rPr>
          <w:rStyle w:val="StyleUnderline"/>
        </w:rPr>
        <w:t>the attorney general has the authority and the power to remand an immigration court’s decision to himself if he disagrees with it. Attorney General Sessions has done this four times.”</w:t>
      </w:r>
    </w:p>
    <w:p w:rsidR="0080018E" w:rsidRPr="00555E69" w:rsidRDefault="0080018E" w:rsidP="0080018E">
      <w:r w:rsidRPr="007F0D4C">
        <w:rPr>
          <w:rStyle w:val="StyleUnderline"/>
        </w:rPr>
        <w:t>This is a court with a serious backlog and too few judges</w:t>
      </w:r>
      <w:r w:rsidRPr="00555E69">
        <w:t xml:space="preserve">. The case load grew from 129,000 cases in 1998 to more than 684,000 in February, according to Sen. John </w:t>
      </w:r>
      <w:proofErr w:type="spellStart"/>
      <w:r w:rsidRPr="00555E69">
        <w:t>Cornyn</w:t>
      </w:r>
      <w:proofErr w:type="spellEnd"/>
      <w:r w:rsidRPr="00555E69">
        <w:t xml:space="preserve"> (R-Tex.), the subcommittee chairman. “Aliens in removal proceedings sometimes wait for years before they ever appear before an immigration judge,” he added. “For example, as of February 2018, courts in Colorado had the longest time for cases sitting on their docket for more than 1,000 days, almost three years. In my home state of Texas, the current wait is 884 days almost two and a half years. These wait tim</w:t>
      </w:r>
      <w:r>
        <w:t>es are obviously unacceptable.”</w:t>
      </w:r>
    </w:p>
    <w:p w:rsidR="0080018E" w:rsidRPr="00555E69" w:rsidRDefault="0080018E" w:rsidP="0080018E">
      <w:r w:rsidRPr="00555E69">
        <w:t xml:space="preserve">There are 334 immigration judges, and Congress has approved funding for 484, according to </w:t>
      </w:r>
      <w:proofErr w:type="spellStart"/>
      <w:r w:rsidRPr="00555E69">
        <w:t>Tabaddor</w:t>
      </w:r>
      <w:proofErr w:type="spellEnd"/>
      <w:r w:rsidRPr="00555E69">
        <w:t>, who said about 1,00</w:t>
      </w:r>
      <w:r>
        <w:t>0 are needed.</w:t>
      </w:r>
    </w:p>
    <w:p w:rsidR="0080018E" w:rsidRPr="00555E69" w:rsidRDefault="0080018E" w:rsidP="0080018E">
      <w:r w:rsidRPr="00555E69">
        <w:t>While some problems have been around for years, she said “</w:t>
      </w:r>
      <w:r w:rsidRPr="007F0D4C">
        <w:rPr>
          <w:rStyle w:val="StyleUnderline"/>
        </w:rPr>
        <w:t>the Trump administration is taking all the bad ideas and putting them on steroids.”</w:t>
      </w:r>
    </w:p>
    <w:p w:rsidR="0080018E" w:rsidRPr="00555E69" w:rsidRDefault="0080018E" w:rsidP="0080018E">
      <w:r w:rsidRPr="007F0D4C">
        <w:rPr>
          <w:rStyle w:val="StyleUnderline"/>
        </w:rPr>
        <w:t>The most flagrant example is the Trump administration’s decision to place quotas and deadlines on judges to evaluate their performance</w:t>
      </w:r>
      <w:r w:rsidRPr="00555E69">
        <w:t>. Quotas and deadlines might make sense in some professions, but they can un</w:t>
      </w:r>
      <w:r>
        <w:t>dermine a judge’s independence.</w:t>
      </w:r>
    </w:p>
    <w:p w:rsidR="0080018E" w:rsidRPr="007F0D4C" w:rsidRDefault="0080018E" w:rsidP="0080018E">
      <w:pPr>
        <w:rPr>
          <w:rStyle w:val="StyleUnderline"/>
        </w:rPr>
      </w:pPr>
      <w:r w:rsidRPr="007F0D4C">
        <w:rPr>
          <w:rStyle w:val="StyleUnderline"/>
        </w:rPr>
        <w:t xml:space="preserve">A judge denying a lawyer’s request for more time to prepare or question a witness could be accused of speeding a case to make a quota or deadline needed to maintain the judge’s employment. </w:t>
      </w:r>
      <w:proofErr w:type="spellStart"/>
      <w:r w:rsidRPr="007F0D4C">
        <w:rPr>
          <w:rStyle w:val="StyleUnderline"/>
        </w:rPr>
        <w:t>Tabaddor</w:t>
      </w:r>
      <w:proofErr w:type="spellEnd"/>
      <w:r w:rsidRPr="007F0D4C">
        <w:rPr>
          <w:rStyle w:val="StyleUnderline"/>
        </w:rPr>
        <w:t xml:space="preserve"> said that’s akin to judges having financial interests in cases they are deciding.</w:t>
      </w:r>
    </w:p>
    <w:p w:rsidR="0080018E" w:rsidRPr="00555E69" w:rsidRDefault="0080018E" w:rsidP="0080018E">
      <w:r w:rsidRPr="00555E69">
        <w:t>At the Senate hearing, more than two months before Trump’s tweet, Durbin was prescient</w:t>
      </w:r>
      <w:r>
        <w:t>.</w:t>
      </w:r>
    </w:p>
    <w:p w:rsidR="00257C6A" w:rsidRPr="0080018E" w:rsidRDefault="0080018E" w:rsidP="00257C6A">
      <w:pPr>
        <w:rPr>
          <w:sz w:val="22"/>
          <w:u w:val="single"/>
        </w:rPr>
      </w:pPr>
      <w:r w:rsidRPr="007F0D4C">
        <w:rPr>
          <w:rStyle w:val="StyleUnderline"/>
        </w:rPr>
        <w:t>“Now our immigration courts face their greatest challenge,” he warned, “a president and attorney general who is calling into question our founders’ promise that all persons in our country are entitled to due process under law.”</w:t>
      </w:r>
    </w:p>
    <w:p w:rsidR="00257C6A" w:rsidRDefault="00257C6A" w:rsidP="00257C6A">
      <w:pPr>
        <w:pStyle w:val="Heading3"/>
      </w:pPr>
      <w:r>
        <w:lastRenderedPageBreak/>
        <w:t>Prejudice</w:t>
      </w:r>
    </w:p>
    <w:p w:rsidR="00257C6A" w:rsidRDefault="00257C6A" w:rsidP="00257C6A">
      <w:pPr>
        <w:pStyle w:val="Heading4"/>
      </w:pPr>
      <w:r>
        <w:t>Immigration judges are prejudiced – means that even if the laws change, the judges can circumvent and exclude the immigrants</w:t>
      </w:r>
    </w:p>
    <w:p w:rsidR="00257C6A" w:rsidRDefault="00257C6A" w:rsidP="00257C6A">
      <w:pPr>
        <w:rPr>
          <w:rStyle w:val="Style13ptBold"/>
        </w:rPr>
      </w:pPr>
      <w:proofErr w:type="spellStart"/>
      <w:r w:rsidRPr="00300B73">
        <w:rPr>
          <w:rStyle w:val="Style13ptBold"/>
        </w:rPr>
        <w:t>Gershman</w:t>
      </w:r>
      <w:proofErr w:type="spellEnd"/>
      <w:r>
        <w:rPr>
          <w:rStyle w:val="Style13ptBold"/>
        </w:rPr>
        <w:t>, Pace professor of law, 12</w:t>
      </w:r>
    </w:p>
    <w:p w:rsidR="00257C6A" w:rsidRPr="00300B73" w:rsidRDefault="00257C6A" w:rsidP="00257C6A">
      <w:r w:rsidRPr="00300B73">
        <w:t>[</w:t>
      </w:r>
      <w:r>
        <w:t xml:space="preserve">Bennett L., 1/11/12, </w:t>
      </w:r>
      <w:proofErr w:type="spellStart"/>
      <w:r>
        <w:t>HuffPost</w:t>
      </w:r>
      <w:proofErr w:type="spellEnd"/>
      <w:r>
        <w:t>, “</w:t>
      </w:r>
      <w:r w:rsidRPr="00300B73">
        <w:t>Immigration Justice: Biased, Irrational, Unfair</w:t>
      </w:r>
      <w:r>
        <w:t xml:space="preserve">”, </w:t>
      </w:r>
      <w:hyperlink r:id="rId12" w:history="1">
        <w:r w:rsidRPr="001903B3">
          <w:rPr>
            <w:rStyle w:val="Hyperlink"/>
          </w:rPr>
          <w:t>https://www.huffingtonpost.com/bennett-l-gershman/immigration-justice-biase_b_1196692.html</w:t>
        </w:r>
      </w:hyperlink>
      <w:r>
        <w:t>, accessed 7/16/18, MC]</w:t>
      </w:r>
    </w:p>
    <w:p w:rsidR="00257C6A" w:rsidRDefault="00257C6A" w:rsidP="00257C6A">
      <w:r>
        <w:t xml:space="preserve">Some of the comments to my recent piece, How Immigration Courts Contaminate American Justice, reveal a visceral outrage more virulent than that expressed over other hot-button issues, i.e., capital punishment, affirmative action, abortion. The anger, I sense, is based not so much at the fact that </w:t>
      </w:r>
      <w:r w:rsidRPr="006721D6">
        <w:rPr>
          <w:rStyle w:val="StyleUnderline"/>
        </w:rPr>
        <w:t>immigration courts might be prejudiced when adjudicating deportation and asylum cases — as many of the immigration judges clearly are</w:t>
      </w:r>
      <w:r>
        <w:t xml:space="preserve"> — but that misconduct and prejudice by immigration judges, in the readers’ view, is a lesser evil than the threat that immigrants pose to our way of life, and the consequent need to banish immigrants from our society. I should note that my piece did not focus on the adjudication of cases involving illegal aliens. In fact, illegal aliens are readily deportable without any extended adjudication process. The Obama administration has deported well over a million illegal immigrants, an increase of 6 percent over the numbers at the end of the Bush administration. Last year, according to Immigration and Customs Enforcement (ICE), over 396,000 illegal immigrants were deported, more than any other year in its history. The litany of abuses I describe in my piece relates not to illegal immigrants but to the thousands of cases in the immigration courts involving non-citizens who are lawful permanent residents in the United States whom the government seeks to deport, or persons who seek asylum in the United States from claims of persecution in their native country.</w:t>
      </w:r>
    </w:p>
    <w:p w:rsidR="00257C6A" w:rsidRDefault="00257C6A" w:rsidP="00257C6A">
      <w:pPr>
        <w:rPr>
          <w:rStyle w:val="StyleUnderline"/>
        </w:rPr>
      </w:pPr>
      <w:r w:rsidRPr="006721D6">
        <w:rPr>
          <w:rStyle w:val="StyleUnderline"/>
        </w:rPr>
        <w:t>The prejudice expressed in many of the comments is not surprising</w:t>
      </w:r>
      <w:r>
        <w:t xml:space="preserve">. “Opening the floodgates” to millions of people, mostly Latinos, and granting amnesty to millions of others, causes widespread anxiety and fear. This reaction is often couched in economic arguments, but probably is influenced more by bias against racial and other disfavored classes than economics. Sometimes the prejudice is latent. For example, one study shows that economic anxiety is greater when Latino immigrants are featured than when European immigrants are featured. </w:t>
      </w:r>
      <w:r w:rsidRPr="006721D6">
        <w:rPr>
          <w:rStyle w:val="StyleUnderline"/>
        </w:rPr>
        <w:t>Such latent prejudice has also been demonstrated in our national policies</w:t>
      </w:r>
      <w:r>
        <w:t xml:space="preserve">: we excluded all homosexuals until 1990 on health-related grounds, banned HIV-positive aliens until 2010 on health-related grounds, and locked up over a thousand Arabs, Muslim, and Asians after 9/11 as suspected “terrorists.” Indeed, some </w:t>
      </w:r>
      <w:r w:rsidRPr="006721D6">
        <w:rPr>
          <w:rStyle w:val="StyleUnderline"/>
        </w:rPr>
        <w:t>immigration judges do not hide their prejudices, as several federal circuit courts have noted: one immigration judge launched into a gratuitous diatribe against Chinese immigrants lying on the witness stand, which spanned twelve pages of the transcript; another judge excoriated an asylum seeker, asserting that “you and other Indonesians that just want to live here because they enjoy the United States;” another judge without any factual basis reviled asylum applicants as “religious zealots whose exercise of religion was offensive to a majority.”</w:t>
      </w:r>
    </w:p>
    <w:p w:rsidR="00257C6A" w:rsidRPr="00300B73" w:rsidRDefault="00257C6A" w:rsidP="00257C6A">
      <w:pPr>
        <w:rPr>
          <w:rStyle w:val="StyleUnderline"/>
        </w:rPr>
      </w:pPr>
      <w:r>
        <w:t xml:space="preserve">Latent prejudice also shows up in other ways: As reported in the ABA’s recent report, </w:t>
      </w:r>
      <w:proofErr w:type="gramStart"/>
      <w:r>
        <w:t>Reforming</w:t>
      </w:r>
      <w:proofErr w:type="gramEnd"/>
      <w:r>
        <w:t xml:space="preserve"> the Immigration System, </w:t>
      </w:r>
      <w:r w:rsidRPr="00300B73">
        <w:rPr>
          <w:rStyle w:val="StyleUnderline"/>
        </w:rPr>
        <w:t>stark disparities exist in asylum grant rates among immigration judges, even with respect to nationals from the same country. One recent study found that asylum seekers who appeared before judges in the same jurisdiction had a 5% chance of prevailing before one judge and an 88% chance of prevailing before another judge in the same court, even though the facts in these cases were not significantly different. Justice is skewed when a decision as to whether to grant asylum to a noncitizen depends on which judge hears the case.</w:t>
      </w:r>
    </w:p>
    <w:p w:rsidR="00257C6A" w:rsidRPr="00257C6A" w:rsidRDefault="00257C6A" w:rsidP="00257C6A"/>
    <w:p w:rsidR="00692814" w:rsidRDefault="004339DE" w:rsidP="00692814">
      <w:pPr>
        <w:pStyle w:val="Heading3"/>
      </w:pPr>
      <w:r>
        <w:lastRenderedPageBreak/>
        <w:t>Wait in Detention</w:t>
      </w:r>
    </w:p>
    <w:p w:rsidR="00692814" w:rsidRDefault="00692814" w:rsidP="00692814">
      <w:pPr>
        <w:pStyle w:val="Heading4"/>
      </w:pPr>
      <w:r>
        <w:t>The backlogged immigration court system means that people have to wait in horrible conditions to get a trial.</w:t>
      </w:r>
    </w:p>
    <w:p w:rsidR="00692814" w:rsidRPr="00254C89" w:rsidRDefault="00692814" w:rsidP="00692814">
      <w:pPr>
        <w:rPr>
          <w:rStyle w:val="Style13ptBold"/>
        </w:rPr>
      </w:pPr>
      <w:r w:rsidRPr="00254C89">
        <w:rPr>
          <w:rStyle w:val="Style13ptBold"/>
        </w:rPr>
        <w:t>Editorial Board for St Louis Post Dispatch, 2018</w:t>
      </w:r>
    </w:p>
    <w:p w:rsidR="00692814" w:rsidRPr="004D73E9" w:rsidRDefault="00692814" w:rsidP="00692814">
      <w:r>
        <w:t xml:space="preserve">[June 26, 2018, St Louis Post Dispatch, “Editorial: Trump takes the Fifth Amendment — and trashes it,” </w:t>
      </w:r>
      <w:r w:rsidRPr="00254C89">
        <w:t>https://www.stltoday.com/opinion/editorial/editorial-trump-takes-the-fifth-amendment-and-trashes-it/article_b28157d3-46a2-5bd2-9d5a-33a4f9621dd8.html</w:t>
      </w:r>
      <w:r>
        <w:t>, accessed 7/17/18, KC]</w:t>
      </w:r>
    </w:p>
    <w:p w:rsidR="00692814" w:rsidRDefault="00692814" w:rsidP="00692814">
      <w:r>
        <w:t xml:space="preserve">President Donald </w:t>
      </w:r>
      <w:r w:rsidRPr="004D73E9">
        <w:rPr>
          <w:rStyle w:val="StyleUnderline"/>
        </w:rPr>
        <w:t>Trump wants to skip the entire</w:t>
      </w:r>
      <w:r>
        <w:t xml:space="preserve"> constitutional </w:t>
      </w:r>
      <w:r w:rsidRPr="004D73E9">
        <w:rPr>
          <w:rStyle w:val="StyleUnderline"/>
        </w:rPr>
        <w:t>notion of due process when the defendants happen to be undocumented immigrants</w:t>
      </w:r>
      <w:r>
        <w:t>. The idea that any U.S. elected official would advocate circumventing the Fifth and 14th Amendments flies in the face of this nation’s basic democratic and moral values. But for Trump, sadly, it’s par for the course.</w:t>
      </w:r>
    </w:p>
    <w:p w:rsidR="00692814" w:rsidRDefault="00692814" w:rsidP="00692814">
      <w:r>
        <w:t>“We cannot allow all of these people to invade our Country. When somebody comes in, we must immediately, with no Judges or Court Cases, bring them back from where they came. Our system is a mockery to good immigration policy and Law and Order,” Trump posted on Twitter Sunday.</w:t>
      </w:r>
    </w:p>
    <w:p w:rsidR="00692814" w:rsidRDefault="00692814" w:rsidP="00692814">
      <w:r>
        <w:t xml:space="preserve">Spokeswoman Sarah Huckabee Sanders later defended Trump’s indefensible remarks, saying, </w:t>
      </w:r>
      <w:proofErr w:type="gramStart"/>
      <w:r>
        <w:t>“</w:t>
      </w:r>
      <w:proofErr w:type="gramEnd"/>
      <w:r>
        <w:t>Just because you don’t see a judge, doesn’t mean you aren’t receiving due process.”</w:t>
      </w:r>
    </w:p>
    <w:p w:rsidR="00692814" w:rsidRDefault="00692814" w:rsidP="00692814">
      <w:r w:rsidRPr="004D73E9">
        <w:rPr>
          <w:rStyle w:val="StyleUnderline"/>
        </w:rPr>
        <w:t>The immigration court system is unquestionably overwhelmed. As of May, 714,067 cases were awaiting adjudication — up from 542,411 cases when Trump took office 18 months ago. Average wait times for trial exceed 1,400 days in four states,</w:t>
      </w:r>
      <w:r>
        <w:t xml:space="preserve"> according to figures compiled by Syracuse University’s Transactional Records Access Clearinghouse.</w:t>
      </w:r>
    </w:p>
    <w:p w:rsidR="00692814" w:rsidRDefault="00692814" w:rsidP="00692814">
      <w:r w:rsidRPr="004D73E9">
        <w:rPr>
          <w:rStyle w:val="StyleUnderline"/>
        </w:rPr>
        <w:t>Keeping immigrants locked up for months or years without trial, especially those with small children, is not just unfeasible; it’s illegal. But denying them the right to a trial, as Trump suggests, wouldn’t pass muster before even the most staunchly conservative judge because the Constitution forbids the existence of a justice system that recognizes two classes: those worthy of a fair hearing and those not</w:t>
      </w:r>
      <w:r>
        <w:t>.</w:t>
      </w:r>
    </w:p>
    <w:p w:rsidR="00692814" w:rsidRDefault="00692814" w:rsidP="00692814">
      <w:r w:rsidRPr="004D73E9">
        <w:rPr>
          <w:rStyle w:val="StyleUnderline"/>
        </w:rPr>
        <w:t>Thousands of captured migrants opt to bypass the immigration courts and accept immediate deportation. But the backlog of other cases, including asylum appeals, suggests there is no quick and easy answer to an underfunded and understaffed immigration court system</w:t>
      </w:r>
      <w:r>
        <w:t>. It’s been this way for years because successive Republican and Democratic administrations have avoided addressing the problem.</w:t>
      </w:r>
    </w:p>
    <w:p w:rsidR="00692814" w:rsidRDefault="00692814" w:rsidP="00692814">
      <w:r w:rsidRPr="004D73E9">
        <w:rPr>
          <w:rStyle w:val="StyleUnderline"/>
        </w:rPr>
        <w:t>By allowing the immigration court system to go underfunded and become hopelessly clogged, Congress leaves judges few options than to release thousands of defendants on their own recognizance with orders to appear at a later date. Many, if not most, disappear with no intention of returning to court.</w:t>
      </w:r>
    </w:p>
    <w:p w:rsidR="00692814" w:rsidRDefault="00692814" w:rsidP="00692814">
      <w:r>
        <w:t xml:space="preserve">Trump denounces this as “catch and release.” Yet </w:t>
      </w:r>
      <w:proofErr w:type="gramStart"/>
      <w:r>
        <w:t>his own</w:t>
      </w:r>
      <w:proofErr w:type="gramEnd"/>
      <w:r>
        <w:t xml:space="preserve"> immigration officials this week acknowledged that the other option — jailing hundreds or thousands of families while they await court hearings — is equally unworkable.</w:t>
      </w:r>
    </w:p>
    <w:p w:rsidR="00692814" w:rsidRDefault="00692814" w:rsidP="00692814">
      <w:r>
        <w:t xml:space="preserve">Sen. Ted Cruz, R-Texas, favors a </w:t>
      </w:r>
      <w:proofErr w:type="spellStart"/>
      <w:r>
        <w:t>hard-line</w:t>
      </w:r>
      <w:proofErr w:type="spellEnd"/>
      <w:r>
        <w:t xml:space="preserve"> approach, but even he advocates doubling the number of immigration judges from around 375 to 750 and authorizing construction of new temporary shelters to house families together.</w:t>
      </w:r>
    </w:p>
    <w:p w:rsidR="00692814" w:rsidRPr="00692814" w:rsidRDefault="00692814" w:rsidP="00692814">
      <w:r>
        <w:t>Trump’s ego is bruised from having to back down last week on his ridiculous requirement that children be separated from their undocumented parents upon capture. If he would stop talking long enough to listen to potential solutions, the president might actually find a way out of the rhetorical hole he’s dug for himself.</w:t>
      </w:r>
    </w:p>
    <w:p w:rsidR="0080018E" w:rsidRDefault="0080018E" w:rsidP="0080018E">
      <w:pPr>
        <w:pStyle w:val="Heading3"/>
      </w:pPr>
      <w:r>
        <w:lastRenderedPageBreak/>
        <w:t>Language Barriers</w:t>
      </w:r>
    </w:p>
    <w:p w:rsidR="0080018E" w:rsidRDefault="0080018E" w:rsidP="0080018E">
      <w:pPr>
        <w:pStyle w:val="Heading4"/>
      </w:pPr>
      <w:r w:rsidRPr="00BA77BD">
        <w:t xml:space="preserve">Language barriers between immigrants and the court system ensure </w:t>
      </w:r>
      <w:r>
        <w:t>that they won’t be accepted despite policy changes</w:t>
      </w:r>
    </w:p>
    <w:p w:rsidR="0080018E" w:rsidRDefault="0080018E" w:rsidP="0080018E">
      <w:pPr>
        <w:rPr>
          <w:rStyle w:val="Style13ptBold"/>
        </w:rPr>
      </w:pPr>
      <w:r>
        <w:rPr>
          <w:rStyle w:val="Style13ptBold"/>
        </w:rPr>
        <w:t xml:space="preserve">Abel, NYU School </w:t>
      </w:r>
      <w:r w:rsidRPr="00BA77BD">
        <w:rPr>
          <w:rStyle w:val="Style13ptBold"/>
        </w:rPr>
        <w:t>of Law</w:t>
      </w:r>
      <w:r>
        <w:rPr>
          <w:rStyle w:val="Style13ptBold"/>
        </w:rPr>
        <w:t>, 10</w:t>
      </w:r>
    </w:p>
    <w:p w:rsidR="0080018E" w:rsidRPr="00BA77BD" w:rsidRDefault="0080018E" w:rsidP="0080018E">
      <w:r w:rsidRPr="00BA77BD">
        <w:t>[</w:t>
      </w:r>
      <w:r>
        <w:t xml:space="preserve">Laura, 2010, Brennan Center for Justice, “Language Access in Immigration Courts”, </w:t>
      </w:r>
      <w:hyperlink r:id="rId13" w:history="1">
        <w:r w:rsidRPr="00141516">
          <w:rPr>
            <w:rStyle w:val="Hyperlink"/>
          </w:rPr>
          <w:t>https://www.brennancenter.org/sites/default/files/legacy/Justice/LangAccess/Language_Access_in_Immigration_Courts.pdf</w:t>
        </w:r>
      </w:hyperlink>
      <w:r>
        <w:t>, accessed 7/19/18, MC]</w:t>
      </w:r>
    </w:p>
    <w:p w:rsidR="0080018E" w:rsidRPr="005A784A" w:rsidRDefault="0080018E" w:rsidP="0080018E">
      <w:pPr>
        <w:rPr>
          <w:rStyle w:val="StyleUnderline"/>
        </w:rPr>
      </w:pPr>
      <w:r w:rsidRPr="005A784A">
        <w:rPr>
          <w:rStyle w:val="StyleUnderline"/>
        </w:rPr>
        <w:t>More than 85% of the people appearing before the nation’s Immigration Courts have limited proficiency in English (individuals commonly referred to as “LEPs”).1 They have an urgent need to make their case to the immigration judge, who may determine whether they can remain in the U.S. with their families, or whether they must leave forever for another country. Too often, their ability to communicate is hampered by interpreters who may fail to interpret crucial parts of the court proceeding, lack basic interpretation skills, speak the wrong language, or lack the necessary interpreting equipment</w:t>
      </w:r>
      <w:r w:rsidRPr="00D21776">
        <w:t xml:space="preserve">. As the Arizona Supreme Court famously </w:t>
      </w:r>
      <w:proofErr w:type="gramStart"/>
      <w:r w:rsidRPr="00D21776">
        <w:t>observed,</w:t>
      </w:r>
      <w:proofErr w:type="gramEnd"/>
      <w:r w:rsidRPr="00D21776">
        <w:t xml:space="preserve"> when an LEP individual is forced to proceed in court without an interpreter, the proceedings amount to no more than “an invective against an insensible object.”2 </w:t>
      </w:r>
      <w:r w:rsidRPr="005A784A">
        <w:rPr>
          <w:rStyle w:val="StyleUnderline"/>
        </w:rPr>
        <w:t xml:space="preserve">The result is that people lose their freedom, families, livelihoods, and homes because of simple misunderstandings. </w:t>
      </w:r>
    </w:p>
    <w:p w:rsidR="0080018E" w:rsidRPr="00D21776" w:rsidRDefault="0080018E" w:rsidP="0080018E">
      <w:r w:rsidRPr="00D21776">
        <w:t>This should not happen. Executive Order 13166 requires all federal agencies to provide “meaningful access” to LEP individuals.3 The Department of Justice (“DOJ”) has made clear that in the context of courts, “meaningful access” requires, at a minimum: a) the provision of interpreters “during all hearings, trials, and motions during which the LEP individual must and/or may be present,”4 b) screening to ensure that the interpreters possess the specialized skills and knowledge necessary for court interpretation, c) training so that judges and other court personnel who come into contact with LEP litigants or witnesses know when and how to use interpreters,5 and d) translation of all “vital documents,” including “key forms” and documents providing information regarding rights and responsibilities.6 In its role as enforcer of the “meaningful access” obligations of the state courts pursuant to Title VI of the Civil Rights Act, DOJ has repeatedly warned state courts that, as recipients of federal funding, they must provide interpreters in all court proceedings and ensure that the interpreters are competent.7 In response to state court failures to provide competent interpreters, DOJ has launched investigations and entered into settlement agreements requiring the courts to improve their court interpreting programs.8</w:t>
      </w:r>
    </w:p>
    <w:p w:rsidR="0080018E" w:rsidRDefault="0080018E" w:rsidP="0080018E">
      <w:r w:rsidRPr="005A784A">
        <w:rPr>
          <w:rStyle w:val="StyleUnderline"/>
        </w:rPr>
        <w:t xml:space="preserve">It is </w:t>
      </w:r>
      <w:proofErr w:type="gramStart"/>
      <w:r w:rsidRPr="005A784A">
        <w:rPr>
          <w:rStyle w:val="StyleUnderline"/>
        </w:rPr>
        <w:t>ironic,</w:t>
      </w:r>
      <w:proofErr w:type="gramEnd"/>
      <w:r w:rsidRPr="005A784A">
        <w:rPr>
          <w:rStyle w:val="StyleUnderline"/>
        </w:rPr>
        <w:t xml:space="preserve"> to say the least, that DOJ’s own Immigration Courts have failed in significant ways to provide meaningful access to LEP individuals. They routinely fail to provide interpretation for parts of court proceedings and critical encounters. They also fail to ensure that when interpretation is provided it is of sufficient quality to allow for “meaningful access.” In particular, there have been many incidents in which interpreters made mistakes and acted unprofessionally. This may be due in part to the Immigration Courts’ decision not to require their interpreters to obtain the rigorous certifications administered by either the Administrative Office of the U.S. Courts or the state courts’ Consortium for Language Access in the Courts</w:t>
      </w:r>
      <w:r w:rsidRPr="00D21776">
        <w:t xml:space="preserve">. The quality of interpretation is often compromised because it is performed remotely, via telephone or video equipment lacking the technical capabilities necessary for court interpretation. And, the Immigration Courts fail to translate written materials providing critically important information to LEP individuals. </w:t>
      </w:r>
    </w:p>
    <w:p w:rsidR="009300FB" w:rsidRDefault="009300FB" w:rsidP="009300FB">
      <w:pPr>
        <w:pStyle w:val="Heading4"/>
      </w:pPr>
      <w:r w:rsidRPr="00857CBC">
        <w:t>There are language barriers that immigrants can’t overcome – this destroys their ability to pass through the court system</w:t>
      </w:r>
      <w:r>
        <w:t xml:space="preserve"> and become citizens</w:t>
      </w:r>
    </w:p>
    <w:p w:rsidR="009300FB" w:rsidRDefault="009300FB" w:rsidP="009300FB">
      <w:pPr>
        <w:rPr>
          <w:rStyle w:val="Style13ptBold"/>
        </w:rPr>
      </w:pPr>
      <w:r>
        <w:rPr>
          <w:rStyle w:val="Style13ptBold"/>
        </w:rPr>
        <w:t>Chen, Global Justice columnist, 9</w:t>
      </w:r>
    </w:p>
    <w:p w:rsidR="009300FB" w:rsidRDefault="009300FB" w:rsidP="009300FB">
      <w:r>
        <w:t xml:space="preserve">[Michelle, </w:t>
      </w:r>
      <w:r w:rsidRPr="00857CBC">
        <w:t xml:space="preserve">7/7/9, </w:t>
      </w:r>
      <w:proofErr w:type="spellStart"/>
      <w:r w:rsidRPr="00857CBC">
        <w:t>ColorLines</w:t>
      </w:r>
      <w:proofErr w:type="spellEnd"/>
      <w:r w:rsidRPr="00857CBC">
        <w:t xml:space="preserve">, “Language barriers in the courtroom”, </w:t>
      </w:r>
      <w:hyperlink r:id="rId14" w:history="1">
        <w:r w:rsidRPr="00857CBC">
          <w:rPr>
            <w:rStyle w:val="Hyperlink"/>
          </w:rPr>
          <w:t>https://www.colorlines.com/articles/language-barriers-courtroom</w:t>
        </w:r>
      </w:hyperlink>
      <w:r w:rsidRPr="00857CBC">
        <w:t>, accessed 7/19/18, MC]</w:t>
      </w:r>
    </w:p>
    <w:p w:rsidR="009300FB" w:rsidRPr="00857CBC" w:rsidRDefault="009300FB" w:rsidP="009300FB">
      <w:r>
        <w:t>*Domestic Violence cases</w:t>
      </w:r>
    </w:p>
    <w:p w:rsidR="009300FB" w:rsidRPr="00857CBC" w:rsidRDefault="009300FB" w:rsidP="009300FB">
      <w:pPr>
        <w:rPr>
          <w:rStyle w:val="StyleUnderline"/>
        </w:rPr>
      </w:pPr>
      <w:r w:rsidRPr="00857CBC">
        <w:rPr>
          <w:rStyle w:val="StyleUnderline"/>
        </w:rPr>
        <w:t>When it comes to defending their rights, countless immigrants in the civil court system are at a loss for words.</w:t>
      </w:r>
    </w:p>
    <w:p w:rsidR="009300FB" w:rsidRPr="00857CBC" w:rsidRDefault="009300FB" w:rsidP="009300FB">
      <w:pPr>
        <w:rPr>
          <w:rStyle w:val="StyleUnderline"/>
        </w:rPr>
      </w:pPr>
      <w:r w:rsidRPr="00857CBC">
        <w:t xml:space="preserve">Although interpretation services are widely available in criminal cases, </w:t>
      </w:r>
      <w:r w:rsidRPr="00857CBC">
        <w:rPr>
          <w:rStyle w:val="StyleUnderline"/>
        </w:rPr>
        <w:t>many non-English speakers in civil cases, which range from domestic violence conflicts to foreclosure proceedings, have severely limited access to language assistance. In a new report on 35 states with large immigrant populations, the Brennan Center says nearly half of those states don’t guarantee a court interpreter in civil cases:</w:t>
      </w:r>
    </w:p>
    <w:p w:rsidR="009300FB" w:rsidRPr="00857CBC" w:rsidRDefault="009300FB" w:rsidP="009300FB">
      <w:r w:rsidRPr="00857CBC">
        <w:t xml:space="preserve">Nearly 25 million people in this country have limited proficiency in English (LEP), meaning that they cannot protect their rights in court without the assistance of an interpreter.  At least 13 million of those people live in states that do not require their courts to provide interpreters to LEP individuals in most types of civil cases.  Another 6 million live in states that undercut their commitment </w:t>
      </w:r>
      <w:r w:rsidRPr="00857CBC">
        <w:lastRenderedPageBreak/>
        <w:t xml:space="preserve">to provide interpreters by charging for them. </w:t>
      </w:r>
      <w:r w:rsidRPr="00857CBC">
        <w:rPr>
          <w:rStyle w:val="StyleUnderline"/>
        </w:rPr>
        <w:t xml:space="preserve"> And many live in states that do not ensure that the “interpreters” they provide can speak English, speak the language to be interpreted, or know how to interpret in the specialized courtroom setting.</w:t>
      </w:r>
    </w:p>
    <w:p w:rsidR="009300FB" w:rsidRPr="00857CBC" w:rsidRDefault="009300FB" w:rsidP="009300FB">
      <w:r w:rsidRPr="00857CBC">
        <w:t xml:space="preserve">Denying language assistance to non-English speakers as they wade through court proceedings and legalese might in some cases violate the federal Civil Rights Act, according to the study. Yet some states with stronger court-interpretation policies must strain to keep up with the rising cost of services. Wisconsin Senator Herb Kohl recently introduced a bill to boost state courts’ capacity </w:t>
      </w:r>
      <w:r>
        <w:t>to provide language assistance.</w:t>
      </w:r>
    </w:p>
    <w:p w:rsidR="009300FB" w:rsidRPr="00857CBC" w:rsidRDefault="009300FB" w:rsidP="009300FB">
      <w:r w:rsidRPr="00857CBC">
        <w:t>As seen in recent cases involving immigrants caught up in child custody battles, the power to articulate your perspective to a judge or lawyer—especially when you represent a socially marginalized community—can mean the difference between keeping a family intact or se</w:t>
      </w:r>
      <w:r>
        <w:t>vering it forever.</w:t>
      </w:r>
    </w:p>
    <w:p w:rsidR="009300FB" w:rsidRPr="00857CBC" w:rsidRDefault="009300FB" w:rsidP="009300FB">
      <w:pPr>
        <w:rPr>
          <w:rStyle w:val="StyleUnderline"/>
        </w:rPr>
      </w:pPr>
      <w:r w:rsidRPr="00857CBC">
        <w:rPr>
          <w:rStyle w:val="StyleUnderline"/>
        </w:rPr>
        <w:t>The Brennan study illustrates the legal language barrier in the case of one domestic violence survivor:</w:t>
      </w:r>
    </w:p>
    <w:p w:rsidR="009300FB" w:rsidRPr="00857CBC" w:rsidRDefault="009300FB" w:rsidP="009300FB">
      <w:pPr>
        <w:rPr>
          <w:rStyle w:val="StyleUnderline"/>
        </w:rPr>
      </w:pPr>
      <w:r w:rsidRPr="00857CBC">
        <w:rPr>
          <w:rStyle w:val="StyleUnderline"/>
        </w:rPr>
        <w:t>A Korean woman seeking a protective order against her white, native-born husband testified that he had threatened to kill her and had firearms expertise. The judge denied the restraining order because he could not understand her testimony.</w:t>
      </w:r>
    </w:p>
    <w:p w:rsidR="009300FB" w:rsidRPr="00857CBC" w:rsidRDefault="009300FB" w:rsidP="009300FB">
      <w:r w:rsidRPr="00857CBC">
        <w:t>Social and family dynamics deepen the language gap, according to the ASISTA Immigrant Women’</w:t>
      </w:r>
      <w:r>
        <w:t>s Technical Assistance Project:</w:t>
      </w:r>
    </w:p>
    <w:p w:rsidR="009300FB" w:rsidRPr="00857CBC" w:rsidRDefault="009300FB" w:rsidP="009300FB">
      <w:pPr>
        <w:rPr>
          <w:rStyle w:val="StyleUnderline"/>
        </w:rPr>
      </w:pPr>
      <w:r w:rsidRPr="00857CBC">
        <w:rPr>
          <w:rStyle w:val="StyleUnderline"/>
        </w:rPr>
        <w:t>Victims are discouraged from accessing the court when they cannot communicate with court personnel. Courts may allow family members to serve as interpreters, or enlist immigrant community members who may have a bias against, or paternalistic approach to, the victim. Political, cultural and gender differences may inhibit a victim from speaking openly in court, and many interpreters may fail to provide phrase-by-phrase interpretation. In addition, many immigrant women may be reticent to discuss domestic violence in front of men, especially men from their community.</w:t>
      </w:r>
    </w:p>
    <w:p w:rsidR="009300FB" w:rsidRPr="009300FB" w:rsidRDefault="009300FB" w:rsidP="0080018E">
      <w:pPr>
        <w:rPr>
          <w:sz w:val="22"/>
          <w:u w:val="single"/>
        </w:rPr>
      </w:pPr>
      <w:r w:rsidRPr="00857CBC">
        <w:rPr>
          <w:rStyle w:val="StyleUnderline"/>
        </w:rPr>
        <w:t>With so many factors threatening to silence immigrants who need justice, the least the legal system could provide them is the ability to be heard before the bench.</w:t>
      </w:r>
    </w:p>
    <w:p w:rsidR="00692814" w:rsidRDefault="00692814" w:rsidP="00692814">
      <w:pPr>
        <w:pStyle w:val="Heading2"/>
      </w:pPr>
      <w:r>
        <w:lastRenderedPageBreak/>
        <w:t>Discrimination</w:t>
      </w:r>
    </w:p>
    <w:p w:rsidR="00575D45" w:rsidRDefault="00575D45" w:rsidP="00692814">
      <w:pPr>
        <w:pStyle w:val="Heading3"/>
      </w:pPr>
      <w:r>
        <w:lastRenderedPageBreak/>
        <w:t>Fear of Trump</w:t>
      </w:r>
    </w:p>
    <w:p w:rsidR="00575D45" w:rsidRPr="00176EA2" w:rsidRDefault="00575D45" w:rsidP="00575D45">
      <w:pPr>
        <w:pStyle w:val="Heading4"/>
      </w:pPr>
      <w:r>
        <w:t>No solvency – even if Trump doesn’t accomplish stricter border enforcement, immigrants still perceive it and don’t come</w:t>
      </w:r>
    </w:p>
    <w:p w:rsidR="00575D45" w:rsidRPr="003B3A18" w:rsidRDefault="00575D45" w:rsidP="00575D45">
      <w:pPr>
        <w:rPr>
          <w:b/>
          <w:sz w:val="26"/>
          <w:szCs w:val="26"/>
        </w:rPr>
      </w:pPr>
      <w:r w:rsidRPr="003B3A18">
        <w:rPr>
          <w:b/>
          <w:sz w:val="26"/>
          <w:szCs w:val="26"/>
        </w:rPr>
        <w:t>Pierce, Migration Policy Institute, policy analyst, et al., 2018</w:t>
      </w:r>
    </w:p>
    <w:p w:rsidR="00575D45" w:rsidRDefault="00575D45" w:rsidP="00575D45">
      <w:r>
        <w:t xml:space="preserve">(Sarah, Jessica Bolter, Migration Policy Institute, research assistant, and Andrew </w:t>
      </w:r>
      <w:proofErr w:type="spellStart"/>
      <w:r>
        <w:t>Selee</w:t>
      </w:r>
      <w:proofErr w:type="spellEnd"/>
      <w:r>
        <w:t>, Migration Policy Institute, president, January 2018, Migration Policy Institute, “</w:t>
      </w:r>
      <w:r w:rsidRPr="003B3A18">
        <w:t>Trump’s First Year on Immigration Policy: Rhetoric vs. Reality</w:t>
      </w:r>
      <w:r>
        <w:t xml:space="preserve">”, </w:t>
      </w:r>
      <w:hyperlink r:id="rId15" w:history="1">
        <w:r w:rsidRPr="004D63F9">
          <w:rPr>
            <w:rStyle w:val="Hyperlink"/>
          </w:rPr>
          <w:t>https://www.migrationpolicy.org/research/trump-first-year-immigration-policy-rhetoric-vs-reality</w:t>
        </w:r>
      </w:hyperlink>
      <w:r>
        <w:t>, accessed 7/20/18, GDI-JG)</w:t>
      </w:r>
    </w:p>
    <w:p w:rsidR="00575D45" w:rsidRPr="00575D45" w:rsidRDefault="00575D45" w:rsidP="00575D45">
      <w:pPr>
        <w:rPr>
          <w:u w:val="single"/>
        </w:rPr>
      </w:pPr>
      <w:r w:rsidRPr="00CB17BA">
        <w:rPr>
          <w:rStyle w:val="StyleUnderline"/>
        </w:rPr>
        <w:t>Despite little real progress on border fencing or</w:t>
      </w:r>
      <w:r w:rsidRPr="00CD026E">
        <w:t xml:space="preserve"> change in border </w:t>
      </w:r>
      <w:r w:rsidRPr="00CB17BA">
        <w:rPr>
          <w:rStyle w:val="StyleUnderline"/>
        </w:rPr>
        <w:t>enforcement</w:t>
      </w:r>
      <w:r w:rsidRPr="00CD026E">
        <w:t xml:space="preserve">, </w:t>
      </w:r>
      <w:r w:rsidRPr="00CB17BA">
        <w:rPr>
          <w:rStyle w:val="Emphasis"/>
        </w:rPr>
        <w:t xml:space="preserve">there has been a significant decrease in flows </w:t>
      </w:r>
      <w:r w:rsidRPr="00CB17BA">
        <w:t>at the border.</w:t>
      </w:r>
      <w:r w:rsidRPr="00CD026E">
        <w:t xml:space="preserve"> </w:t>
      </w:r>
      <w:r w:rsidRPr="00CB17BA">
        <w:rPr>
          <w:rStyle w:val="StyleUnderline"/>
        </w:rPr>
        <w:t>From January to August 2017, apprehensions of unauthorized immigrants at the</w:t>
      </w:r>
      <w:r w:rsidRPr="00CD026E">
        <w:t xml:space="preserve"> U.S. </w:t>
      </w:r>
      <w:r w:rsidRPr="00CB17BA">
        <w:rPr>
          <w:rStyle w:val="StyleUnderline"/>
        </w:rPr>
        <w:t>border</w:t>
      </w:r>
      <w:r w:rsidRPr="00CD026E">
        <w:t xml:space="preserve"> with Mexico </w:t>
      </w:r>
      <w:r w:rsidRPr="00CB17BA">
        <w:rPr>
          <w:rStyle w:val="StyleUnderline"/>
        </w:rPr>
        <w:t>fell by about half</w:t>
      </w:r>
      <w:r w:rsidRPr="00CD026E">
        <w:t xml:space="preserve">, compared to the same period in 2016. While a long-term decline in apprehensions at the border was already underway, especially of Mexicans, </w:t>
      </w:r>
      <w:r w:rsidRPr="00176EA2">
        <w:rPr>
          <w:rStyle w:val="Emphasis"/>
        </w:rPr>
        <w:t>this was the steepest drop in decades.</w:t>
      </w:r>
      <w:r w:rsidRPr="00CD026E">
        <w:t xml:space="preserve">4 </w:t>
      </w:r>
      <w:proofErr w:type="gramStart"/>
      <w:r w:rsidRPr="00CD026E">
        <w:t>With</w:t>
      </w:r>
      <w:proofErr w:type="gramEnd"/>
      <w:r w:rsidRPr="00CD026E">
        <w:t xml:space="preserve"> no real additional border enforcement efforts to explain such a dramatic year-to-year shift, </w:t>
      </w:r>
      <w:r w:rsidRPr="00176EA2">
        <w:rPr>
          <w:rStyle w:val="StyleUnderline"/>
        </w:rPr>
        <w:t>this drop points to a change in how potential unauthorized border-crossers perceive enforcement efforts under the Trump administration.</w:t>
      </w:r>
    </w:p>
    <w:p w:rsidR="003B7B15" w:rsidRDefault="003B7B15" w:rsidP="00692814">
      <w:pPr>
        <w:pStyle w:val="Heading3"/>
      </w:pPr>
      <w:r>
        <w:lastRenderedPageBreak/>
        <w:t>Local Level – Health Impact</w:t>
      </w:r>
    </w:p>
    <w:p w:rsidR="003B7B15" w:rsidRDefault="003B7B15" w:rsidP="003B7B15">
      <w:pPr>
        <w:pStyle w:val="Heading4"/>
      </w:pPr>
      <w:r>
        <w:t xml:space="preserve">Discrimination against immigrants leads to health disparities </w:t>
      </w:r>
    </w:p>
    <w:p w:rsidR="003B7B15" w:rsidRPr="00D917D0" w:rsidRDefault="003B7B15" w:rsidP="003B7B15">
      <w:pPr>
        <w:rPr>
          <w:rStyle w:val="Style13ptBold"/>
        </w:rPr>
      </w:pPr>
      <w:r w:rsidRPr="00D917D0">
        <w:rPr>
          <w:rStyle w:val="Style13ptBold"/>
        </w:rPr>
        <w:t xml:space="preserve">Mann-Jackson, Department of Social Sciences and Health Policy at Wake Forest School of Medicine </w:t>
      </w:r>
      <w:proofErr w:type="gramStart"/>
      <w:r w:rsidRPr="00D917D0">
        <w:rPr>
          <w:rStyle w:val="Style13ptBold"/>
        </w:rPr>
        <w:t>et</w:t>
      </w:r>
      <w:proofErr w:type="gramEnd"/>
      <w:r w:rsidRPr="00D917D0">
        <w:rPr>
          <w:rStyle w:val="Style13ptBold"/>
        </w:rPr>
        <w:t xml:space="preserve">. </w:t>
      </w:r>
      <w:proofErr w:type="gramStart"/>
      <w:r w:rsidRPr="00D917D0">
        <w:rPr>
          <w:rStyle w:val="Style13ptBold"/>
        </w:rPr>
        <w:t>al</w:t>
      </w:r>
      <w:proofErr w:type="gramEnd"/>
      <w:r w:rsidRPr="00D917D0">
        <w:rPr>
          <w:rStyle w:val="Style13ptBold"/>
        </w:rPr>
        <w:t xml:space="preserve"> 18 </w:t>
      </w:r>
    </w:p>
    <w:p w:rsidR="003B7B15" w:rsidRPr="00D917D0" w:rsidRDefault="003B7B15" w:rsidP="003B7B15">
      <w:r w:rsidRPr="00D917D0">
        <w:t xml:space="preserve">(“The Health Impact of Experiences of Discrimination, Violence, and Immigration Enforcement </w:t>
      </w:r>
      <w:proofErr w:type="gramStart"/>
      <w:r w:rsidRPr="00D917D0">
        <w:t>Among</w:t>
      </w:r>
      <w:proofErr w:type="gramEnd"/>
      <w:r w:rsidRPr="00D917D0">
        <w:t xml:space="preserve"> Latino Men in a New Settlement State”, </w:t>
      </w:r>
      <w:hyperlink r:id="rId16" w:history="1">
        <w:r w:rsidRPr="00D917D0">
          <w:rPr>
            <w:rStyle w:val="Hyperlink"/>
          </w:rPr>
          <w:t>http://journals.sagepub.com/doi/pdf/10.1177/1557988318785091</w:t>
        </w:r>
      </w:hyperlink>
      <w:r w:rsidRPr="00D917D0">
        <w:t>, accessed 7-16-18, J.B)</w:t>
      </w:r>
    </w:p>
    <w:p w:rsidR="003B7B15" w:rsidRPr="003B7B15" w:rsidRDefault="003B7B15" w:rsidP="003B7B15">
      <w:r w:rsidRPr="00DA6564">
        <w:rPr>
          <w:rStyle w:val="StyleUnderline"/>
        </w:rPr>
        <w:t>Among Latinos in the United States, particularly in new settlement states, racial/ethnic discrimination, violence, and immigration enforcement contribute to health disparities</w:t>
      </w:r>
      <w:r>
        <w:t xml:space="preserve">. These types of experiences were explored among Latino men in North Carolina through quantitative assessment data (n = 247). Qualitative in-depth interviews were also conducted with a subsample of Latino men who completed the assessment (n = 20) to contextualize quantitative findings. </w:t>
      </w:r>
      <w:r w:rsidRPr="00C00909">
        <w:rPr>
          <w:rStyle w:val="StyleUnderline"/>
        </w:rPr>
        <w:t>Participants reported high rates of unfair treatment, discrimination or violence, and questioning about their immigration status</w:t>
      </w:r>
      <w:r>
        <w:t xml:space="preserve">. Having been questioned about one’s immigration status was significantly associated with increased drug use (adjusted odds ratio [AOR] = 2.16; 95% confidence interval [CI] [1.07, 4.38]) and increased depressive symptoms (AOR = 2.87; 95% CI [1.07, 7.67]). </w:t>
      </w:r>
      <w:r w:rsidRPr="00C00909">
        <w:rPr>
          <w:rStyle w:val="StyleUnderline"/>
        </w:rPr>
        <w:t>Qualitative themes included: reports of frequent discrimination based on immigration status, race/ethnicity, and language; workplaces and police interactions as settings where reported discrimination is most common and challenging; frequent violent victimization; psychological consequences of experiences of discrimination and violence and concerns related to immigration enforcement for Latino men and their families; inter- and intra-community tensions; health-care services as safe spaces; use of coping strategies; and system-level approaches for reducing discrimination and violent victimization of Latinos</w:t>
      </w:r>
      <w:r>
        <w:t>. Findings point to the need to address underlying causes of discrimination and violence toward Latinos, particularly those related to immigration enforcement, to support health and well-being.</w:t>
      </w:r>
    </w:p>
    <w:p w:rsidR="00692814" w:rsidRDefault="00692814" w:rsidP="00692814">
      <w:pPr>
        <w:pStyle w:val="Heading3"/>
      </w:pPr>
      <w:r>
        <w:lastRenderedPageBreak/>
        <w:t>Prevents Integration</w:t>
      </w:r>
    </w:p>
    <w:p w:rsidR="00692814" w:rsidRDefault="00692814" w:rsidP="00692814">
      <w:pPr>
        <w:pStyle w:val="Heading4"/>
      </w:pPr>
      <w:r>
        <w:t xml:space="preserve">The </w:t>
      </w:r>
      <w:proofErr w:type="spellStart"/>
      <w:r>
        <w:t>aff</w:t>
      </w:r>
      <w:proofErr w:type="spellEnd"/>
      <w:r>
        <w:t xml:space="preserve"> can’t solve for discrimination against immigrants once in the US- makes it harder to find employment, leads to health issues, and the denial of identities. </w:t>
      </w:r>
    </w:p>
    <w:p w:rsidR="00692814" w:rsidRPr="005B6C48" w:rsidRDefault="00692814" w:rsidP="00692814">
      <w:pPr>
        <w:rPr>
          <w:rStyle w:val="Style13ptBold"/>
        </w:rPr>
      </w:pPr>
      <w:r w:rsidRPr="005B6C48">
        <w:rPr>
          <w:rStyle w:val="Style13ptBold"/>
        </w:rPr>
        <w:t xml:space="preserve">Stark, Professor in the Program on Forced Migration and Health at Columbia University, 2016 </w:t>
      </w:r>
    </w:p>
    <w:p w:rsidR="00692814" w:rsidRDefault="00692814" w:rsidP="00692814">
      <w:r>
        <w:t>[Lindsay, 1/19/16, Huffington Post, “</w:t>
      </w:r>
      <w:r w:rsidRPr="005B6C48">
        <w:t>The High Cost of Refugee Discrimination</w:t>
      </w:r>
      <w:r>
        <w:t xml:space="preserve">,” </w:t>
      </w:r>
      <w:r w:rsidRPr="005B6C48">
        <w:t>https://www.huffingtonpost.com/lindsay-stark/the-high-cost-of-refugee-_b_9017842.html</w:t>
      </w:r>
      <w:r>
        <w:t>, accessed 7/16/18, KC]</w:t>
      </w:r>
    </w:p>
    <w:p w:rsidR="00692814" w:rsidRPr="00A304E2" w:rsidRDefault="00692814" w:rsidP="00692814"/>
    <w:p w:rsidR="00692814" w:rsidRDefault="00692814" w:rsidP="00692814">
      <w:r>
        <w:t>Donald Trump may be the first presidential candidate since George Wallace in 1968 to frame wholesale discrimination against a group of people as a campaign promise. It is shocking for a candidate to refer to families seeking refuge from war and persecution as "a 200,000-man army" or an ISIS "Trojan horse" hatching "one of the great military coups of all time," and remain the frontrunner of a major political party. But Trump is not alone. Over the past year, politicians in the US and Europe have publically called refugees and asylum-seekers rabid dogs, swarms and marauders.</w:t>
      </w:r>
    </w:p>
    <w:p w:rsidR="00692814" w:rsidRDefault="00692814" w:rsidP="00692814">
      <w:r w:rsidRPr="00DA6492">
        <w:rPr>
          <w:rStyle w:val="StyleUnderline"/>
        </w:rPr>
        <w:t>Discrimination against displaced people is not limited to</w:t>
      </w:r>
      <w:r>
        <w:t xml:space="preserve"> Europe and </w:t>
      </w:r>
      <w:r w:rsidRPr="00DA6492">
        <w:rPr>
          <w:rStyle w:val="StyleUnderline"/>
        </w:rPr>
        <w:t xml:space="preserve">the U.S. </w:t>
      </w:r>
      <w:r w:rsidRPr="00DA6492">
        <w:t>of course</w:t>
      </w:r>
      <w:r>
        <w:t xml:space="preserve">, </w:t>
      </w:r>
      <w:r w:rsidRPr="00DA6492">
        <w:rPr>
          <w:rStyle w:val="StyleUnderline"/>
        </w:rPr>
        <w:t>and it extends well beyond hateful political rhetoric</w:t>
      </w:r>
      <w:r>
        <w:t xml:space="preserve">. In truth, </w:t>
      </w:r>
      <w:r w:rsidRPr="00DA6492">
        <w:rPr>
          <w:rStyle w:val="StyleUnderline"/>
        </w:rPr>
        <w:t>millions of refugees around the world face discrimination and the fear behind it on a daily basis. This has critical implications not only for security and stability in refugee-receiving (and refugee-rejecting) nations, but for population health and economic growth as well</w:t>
      </w:r>
      <w:r>
        <w:t>.</w:t>
      </w:r>
    </w:p>
    <w:p w:rsidR="00692814" w:rsidRDefault="00692814" w:rsidP="00692814">
      <w:r>
        <w:t xml:space="preserve">According to UNHCR, the UN agency mandated with the care and protection of refugees, </w:t>
      </w:r>
      <w:r w:rsidRPr="00DA6492">
        <w:rPr>
          <w:rStyle w:val="StyleUnderline"/>
        </w:rPr>
        <w:t>worldwide displacement has hit an all-time high</w:t>
      </w:r>
      <w:r>
        <w:t>. Its 2014 estimate of 59.5 million people living in a state of forced displacement means 22 million more people fleeing war and persecution than just a decade ago. Making matters worse, 86 percent of refugees are hosted in developing countries, usually in the Middle East and Africa, with often high unemployment rates, large underserved populations at home, and mixed human rights records.</w:t>
      </w:r>
    </w:p>
    <w:p w:rsidR="00692814" w:rsidRDefault="00692814" w:rsidP="00692814">
      <w:r>
        <w:t>These conditions not only interfere with the host government's ability to resource quality basic services for refugees but can also result in overtly discriminatory policies and practices by the very authorities charged with safeguarding refugees. In Turkey, for example, the world's largest host of refugees, Amnesty International recently reported mass detention, ill treatment, and illegal deportation of Syrian refugees and asylum-seekers. In Pakistan, the second largest refugee host country, Human Rights Watch exposed a pattern of police abuse and other forms of violent discrimination against Afghani refugees and asylum-seekers. Aside from blatantly violating international law, these practices endanger refugee lives by exposing them to repeated physical and psychosocial stress, cutting off access to care, and altogether upsetting delicate processes of healing.</w:t>
      </w:r>
    </w:p>
    <w:p w:rsidR="00692814" w:rsidRPr="00DA6492" w:rsidRDefault="00692814" w:rsidP="00692814">
      <w:pPr>
        <w:rPr>
          <w:rStyle w:val="StyleUnderline"/>
        </w:rPr>
      </w:pPr>
      <w:r>
        <w:t xml:space="preserve">More </w:t>
      </w:r>
      <w:r w:rsidRPr="00DA6492">
        <w:rPr>
          <w:rStyle w:val="StyleUnderline"/>
        </w:rPr>
        <w:t>insidious forms of discrimination can involve restricting freedom of movement outside of camps, limiting employment rights, or denying the expression of religious identity</w:t>
      </w:r>
      <w:r>
        <w:t xml:space="preserve">, such as wearing hijabs. </w:t>
      </w:r>
      <w:r w:rsidRPr="00DA6492">
        <w:rPr>
          <w:rStyle w:val="StyleUnderline"/>
        </w:rPr>
        <w:t>Host governments may also neglect to provide refugees and asylum-seekers with identity documents, such as birth and marriage certificates, which can be needed to access healthcare and apply for jobs, and which may be required for children of refugees to return home.</w:t>
      </w:r>
    </w:p>
    <w:p w:rsidR="00692814" w:rsidRDefault="00692814" w:rsidP="00692814">
      <w:r>
        <w:t xml:space="preserve">Of course, </w:t>
      </w:r>
      <w:r w:rsidRPr="006C2188">
        <w:rPr>
          <w:rStyle w:val="StyleUnderline"/>
        </w:rPr>
        <w:t>discrimination goes well beyond official policy, finding expression among employers, service providers, neighbors, and classmates</w:t>
      </w:r>
      <w:r>
        <w:t>. In a recent study I conducted with colleagues in Uganda, for example, adolescent refugees from the Democratic Republic of Congo and Somalia reported being neglected and underestimated by educators, being prevented from playing with their Ugandan peers, and even receiving death threats from other Ugandan adolescents.</w:t>
      </w:r>
    </w:p>
    <w:p w:rsidR="00692814" w:rsidRDefault="00692814" w:rsidP="00692814">
      <w:pPr>
        <w:rPr>
          <w:rStyle w:val="StyleUnderline"/>
        </w:rPr>
      </w:pPr>
      <w:r>
        <w:t xml:space="preserve">It is no wonder then that these adolescents suffered from abnormally low self-worth, and tended to withdraw from school, sometimes drifting towards the streets. </w:t>
      </w:r>
      <w:r w:rsidRPr="006C2188">
        <w:rPr>
          <w:rStyle w:val="StyleUnderline"/>
        </w:rPr>
        <w:t>As is often the case in stigmatizing environments, caretakers reported feeling discouraged from seeking help for their children.</w:t>
      </w:r>
      <w:r>
        <w:t xml:space="preserve"> </w:t>
      </w:r>
      <w:r w:rsidRPr="006C2188">
        <w:rPr>
          <w:rStyle w:val="StyleUnderline"/>
        </w:rPr>
        <w:t>This sheds some light on the well-documented association between discrimination, depression, and other symptoms of psychological distress.</w:t>
      </w:r>
      <w:r>
        <w:t xml:space="preserve"> </w:t>
      </w:r>
      <w:r w:rsidRPr="006C2188">
        <w:rPr>
          <w:rStyle w:val="StyleUnderline"/>
        </w:rPr>
        <w:t>Discrimination has also been linked to physical health conditions including hypertension, self-reported poor health, and breast cancer, as well as risk factors for disease, such as obesity, high blood pressure, and substance use.</w:t>
      </w:r>
    </w:p>
    <w:p w:rsidR="00D90243" w:rsidRPr="00443564" w:rsidRDefault="00D90243" w:rsidP="00D90243">
      <w:pPr>
        <w:pStyle w:val="Heading3"/>
      </w:pPr>
      <w:r>
        <w:lastRenderedPageBreak/>
        <w:t>Trump—Encourages Immigrants to Leave</w:t>
      </w:r>
    </w:p>
    <w:p w:rsidR="00D90243" w:rsidRDefault="00D90243" w:rsidP="00D90243">
      <w:pPr>
        <w:pStyle w:val="Heading4"/>
      </w:pPr>
      <w:r>
        <w:t>Trump’s rhetoric and policies encourage immigrants to leave the US—many feel targeted.</w:t>
      </w:r>
    </w:p>
    <w:p w:rsidR="00D90243" w:rsidRDefault="00D90243" w:rsidP="00D90243">
      <w:pPr>
        <w:rPr>
          <w:rStyle w:val="Style13ptBold"/>
        </w:rPr>
      </w:pPr>
      <w:r>
        <w:rPr>
          <w:rStyle w:val="Style13ptBold"/>
        </w:rPr>
        <w:t xml:space="preserve">Campbell, </w:t>
      </w:r>
      <w:proofErr w:type="spellStart"/>
      <w:r>
        <w:rPr>
          <w:rStyle w:val="Style13ptBold"/>
        </w:rPr>
        <w:t>Vox</w:t>
      </w:r>
      <w:proofErr w:type="spellEnd"/>
      <w:r>
        <w:rPr>
          <w:rStyle w:val="Style13ptBold"/>
        </w:rPr>
        <w:t xml:space="preserve"> politics and policy reporter, 2017</w:t>
      </w:r>
    </w:p>
    <w:p w:rsidR="00D90243" w:rsidRPr="007B1EA6" w:rsidRDefault="00D90243" w:rsidP="00D90243">
      <w:r w:rsidRPr="007B1EA6">
        <w:t xml:space="preserve">(Alexia </w:t>
      </w:r>
      <w:proofErr w:type="spellStart"/>
      <w:r w:rsidRPr="007B1EA6">
        <w:t>Fernández</w:t>
      </w:r>
      <w:proofErr w:type="spellEnd"/>
      <w:r w:rsidRPr="007B1EA6">
        <w:t xml:space="preserve">, August 30, 2017, </w:t>
      </w:r>
      <w:proofErr w:type="spellStart"/>
      <w:r w:rsidRPr="007B1EA6">
        <w:t>Vox</w:t>
      </w:r>
      <w:proofErr w:type="spellEnd"/>
      <w:r w:rsidRPr="007B1EA6">
        <w:t xml:space="preserve">, “6 immigrants talk about the anxiety of living in Trump’s America,” </w:t>
      </w:r>
      <w:hyperlink r:id="rId17" w:history="1">
        <w:r w:rsidRPr="00AC4AF2">
          <w:rPr>
            <w:rStyle w:val="Hyperlink"/>
          </w:rPr>
          <w:t>https://www.vox.com/policy-and-politics/2017/8/4/16069926/immigrants-trump-america</w:t>
        </w:r>
      </w:hyperlink>
      <w:r w:rsidRPr="007B1EA6">
        <w:t>, Date Accessed: 7/16/18, GDI-AA)</w:t>
      </w:r>
    </w:p>
    <w:p w:rsidR="00D90243" w:rsidRPr="007B1EA6" w:rsidRDefault="00D90243" w:rsidP="00D90243">
      <w:pPr>
        <w:rPr>
          <w:rStyle w:val="StyleUnderline"/>
        </w:rPr>
      </w:pPr>
      <w:r w:rsidRPr="007B1EA6">
        <w:rPr>
          <w:rStyle w:val="StyleUnderline"/>
        </w:rPr>
        <w:t>Even before the Trump administration announced its support for a House Republican plan to halve the number of legal immigrants allowed in the US, many immigrants were wondering if they had a future here.</w:t>
      </w:r>
    </w:p>
    <w:p w:rsidR="00D90243" w:rsidRPr="007B1EA6" w:rsidRDefault="00D90243" w:rsidP="00D90243">
      <w:pPr>
        <w:rPr>
          <w:rStyle w:val="StyleUnderline"/>
        </w:rPr>
      </w:pPr>
      <w:r>
        <w:t>“</w:t>
      </w:r>
      <w:r w:rsidRPr="007B1EA6">
        <w:rPr>
          <w:rStyle w:val="StyleUnderline"/>
        </w:rPr>
        <w:t>Since the election, I have never felt safe,” said Aurea Galvan, a 25-year-old undocumented college student who is protected from deportation through the Deferred Action for Childhood Arrivals (DACA) program.</w:t>
      </w:r>
    </w:p>
    <w:p w:rsidR="00D90243" w:rsidRPr="007B1EA6" w:rsidRDefault="00D90243" w:rsidP="00D90243">
      <w:pPr>
        <w:rPr>
          <w:rStyle w:val="StyleUnderline"/>
        </w:rPr>
      </w:pPr>
      <w:r>
        <w:t xml:space="preserve">Trump, who campaigned to end </w:t>
      </w:r>
      <w:r w:rsidRPr="007B1EA6">
        <w:rPr>
          <w:rStyle w:val="StyleUnderline"/>
        </w:rPr>
        <w:t>DACA, is expected to announce plans to phase out the program this week. If he doesn't, the program will likely face legal challenges in federal court. The president also remains determined to build a wall along the US-Mexico border and plans to hire 10,000 more immigration officers. He (temporarily) banned refugees from six Muslim-majority countries. His administration has also threatened to withhold federal funding from police departments in cities that don't work more closely with immigration agents.</w:t>
      </w:r>
    </w:p>
    <w:p w:rsidR="00D90243" w:rsidRDefault="00D90243" w:rsidP="00D90243">
      <w:r w:rsidRPr="007B1EA6">
        <w:rPr>
          <w:rStyle w:val="StyleUnderline"/>
        </w:rPr>
        <w:t xml:space="preserve">Trump's actions have alarmed people who once viewed the United States as a safe haven. </w:t>
      </w:r>
      <w:r>
        <w:t>Six immigrants from different countries, with different immigration statuses, spoke with me at length about what it's like to be foreign-born right now in Trump's America.</w:t>
      </w:r>
    </w:p>
    <w:p w:rsidR="00D90243" w:rsidRPr="007B1EA6" w:rsidRDefault="00D90243" w:rsidP="00D90243">
      <w:pPr>
        <w:rPr>
          <w:rStyle w:val="StyleUnderline"/>
        </w:rPr>
      </w:pPr>
      <w:r>
        <w:t>“</w:t>
      </w:r>
      <w:r w:rsidRPr="007B1EA6">
        <w:rPr>
          <w:rStyle w:val="StyleUnderline"/>
        </w:rPr>
        <w:t>It’s a country that has given us so much</w:t>
      </w:r>
      <w:r>
        <w:t>,” said Yasmin*, an undocumented hotel housekeeper living in Kentucky, “</w:t>
      </w:r>
      <w:r w:rsidRPr="007B1EA6">
        <w:rPr>
          <w:rStyle w:val="StyleUnderline"/>
        </w:rPr>
        <w:t>even though we are afraid to live here.”</w:t>
      </w:r>
    </w:p>
    <w:p w:rsidR="00D90243" w:rsidRPr="007B1EA6" w:rsidRDefault="00D90243" w:rsidP="00D90243">
      <w:pPr>
        <w:rPr>
          <w:rStyle w:val="StyleUnderline"/>
        </w:rPr>
      </w:pPr>
      <w:r w:rsidRPr="007B1EA6">
        <w:rPr>
          <w:rStyle w:val="StyleUnderline"/>
        </w:rPr>
        <w:t>Several said they were afraid — of being stopped and deported, or of the broader consequences of the anti-immigrant or anti-Muslim sentiment coming from the White House.</w:t>
      </w:r>
    </w:p>
    <w:p w:rsidR="00D90243" w:rsidRPr="007B1EA6" w:rsidRDefault="00D90243" w:rsidP="00D90243">
      <w:pPr>
        <w:rPr>
          <w:rStyle w:val="StyleUnderline"/>
        </w:rPr>
      </w:pPr>
      <w:r w:rsidRPr="007B1EA6">
        <w:rPr>
          <w:rStyle w:val="StyleUnderline"/>
        </w:rPr>
        <w:t xml:space="preserve">Do they feel targeted? “When you look at the television and you hear the rhetoric every day about Muslims being terrorists, then yes,” said </w:t>
      </w:r>
      <w:proofErr w:type="spellStart"/>
      <w:r w:rsidRPr="007B1EA6">
        <w:rPr>
          <w:rStyle w:val="StyleUnderline"/>
        </w:rPr>
        <w:t>Seydi</w:t>
      </w:r>
      <w:proofErr w:type="spellEnd"/>
      <w:r w:rsidRPr="007B1EA6">
        <w:rPr>
          <w:rStyle w:val="StyleUnderline"/>
        </w:rPr>
        <w:t xml:space="preserve"> </w:t>
      </w:r>
      <w:proofErr w:type="spellStart"/>
      <w:r w:rsidRPr="007B1EA6">
        <w:rPr>
          <w:rStyle w:val="StyleUnderline"/>
        </w:rPr>
        <w:t>Sarr</w:t>
      </w:r>
      <w:proofErr w:type="spellEnd"/>
      <w:r w:rsidRPr="007B1EA6">
        <w:rPr>
          <w:rStyle w:val="StyleUnderline"/>
        </w:rPr>
        <w:t>, a green card holder from Senegal. “When you have to explain to your child that Muslims are not terrorists, and why their faith is a good faith, then yes.”</w:t>
      </w:r>
    </w:p>
    <w:p w:rsidR="00D90243" w:rsidRPr="007B1EA6" w:rsidRDefault="00D90243" w:rsidP="00D90243">
      <w:pPr>
        <w:rPr>
          <w:rStyle w:val="StyleUnderline"/>
        </w:rPr>
      </w:pPr>
      <w:r w:rsidRPr="007B1EA6">
        <w:rPr>
          <w:rStyle w:val="StyleUnderline"/>
        </w:rPr>
        <w:t>As they carry on with their lives, they are wondering if they have a future here in the United States, and whether this country really is the land of opportunity they once believed it was.</w:t>
      </w:r>
    </w:p>
    <w:p w:rsidR="00D90243" w:rsidRPr="00D90243" w:rsidRDefault="00D90243" w:rsidP="00692814">
      <w:pPr>
        <w:rPr>
          <w:sz w:val="22"/>
          <w:u w:val="single"/>
        </w:rPr>
      </w:pPr>
      <w:r w:rsidRPr="007B1EA6">
        <w:rPr>
          <w:rStyle w:val="StyleUnderline"/>
        </w:rPr>
        <w:t>Several are prepared to leave or are making plans in case they are forced out. One is planning a run for office</w:t>
      </w:r>
      <w:r>
        <w:t xml:space="preserve">: “I think it's impossible for us who are new immigrants to feel detached,” said </w:t>
      </w:r>
      <w:proofErr w:type="spellStart"/>
      <w:r>
        <w:t>Hongbin</w:t>
      </w:r>
      <w:proofErr w:type="spellEnd"/>
      <w:r>
        <w:t xml:space="preserve"> </w:t>
      </w:r>
      <w:proofErr w:type="spellStart"/>
      <w:proofErr w:type="gramStart"/>
      <w:r>
        <w:t>Gu</w:t>
      </w:r>
      <w:proofErr w:type="spellEnd"/>
      <w:proofErr w:type="gramEnd"/>
      <w:r>
        <w:t>, a professor of psychiatry at the University of North Carolina, who is thinking of a run for town council. “</w:t>
      </w:r>
      <w:r w:rsidRPr="007B1EA6">
        <w:rPr>
          <w:rStyle w:val="StyleUnderline"/>
        </w:rPr>
        <w:t>We are starting to realize that democracy is actually something very fragile.”</w:t>
      </w:r>
    </w:p>
    <w:p w:rsidR="0000182B" w:rsidRDefault="0000182B" w:rsidP="005D1258">
      <w:pPr>
        <w:pStyle w:val="Heading2"/>
      </w:pPr>
      <w:r>
        <w:lastRenderedPageBreak/>
        <w:t>External Barriers</w:t>
      </w:r>
    </w:p>
    <w:p w:rsidR="0000182B" w:rsidRDefault="0000182B" w:rsidP="0000182B">
      <w:pPr>
        <w:pStyle w:val="Heading3"/>
      </w:pPr>
      <w:r>
        <w:lastRenderedPageBreak/>
        <w:t>Children</w:t>
      </w:r>
    </w:p>
    <w:p w:rsidR="0000182B" w:rsidRDefault="0000182B" w:rsidP="0000182B">
      <w:pPr>
        <w:pStyle w:val="Heading4"/>
      </w:pPr>
      <w:r>
        <w:t>Children who attempt to immigrate to the US face many barriers – complicated process and lack of representation.</w:t>
      </w:r>
    </w:p>
    <w:p w:rsidR="0000182B" w:rsidRPr="00880520" w:rsidRDefault="0000182B" w:rsidP="0000182B">
      <w:pPr>
        <w:rPr>
          <w:rStyle w:val="Style13ptBold"/>
        </w:rPr>
      </w:pPr>
      <w:proofErr w:type="spellStart"/>
      <w:r w:rsidRPr="00880520">
        <w:rPr>
          <w:rStyle w:val="Style13ptBold"/>
        </w:rPr>
        <w:t>Kopan</w:t>
      </w:r>
      <w:proofErr w:type="spellEnd"/>
      <w:r w:rsidRPr="00880520">
        <w:rPr>
          <w:rStyle w:val="Style13ptBold"/>
        </w:rPr>
        <w:t xml:space="preserve">, CNN Politics Reporter, 2018 </w:t>
      </w:r>
    </w:p>
    <w:p w:rsidR="0000182B" w:rsidRPr="00DD144A" w:rsidRDefault="0000182B" w:rsidP="0000182B">
      <w:r>
        <w:t>[Tal, July 1</w:t>
      </w:r>
      <w:r w:rsidRPr="00DD144A">
        <w:rPr>
          <w:vertAlign w:val="superscript"/>
        </w:rPr>
        <w:t>st</w:t>
      </w:r>
      <w:r>
        <w:t xml:space="preserve">, </w:t>
      </w:r>
      <w:proofErr w:type="gramStart"/>
      <w:r>
        <w:t>2018 ,</w:t>
      </w:r>
      <w:proofErr w:type="gramEnd"/>
      <w:r>
        <w:t xml:space="preserve"> CNN Politics, “</w:t>
      </w:r>
      <w:r w:rsidRPr="00DD144A">
        <w:t>Kids in immigration court: A maze with life and death consequences</w:t>
      </w:r>
      <w:r>
        <w:t xml:space="preserve">,” </w:t>
      </w:r>
      <w:r w:rsidRPr="00DD144A">
        <w:t>https://www.cnn.com/2018/06/30/politics/children-in-court/index.html</w:t>
      </w:r>
      <w:r>
        <w:t>, 7/16/18, KC]</w:t>
      </w:r>
    </w:p>
    <w:p w:rsidR="0000182B" w:rsidRDefault="0000182B" w:rsidP="0000182B">
      <w:r>
        <w:t xml:space="preserve">Washington (CNN)"Your honor, meet the respondent," immigration attorney </w:t>
      </w:r>
      <w:proofErr w:type="spellStart"/>
      <w:r>
        <w:t>Lenni</w:t>
      </w:r>
      <w:proofErr w:type="spellEnd"/>
      <w:r>
        <w:t xml:space="preserve"> Benson said as she introduced the crying toddler in her arms to the judge that would be hearing the child's case.</w:t>
      </w:r>
    </w:p>
    <w:p w:rsidR="0000182B" w:rsidRDefault="0000182B" w:rsidP="0000182B">
      <w:r>
        <w:t>Benson remembers the incident well. The child was at court with her grandmother, and Benson tried to comfort the crying girl to help the court.</w:t>
      </w:r>
    </w:p>
    <w:p w:rsidR="0000182B" w:rsidRDefault="0000182B" w:rsidP="0000182B">
      <w:r>
        <w:t>"The judge was so frazzled by the crying and said, 'Can someone please take this kid out of my court?'" at which point Benson informed the judge that the child was actually one of her cases.</w:t>
      </w:r>
    </w:p>
    <w:p w:rsidR="0000182B" w:rsidRDefault="0000182B" w:rsidP="0000182B">
      <w:r>
        <w:t>"She couldn't believe it," Benson recounted.</w:t>
      </w:r>
    </w:p>
    <w:p w:rsidR="0000182B" w:rsidRDefault="0000182B" w:rsidP="0000182B">
      <w:r>
        <w:t>All across America</w:t>
      </w:r>
      <w:r w:rsidRPr="00795337">
        <w:rPr>
          <w:rStyle w:val="StyleUnderline"/>
        </w:rPr>
        <w:t>, migrant children appear before immigration judges to fight for permission stay in the country. Historically, closer to one in three had lawyers,</w:t>
      </w:r>
      <w:r>
        <w:t xml:space="preserve"> according to data maintained by a clearinghouse at Syracuse University. But recently released Justice Department data says the first two quarters of this fiscal year, 79% of kids with cases at least a year old were represented.</w:t>
      </w:r>
    </w:p>
    <w:p w:rsidR="0000182B" w:rsidRPr="00902AB4" w:rsidRDefault="0000182B" w:rsidP="0000182B">
      <w:pPr>
        <w:rPr>
          <w:rStyle w:val="StyleUnderline"/>
        </w:rPr>
      </w:pPr>
      <w:r w:rsidRPr="00902AB4">
        <w:rPr>
          <w:rStyle w:val="StyleUnderline"/>
        </w:rPr>
        <w:t>It's a byzantine process to navigate</w:t>
      </w:r>
      <w:r>
        <w:t xml:space="preserve">, even for experienced attorneys like the ones Benson works with at the Safe Passage Project in New York, which she founded to help kids in immigration proceedings. And </w:t>
      </w:r>
      <w:r w:rsidRPr="00902AB4">
        <w:rPr>
          <w:rStyle w:val="StyleUnderline"/>
        </w:rPr>
        <w:t>it's a system that has existed for decades, across administrations and Congresses that have sputtered rather than improve the system.</w:t>
      </w:r>
    </w:p>
    <w:p w:rsidR="0000182B" w:rsidRPr="00902AB4" w:rsidRDefault="0000182B" w:rsidP="0000182B">
      <w:pPr>
        <w:rPr>
          <w:rStyle w:val="StyleUnderline"/>
        </w:rPr>
      </w:pPr>
      <w:r>
        <w:t>Benson described it as a complicated version of the board game "Life" -- but o</w:t>
      </w:r>
      <w:r w:rsidRPr="00902AB4">
        <w:rPr>
          <w:rStyle w:val="StyleUnderline"/>
        </w:rPr>
        <w:t>ne that has life or death consequences for some of the children playing it.</w:t>
      </w:r>
    </w:p>
    <w:p w:rsidR="0000182B" w:rsidRDefault="0000182B" w:rsidP="0000182B">
      <w:r>
        <w:t xml:space="preserve">The issue is gaining new attention as the Trump administration has separated thousands of children from their parents at the border as part of its "zero-tolerance" border policy -- thus ensuring those </w:t>
      </w:r>
      <w:proofErr w:type="spellStart"/>
      <w:r>
        <w:t>childrens</w:t>
      </w:r>
      <w:proofErr w:type="spellEnd"/>
      <w:r>
        <w:t>' immigration cases are separated from their parents', as well.</w:t>
      </w:r>
    </w:p>
    <w:p w:rsidR="0000182B" w:rsidRPr="00902AB4" w:rsidRDefault="0000182B" w:rsidP="0000182B">
      <w:pPr>
        <w:rPr>
          <w:rStyle w:val="StyleUnderline"/>
        </w:rPr>
      </w:pPr>
      <w:r w:rsidRPr="00902AB4">
        <w:rPr>
          <w:rStyle w:val="StyleUnderline"/>
        </w:rPr>
        <w:t>Most of the children in the system are closer to their teens, but there is no minimum age. Toddlers and infants do, in fact, appear before judges in the system to defend themselves against deportation.</w:t>
      </w:r>
    </w:p>
    <w:p w:rsidR="0000182B" w:rsidRDefault="0000182B" w:rsidP="0000182B">
      <w:r>
        <w:t xml:space="preserve">"Yeah, I get that reaction a lot," said Wendy Young, president of Kids in Need of Defense, when asked how she would respond to someone incredulous at the idea of a toddler representing themselves in court. </w:t>
      </w:r>
      <w:proofErr w:type="gramStart"/>
      <w:r>
        <w:t>"And with good reason, because it does shock the conscience."</w:t>
      </w:r>
      <w:proofErr w:type="gramEnd"/>
    </w:p>
    <w:p w:rsidR="0000182B" w:rsidRDefault="0000182B" w:rsidP="0000182B">
      <w:r>
        <w:t>Defenders of the system say the immigration judges are able to help kids navigate the process, and the federal courts have upheld those procedures thus far.</w:t>
      </w:r>
    </w:p>
    <w:p w:rsidR="0000182B" w:rsidRDefault="0000182B" w:rsidP="0000182B">
      <w:r>
        <w:t>Jack Weil, an assistant chief immigration judge with the Justice Department in charge of immigration judge training, famously testified in a court deposition that someone properly trained could make any child understand what was happening.</w:t>
      </w:r>
    </w:p>
    <w:p w:rsidR="0000182B" w:rsidRDefault="0000182B" w:rsidP="0000182B">
      <w:r>
        <w:t>"I've taught immigration law literally to three-year-olds and four-year-olds," Weil testified in 2015. "It takes a lot of time. It takes a lot of patience. They get it. It's not the most efficient, but it can be done."</w:t>
      </w:r>
    </w:p>
    <w:p w:rsidR="0000182B" w:rsidRDefault="0000182B" w:rsidP="0000182B">
      <w:r>
        <w:t>He later told The Washington Post his words were "taken out of context," but did not explain how.</w:t>
      </w:r>
    </w:p>
    <w:p w:rsidR="0000182B" w:rsidRDefault="0000182B" w:rsidP="0000182B">
      <w:r>
        <w:t>In the case of the crying toddler, Benson said, the girl's mother was told by smugglers they'd both have a better chance of staying in the US if they split up, with the little girl crossing the border with another unrelated woman and her grandmother's contact info. When they were apprehended by Border Patrol, the girl was separated from the woman and put into the children's care system run by Health and Human Services. She was eventually released to her grandmother, and the girl's mother decided that's where she'd remain the safest, leaving her and her grandmother to navigate the court process themselves.</w:t>
      </w:r>
    </w:p>
    <w:p w:rsidR="0000182B" w:rsidRPr="00DD144A" w:rsidRDefault="0000182B" w:rsidP="0000182B">
      <w:pPr>
        <w:rPr>
          <w:rStyle w:val="StyleUnderline"/>
        </w:rPr>
      </w:pPr>
      <w:r>
        <w:t xml:space="preserve">But even </w:t>
      </w:r>
      <w:r w:rsidRPr="00DD144A">
        <w:rPr>
          <w:rStyle w:val="StyleUnderline"/>
        </w:rPr>
        <w:t xml:space="preserve">in </w:t>
      </w:r>
      <w:r w:rsidRPr="00DD144A">
        <w:t>more</w:t>
      </w:r>
      <w:r w:rsidRPr="00DD144A">
        <w:rPr>
          <w:rStyle w:val="StyleUnderline"/>
        </w:rPr>
        <w:t xml:space="preserve"> typical cases -- like those of young teens who make the trek to the US themselves, turn themselves into a Border Patrol agent and eventually are released to a relative -- the court process can take years.</w:t>
      </w:r>
    </w:p>
    <w:p w:rsidR="0000182B" w:rsidRPr="00DD144A" w:rsidRDefault="0000182B" w:rsidP="0000182B">
      <w:pPr>
        <w:rPr>
          <w:rStyle w:val="StyleUnderline"/>
        </w:rPr>
      </w:pPr>
      <w:r w:rsidRPr="00DD144A">
        <w:rPr>
          <w:rStyle w:val="StyleUnderline"/>
        </w:rPr>
        <w:t>When a child is apprehended at the border, they are turned over to HHS and eventually, in about 90% of cases, settled with a relative or family friend. They then are called to appear in immigration court for a "master calendar hearing," the kickoff of their court proceedings.</w:t>
      </w:r>
    </w:p>
    <w:p w:rsidR="0000182B" w:rsidRPr="00DD144A" w:rsidRDefault="0000182B" w:rsidP="0000182B">
      <w:pPr>
        <w:rPr>
          <w:rStyle w:val="StyleUnderline"/>
        </w:rPr>
      </w:pPr>
      <w:r w:rsidRPr="00DD144A">
        <w:rPr>
          <w:rStyle w:val="StyleUnderline"/>
        </w:rPr>
        <w:t>Many of those children are likely to get a continuance from the judge to allow them time to find a lawyer, apply for asylum or apply for some other visa that protects children. Some, though, may have a hearing date set within a year to resolve their claim.</w:t>
      </w:r>
    </w:p>
    <w:p w:rsidR="0000182B" w:rsidRPr="00DD144A" w:rsidRDefault="0000182B" w:rsidP="0000182B">
      <w:pPr>
        <w:rPr>
          <w:rStyle w:val="StyleUnderline"/>
        </w:rPr>
      </w:pPr>
      <w:r w:rsidRPr="00DD144A">
        <w:rPr>
          <w:rStyle w:val="StyleUnderline"/>
        </w:rPr>
        <w:t xml:space="preserve">The process is a maze. For children, by law, asylum applications go to the Department of Homeland Security first, even as the Justice Department-run immigration courts consider whether to deport them. There are other visas, like the Special Immigrant Juvenile visa for </w:t>
      </w:r>
      <w:r w:rsidRPr="00DD144A">
        <w:rPr>
          <w:rStyle w:val="StyleUnderline"/>
        </w:rPr>
        <w:lastRenderedPageBreak/>
        <w:t xml:space="preserve">neglected or abused </w:t>
      </w:r>
      <w:proofErr w:type="gramStart"/>
      <w:r w:rsidRPr="00DD144A">
        <w:rPr>
          <w:rStyle w:val="StyleUnderline"/>
        </w:rPr>
        <w:t>children, that</w:t>
      </w:r>
      <w:proofErr w:type="gramEnd"/>
      <w:r w:rsidRPr="00DD144A">
        <w:rPr>
          <w:rStyle w:val="StyleUnderline"/>
        </w:rPr>
        <w:t xml:space="preserve"> can send the kids to DHS and state courts. All while the immigration court continues to weigh whether or not to deport them.</w:t>
      </w:r>
    </w:p>
    <w:p w:rsidR="0000182B" w:rsidRPr="00DD144A" w:rsidRDefault="0000182B" w:rsidP="0000182B">
      <w:pPr>
        <w:rPr>
          <w:rStyle w:val="StyleUnderline"/>
        </w:rPr>
      </w:pPr>
      <w:r w:rsidRPr="00DD144A">
        <w:rPr>
          <w:rStyle w:val="StyleUnderline"/>
        </w:rPr>
        <w:t>Traditionally, many judges have granted the kids' extensions in court to see their other applications through to completion. The process can take years in some parts of the country where the backlogs are higher.</w:t>
      </w:r>
    </w:p>
    <w:p w:rsidR="0000182B" w:rsidRDefault="0000182B" w:rsidP="0000182B">
      <w:r w:rsidRPr="00DD144A">
        <w:rPr>
          <w:rStyle w:val="StyleUnderline"/>
        </w:rPr>
        <w:t>The Trump administratio</w:t>
      </w:r>
      <w:r>
        <w:t xml:space="preserve">n, though, </w:t>
      </w:r>
      <w:r w:rsidRPr="00DD144A">
        <w:rPr>
          <w:rStyle w:val="StyleUnderline"/>
        </w:rPr>
        <w:t>has started opposing continuances for what they consider outside matters, pushing judges to not grant them.</w:t>
      </w:r>
    </w:p>
    <w:p w:rsidR="0000182B" w:rsidRDefault="0000182B" w:rsidP="0000182B">
      <w:r>
        <w:t>During one master calendar hearing observed by CNN in Arlington, Virginia, on Thursday, Immigration Judge John M. Bryant in a span of about 45 minutes checked in on the cases of 16 immigrants under the age of 20, all with attorneys and some with parents.</w:t>
      </w:r>
    </w:p>
    <w:p w:rsidR="0000182B" w:rsidRDefault="0000182B" w:rsidP="0000182B">
      <w:r>
        <w:t>&amp;#39</w:t>
      </w:r>
      <w:proofErr w:type="gramStart"/>
      <w:r>
        <w:t>;Just</w:t>
      </w:r>
      <w:proofErr w:type="gramEnd"/>
      <w:r>
        <w:t xml:space="preserve"> be a kid, OK?&amp;#39;: Inside children&amp;#39;s immigration hearings</w:t>
      </w:r>
    </w:p>
    <w:p w:rsidR="0000182B" w:rsidRDefault="0000182B" w:rsidP="0000182B">
      <w:r>
        <w:t>'Just be a kid, OK?</w:t>
      </w:r>
      <w:proofErr w:type="gramStart"/>
      <w:r>
        <w:t>':</w:t>
      </w:r>
      <w:proofErr w:type="gramEnd"/>
      <w:r>
        <w:t xml:space="preserve"> Inside children's immigration hearings</w:t>
      </w:r>
    </w:p>
    <w:p w:rsidR="0000182B" w:rsidRDefault="0000182B" w:rsidP="0000182B">
      <w:r>
        <w:t>In each case, the attorneys described waiting for applications filed with the government, and all were quickly given court dates into 2019 to come back for another check-in, despite the objections of the government attorney. One child, a boy named José who had just finished ninth grade, was there for his second check-in. His full asylum hearing received a court date of May 11, 2021 -- likely to be just as he is finishing high school in the US.</w:t>
      </w:r>
    </w:p>
    <w:p w:rsidR="0000182B" w:rsidRDefault="0000182B" w:rsidP="0000182B">
      <w:r>
        <w:t xml:space="preserve">The youngest was a 6-year-old boy, Rodolfo, who was there with his attorney and his father, though Rodolfo's case was being heard by itself. The judge and Rodolfo made small talk about kindergarten through an interpreter before his case was continued. "Hasta </w:t>
      </w:r>
      <w:proofErr w:type="spellStart"/>
      <w:r>
        <w:t>luego</w:t>
      </w:r>
      <w:proofErr w:type="spellEnd"/>
      <w:r>
        <w:t>," Bryant told Rodolfo, giving him a next court date in May 30 2019.</w:t>
      </w:r>
    </w:p>
    <w:p w:rsidR="0000182B" w:rsidRDefault="0000182B" w:rsidP="0000182B">
      <w:r>
        <w:t>Experts like Young and Benson have long opposed the idea of children being able to represent themselves. Benson has resources on her group's website designed to help attorneys understand the complex peculiarities of children in immigration court. The manual on asylum -- designed for attorneys -- is 120 pages. The manual on the SIJ visa is 85. Many children may be eligible for both.</w:t>
      </w:r>
    </w:p>
    <w:p w:rsidR="0000182B" w:rsidRPr="00DD144A" w:rsidRDefault="0000182B" w:rsidP="0000182B">
      <w:pPr>
        <w:rPr>
          <w:rStyle w:val="StyleUnderline"/>
        </w:rPr>
      </w:pPr>
      <w:r w:rsidRPr="00DD144A">
        <w:rPr>
          <w:rStyle w:val="StyleUnderline"/>
        </w:rPr>
        <w:t>"It is a system on paper that looks like it gives opportunity to children to seek protection in the United States, but the reality of that system is daunting even for well-trained lawyers, let alone for the children themselves," Benson said.</w:t>
      </w:r>
    </w:p>
    <w:p w:rsidR="0000182B" w:rsidRDefault="0000182B" w:rsidP="0000182B">
      <w:r>
        <w:t xml:space="preserve">Benson described working with kids who got up at 4 am or earlier to catch a bus or a ride to a </w:t>
      </w:r>
      <w:proofErr w:type="spellStart"/>
      <w:r>
        <w:t>far away</w:t>
      </w:r>
      <w:proofErr w:type="spellEnd"/>
      <w:r>
        <w:t xml:space="preserve"> immigration court. She's witnessed confused parents and </w:t>
      </w:r>
      <w:proofErr w:type="gramStart"/>
      <w:r>
        <w:t>relatives pleading with a judge to accept their filled-in asylum application, as the judge patiently explains</w:t>
      </w:r>
      <w:proofErr w:type="gramEnd"/>
      <w:r>
        <w:t xml:space="preserve"> to them they need to send the lengthy questionnaire to a completely different government agency via a post office box in Chicago.</w:t>
      </w:r>
    </w:p>
    <w:p w:rsidR="0000182B" w:rsidRPr="0000182B" w:rsidRDefault="0000182B" w:rsidP="0000182B">
      <w:pPr>
        <w:rPr>
          <w:sz w:val="22"/>
          <w:u w:val="single"/>
        </w:rPr>
      </w:pPr>
      <w:r w:rsidRPr="00DD144A">
        <w:rPr>
          <w:rStyle w:val="StyleUnderline"/>
        </w:rPr>
        <w:t>Regardless of age, children in asylum hearings must answer questions like where they are from, why they are afraid to return and state the justification for their claim. Recent moves by Attorney General Jeff Sessions have only set the bar higher for immigrants to justify their asylum claim, placing the burden of proof and legal argument even more squarely on their shoulders.</w:t>
      </w:r>
    </w:p>
    <w:p w:rsidR="00383434" w:rsidRDefault="00383434" w:rsidP="005D1258">
      <w:pPr>
        <w:pStyle w:val="Heading2"/>
      </w:pPr>
      <w:r>
        <w:lastRenderedPageBreak/>
        <w:t>ICE</w:t>
      </w:r>
    </w:p>
    <w:p w:rsidR="00383434" w:rsidRDefault="00E466BA" w:rsidP="00383434">
      <w:pPr>
        <w:pStyle w:val="Heading3"/>
      </w:pPr>
      <w:r>
        <w:lastRenderedPageBreak/>
        <w:t>Offset</w:t>
      </w:r>
    </w:p>
    <w:p w:rsidR="00E466BA" w:rsidRDefault="00E466BA" w:rsidP="00E466BA">
      <w:pPr>
        <w:pStyle w:val="Heading4"/>
      </w:pPr>
      <w:r>
        <w:t>Ice deportation short circuit solvency</w:t>
      </w:r>
    </w:p>
    <w:p w:rsidR="00E466BA" w:rsidRDefault="00E466BA" w:rsidP="00E466BA">
      <w:pPr>
        <w:rPr>
          <w:rStyle w:val="Style13ptBold"/>
        </w:rPr>
      </w:pPr>
      <w:r w:rsidRPr="0071263E">
        <w:rPr>
          <w:rStyle w:val="Style13ptBold"/>
        </w:rPr>
        <w:t xml:space="preserve">Bowden, politics reporter for The Hill 7-19-18 </w:t>
      </w:r>
    </w:p>
    <w:p w:rsidR="00E466BA" w:rsidRPr="007E2A95" w:rsidRDefault="00E466BA" w:rsidP="00E466BA">
      <w:r w:rsidRPr="007E2A95">
        <w:t xml:space="preserve">(John, “ICE stepping up deportation of crime victims requesting visas: report”, </w:t>
      </w:r>
      <w:hyperlink r:id="rId18" w:history="1">
        <w:r w:rsidRPr="007E2A95">
          <w:rPr>
            <w:rStyle w:val="Hyperlink"/>
          </w:rPr>
          <w:t>http://thehill.com/latino/397841-ice-stepping-up-deportation-of-crime-victims-awaiting-visa-report</w:t>
        </w:r>
      </w:hyperlink>
      <w:r w:rsidRPr="007E2A95">
        <w:t xml:space="preserve">, accessed 7-19-18, </w:t>
      </w:r>
      <w:r>
        <w:t>J.B</w:t>
      </w:r>
      <w:r w:rsidRPr="007E2A95">
        <w:t>)</w:t>
      </w:r>
    </w:p>
    <w:p w:rsidR="00E466BA" w:rsidRPr="00175F7E" w:rsidRDefault="00E466BA" w:rsidP="00E466BA">
      <w:pPr>
        <w:rPr>
          <w:sz w:val="22"/>
          <w:u w:val="single"/>
        </w:rPr>
      </w:pPr>
      <w:r w:rsidRPr="0036388D">
        <w:rPr>
          <w:rStyle w:val="StyleUnderline"/>
        </w:rPr>
        <w:t>The Trump administration has reportedly stepped up prosecution and deportation of migrants who cross the border illegally and apply for a visa while fleeing acts of criminal violence.</w:t>
      </w:r>
    </w:p>
    <w:p w:rsidR="00E466BA" w:rsidRDefault="00E466BA" w:rsidP="00E466BA">
      <w:r>
        <w:t>According to The Associated Press, apparent policy shifts at Immigration and Customs Enforcement (ICE), which the agency has denied, have resulted in many migrants seeking this type of protection being deported before their application process concludes.</w:t>
      </w:r>
    </w:p>
    <w:p w:rsidR="00E466BA" w:rsidRPr="00175F7E" w:rsidRDefault="00E466BA" w:rsidP="00E466BA">
      <w:pPr>
        <w:rPr>
          <w:sz w:val="22"/>
          <w:u w:val="single"/>
        </w:rPr>
      </w:pPr>
      <w:r w:rsidRPr="00A92CAB">
        <w:rPr>
          <w:rStyle w:val="StyleUnderline"/>
        </w:rPr>
        <w:t>“This is part of a larger trend in this administration of not respecting the individuals who are qualified to apply for immigration benefits while they’re also in removal proceedings," Sarah Pierce, a policy analyst at the Migration Policy Institute told the AP.</w:t>
      </w:r>
    </w:p>
    <w:p w:rsidR="00E466BA" w:rsidRDefault="00E466BA" w:rsidP="00E466BA">
      <w:r>
        <w:t>ICE did not respond to a request for comment from the AP about the surge in deportations of so-called "U visa" applicants, but the Department of Homeland Security told the news service last month last month that “there have been no changes to ... policies or procedures regarding the detention of victims or witnesses of crimes.”</w:t>
      </w:r>
    </w:p>
    <w:p w:rsidR="00E466BA" w:rsidRDefault="00E466BA" w:rsidP="00E466BA">
      <w:r>
        <w:t>U.S. Customs and Immigration Services (USCIS) issues about 18,000 U visas per year, according to the AP. As of fiscal year 2018, the agency faced roughly 200,000 applications for the program.</w:t>
      </w:r>
    </w:p>
    <w:p w:rsidR="00E466BA" w:rsidRPr="00A92CAB" w:rsidRDefault="00E466BA" w:rsidP="00E466BA">
      <w:pPr>
        <w:rPr>
          <w:rStyle w:val="StyleUnderline"/>
        </w:rPr>
      </w:pPr>
      <w:r w:rsidRPr="00A92CAB">
        <w:rPr>
          <w:rStyle w:val="StyleUnderline"/>
        </w:rPr>
        <w:t>The Trump administration has faced criticism for a zero tolerance policy on illegal entry, implemented earlier this year, which mandates the prosecution and deportation of all undocumented immigrants caught and suspected of crossing the border illegally.</w:t>
      </w:r>
    </w:p>
    <w:p w:rsidR="00E466BA" w:rsidRPr="00E466BA" w:rsidRDefault="00E466BA" w:rsidP="00E466BA">
      <w:pPr>
        <w:rPr>
          <w:sz w:val="22"/>
          <w:u w:val="single"/>
        </w:rPr>
      </w:pPr>
      <w:r w:rsidRPr="00A92CAB">
        <w:rPr>
          <w:rStyle w:val="StyleUnderline"/>
        </w:rPr>
        <w:t>The policy led to the separation of thousands of children, some as young as toddlers, from their families as their parents awaited prosecution before the president halted the family separations via executive order last month.</w:t>
      </w:r>
    </w:p>
    <w:p w:rsidR="00383434" w:rsidRDefault="00383434" w:rsidP="00383434">
      <w:pPr>
        <w:pStyle w:val="Heading3"/>
      </w:pPr>
      <w:r>
        <w:lastRenderedPageBreak/>
        <w:t>Denaturalization Task Force</w:t>
      </w:r>
    </w:p>
    <w:p w:rsidR="00383434" w:rsidRPr="00175F7E" w:rsidRDefault="00383434" w:rsidP="00383434">
      <w:pPr>
        <w:pStyle w:val="Heading4"/>
      </w:pPr>
      <w:r w:rsidRPr="00175F7E">
        <w:t xml:space="preserve">Trump’s new “denaturalization task force” literally just strips people of their citizenship and deports them arbitrarily and more deportation forces are on the way. 2o million people are going to get deported </w:t>
      </w:r>
    </w:p>
    <w:p w:rsidR="00383434" w:rsidRDefault="00383434" w:rsidP="00383434">
      <w:r w:rsidRPr="0071263E">
        <w:rPr>
          <w:rStyle w:val="Style13ptBold"/>
        </w:rPr>
        <w:t xml:space="preserve">Lind, senior reporter for </w:t>
      </w:r>
      <w:proofErr w:type="spellStart"/>
      <w:r w:rsidRPr="0071263E">
        <w:rPr>
          <w:rStyle w:val="Style13ptBold"/>
        </w:rPr>
        <w:t>Vox</w:t>
      </w:r>
      <w:proofErr w:type="spellEnd"/>
      <w:r w:rsidRPr="0071263E">
        <w:rPr>
          <w:rStyle w:val="Style13ptBold"/>
        </w:rPr>
        <w:t xml:space="preserve"> covering immigration 7-18-18</w:t>
      </w:r>
      <w:r w:rsidRPr="00E73A66">
        <w:t xml:space="preserve"> </w:t>
      </w:r>
    </w:p>
    <w:p w:rsidR="00383434" w:rsidRPr="00E73A66" w:rsidRDefault="00383434" w:rsidP="00383434">
      <w:r w:rsidRPr="00E73A66">
        <w:t xml:space="preserve">(Dara, “Denaturalization, explained: how Trump can strip immigrants of their citizenship”, </w:t>
      </w:r>
      <w:hyperlink r:id="rId19" w:history="1">
        <w:r w:rsidRPr="00E73A66">
          <w:rPr>
            <w:rStyle w:val="Hyperlink"/>
          </w:rPr>
          <w:t>https://www.vox.com/2018/7/18/17561538/denaturalization-citizenship-task-force-janus</w:t>
        </w:r>
      </w:hyperlink>
      <w:r w:rsidRPr="00E73A66">
        <w:t xml:space="preserve">, accessed 7-18-18, </w:t>
      </w:r>
      <w:r>
        <w:t>J.B</w:t>
      </w:r>
      <w:r w:rsidRPr="00E73A66">
        <w:t>)</w:t>
      </w:r>
    </w:p>
    <w:p w:rsidR="00383434" w:rsidRDefault="00383434" w:rsidP="00383434">
      <w:r>
        <w:t xml:space="preserve">Norma </w:t>
      </w:r>
      <w:proofErr w:type="spellStart"/>
      <w:r>
        <w:t>Borgono</w:t>
      </w:r>
      <w:proofErr w:type="spellEnd"/>
      <w:r>
        <w:t xml:space="preserve"> is a 63-year-old grandmother in Miami, scrambling to make ends meet while living with a rare kidney disease. The 28 years she’s spent in the US since arriving from Peru haven’t been easy or perfect: In 2011, she pleaded guilty to conspiracy to commit mail fraud for her role in a scheme to defraud the Export-Import Bank. But she cooperated with investigators to put together the case against the author of the fraud — the owner of the company where she worked as an office manager — and was sentenced to 12 months of house arrest and another several years of parole.</w:t>
      </w:r>
    </w:p>
    <w:p w:rsidR="00383434" w:rsidRPr="005E3E99" w:rsidRDefault="00383434" w:rsidP="00383434">
      <w:pPr>
        <w:rPr>
          <w:sz w:val="22"/>
          <w:u w:val="single"/>
        </w:rPr>
      </w:pPr>
      <w:proofErr w:type="spellStart"/>
      <w:r>
        <w:t>Borgono</w:t>
      </w:r>
      <w:proofErr w:type="spellEnd"/>
      <w:r>
        <w:t xml:space="preserve"> thought that was that. But years later, the Trump administration is taking her back to court, and threatening to upend her life. </w:t>
      </w:r>
      <w:proofErr w:type="spellStart"/>
      <w:r w:rsidRPr="000600A4">
        <w:rPr>
          <w:rStyle w:val="StyleUnderline"/>
        </w:rPr>
        <w:t>Borgono</w:t>
      </w:r>
      <w:proofErr w:type="spellEnd"/>
      <w:r w:rsidRPr="000600A4">
        <w:rPr>
          <w:rStyle w:val="StyleUnderline"/>
        </w:rPr>
        <w:t xml:space="preserve"> is a naturalized US citizen, and the Trump administration is seeking to strip her of her citizenship — to denaturalize her.</w:t>
      </w:r>
    </w:p>
    <w:p w:rsidR="00383434" w:rsidRDefault="00383434" w:rsidP="00383434">
      <w:r>
        <w:t xml:space="preserve">As explained in a Miami Herald profile, the Department of Justice claims that because </w:t>
      </w:r>
      <w:proofErr w:type="spellStart"/>
      <w:r>
        <w:t>Borgono</w:t>
      </w:r>
      <w:proofErr w:type="spellEnd"/>
      <w:r>
        <w:t xml:space="preserve"> was involved in the fraud scheme before she applied for citizenship in 2007, and because she didn’t mention the fraud when she applied — even when asked to list any crimes for which she’d never been punished — her citizenship application was itself fraudulent. And now it’s seeking to take back the citizenship it claims was given under false pretenses.</w:t>
      </w:r>
    </w:p>
    <w:p w:rsidR="00383434" w:rsidRDefault="00383434" w:rsidP="00383434">
      <w:r w:rsidRPr="00B4240A">
        <w:rPr>
          <w:rStyle w:val="StyleUnderline"/>
        </w:rPr>
        <w:t xml:space="preserve">The month after </w:t>
      </w:r>
      <w:proofErr w:type="spellStart"/>
      <w:r w:rsidRPr="00B4240A">
        <w:rPr>
          <w:rStyle w:val="StyleUnderline"/>
        </w:rPr>
        <w:t>Borgono</w:t>
      </w:r>
      <w:proofErr w:type="spellEnd"/>
      <w:r w:rsidRPr="00B4240A">
        <w:rPr>
          <w:rStyle w:val="StyleUnderline"/>
        </w:rPr>
        <w:t xml:space="preserve"> found out that her citizenship was in jeopardy, the Trump administration announced a related initiative targeting naturalized citizens: a “denaturalization task force.”</w:t>
      </w:r>
      <w:r>
        <w:t xml:space="preserve"> In June, US Citizenship and Immigration Services Director L. Francis </w:t>
      </w:r>
      <w:proofErr w:type="spellStart"/>
      <w:r>
        <w:t>Cissna</w:t>
      </w:r>
      <w:proofErr w:type="spellEnd"/>
      <w:r>
        <w:t xml:space="preserve"> announced that he was launching a team of investigators to complete the work of “Operation Janus,” a government effort stretching back a decade to identify people who’d gotten citizenship under false identities.</w:t>
      </w:r>
    </w:p>
    <w:p w:rsidR="00383434" w:rsidRPr="005E3E99" w:rsidRDefault="00383434" w:rsidP="00383434">
      <w:pPr>
        <w:rPr>
          <w:sz w:val="22"/>
          <w:u w:val="single"/>
        </w:rPr>
      </w:pPr>
      <w:r>
        <w:t xml:space="preserve">The administration’s denaturalization push is working on two levels. As a policy matter, it’s relatively aggressive but not unprecedented — and constrained by law from getting too arbitrary. But for many immigrants, those legal constraints provide little comfort. </w:t>
      </w:r>
      <w:r w:rsidRPr="008F4B4E">
        <w:rPr>
          <w:rStyle w:val="StyleUnderline"/>
        </w:rPr>
        <w:t>The sense of vulnerability and fear the administration has been able to inspire among immigrants tends to ripple far beyond those who are directly in its sights, and this is no exception.</w:t>
      </w:r>
    </w:p>
    <w:p w:rsidR="00383434" w:rsidRDefault="00383434" w:rsidP="00383434">
      <w:r>
        <w:t>“</w:t>
      </w:r>
      <w:r w:rsidRPr="008F4B4E">
        <w:rPr>
          <w:rStyle w:val="StyleUnderline"/>
        </w:rPr>
        <w:t xml:space="preserve">The creation of the task force itself is undoing the naturalization of the more than twenty million naturalized citizens in the American population by taking away their assumption of permanence,” </w:t>
      </w:r>
      <w:r>
        <w:t xml:space="preserve">wrote author Masha </w:t>
      </w:r>
      <w:proofErr w:type="spellStart"/>
      <w:r>
        <w:t>Gessen</w:t>
      </w:r>
      <w:proofErr w:type="spellEnd"/>
      <w:r>
        <w:t xml:space="preserve"> in a widely circulated New Yorker column. “All of them — all of us — are second-class citizens now.”</w:t>
      </w:r>
    </w:p>
    <w:p w:rsidR="00383434" w:rsidRPr="005E3E99" w:rsidRDefault="00383434" w:rsidP="00383434">
      <w:pPr>
        <w:rPr>
          <w:sz w:val="22"/>
          <w:u w:val="single"/>
        </w:rPr>
      </w:pPr>
      <w:r w:rsidRPr="00880F72">
        <w:rPr>
          <w:rStyle w:val="StyleUnderline"/>
        </w:rPr>
        <w:t>Coming from an administration that often conflates being foreign-born with being foreign — and that is often accused of putting forth a vision of white Americans as “real” Americans and everyone else as suspect — an effort to strip people of the armor of citizenship can’t help but feel, to some, like more proof that the Trump administration is truly motivated by an atavistic, racist vision of “America,” and a desire to restrict the legal equality guaranteed by citizenship to “real” Americans.</w:t>
      </w:r>
    </w:p>
    <w:p w:rsidR="00383434" w:rsidRDefault="00383434" w:rsidP="00383434">
      <w:r>
        <w:t>1) What reasons can the US government use to take away someone’s citizenship?</w:t>
      </w:r>
    </w:p>
    <w:p w:rsidR="00383434" w:rsidRDefault="00383434" w:rsidP="00383434">
      <w:r>
        <w:t>To become a citizen is supposed to mark becoming fully equal as an American in the eyes of the law. Immigrants have different rights depending on their legal status, but citizenship is supposed to bestow upon you the full protection of the US Constitution: the right to vote, the right to serve in the armed forces, the right to live where you please.</w:t>
      </w:r>
    </w:p>
    <w:p w:rsidR="00383434" w:rsidRPr="005E3E99" w:rsidRDefault="00383434" w:rsidP="00383434">
      <w:pPr>
        <w:rPr>
          <w:sz w:val="22"/>
          <w:u w:val="single"/>
        </w:rPr>
      </w:pPr>
      <w:r w:rsidRPr="000F6EAA">
        <w:rPr>
          <w:rStyle w:val="StyleUnderline"/>
        </w:rPr>
        <w:t xml:space="preserve">Emma Goldman — an anarchist thinker who was denaturalized and deported from the US in the early 20th century — articulated this in a pamphlet called “A Woman Without a Country”: “To have a country implies, first of all, the possession of a certain guarantee of security. ... </w:t>
      </w:r>
      <w:proofErr w:type="gramStart"/>
      <w:r w:rsidRPr="000F6EAA">
        <w:rPr>
          <w:rStyle w:val="StyleUnderline"/>
        </w:rPr>
        <w:t>Divested of that, [citizenship] becomes sheer mockery.”</w:t>
      </w:r>
      <w:proofErr w:type="gramEnd"/>
    </w:p>
    <w:p w:rsidR="00383434" w:rsidRDefault="00383434" w:rsidP="00383434">
      <w:r w:rsidRPr="000F6EAA">
        <w:rPr>
          <w:rStyle w:val="StyleUnderline"/>
        </w:rPr>
        <w:t>But the government does have the power to take citizenship away from those to whom it’s been granted. And the Trump administration has made it clear that it intends to use that power to identify, and denaturalize, people</w:t>
      </w:r>
      <w:r>
        <w:t xml:space="preserve"> who it feels won their citizenship based on fraud.</w:t>
      </w:r>
    </w:p>
    <w:p w:rsidR="00383434" w:rsidRDefault="00383434" w:rsidP="00383434">
      <w:r>
        <w:t>The Department of Justice has the power to file a denaturalization lawsuit against a naturalized citizen under two circumstances: first, if they obtained their citizenship illegally — i.e., they didn’t actually meet the legal requirements of citizenship — or, second, if they lied about or concealed something during the citizenship process that was relevant to their case. (As you can probably guess, what counts as relevant — in legal terminology, “material” — is the source of a lot of questions about when denaturalization is appropriate.) They also have the option to charge someone criminally for fraud in naturalization.</w:t>
      </w:r>
    </w:p>
    <w:p w:rsidR="00383434" w:rsidRDefault="00383434" w:rsidP="00383434">
      <w:r>
        <w:lastRenderedPageBreak/>
        <w:t>If the government prevails in court, the immigrant reverts from being a US citizen to being a lawful permanent resident (green card holder). And green card holders can be stripped of their legal status, and deported, without a court hearing if they’re found to violate the terms of their status (for example, committing certain crimes).</w:t>
      </w:r>
    </w:p>
    <w:p w:rsidR="00383434" w:rsidRDefault="00383434" w:rsidP="00383434">
      <w:r>
        <w:t>So denaturalization doesn’t actually kick someone out of the country — or even automatically make them eligible to getting kicked out of the country. But it opens the door to that possibility, by stripping them of the only foolproof protection against deportation an immigrant has.</w:t>
      </w:r>
    </w:p>
    <w:p w:rsidR="00383434" w:rsidRDefault="00383434" w:rsidP="00383434">
      <w:r>
        <w:t>2) How common is denaturalization?</w:t>
      </w:r>
    </w:p>
    <w:p w:rsidR="00383434" w:rsidRDefault="00383434" w:rsidP="00383434">
      <w:proofErr w:type="spellStart"/>
      <w:r>
        <w:t>Denaturalizations</w:t>
      </w:r>
      <w:proofErr w:type="spellEnd"/>
      <w:r>
        <w:t xml:space="preserve"> have happened consistently over the past few decades — but they’re very rare. One attorney told the Associated Press in June that about 130 denaturalization suits had been filed since 1990 — about seven suits per year. The DOJ told </w:t>
      </w:r>
      <w:proofErr w:type="spellStart"/>
      <w:r>
        <w:t>Vox</w:t>
      </w:r>
      <w:proofErr w:type="spellEnd"/>
      <w:r>
        <w:t xml:space="preserve"> that under the Obama administration, an average of 16 denaturalization suits were filed per year.</w:t>
      </w:r>
    </w:p>
    <w:p w:rsidR="00383434" w:rsidRDefault="00383434" w:rsidP="00383434">
      <w:r>
        <w:t>Generally, the government doesn’t know when someone has lied to them in the past — if they were going to discover that, they probably would have discovered it at the time of the application for citizenship. And there’s no systematic effort to double-check old case files and make sure that no new information has come to light.</w:t>
      </w:r>
    </w:p>
    <w:p w:rsidR="00383434" w:rsidRDefault="00383434" w:rsidP="00383434">
      <w:r>
        <w:t xml:space="preserve">So large numbers of potentially </w:t>
      </w:r>
      <w:proofErr w:type="spellStart"/>
      <w:r>
        <w:t>denaturalizable</w:t>
      </w:r>
      <w:proofErr w:type="spellEnd"/>
      <w:r>
        <w:t xml:space="preserve"> people are only discovered when the government is specifically auditing files for that purpose. In 1997, for example, the government audited more than a million files of people who had been naturalized during a big citizenship push leading up to the 1996 election. They found nearly 5,000 cases of people who had been naturalized despite having criminal histories that should have disqualified them from citizenship.</w:t>
      </w:r>
    </w:p>
    <w:p w:rsidR="00383434" w:rsidRDefault="00383434" w:rsidP="00383434">
      <w:r>
        <w:t xml:space="preserve">The Immigration and Naturalization Service, based on its interpretation of a 1990 law, claimed it had the right to simply cancel those naturalizations without going to court. But after a federal judge stopped administrative </w:t>
      </w:r>
      <w:proofErr w:type="spellStart"/>
      <w:r>
        <w:t>denaturalizations</w:t>
      </w:r>
      <w:proofErr w:type="spellEnd"/>
      <w:r>
        <w:t xml:space="preserve"> in 2001, the DOJ’s attorneys didn’t take those 5,000 cases to court to finish the job.</w:t>
      </w:r>
    </w:p>
    <w:p w:rsidR="00383434" w:rsidRDefault="00383434" w:rsidP="00383434">
      <w:r>
        <w:t xml:space="preserve">Which points to another thing about denaturalization: Traditionally, the government didn’t think it was worth it to spend resources denaturalizing someone. Cases take time to put together, and </w:t>
      </w:r>
      <w:proofErr w:type="spellStart"/>
      <w:r>
        <w:t>denaturalizations</w:t>
      </w:r>
      <w:proofErr w:type="spellEnd"/>
      <w:r>
        <w:t xml:space="preserve"> might not be the best use of limited government resources.</w:t>
      </w:r>
    </w:p>
    <w:p w:rsidR="00383434" w:rsidRDefault="00383434" w:rsidP="00383434">
      <w:r>
        <w:t xml:space="preserve">More importantly, officials tended to understand that denaturalizing someone was very serious business — and so it made sense to reserve it for the most serious offenses. One former official told </w:t>
      </w:r>
      <w:proofErr w:type="spellStart"/>
      <w:r>
        <w:t>Vox</w:t>
      </w:r>
      <w:proofErr w:type="spellEnd"/>
      <w:r>
        <w:t>, “Everybody has in their mind triage cases of who was worthy of denaturalization and who was not.” Not everyone who could be denaturalized necessarily deserved to be.</w:t>
      </w:r>
    </w:p>
    <w:p w:rsidR="00383434" w:rsidRPr="00B12F71" w:rsidRDefault="00383434" w:rsidP="00383434">
      <w:pPr>
        <w:rPr>
          <w:rStyle w:val="StyleUnderline"/>
        </w:rPr>
      </w:pPr>
      <w:r>
        <w:t xml:space="preserve">3) </w:t>
      </w:r>
      <w:r w:rsidRPr="00B12F71">
        <w:rPr>
          <w:rStyle w:val="StyleUnderline"/>
        </w:rPr>
        <w:t xml:space="preserve">Has the government ever taken a more aggressive, hands-on approach to </w:t>
      </w:r>
      <w:proofErr w:type="spellStart"/>
      <w:r w:rsidRPr="00B12F71">
        <w:rPr>
          <w:rStyle w:val="StyleUnderline"/>
        </w:rPr>
        <w:t>denaturalizations</w:t>
      </w:r>
      <w:proofErr w:type="spellEnd"/>
      <w:r w:rsidRPr="00B12F71">
        <w:rPr>
          <w:rStyle w:val="StyleUnderline"/>
        </w:rPr>
        <w:t xml:space="preserve"> before?</w:t>
      </w:r>
    </w:p>
    <w:p w:rsidR="00383434" w:rsidRPr="005E3E99" w:rsidRDefault="00383434" w:rsidP="00383434">
      <w:pPr>
        <w:rPr>
          <w:sz w:val="22"/>
          <w:u w:val="single"/>
        </w:rPr>
      </w:pPr>
      <w:proofErr w:type="gramStart"/>
      <w:r w:rsidRPr="00B12F71">
        <w:rPr>
          <w:rStyle w:val="StyleUnderline"/>
        </w:rPr>
        <w:t>Absolutely.</w:t>
      </w:r>
      <w:proofErr w:type="gramEnd"/>
    </w:p>
    <w:p w:rsidR="00383434" w:rsidRDefault="00383434" w:rsidP="00383434">
      <w:r>
        <w:t>Smudging the line between immigrant and citizen might seem to people raised on the myth of a “nation of immigrants” like a betrayal of core American values. But that line has only really been firm for about 50 years. In the first half of the 20th century — when America thought of itself differently — the country took a much more aggressive approach to denaturalizing people. And its reasons were often (from the standpoint of 2018) unjust, racist, or vaguely authoritarian.</w:t>
      </w:r>
    </w:p>
    <w:p w:rsidR="00383434" w:rsidRDefault="00383434" w:rsidP="00383434">
      <w:r>
        <w:t>During World War I, some German immigrants were expelled from the US — and some citizens were at risk of denaturalization for “disloyal” conduct after they’d naturalized. UIG via Getty Images</w:t>
      </w:r>
    </w:p>
    <w:p w:rsidR="00383434" w:rsidRDefault="00383434" w:rsidP="00383434">
      <w:r>
        <w:t xml:space="preserve">The political scientist Patrick Weil, who wrote a 2017 book on denaturalization during this period, found that hundreds of people a year were denaturalized during most years between 1926 and the mid-1940s — with </w:t>
      </w:r>
      <w:proofErr w:type="spellStart"/>
      <w:r>
        <w:t>denaturalizations</w:t>
      </w:r>
      <w:proofErr w:type="spellEnd"/>
      <w:r>
        <w:t xml:space="preserve"> reaching their peak in the years leading up to World War II. About 1,000 people were stripped of citizenship each year from 1935 to 1941. (If you’re interested in this history, Anna O. Law’s review of Weil’s book is a great summary.)</w:t>
      </w:r>
    </w:p>
    <w:p w:rsidR="00383434" w:rsidRDefault="00383434" w:rsidP="00383434">
      <w:r>
        <w:t xml:space="preserve">Some of these were political </w:t>
      </w:r>
      <w:proofErr w:type="spellStart"/>
      <w:r>
        <w:t>denaturalizations</w:t>
      </w:r>
      <w:proofErr w:type="spellEnd"/>
      <w:r>
        <w:t>. During World War I, the government decided that engaging in radical political activity after becoming a US citizen was a “retroactive indication of disloyalty” when the person was naturalized — rendering their naturalization fraudulent. Emma Goldman was denaturalized and deported during this period, for espousing pacifism in wartime.</w:t>
      </w:r>
    </w:p>
    <w:p w:rsidR="00383434" w:rsidRDefault="00383434" w:rsidP="00383434">
      <w:r>
        <w:t>In 1941, naturalization law was explicitly changed to allow for denaturalization for post-naturalization political activity — a provision that was used to denaturalize German Americans organizing for the Bund, a pro-Nazi group. Simply being a member of the Communist Party at the time of naturalization was enough to have citizenship revoked.</w:t>
      </w:r>
    </w:p>
    <w:p w:rsidR="00383434" w:rsidRDefault="00383434" w:rsidP="00383434">
      <w:r>
        <w:t>But people were also denaturalized for moving abroad within five years of naturalization, voting in foreign elections, or serving in foreign armed forces. And those people weren’t just naturalized citizens; they were native-born citizens as well. For a time, women born in the US were stripped of citizenship for marrying men who were not US citizens. And because naturalization was explicitly limited to white immigrants until 1940 (and not made fully race-neutral until 1952), some Indian immigrants were denaturalized after it was determined they were not in fact white.</w:t>
      </w:r>
    </w:p>
    <w:p w:rsidR="00383434" w:rsidRDefault="00383434" w:rsidP="00383434">
      <w:r>
        <w:t xml:space="preserve">The stripping of citizenship from native-born US citizens ended at the same time that denaturalization of naturalized citizens was sharply curtailed: with a 1967 Supreme Court opinion in the case </w:t>
      </w:r>
      <w:proofErr w:type="spellStart"/>
      <w:r>
        <w:t>Afroyim</w:t>
      </w:r>
      <w:proofErr w:type="spellEnd"/>
      <w:r>
        <w:t xml:space="preserve"> v. Rusk that reversed the denaturalization of a Polish-born man who had become a US citizen and then registered to vote in Israel.</w:t>
      </w:r>
    </w:p>
    <w:p w:rsidR="00383434" w:rsidRDefault="00383434" w:rsidP="00383434">
      <w:r>
        <w:t>With the 1967 case, the Court ruled that individual citizens — not the state — had sovereignty over their citizenship. What that meant was that citizenship was not considered a privilege that could be revoked for misbehavior, or even behavior considered “un-American.” The only valid reason left to revoke people’s citizenship was if they shouldn’t have been granted that citizenship to begin with: if they were not in fact qualified to become a citizen when their application was approved, or if they lied their way into citizenship.</w:t>
      </w:r>
    </w:p>
    <w:p w:rsidR="00383434" w:rsidRPr="00E3121C" w:rsidRDefault="00383434" w:rsidP="00383434">
      <w:pPr>
        <w:rPr>
          <w:rStyle w:val="StyleUnderline"/>
        </w:rPr>
      </w:pPr>
      <w:r>
        <w:t xml:space="preserve">4) </w:t>
      </w:r>
      <w:r w:rsidRPr="00E3121C">
        <w:rPr>
          <w:rStyle w:val="StyleUnderline"/>
        </w:rPr>
        <w:t>What is the “denaturalization task force” being assembled now?</w:t>
      </w:r>
    </w:p>
    <w:p w:rsidR="00383434" w:rsidRDefault="00383434" w:rsidP="00383434">
      <w:r>
        <w:t>The denaturalization task force that USCIS is assembling now is the next phase of something that, under the Obama administration, was called “Operation Janus” — and that stretches all the way back to the Bush era.</w:t>
      </w:r>
    </w:p>
    <w:p w:rsidR="00383434" w:rsidRDefault="00383434" w:rsidP="00383434">
      <w:r>
        <w:t>In 2008, a Customs and Border Protection agent discovered that more than 200 people from four countries had become US citizens despite having past deportation orders — something that should have, legally, disqualified them from naturalization — because the deportation order was under one name and identity and the citizenship had been granted to another. The identity fraud hadn’t been caught because the fraudsters’ fingerprints hadn’t been digitized, and so they hadn’t turned up matches in an existing DHS database.</w:t>
      </w:r>
    </w:p>
    <w:p w:rsidR="00383434" w:rsidRDefault="00383434" w:rsidP="00383434">
      <w:r>
        <w:t>DHS subsequently launched a task force to figure out just how many fingerprint records it was missing from people who should be barred from citizenship. In 2011, it calculated that the answer was 315,000: people who’d been convicted of crimes or were fugitives, or who had been ordered deported from the US since 1990. About half of the 315,000 print sets ultimately got digitized, but the department ran out of money before it could finish the job.</w:t>
      </w:r>
    </w:p>
    <w:p w:rsidR="00383434" w:rsidRDefault="00383434" w:rsidP="00383434">
      <w:r>
        <w:lastRenderedPageBreak/>
        <w:t>This does not mean that there are hundreds of thousands of fraudulently naturalized citizens out there. It just means that any one set of missing fingerprints might theoretically match to someone who had become naturalized under a different identity.</w:t>
      </w:r>
    </w:p>
    <w:p w:rsidR="00383434" w:rsidRDefault="00383434" w:rsidP="00383434">
      <w:r>
        <w:t>In late 2016, the government started accelerating its Operation Janus efforts again. In September 2017, the DOJ filed its first three civil denaturalization suits under Operation Janus. (The first successful denaturalization order under the operation was issued in January.)</w:t>
      </w:r>
    </w:p>
    <w:p w:rsidR="00383434" w:rsidRPr="005E3E99" w:rsidRDefault="00383434" w:rsidP="00383434">
      <w:pPr>
        <w:rPr>
          <w:sz w:val="22"/>
          <w:u w:val="single"/>
        </w:rPr>
      </w:pPr>
      <w:r w:rsidRPr="00814E77">
        <w:rPr>
          <w:rStyle w:val="StyleUnderline"/>
        </w:rPr>
        <w:t xml:space="preserve">In June 2018, the director of USCIS, </w:t>
      </w:r>
      <w:proofErr w:type="spellStart"/>
      <w:r w:rsidRPr="00814E77">
        <w:rPr>
          <w:rStyle w:val="StyleUnderline"/>
        </w:rPr>
        <w:t>Cissna</w:t>
      </w:r>
      <w:proofErr w:type="spellEnd"/>
      <w:r w:rsidRPr="00814E77">
        <w:rPr>
          <w:rStyle w:val="StyleUnderline"/>
        </w:rPr>
        <w:t>, announced that he was hiring a team of attorneys for a separate office in California for the purpose of investigating the remaining Operation Janus cases and making the necessary referrals to the Department of Justice for prosecution.</w:t>
      </w:r>
    </w:p>
    <w:p w:rsidR="00383434" w:rsidRPr="00814E77" w:rsidRDefault="00383434" w:rsidP="00383434">
      <w:pPr>
        <w:rPr>
          <w:rStyle w:val="StyleUnderline"/>
        </w:rPr>
      </w:pPr>
      <w:r>
        <w:t>“</w:t>
      </w:r>
      <w:r w:rsidRPr="00814E77">
        <w:rPr>
          <w:rStyle w:val="StyleUnderline"/>
        </w:rPr>
        <w:t xml:space="preserve">We finally have a process in place to get to the bottom of all these bad cases and start denaturalizing people who should not have been naturalized in the first place,” </w:t>
      </w:r>
      <w:proofErr w:type="spellStart"/>
      <w:r w:rsidRPr="00814E77">
        <w:rPr>
          <w:rStyle w:val="StyleUnderline"/>
        </w:rPr>
        <w:t>Cissna</w:t>
      </w:r>
      <w:proofErr w:type="spellEnd"/>
      <w:r w:rsidRPr="00814E77">
        <w:rPr>
          <w:rStyle w:val="StyleUnderline"/>
        </w:rPr>
        <w:t xml:space="preserve"> told the Associated Press at the time.</w:t>
      </w:r>
    </w:p>
    <w:p w:rsidR="00383434" w:rsidRDefault="00383434" w:rsidP="00383434">
      <w:r>
        <w:t>5) Is Trump changing the standards for denaturalization?</w:t>
      </w:r>
    </w:p>
    <w:p w:rsidR="00383434" w:rsidRDefault="00383434" w:rsidP="00383434">
      <w:proofErr w:type="spellStart"/>
      <w:r>
        <w:t>Cissna</w:t>
      </w:r>
      <w:proofErr w:type="spellEnd"/>
      <w:r>
        <w:t xml:space="preserve"> made it clear that the purpose of the task force isn’t to look through past naturalization applications for any evidence of fraud; it’s supposed to be limited to figuring out whether those 315,000 missing fingerprint records that Janus unearthed correspond to anyone who has since been naturalized.</w:t>
      </w:r>
    </w:p>
    <w:p w:rsidR="00383434" w:rsidRDefault="00383434" w:rsidP="00383434">
      <w:r>
        <w:t xml:space="preserve">If USCIS sticks to that mandate, the only people targeted will be people who were naturalized under a different identity (since otherwise, their final orders or criminal records would have been found when they applied for citizenship under their real names). </w:t>
      </w:r>
      <w:proofErr w:type="spellStart"/>
      <w:r>
        <w:t>Cissna</w:t>
      </w:r>
      <w:proofErr w:type="spellEnd"/>
      <w:r>
        <w:t xml:space="preserve"> told the AP, “What we’re looking at, when you boil it all down, is potentially a few thousand cases.”</w:t>
      </w:r>
    </w:p>
    <w:p w:rsidR="00383434" w:rsidRPr="005E3E99" w:rsidRDefault="00383434" w:rsidP="00383434">
      <w:pPr>
        <w:rPr>
          <w:sz w:val="22"/>
          <w:u w:val="single"/>
        </w:rPr>
      </w:pPr>
      <w:r w:rsidRPr="00814E77">
        <w:rPr>
          <w:rStyle w:val="StyleUnderline"/>
        </w:rPr>
        <w:t>But that’s just the first part of the process: whom DHS is investigating. There’s also the second part: whom the Department of Justice is actually hauling into court.</w:t>
      </w:r>
    </w:p>
    <w:p w:rsidR="00383434" w:rsidRDefault="00383434" w:rsidP="00383434">
      <w:r>
        <w:t>Under the Obama administration, according to officials who were there, the targets of denaturalization investigations were usually human rights and national security cases — cases in which someone hadn’t just lied to the government on a naturalization application but had covered up involvement in war crimes or donations the US would consider “material support for terrorism.”</w:t>
      </w:r>
    </w:p>
    <w:p w:rsidR="00383434" w:rsidRPr="005E3E99" w:rsidRDefault="00383434" w:rsidP="00383434">
      <w:pPr>
        <w:rPr>
          <w:sz w:val="22"/>
          <w:u w:val="single"/>
        </w:rPr>
      </w:pPr>
      <w:r w:rsidRPr="00814E77">
        <w:rPr>
          <w:rStyle w:val="StyleUnderline"/>
        </w:rPr>
        <w:t>But toward the end of the Obama administration, and going into the Trump administration, the government started filing denaturalization suits against people who’d committed other crimes that hadn’t been included on their naturalization applications.</w:t>
      </w:r>
    </w:p>
    <w:p w:rsidR="00383434" w:rsidRDefault="00383434" w:rsidP="00383434">
      <w:r>
        <w:t>It started with people who had been convicted of sex crimes against children — unsympathetic cases to most Americans, and people who, if they’d included the crimes on their citizenship applications, might well have gotten rejected for not having the “moral character” to become US citizens. In 2015, the government filed to denaturalize a man who’d failed to disclose a conviction for aggregated sexual assault of a child when he applied for citizenship in 1996. (The administration won the case in 2017.)</w:t>
      </w:r>
    </w:p>
    <w:p w:rsidR="00383434" w:rsidRPr="00814E77" w:rsidRDefault="00383434" w:rsidP="00383434">
      <w:pPr>
        <w:rPr>
          <w:rStyle w:val="StyleUnderline"/>
        </w:rPr>
      </w:pPr>
      <w:r w:rsidRPr="00814E77">
        <w:rPr>
          <w:rStyle w:val="StyleUnderline"/>
        </w:rPr>
        <w:t xml:space="preserve">In November 2017, the government went a step further: It sued to denaturalize five men who had each been convicted of sexual crimes against children after they had been naturalized — because those convictions had included criminal activity stretching back before their naturalizations. And now it’s using the same logic to go after Norma </w:t>
      </w:r>
      <w:proofErr w:type="spellStart"/>
      <w:r w:rsidRPr="00814E77">
        <w:rPr>
          <w:rStyle w:val="StyleUnderline"/>
        </w:rPr>
        <w:t>Borgono</w:t>
      </w:r>
      <w:proofErr w:type="spellEnd"/>
      <w:r w:rsidRPr="00814E77">
        <w:rPr>
          <w:rStyle w:val="StyleUnderline"/>
        </w:rPr>
        <w:t xml:space="preserve"> (as well as the owner of the company where </w:t>
      </w:r>
      <w:proofErr w:type="spellStart"/>
      <w:r w:rsidRPr="00814E77">
        <w:rPr>
          <w:rStyle w:val="StyleUnderline"/>
        </w:rPr>
        <w:t>Borgono</w:t>
      </w:r>
      <w:proofErr w:type="spellEnd"/>
      <w:r w:rsidRPr="00814E77">
        <w:rPr>
          <w:rStyle w:val="StyleUnderline"/>
        </w:rPr>
        <w:t xml:space="preserve"> worked, who’s accused of masterminding the scheme).</w:t>
      </w:r>
    </w:p>
    <w:p w:rsidR="00383434" w:rsidRDefault="00383434" w:rsidP="00383434">
      <w:proofErr w:type="spellStart"/>
      <w:r>
        <w:t>Borgono’s</w:t>
      </w:r>
      <w:proofErr w:type="spellEnd"/>
      <w:r>
        <w:t xml:space="preserve"> family says that if she’d known during her criminal trial that a conviction might put her at risk of losing her US citizenship, she would have fought the conviction. That opens the awkward possibility that she might have won an acquittal — or been convicted of a lesser charge that might not have included information about things she did, or knew about, before becoming a US citizen.</w:t>
      </w:r>
    </w:p>
    <w:p w:rsidR="00383434" w:rsidRDefault="00383434" w:rsidP="00383434">
      <w:r>
        <w:t>A workshop for people to fill out citizenship applications touts “protect yourself from government policy changes” as a benefit of naturalization — but some policy changes apply to those who’ve been naturalized as well. John Moore/Getty Images</w:t>
      </w:r>
    </w:p>
    <w:p w:rsidR="00383434" w:rsidRDefault="00383434" w:rsidP="00383434">
      <w:r>
        <w:t>6) Could Trump denaturalize someone over a typo?</w:t>
      </w:r>
    </w:p>
    <w:p w:rsidR="00383434" w:rsidRPr="005E3E99" w:rsidRDefault="00383434" w:rsidP="00383434">
      <w:pPr>
        <w:rPr>
          <w:sz w:val="22"/>
          <w:u w:val="single"/>
        </w:rPr>
      </w:pPr>
      <w:r w:rsidRPr="00E550CA">
        <w:rPr>
          <w:rStyle w:val="StyleUnderline"/>
        </w:rPr>
        <w:t xml:space="preserve">The Trump administration’s aggressive interpretation of “fraud” in the </w:t>
      </w:r>
      <w:proofErr w:type="spellStart"/>
      <w:r w:rsidRPr="00E550CA">
        <w:rPr>
          <w:rStyle w:val="StyleUnderline"/>
        </w:rPr>
        <w:t>Borgono</w:t>
      </w:r>
      <w:proofErr w:type="spellEnd"/>
      <w:r w:rsidRPr="00E550CA">
        <w:rPr>
          <w:rStyle w:val="StyleUnderline"/>
        </w:rPr>
        <w:t xml:space="preserve"> case has raised the concern that it could denaturalize someone over any tiny omission or error in their application, no matter how innocent.</w:t>
      </w:r>
    </w:p>
    <w:p w:rsidR="00383434" w:rsidRDefault="00383434" w:rsidP="00383434">
      <w:r>
        <w:t xml:space="preserve">But it can’t denaturalize anyone without the consent of a judge or jury. And it’s not even clear that it can win the </w:t>
      </w:r>
      <w:proofErr w:type="spellStart"/>
      <w:r>
        <w:t>Borgono</w:t>
      </w:r>
      <w:proofErr w:type="spellEnd"/>
      <w:r>
        <w:t xml:space="preserve"> case.</w:t>
      </w:r>
    </w:p>
    <w:p w:rsidR="00383434" w:rsidRDefault="00383434" w:rsidP="00383434">
      <w:r>
        <w:t>Remember, someone can’t be denaturalized simply for lying (or lying by omission) on her citizenship application. The lie has to be “material.” And the DOJ has just gotten a warning from the Supreme Court about labeling lies as “material” too readily.</w:t>
      </w:r>
    </w:p>
    <w:p w:rsidR="00383434" w:rsidRDefault="00383434" w:rsidP="00383434">
      <w:r>
        <w:t xml:space="preserve">In 2017, the Supreme Court ruled unanimously against the government in a denaturalization case, </w:t>
      </w:r>
      <w:proofErr w:type="spellStart"/>
      <w:r>
        <w:t>Maslenjak</w:t>
      </w:r>
      <w:proofErr w:type="spellEnd"/>
      <w:r>
        <w:t xml:space="preserve"> v. United States. The case stemmed from a criminal denaturalization prosecution in which the jury had been told that it didn’t actually matter whether a person’s lie on her citizenship application (in this case, a woman covering for her husband’s involvement in war crimes in Bosnia) was material or not because the criminal statute doesn’t spell that out explicitly.</w:t>
      </w:r>
    </w:p>
    <w:p w:rsidR="00383434" w:rsidRDefault="00383434" w:rsidP="00383434">
      <w:r>
        <w:t>The Supreme Court not only rejected the government’s reasoning regarding the criminal denaturalization process. The justices, both at oral argument and in the decision (written by Justice Elena Kagan), were extremely concerned that the government was trying to over-broadly define what counted as a material lie.</w:t>
      </w:r>
    </w:p>
    <w:p w:rsidR="00383434" w:rsidRDefault="00383434" w:rsidP="00383434">
      <w:r>
        <w:t>Kagan spelled out that the heart of denaturalization ought to be that it’s rescinding citizenship that never should have been granted to begin with — that it’s simply rectifying a mistake caused by a fraud. Otherwise, she points out, the standards for denaturalization will get decoupled from those of naturalization — leaving a lot of people in a very vulnerable position.</w:t>
      </w:r>
    </w:p>
    <w:p w:rsidR="00383434" w:rsidRDefault="00383434" w:rsidP="00383434">
      <w:r>
        <w:t>When it comes to lying, this means that not all lies open someone up to denaturalization, because not all lies disqualify them from naturalization.</w:t>
      </w:r>
    </w:p>
    <w:p w:rsidR="00383434" w:rsidRDefault="00383434" w:rsidP="00383434">
      <w:r>
        <w:t>This is an important legal bound. It means that even though, in theory, the Trump administration could attempt to denaturalize people for the tiniest imaginable error — a typo, for example, in their naturalization application — it would have a difficult time sustaining that in court.</w:t>
      </w:r>
    </w:p>
    <w:p w:rsidR="00383434" w:rsidRDefault="00383434" w:rsidP="00383434">
      <w:r>
        <w:t>7) If the Trump administration says its efforts are narrow, why are so many naturalized citizens worried they could be next?</w:t>
      </w:r>
    </w:p>
    <w:p w:rsidR="00383434" w:rsidRPr="005E3E99" w:rsidRDefault="00383434" w:rsidP="00383434">
      <w:pPr>
        <w:rPr>
          <w:sz w:val="22"/>
          <w:u w:val="single"/>
        </w:rPr>
      </w:pPr>
      <w:r>
        <w:lastRenderedPageBreak/>
        <w:t xml:space="preserve">Given the Trump administration’s rhetoric, and the consensus of the Supreme Court, it might seem that the impact of denaturalization efforts is likely to be fairly limited. </w:t>
      </w:r>
      <w:r w:rsidRPr="007313F2">
        <w:rPr>
          <w:rStyle w:val="StyleUnderline"/>
        </w:rPr>
        <w:t xml:space="preserve">Yet the response to the news of Trump’s “task force,” or to the story of Norma </w:t>
      </w:r>
      <w:proofErr w:type="spellStart"/>
      <w:r w:rsidRPr="007313F2">
        <w:rPr>
          <w:rStyle w:val="StyleUnderline"/>
        </w:rPr>
        <w:t>Borgono</w:t>
      </w:r>
      <w:proofErr w:type="spellEnd"/>
      <w:r w:rsidRPr="007313F2">
        <w:rPr>
          <w:rStyle w:val="StyleUnderline"/>
        </w:rPr>
        <w:t xml:space="preserve">, has been anything but. Progressive immigration doves have shared essays like Masha </w:t>
      </w:r>
      <w:proofErr w:type="spellStart"/>
      <w:r w:rsidRPr="007313F2">
        <w:rPr>
          <w:rStyle w:val="StyleUnderline"/>
        </w:rPr>
        <w:t>Gessen’s</w:t>
      </w:r>
      <w:proofErr w:type="spellEnd"/>
      <w:r w:rsidRPr="007313F2">
        <w:rPr>
          <w:rStyle w:val="StyleUnderline"/>
        </w:rPr>
        <w:t xml:space="preserve"> online; naturalized immigrants have voiced concern to friends about whether they could be next.</w:t>
      </w:r>
    </w:p>
    <w:p w:rsidR="00383434" w:rsidRDefault="00383434" w:rsidP="00383434">
      <w:r>
        <w:t>Most of the people who’ve been naturalized in the US don’t know Supreme Court precedent, or the history of Operation Janus. They know that being a US citizen was supposed to keep them safe, and that it may no longer do that.</w:t>
      </w:r>
    </w:p>
    <w:p w:rsidR="00383434" w:rsidRPr="005E3E99" w:rsidRDefault="00383434" w:rsidP="00383434">
      <w:pPr>
        <w:rPr>
          <w:sz w:val="22"/>
          <w:u w:val="single"/>
        </w:rPr>
      </w:pPr>
      <w:r>
        <w:t xml:space="preserve">That’s the heart of </w:t>
      </w:r>
      <w:proofErr w:type="spellStart"/>
      <w:r>
        <w:t>Gessen’s</w:t>
      </w:r>
      <w:proofErr w:type="spellEnd"/>
      <w:r>
        <w:t xml:space="preserve"> essay. The virtue of citizenship, to an individual, isn’t just the high-minded idea of partaking in America as a civic project. </w:t>
      </w:r>
      <w:r w:rsidRPr="0065579C">
        <w:rPr>
          <w:rStyle w:val="StyleUnderline"/>
        </w:rPr>
        <w:t>Over the past 20 years, immigration law has changed to make more legal immigrants deportable, while immigration policy has changed to make deportation a realistic fear for more immigrants. During all this time, citizenship was assumed to be a firewall.</w:t>
      </w:r>
    </w:p>
    <w:p w:rsidR="00383434" w:rsidRDefault="00383434" w:rsidP="00383434">
      <w:r>
        <w:t>Immigrants are reexamining and sometimes discarding that assumption now. But should they?</w:t>
      </w:r>
    </w:p>
    <w:p w:rsidR="00383434" w:rsidRDefault="00383434" w:rsidP="00383434">
      <w:r>
        <w:t>A lot of opponents of the Trump administration believe that the rule of law has been totally wiped away in everyday government decision-making — but that belief goes too far. The law still prohibits the executive branch from doing some of the things immigrants fear.</w:t>
      </w:r>
    </w:p>
    <w:p w:rsidR="00383434" w:rsidRPr="005E3E99" w:rsidRDefault="00383434" w:rsidP="00383434">
      <w:pPr>
        <w:rPr>
          <w:sz w:val="22"/>
          <w:u w:val="single"/>
        </w:rPr>
      </w:pPr>
      <w:r w:rsidRPr="0065579C">
        <w:rPr>
          <w:rStyle w:val="StyleUnderline"/>
        </w:rPr>
        <w:t>At the same time, it’s hardly paranoid to observe that when the government creates an office to tackle a specific, finite task, it’s more likely to create more tasks once the first job is completed than to shutter the office. Having USCIS devote resources specifically to denaturalization is unprecedented in the agency’s (very short) history. That’s an important symbolic change to an agency that’s theoretically supposed to be the “welcoming” arm of the US immigration apparatus — a role it has all but shed this year.</w:t>
      </w:r>
    </w:p>
    <w:p w:rsidR="00383434" w:rsidRDefault="00383434" w:rsidP="00383434">
      <w:r>
        <w:t>The assumption of bad faith runs to the core. The Trump administration’s protestations about the limited scope of Operation Janus mean nothing because the Trump administration’s words, to its critics, mean nothing at this point. When it comes to immigration, a lot of people are convinced that they know what the real game is. They’re convinced the administration’s true goal isn’t actually to enforce the law — it’s to use the law as its tool to reshape who gets to claim American privileges and power.</w:t>
      </w:r>
    </w:p>
    <w:p w:rsidR="00383434" w:rsidRDefault="00383434" w:rsidP="00383434">
      <w:r>
        <w:t>Is this America – where Los Angeles can naturalize 7,200 people at once — the America that the Trump administration imagines or wants? Mario Tama/Getty Images</w:t>
      </w:r>
    </w:p>
    <w:p w:rsidR="00383434" w:rsidRDefault="00383434" w:rsidP="00383434">
      <w:r>
        <w:t>8) Why does this matter to people who can’t be stripped of their citizenship?</w:t>
      </w:r>
    </w:p>
    <w:p w:rsidR="00383434" w:rsidRDefault="00383434" w:rsidP="00383434">
      <w:r>
        <w:t>Because of the message it sends.</w:t>
      </w:r>
    </w:p>
    <w:p w:rsidR="00383434" w:rsidRPr="005E3E99" w:rsidRDefault="00383434" w:rsidP="00383434">
      <w:pPr>
        <w:rPr>
          <w:sz w:val="22"/>
          <w:u w:val="single"/>
        </w:rPr>
      </w:pPr>
      <w:r w:rsidRPr="00692A28">
        <w:rPr>
          <w:rStyle w:val="StyleUnderline"/>
        </w:rPr>
        <w:t>When you don’t define citizenship as an inalienable right — to an equal share of membership in the United States of America — you have to define it as membership in some other kind of America instead. You have to define it based on behavior, or even on identity. And while that could, hypothetically, refer to anyone born on US soil, in practice it’s tended to refer to people who seem “culturally” American — whether that means loyalty to the US government, rootedness in living here, or coming from (or contributing to) the proper racial stock.</w:t>
      </w:r>
    </w:p>
    <w:p w:rsidR="00383434" w:rsidRDefault="00383434" w:rsidP="00383434">
      <w:r>
        <w:t>People to the left of Donald Trump generally don’t look back fondly on the immigration policy of the first half of the 20th century — the period of national-origin quotas set explicitly to retain the “racial balance” the US had in the 1890 census, before a wave of migration from Eastern and Southern Europe threatened to dilute America’s ethnic stock.</w:t>
      </w:r>
    </w:p>
    <w:p w:rsidR="00383434" w:rsidRDefault="00383434" w:rsidP="00383434">
      <w:r>
        <w:t>But Trump administration officials do. Jeff Sessions and Stephen Miller have cited the 1920s as a time when America was able to assimilate its immigrants successfully (whereas today’s America supposedly cannot).</w:t>
      </w:r>
    </w:p>
    <w:p w:rsidR="00383434" w:rsidRPr="00692A28" w:rsidRDefault="00383434" w:rsidP="00383434">
      <w:pPr>
        <w:rPr>
          <w:rStyle w:val="StyleUnderline"/>
        </w:rPr>
      </w:pPr>
      <w:r w:rsidRPr="00692A28">
        <w:rPr>
          <w:rStyle w:val="StyleUnderline"/>
        </w:rPr>
        <w:t>It’s a reflection of the fact that this administration really does appear to view “Americanness” as something that has a cultural element to it — to believe that being legally American is not sufficient to being truly American.</w:t>
      </w:r>
    </w:p>
    <w:p w:rsidR="00383434" w:rsidRPr="00692A28" w:rsidRDefault="00383434" w:rsidP="00383434">
      <w:pPr>
        <w:rPr>
          <w:rStyle w:val="StyleUnderline"/>
        </w:rPr>
      </w:pPr>
      <w:r w:rsidRPr="00692A28">
        <w:rPr>
          <w:rStyle w:val="StyleUnderline"/>
        </w:rPr>
        <w:t>9) What message is the administration sending?</w:t>
      </w:r>
    </w:p>
    <w:p w:rsidR="00383434" w:rsidRPr="005E3E99" w:rsidRDefault="00383434" w:rsidP="00383434">
      <w:pPr>
        <w:rPr>
          <w:sz w:val="22"/>
          <w:u w:val="single"/>
        </w:rPr>
      </w:pPr>
      <w:r w:rsidRPr="00692A28">
        <w:rPr>
          <w:rStyle w:val="StyleUnderline"/>
        </w:rPr>
        <w:t>What counts as “American” isn’t truly defined. But the administration is clearer about what it wishes to define as “American.” The president complains about taking people from “shithole countries,” and says he wants fewer Haitians in the US and more people from Norway.</w:t>
      </w:r>
    </w:p>
    <w:p w:rsidR="00383434" w:rsidRDefault="00383434" w:rsidP="00383434">
      <w:r>
        <w:t>The administration insists on its right to judge whether it is good for America’s “national interest” to allow someone to enter the US — with that national interest defined as something more restrictive than simply following existing US law.</w:t>
      </w:r>
    </w:p>
    <w:p w:rsidR="00383434" w:rsidRPr="00692A28" w:rsidRDefault="00383434" w:rsidP="00383434">
      <w:pPr>
        <w:rPr>
          <w:rStyle w:val="StyleUnderline"/>
        </w:rPr>
      </w:pPr>
      <w:r w:rsidRPr="00692A28">
        <w:rPr>
          <w:rStyle w:val="StyleUnderline"/>
        </w:rPr>
        <w:t>It is cracking down not just on unauthorized immigrants but on refugees, asylum seekers, and holders of Temporary Protected Status; it seeks to overhaul the legal immigration system to cut tens of thousands of people seeking family-based visas out of line.</w:t>
      </w:r>
    </w:p>
    <w:p w:rsidR="00383434" w:rsidRPr="00383434" w:rsidRDefault="00383434" w:rsidP="00383434">
      <w:pPr>
        <w:rPr>
          <w:sz w:val="22"/>
          <w:u w:val="single"/>
        </w:rPr>
      </w:pPr>
      <w:r w:rsidRPr="00692A28">
        <w:rPr>
          <w:rStyle w:val="StyleUnderline"/>
        </w:rPr>
        <w:t>Immigrants across the legal spectrum are aware of how vulnerable they are. A 2017 study of immigrant parents found that the people changing their behavior most aggressively to attempt to evade suspicion weren’t unauthorized immigrants but Temporary Protected Status holders — hyper-aware that Trump would soon act to rescind their status (as he in fact did). And the people most worried about their children’s well-being were US citizens themselves.</w:t>
      </w:r>
    </w:p>
    <w:p w:rsidR="00383434" w:rsidRDefault="00383434" w:rsidP="00383434">
      <w:pPr>
        <w:pStyle w:val="Heading4"/>
      </w:pPr>
      <w:r>
        <w:lastRenderedPageBreak/>
        <w:t>The denaturalization task force is deporting people and making immigrants feel as if the US is unsafe</w:t>
      </w:r>
    </w:p>
    <w:p w:rsidR="00383434" w:rsidRDefault="00383434" w:rsidP="00383434">
      <w:proofErr w:type="spellStart"/>
      <w:r w:rsidRPr="0071263E">
        <w:rPr>
          <w:rStyle w:val="Style13ptBold"/>
        </w:rPr>
        <w:t>DeCarlo</w:t>
      </w:r>
      <w:proofErr w:type="spellEnd"/>
      <w:r w:rsidRPr="0071263E">
        <w:rPr>
          <w:rStyle w:val="Style13ptBold"/>
        </w:rPr>
        <w:t xml:space="preserve"> 7-16-18</w:t>
      </w:r>
      <w:r w:rsidRPr="00A92CAB">
        <w:t xml:space="preserve"> </w:t>
      </w:r>
    </w:p>
    <w:p w:rsidR="00383434" w:rsidRPr="00A92CAB" w:rsidRDefault="00383434" w:rsidP="00383434">
      <w:r w:rsidRPr="00A92CAB">
        <w:t xml:space="preserve">(David, “Unneeded task force puts naturalized citizens at risk”, </w:t>
      </w:r>
      <w:hyperlink r:id="rId20" w:history="1">
        <w:r w:rsidRPr="00A92CAB">
          <w:rPr>
            <w:rStyle w:val="Hyperlink"/>
          </w:rPr>
          <w:t>https://chicago.suntimes.com/immigration/naturalization-denaturalization-task-force-citizens-immigration-services/</w:t>
        </w:r>
      </w:hyperlink>
      <w:r w:rsidRPr="00A92CAB">
        <w:t>, accessed 7-19-18, J.B)</w:t>
      </w:r>
    </w:p>
    <w:p w:rsidR="00383434" w:rsidRPr="00175F7E" w:rsidRDefault="00383434" w:rsidP="00383434">
      <w:pPr>
        <w:rPr>
          <w:b/>
          <w:sz w:val="22"/>
          <w:u w:val="single"/>
        </w:rPr>
      </w:pPr>
      <w:r w:rsidRPr="00D322A2">
        <w:rPr>
          <w:rStyle w:val="StyleUnderline"/>
        </w:rPr>
        <w:t>Last month, the U.S. Citizenship and Immigration Services announced the launch of a task force to strip thousands of naturalized citizens of their citizenship</w:t>
      </w:r>
      <w:r>
        <w:t xml:space="preserve">. The government agency is hiring dozens of lawyers to look for evidence of discrepancies in citizenship applications and refer cases to the Justice Department for denaturalization proceedings. </w:t>
      </w:r>
      <w:r w:rsidRPr="00D322A2">
        <w:rPr>
          <w:rStyle w:val="StyleUnderline"/>
        </w:rPr>
        <w:t xml:space="preserve">One recent target is a grandmother who immigrated to the United States nearly </w:t>
      </w:r>
      <w:r w:rsidRPr="00A81C2B">
        <w:rPr>
          <w:rStyle w:val="StyleUnderline"/>
        </w:rPr>
        <w:t>30 years ago.</w:t>
      </w:r>
    </w:p>
    <w:p w:rsidR="00383434" w:rsidRDefault="00383434" w:rsidP="00383434">
      <w:r>
        <w:t>I used to take for granted that people born in this country, like me, and first-generation immigrants who became citizens, like my great-grandfather, Leonardo, were fundamentally equal and had the same rights as Americans. Leonardo arrived at Ellis Island in 1894 and settled in Tarrytown, New York. He was a shoemaker by trade, but also an activist and an orator who argued passionately for the rights of immigrants who worked on the nearby Rockefeller estate.</w:t>
      </w:r>
    </w:p>
    <w:p w:rsidR="00383434" w:rsidRDefault="00383434" w:rsidP="00383434">
      <w:r>
        <w:t xml:space="preserve">When my great-grandmother, </w:t>
      </w:r>
      <w:proofErr w:type="spellStart"/>
      <w:r>
        <w:t>Mariantonia</w:t>
      </w:r>
      <w:proofErr w:type="spellEnd"/>
      <w:r>
        <w:t>, followed Leonardo to America in 1901, the ship’s manifest said that she and Leonardo were already married; in fact, they were married soon after she arrived.</w:t>
      </w:r>
    </w:p>
    <w:p w:rsidR="00383434" w:rsidRDefault="00383434" w:rsidP="00383434">
      <w:r>
        <w:t>This discrepancy didn’t cause any trouble for my great-grandparents back then. But that was before modern technology made examining immigration records much easier. Today, an outspoken advocate for immigrants’ and workers’ rights like my great-grandfather might be a prime target for investigation. He eventually lost his shoe business when the local priest denounced him as a socialist and urged a boycott of his store, forcing him and his family to leave Tarrytown.</w:t>
      </w:r>
    </w:p>
    <w:p w:rsidR="00383434" w:rsidRPr="00175F7E" w:rsidRDefault="00383434" w:rsidP="00383434">
      <w:pPr>
        <w:rPr>
          <w:sz w:val="22"/>
          <w:u w:val="single"/>
        </w:rPr>
      </w:pPr>
      <w:r w:rsidRPr="00C52BF6">
        <w:rPr>
          <w:rStyle w:val="StyleUnderline"/>
        </w:rPr>
        <w:t>The new task force reverses decades of policy in which denaturalization was rare. The last time the government so actively sought to denaturalize and deport citizens was during the McCarthy period.</w:t>
      </w:r>
    </w:p>
    <w:p w:rsidR="00383434" w:rsidRPr="00175F7E" w:rsidRDefault="00383434" w:rsidP="00383434">
      <w:pPr>
        <w:rPr>
          <w:sz w:val="22"/>
          <w:u w:val="single"/>
        </w:rPr>
      </w:pPr>
      <w:r>
        <w:t xml:space="preserve">There are now more than 20 million naturalized citizens in the United States. Not all of them will be targeted directly by the task force. But </w:t>
      </w:r>
      <w:r w:rsidRPr="00C52BF6">
        <w:rPr>
          <w:rStyle w:val="StyleUnderline"/>
        </w:rPr>
        <w:t>many could be robbed of their sense of having a permanent home in this country, their right to speak and assemble freely without fear of government reprisal, and their participation in the same civic inheritance as native-born citizens.</w:t>
      </w:r>
    </w:p>
    <w:p w:rsidR="00383434" w:rsidRDefault="00383434" w:rsidP="00383434">
      <w:r w:rsidRPr="00C52BF6">
        <w:rPr>
          <w:rStyle w:val="StyleUnderline"/>
        </w:rPr>
        <w:t>Among the many harms and indignities suffered by immigrants under the Trump administration — from having their children taken from them at the border to being discharged from the military without explanation — the denaturalization task force has perhaps provoked the least backlash so far. But it may inflict the greatest damage on the principles of our Founding Fathers and the bonds that tie all patriotic American citizens together</w:t>
      </w:r>
      <w:r>
        <w:t>.</w:t>
      </w:r>
    </w:p>
    <w:p w:rsidR="00EE4511" w:rsidRDefault="00EE4511" w:rsidP="00EE4511">
      <w:pPr>
        <w:pStyle w:val="Heading4"/>
      </w:pPr>
      <w:r>
        <w:t xml:space="preserve">Trumps denaturalization task force has a chilling effect on immigration – even if they don’t deport anyone it doesn’t matter </w:t>
      </w:r>
    </w:p>
    <w:p w:rsidR="00EE4511" w:rsidRPr="00A03306" w:rsidRDefault="00EE4511" w:rsidP="00EE4511">
      <w:proofErr w:type="spellStart"/>
      <w:proofErr w:type="gramStart"/>
      <w:r w:rsidRPr="00A03306">
        <w:rPr>
          <w:rFonts w:eastAsiaTheme="majorEastAsia" w:cstheme="majorBidi"/>
          <w:b/>
          <w:bCs/>
          <w:sz w:val="26"/>
          <w:szCs w:val="26"/>
        </w:rPr>
        <w:t>deGooyer</w:t>
      </w:r>
      <w:proofErr w:type="spellEnd"/>
      <w:proofErr w:type="gramEnd"/>
      <w:r>
        <w:rPr>
          <w:rFonts w:eastAsiaTheme="majorEastAsia" w:cstheme="majorBidi"/>
          <w:b/>
          <w:bCs/>
          <w:sz w:val="26"/>
          <w:szCs w:val="26"/>
        </w:rPr>
        <w:t>, The Nation</w:t>
      </w:r>
      <w:r w:rsidRPr="00A03306">
        <w:rPr>
          <w:rFonts w:eastAsiaTheme="majorEastAsia" w:cstheme="majorBidi"/>
          <w:b/>
          <w:bCs/>
          <w:sz w:val="26"/>
          <w:szCs w:val="26"/>
        </w:rPr>
        <w:t xml:space="preserve"> 7-10-18</w:t>
      </w:r>
      <w:r w:rsidRPr="00A03306">
        <w:t xml:space="preserve"> (Stephanie, “Why Trump’s Denaturalization Task Force Matters”, </w:t>
      </w:r>
      <w:hyperlink r:id="rId21" w:history="1">
        <w:r w:rsidRPr="00A03306">
          <w:rPr>
            <w:rStyle w:val="Hyperlink"/>
          </w:rPr>
          <w:t>https://www.thenation.com/article/trumps-denaturalization-task-force-matters/</w:t>
        </w:r>
      </w:hyperlink>
      <w:r w:rsidRPr="00A03306">
        <w:t>, accessed 7-20-18, J.B)</w:t>
      </w:r>
    </w:p>
    <w:p w:rsidR="00EE4511" w:rsidRDefault="00EE4511" w:rsidP="00EE4511">
      <w:r w:rsidRPr="005558C0">
        <w:rPr>
          <w:rStyle w:val="StyleUnderline"/>
        </w:rPr>
        <w:t>In June, US Citizenship and Immigration Services (USCIS) announced that a newly established office would investigate naturalized Americans suspected of lying on their citizenship applications</w:t>
      </w:r>
      <w:r w:rsidRPr="00A03306">
        <w:t xml:space="preserve">. USCIS director L. Francis </w:t>
      </w:r>
      <w:proofErr w:type="spellStart"/>
      <w:r w:rsidRPr="00A03306">
        <w:t>Cissna</w:t>
      </w:r>
      <w:proofErr w:type="spellEnd"/>
      <w:r w:rsidRPr="00A03306">
        <w:t xml:space="preserve"> said the probes would target “a few thousand” people, with the aim of revoking citizenship from those who did, in fact, lie. This news stoked fears that President Trump’s already-restrictive immigration rules were taking an authoritarian turn.</w:t>
      </w:r>
    </w:p>
    <w:p w:rsidR="00EE4511" w:rsidRPr="00EE4511" w:rsidRDefault="00EE4511" w:rsidP="00EE4511">
      <w:pPr>
        <w:rPr>
          <w:sz w:val="22"/>
          <w:u w:val="single"/>
        </w:rPr>
      </w:pPr>
      <w:r w:rsidRPr="005558C0">
        <w:rPr>
          <w:rStyle w:val="StyleUnderline"/>
        </w:rPr>
        <w:t>This week, an early target emerged: According to the Miami Herald, the Department of Justice is suing to strip citizenship from a grandmother in Miami because she did not disclose her minor role in a financial crime in her naturalization application. She immigrated legally, suffers from a rare kidney disease, and even cooperated with the FBI when they investigated the crime. Still, after living and working for decades in the United States, she is facing deportation.</w:t>
      </w:r>
    </w:p>
    <w:p w:rsidR="00EE4511" w:rsidRDefault="00EE4511" w:rsidP="00EE4511">
      <w:r>
        <w:t xml:space="preserve">There is no denying that the Trump administration’s policies are often racist, cruel, and politically motivated. But </w:t>
      </w:r>
      <w:r w:rsidRPr="005558C0">
        <w:rPr>
          <w:rStyle w:val="StyleUnderline"/>
        </w:rPr>
        <w:t xml:space="preserve">investigating fraud isn’t the same thing as expelling entire groups, like when the Nazis denaturalized German Jews </w:t>
      </w:r>
      <w:proofErr w:type="spellStart"/>
      <w:r w:rsidRPr="005558C0">
        <w:rPr>
          <w:rStyle w:val="StyleUnderline"/>
        </w:rPr>
        <w:t>en</w:t>
      </w:r>
      <w:proofErr w:type="spellEnd"/>
      <w:r w:rsidRPr="005558C0">
        <w:rPr>
          <w:rStyle w:val="StyleUnderline"/>
        </w:rPr>
        <w:t xml:space="preserve"> masse in the early 1930s.</w:t>
      </w:r>
      <w:r>
        <w:t xml:space="preserve"> Nor can this initiative be solely attributed to Trump: An earlier version of the program known as Operation Janus began during the Obama administration, and identified many of the cases the current program will examine.</w:t>
      </w:r>
    </w:p>
    <w:p w:rsidR="00EE4511" w:rsidRPr="00EE4511" w:rsidRDefault="00EE4511" w:rsidP="00EE4511">
      <w:pPr>
        <w:rPr>
          <w:sz w:val="22"/>
          <w:u w:val="single"/>
        </w:rPr>
      </w:pPr>
      <w:r>
        <w:t xml:space="preserve">Still, </w:t>
      </w:r>
      <w:r w:rsidRPr="005558C0">
        <w:rPr>
          <w:rStyle w:val="StyleUnderline"/>
        </w:rPr>
        <w:t>there is something decidedly unsettling about the timing of the new announcement. Why did the government choose, in the middle of a nationwide outcry over family separations at the border, to declare its interest in a trivial amount of naturalization fraud?</w:t>
      </w:r>
    </w:p>
    <w:p w:rsidR="00EE4511" w:rsidRDefault="00EE4511" w:rsidP="00EE4511">
      <w:r>
        <w:t xml:space="preserve">To understand what might be going on, we need to put aside the Nazi references and turn to America’s own history. Denaturalization—the legal procedure for revoking and nullifying citizenship—was for decades a relatively common practice in the </w:t>
      </w:r>
      <w:r>
        <w:lastRenderedPageBreak/>
        <w:t>United States. Unlike totalitarian versions of this policy, which were politically and ethnically defined, denaturalization in America hinged on legal interpretations of fraud: From the use of naturalization as a tool to rig election turnout in the late 19th century, to the current interest in the use of fake names and other falsehoods on citizenship applications.</w:t>
      </w:r>
    </w:p>
    <w:p w:rsidR="00EE4511" w:rsidRDefault="00EE4511" w:rsidP="00EE4511">
      <w:r>
        <w:t>Denaturalization first became a legal possibility in the United States with the passage of the 1906 Nationalization Act. Section 15 of this piece of legislation gave US attorneys the authority to initiate proceedings “for the purpose of setting aside and canceling the certificate of citizenship on the ground of fraud or on the ground that such certificate of citizenship was illegally procured.” The original purpose of the denaturalization clause was to clean up a naturalization process that had been wildly inconsistent across state and federal courts. Once introduced, though, it quickly opened the gates for the interpretation of fraud to support exclusionary and often racist investigations.</w:t>
      </w:r>
    </w:p>
    <w:p w:rsidR="00EE4511" w:rsidRDefault="00EE4511" w:rsidP="00EE4511">
      <w:r>
        <w:t>The 1907 Expatriation Act used the denaturalization clause to rid the populace of certain unwanted individuals who were targeted for their ethnic background, their gender, and their political views. Between 1907 and 1931, the clause was used to strip citizenship from American women who married foreigners. It was also used by the government to target individuals on the basis of their political opinions, which is what happened, most notably, to the anarchist Emma Goldman: Her US citizenship was deemed invalid because her ex-husband, who sponsored her, had not met the full residence requirement before naturalizing himself. Further, the government even used the clause to allow the denaturalization of “un-American” races, specifically Asians.</w:t>
      </w:r>
    </w:p>
    <w:p w:rsidR="00EE4511" w:rsidRDefault="00EE4511" w:rsidP="00EE4511">
      <w:r>
        <w:t xml:space="preserve">This history, which historian Patrick Weil eloquently narrates in his 2012 book, The Sovereign Citizen, shows us that denaturalization fraud was for decades at the center of racist and xenophobic immigration policy in the United States. However, in the early 1940s, the Supreme Court began to issue decisions to protect naturalized citizens, culminating in a landmark 1967 decision, </w:t>
      </w:r>
      <w:proofErr w:type="spellStart"/>
      <w:r>
        <w:t>Afroyim</w:t>
      </w:r>
      <w:proofErr w:type="spellEnd"/>
      <w:r>
        <w:t xml:space="preserve"> v. </w:t>
      </w:r>
      <w:proofErr w:type="gramStart"/>
      <w:r>
        <w:t>Rusk, that</w:t>
      </w:r>
      <w:proofErr w:type="gramEnd"/>
      <w:r>
        <w:t xml:space="preserve"> ruled that all American citizens, whether native-born or naturalized, could not be deprived of their citizenship involuntarily.</w:t>
      </w:r>
    </w:p>
    <w:p w:rsidR="00EE4511" w:rsidRDefault="00EE4511" w:rsidP="00EE4511">
      <w:r w:rsidRPr="005558C0">
        <w:rPr>
          <w:rStyle w:val="StyleUnderline"/>
        </w:rPr>
        <w:t xml:space="preserve">This decision does not mean that today naturalized citizens can never lose their citizenship. </w:t>
      </w:r>
      <w:r>
        <w:t xml:space="preserve">A naturalized citizen of the United States can be denaturalized on the grounds that they falsify or conceal relevant facts, refuse to testify before Congress, are proven a member of subversive organization (such as the Nazi Party or Al Qaeda), or because of a dishonorable discharge. As recently as last year, an Indian immigrant named </w:t>
      </w:r>
      <w:proofErr w:type="spellStart"/>
      <w:r>
        <w:t>Baljinder</w:t>
      </w:r>
      <w:proofErr w:type="spellEnd"/>
      <w:r>
        <w:t xml:space="preserve"> Singh was stripped of his US citizenship because he used a false name to apply for naturalization while he was wanted for deportation. And though litigation is pending, the Associated Press just reported the discharge of approximately 40 immigrants from the army—dismissals that could affect their attempts to become citizens down the line.</w:t>
      </w:r>
    </w:p>
    <w:p w:rsidR="00EE4511" w:rsidRDefault="00EE4511" w:rsidP="00EE4511">
      <w:r>
        <w:t xml:space="preserve">It remains to be seen to what extent the government will be able to substantially expand what counts as naturalization fraud, and how the courts will handle the issue. </w:t>
      </w:r>
      <w:proofErr w:type="gramStart"/>
      <w:r>
        <w:t xml:space="preserve">Last June, in </w:t>
      </w:r>
      <w:proofErr w:type="spellStart"/>
      <w:r>
        <w:t>Maslenjak</w:t>
      </w:r>
      <w:proofErr w:type="spellEnd"/>
      <w:r>
        <w:t xml:space="preserve"> v.</w:t>
      </w:r>
      <w:proofErr w:type="gramEnd"/>
      <w:r>
        <w:t xml:space="preserve"> The United States, the Supreme Court heard the case of an ethnic Serbian woman who fled Bosnia for the United States during the Balkan wars in 1998. The government argued that </w:t>
      </w:r>
      <w:proofErr w:type="spellStart"/>
      <w:r>
        <w:t>Maslenjak</w:t>
      </w:r>
      <w:proofErr w:type="spellEnd"/>
      <w:r>
        <w:t xml:space="preserve"> could be denaturalized because she lied on her citizenship application about her husband’s involvement in the Bosnian army; </w:t>
      </w:r>
      <w:proofErr w:type="spellStart"/>
      <w:r>
        <w:t>Maslenjak</w:t>
      </w:r>
      <w:proofErr w:type="spellEnd"/>
      <w:r>
        <w:t xml:space="preserve"> countered that she had indeed lied, but that the lie was immaterial and had no bearing on the decision related to her naturalization.</w:t>
      </w:r>
    </w:p>
    <w:p w:rsidR="00EE4511" w:rsidRDefault="00EE4511" w:rsidP="00EE4511">
      <w:r>
        <w:t xml:space="preserve">In a 9-0 decision, the Court supported her argument, sending the case back down for resolution in a lower federal court. “Under the Government’s reading,” </w:t>
      </w:r>
      <w:proofErr w:type="gramStart"/>
      <w:r>
        <w:t>wrote</w:t>
      </w:r>
      <w:proofErr w:type="gramEnd"/>
      <w:r>
        <w:t xml:space="preserve"> Justice Elena Kagan, “a lie told in the naturalization process—even out of embarrassment, fear, or a desire for privacy—would always provide a basis for rescinding citizenship. The Government could thus take away on one day what it was required to give the day before.”</w:t>
      </w:r>
    </w:p>
    <w:p w:rsidR="00EE4511" w:rsidRDefault="00EE4511" w:rsidP="00EE4511">
      <w:r w:rsidRPr="005558C0">
        <w:rPr>
          <w:rStyle w:val="StyleUnderline"/>
        </w:rPr>
        <w:t>In our unsettled times, Americans are right to instinctively worry about the government’s task force on denaturalization fraud.</w:t>
      </w:r>
      <w:r>
        <w:t xml:space="preserve"> For now, though, the law is on the side of the immigrants, so the government is unlikely to win denaturalization cases in the courts; even a more conservative Supreme Court, after the replacement of Justice Kennedy, is unlikely to change this calculus.</w:t>
      </w:r>
    </w:p>
    <w:p w:rsidR="00EE4511" w:rsidRPr="00EE4511" w:rsidRDefault="00EE4511" w:rsidP="00EE4511">
      <w:pPr>
        <w:rPr>
          <w:sz w:val="22"/>
          <w:u w:val="single"/>
        </w:rPr>
      </w:pPr>
      <w:r w:rsidRPr="00917182">
        <w:rPr>
          <w:rStyle w:val="StyleUnderline"/>
        </w:rPr>
        <w:t>What we should worry about immediately is what sort of message the government is sending. Even if USCIS’s new office closes up shop after handling a few thousand cases of clear-cut lying, cheating, and fraud, the threat of denaturalization now hangs over the heads of America’s immigrant population, and its effects will be far-reaching and long-standing. This is precisely why the government made its announcement in the middle of a public outcry over immigration policy: to ratchet up fear as an indirect means of border control.</w:t>
      </w:r>
    </w:p>
    <w:p w:rsidR="00EE4511" w:rsidRPr="00EE4511" w:rsidRDefault="00EE4511" w:rsidP="00383434">
      <w:pPr>
        <w:rPr>
          <w:sz w:val="22"/>
          <w:u w:val="single"/>
        </w:rPr>
      </w:pPr>
      <w:r w:rsidRPr="00917182">
        <w:rPr>
          <w:rStyle w:val="StyleUnderline"/>
        </w:rPr>
        <w:t>Fear, unlike a border wall or the travel ban, is inexpensive, and does not have to be passed through Congress or the courts. Fear also threads through people fast, and spreads quickly, especially online. After the immigration agency’s announcement, many naturalized citizens were left questioning the validity of an immigration status they assumed would always be safe. Many others, afraid of being targeted or tripped up in a lie, may now never pursue naturalization at all, even if they are eligible.</w:t>
      </w:r>
    </w:p>
    <w:p w:rsidR="0000182B" w:rsidRDefault="0000182B" w:rsidP="005D1258">
      <w:pPr>
        <w:pStyle w:val="Heading2"/>
      </w:pPr>
      <w:r>
        <w:lastRenderedPageBreak/>
        <w:t>Legal Barriers</w:t>
      </w:r>
    </w:p>
    <w:p w:rsidR="0000182B" w:rsidRDefault="0000182B" w:rsidP="0000182B">
      <w:pPr>
        <w:pStyle w:val="Heading3"/>
      </w:pPr>
      <w:r>
        <w:lastRenderedPageBreak/>
        <w:t>Credible Fear</w:t>
      </w:r>
    </w:p>
    <w:p w:rsidR="0000182B" w:rsidRDefault="0000182B" w:rsidP="0000182B">
      <w:pPr>
        <w:pStyle w:val="Heading4"/>
      </w:pPr>
      <w:r>
        <w:t xml:space="preserve">Under Sessions it’s even harder to be granted asylum- about </w:t>
      </w:r>
      <w:proofErr w:type="gramStart"/>
      <w:r>
        <w:t>2x</w:t>
      </w:r>
      <w:proofErr w:type="gramEnd"/>
      <w:r>
        <w:t xml:space="preserve"> less likely to pass the credible fear test, court backlog, and less access to lawyers. </w:t>
      </w:r>
    </w:p>
    <w:p w:rsidR="0000182B" w:rsidRPr="00880520" w:rsidRDefault="0000182B" w:rsidP="0000182B">
      <w:pPr>
        <w:rPr>
          <w:rStyle w:val="Style13ptBold"/>
        </w:rPr>
      </w:pPr>
      <w:proofErr w:type="spellStart"/>
      <w:r w:rsidRPr="00880520">
        <w:rPr>
          <w:rStyle w:val="Style13ptBold"/>
        </w:rPr>
        <w:t>Weissert</w:t>
      </w:r>
      <w:proofErr w:type="spellEnd"/>
      <w:r w:rsidRPr="00880520">
        <w:rPr>
          <w:rStyle w:val="Style13ptBold"/>
        </w:rPr>
        <w:t xml:space="preserve">, Associated Press Austin Bureau Chief, </w:t>
      </w:r>
      <w:proofErr w:type="spellStart"/>
      <w:r w:rsidRPr="00880520">
        <w:rPr>
          <w:rStyle w:val="Style13ptBold"/>
        </w:rPr>
        <w:t>Schmall</w:t>
      </w:r>
      <w:proofErr w:type="spellEnd"/>
      <w:r w:rsidRPr="00880520">
        <w:rPr>
          <w:rStyle w:val="Style13ptBold"/>
        </w:rPr>
        <w:t>, Texas AP Correspondent, 2018</w:t>
      </w:r>
    </w:p>
    <w:p w:rsidR="0000182B" w:rsidRPr="00880520" w:rsidRDefault="0000182B" w:rsidP="0000182B">
      <w:r>
        <w:t>[Emily, Will, July 16, 2018, Herald Whig, “</w:t>
      </w:r>
      <w:r w:rsidRPr="00880520">
        <w:t>'Credible fear' for US asylum harder to prove under Trump</w:t>
      </w:r>
      <w:r>
        <w:t xml:space="preserve">,” </w:t>
      </w:r>
      <w:r w:rsidRPr="00880520">
        <w:t>http://www.whig.com/article/20180716/AP/307169928#</w:t>
      </w:r>
      <w:r>
        <w:t>, 7/16/18, KC]</w:t>
      </w:r>
    </w:p>
    <w:p w:rsidR="0000182B" w:rsidRDefault="0000182B" w:rsidP="0000182B">
      <w:r>
        <w:t>LOS FRESNOS, Texas (AP) — Patricia Aragon told the U.S. asylum officer at her recent case assessment that she was fleeing her native Honduras because she had been robbed and raped by a gang member who threatened to kill her and her 9-year-old daughter if she went to the police.</w:t>
      </w:r>
    </w:p>
    <w:p w:rsidR="0000182B" w:rsidRDefault="0000182B" w:rsidP="0000182B">
      <w:r>
        <w:t>Until recently, the 41-year-old seamstress from San Pedro Sula would have had a good chance of clearing that first hurdle in the asylum process due to a "credible fear" for her safety, but she didn't. The officer said the Honduran government wasn't to blame for what happened to Aragon and recommended that she not get asylum, meaning she'll likely be sent home.</w:t>
      </w:r>
    </w:p>
    <w:p w:rsidR="0000182B" w:rsidRDefault="0000182B" w:rsidP="0000182B">
      <w:r>
        <w:t xml:space="preserve">"The U.S. has always been characterized as a humanitarian country," Aragon said through tears at Port Isabel, a remote immigration detention center tucked among livestock and grapefruit groves near Los </w:t>
      </w:r>
      <w:proofErr w:type="spellStart"/>
      <w:r>
        <w:t>Fresnos</w:t>
      </w:r>
      <w:proofErr w:type="spellEnd"/>
      <w:r>
        <w:t>, a town about 15 miles (25kilometers) from the Mexico border. "My experience has been very difficult."</w:t>
      </w:r>
    </w:p>
    <w:p w:rsidR="0000182B" w:rsidRDefault="0000182B" w:rsidP="0000182B">
      <w:r w:rsidRPr="002D6B11">
        <w:rPr>
          <w:rStyle w:val="StyleUnderline"/>
        </w:rPr>
        <w:t>As part of the Trump administration's broader crackdown on immigration, Attorney General Jeff Sessions recently tightened the restrictions on the types of cases that can qualify someone for asylum</w:t>
      </w:r>
      <w:r>
        <w:t>, making it harder for Central Americans who say they're fleeing the threat of gangs, drug smugglers or domestic violence to pass even the first hurdle for securing U.S. protection.</w:t>
      </w:r>
    </w:p>
    <w:p w:rsidR="0000182B" w:rsidRPr="002D6B11" w:rsidRDefault="0000182B" w:rsidP="0000182B">
      <w:pPr>
        <w:rPr>
          <w:rStyle w:val="StyleUnderline"/>
        </w:rPr>
      </w:pPr>
      <w:r w:rsidRPr="002D6B11">
        <w:rPr>
          <w:rStyle w:val="StyleUnderline"/>
        </w:rPr>
        <w:t xml:space="preserve">Immigration lawyers say that's meant more asylum seekers failing interviews with U.S. Citizenship and Immigration Services to establish credible fear of harm in their home countries. They also say that immigration judges, who work for the Justice Department, are overwhelmingly signing off on those recommendations during appeals, effectively ending what could have been a </w:t>
      </w:r>
      <w:proofErr w:type="spellStart"/>
      <w:r w:rsidRPr="002D6B11">
        <w:rPr>
          <w:rStyle w:val="StyleUnderline"/>
        </w:rPr>
        <w:t>yearslong</w:t>
      </w:r>
      <w:proofErr w:type="spellEnd"/>
      <w:r w:rsidRPr="002D6B11">
        <w:rPr>
          <w:rStyle w:val="StyleUnderline"/>
        </w:rPr>
        <w:t xml:space="preserve"> asylum process almost before it's begun.</w:t>
      </w:r>
    </w:p>
    <w:p w:rsidR="0000182B" w:rsidRDefault="0000182B" w:rsidP="0000182B">
      <w:r>
        <w:t>"</w:t>
      </w:r>
      <w:r w:rsidRPr="002D6B11">
        <w:rPr>
          <w:rStyle w:val="StyleUnderline"/>
        </w:rPr>
        <w:t>This is a direct, manipulated attack on the asylum process</w:t>
      </w:r>
      <w:r>
        <w:t xml:space="preserve">," said </w:t>
      </w:r>
      <w:r w:rsidRPr="002D6B11">
        <w:rPr>
          <w:rStyle w:val="StyleUnderline"/>
        </w:rPr>
        <w:t xml:space="preserve">Sofia </w:t>
      </w:r>
      <w:proofErr w:type="spellStart"/>
      <w:r w:rsidRPr="002D6B11">
        <w:rPr>
          <w:rStyle w:val="StyleUnderline"/>
        </w:rPr>
        <w:t>Casini</w:t>
      </w:r>
      <w:proofErr w:type="spellEnd"/>
      <w:r w:rsidRPr="002D6B11">
        <w:rPr>
          <w:rStyle w:val="StyleUnderline"/>
        </w:rPr>
        <w:t xml:space="preserve"> of the Austin nonprofit Grassroots Leadership</w:t>
      </w:r>
      <w:r>
        <w:t xml:space="preserve">, which has been working with immigrant women held at the nearby T. Don </w:t>
      </w:r>
      <w:proofErr w:type="spellStart"/>
      <w:r>
        <w:t>Hutto</w:t>
      </w:r>
      <w:proofErr w:type="spellEnd"/>
      <w:r>
        <w:t xml:space="preserve"> detention center </w:t>
      </w:r>
      <w:proofErr w:type="gramStart"/>
      <w:r>
        <w:t>who</w:t>
      </w:r>
      <w:proofErr w:type="gramEnd"/>
      <w:r>
        <w:t xml:space="preserve"> were separated from their kids under a widely condemned policy that President Donald Trump ended on June 20.</w:t>
      </w:r>
    </w:p>
    <w:p w:rsidR="0000182B" w:rsidRDefault="0000182B" w:rsidP="0000182B">
      <w:proofErr w:type="spellStart"/>
      <w:r>
        <w:t>Casini</w:t>
      </w:r>
      <w:proofErr w:type="spellEnd"/>
      <w:r>
        <w:t xml:space="preserve"> </w:t>
      </w:r>
      <w:r w:rsidRPr="002D6B11">
        <w:rPr>
          <w:rStyle w:val="StyleUnderline"/>
        </w:rPr>
        <w:t xml:space="preserve">said that of the roughly 35 separated mothers her group worked with, more than a third failed their credible fear interviews, which she said is about twice the failure rate of before the new restrictions took effect. </w:t>
      </w:r>
      <w:r w:rsidRPr="002D6B11">
        <w:t>Nationally, more than 2,000 immigrant children and parents have yet to be reunited, including Aragon and her daughter, who is being held at a New York children's shelter and whose future is as unclear as her mother's.</w:t>
      </w:r>
    </w:p>
    <w:p w:rsidR="0000182B" w:rsidRPr="002D6B11" w:rsidRDefault="0000182B" w:rsidP="0000182B">
      <w:pPr>
        <w:rPr>
          <w:rStyle w:val="StyleUnderline"/>
        </w:rPr>
      </w:pPr>
      <w:r w:rsidRPr="002D6B11">
        <w:rPr>
          <w:rStyle w:val="StyleUnderline"/>
        </w:rPr>
        <w:t xml:space="preserve">In order to qualify for asylum, seekers must demonstrate that they have a well-founded fear they'll be persecuted back home based on their race, religion, nationality, membership in a particular social group or political opinions. </w:t>
      </w:r>
      <w:proofErr w:type="gramStart"/>
      <w:r w:rsidRPr="002D6B11">
        <w:rPr>
          <w:rStyle w:val="StyleUnderline"/>
        </w:rPr>
        <w:t>The interviews with USCIS asylum officers, which typically last 30 to 60 minutes, are sometimes done by phone.</w:t>
      </w:r>
      <w:proofErr w:type="gramEnd"/>
      <w:r w:rsidRPr="002D6B11">
        <w:rPr>
          <w:rStyle w:val="StyleUnderline"/>
        </w:rPr>
        <w:t xml:space="preserve"> Any evidence asylum seekers present to support their claims must be translated into English, and they often don't have lawyers present.</w:t>
      </w:r>
    </w:p>
    <w:p w:rsidR="0000182B" w:rsidRPr="002D6B11" w:rsidRDefault="0000182B" w:rsidP="0000182B">
      <w:pPr>
        <w:rPr>
          <w:rStyle w:val="StyleUnderline"/>
        </w:rPr>
      </w:pPr>
      <w:r w:rsidRPr="002D6B11">
        <w:rPr>
          <w:rStyle w:val="StyleUnderline"/>
        </w:rPr>
        <w:t xml:space="preserve">The agency has funding for 687 asylum officers this fiscal year, but only about 510 are actually working at field offices nationwide. About 75 percent of USCIS' total asylum staff members were on detail to detention facilities in </w:t>
      </w:r>
      <w:proofErr w:type="gramStart"/>
      <w:r w:rsidRPr="002D6B11">
        <w:rPr>
          <w:rStyle w:val="StyleUnderline"/>
        </w:rPr>
        <w:t>border states</w:t>
      </w:r>
      <w:proofErr w:type="gramEnd"/>
      <w:r w:rsidRPr="002D6B11">
        <w:rPr>
          <w:rStyle w:val="StyleUnderline"/>
        </w:rPr>
        <w:t xml:space="preserve"> at the end of June.</w:t>
      </w:r>
    </w:p>
    <w:p w:rsidR="0000182B" w:rsidRDefault="0000182B" w:rsidP="0000182B">
      <w:r>
        <w:t>In 2010, the Obama administration began allowing many immigrants passing credible fear interviews to remain free while their asylum cases progressed. The number of asylum seekers spiked, with federal authorities referring nearly 92,000 people for credible fear interviews during the 2016 fiscal year, compared to about 5,000 nine years earlier.</w:t>
      </w:r>
    </w:p>
    <w:p w:rsidR="0000182B" w:rsidRDefault="0000182B" w:rsidP="0000182B">
      <w:r>
        <w:t>After complaining that the asylum system had become "overloaded with fake claims," Sessions last month set new case precedent by reversed the granting of asylum to a woman with the initials A.B., a Salvadoran who fled more than a decade of domestic abuse. "Generally, claims by aliens pertaining to domestic violence or gang violence perpetrated by non-governmental actors will not qualify for asylum," the attorney general wrote in a 31-page decision.</w:t>
      </w:r>
    </w:p>
    <w:p w:rsidR="0000182B" w:rsidRDefault="0000182B" w:rsidP="0000182B">
      <w:r>
        <w:t xml:space="preserve">A USCIS memo published Wednesday codified the policy change, saying that </w:t>
      </w:r>
      <w:r w:rsidRPr="002D6B11">
        <w:rPr>
          <w:rStyle w:val="StyleUnderline"/>
        </w:rPr>
        <w:t>when persecutors aren't "affiliated with the government," applicants must show that their home country "is unwilling or unable to protect" them. It further instructs case officers to consider whether asylum seekers could relocate within their home countries.</w:t>
      </w:r>
    </w:p>
    <w:p w:rsidR="0000182B" w:rsidRDefault="0000182B" w:rsidP="0000182B">
      <w:r>
        <w:t xml:space="preserve">"The asylum officer conducting credible fear (interviews) has been instructed to apply A.B., so when the person says, 'My boyfriend or my husband beat me' it's, 'So what, you lose,'" said Paul W. Schmidt, a former immigration judge in Arlington, Virginia, who </w:t>
      </w:r>
      <w:r>
        <w:lastRenderedPageBreak/>
        <w:t>retired in 2016. "It then goes to the immigration judge, who has just been ordered to follow Sessions' precedent — and most of them want to keep their jobs and they just rubber stamp it, and there's no meaningful appeal."</w:t>
      </w:r>
    </w:p>
    <w:p w:rsidR="0000182B" w:rsidRDefault="0000182B" w:rsidP="0000182B">
      <w:r>
        <w:t>The top countries for people referred for credible fear interviews are from El Salvador, Honduras and Guatemala, where the MS-13 gang is seeking to dominate the drug and human-trafficking trades. USCIS says more than three of four asylum seekers cleared initial screenings from October 2017 to January, which are the latest statistics available and don't reflect the changes since Sessions' ruling.</w:t>
      </w:r>
    </w:p>
    <w:p w:rsidR="0000182B" w:rsidRDefault="0000182B" w:rsidP="0000182B">
      <w:r>
        <w:t xml:space="preserve">"Migrants know they can exploit a broken system to enter the U.S., avoid removal, and remain in the country," USCIS spokesman Michael Bars said in a statement. He added that </w:t>
      </w:r>
      <w:r w:rsidRPr="0074640E">
        <w:rPr>
          <w:rStyle w:val="StyleUnderline"/>
        </w:rPr>
        <w:t xml:space="preserve">"changes to asylum interview scheduling have been able to help </w:t>
      </w:r>
      <w:proofErr w:type="gramStart"/>
      <w:r w:rsidRPr="0074640E">
        <w:rPr>
          <w:rStyle w:val="StyleUnderline"/>
        </w:rPr>
        <w:t>slow</w:t>
      </w:r>
      <w:proofErr w:type="gramEnd"/>
      <w:r w:rsidRPr="0074640E">
        <w:rPr>
          <w:rStyle w:val="StyleUnderline"/>
        </w:rPr>
        <w:t>" a growing case backlog.</w:t>
      </w:r>
    </w:p>
    <w:p w:rsidR="0000182B" w:rsidRDefault="0000182B" w:rsidP="0000182B">
      <w:r>
        <w:t>Adam Dobson, a Boston-based attorney who recently volunteered to help asylum seekers at the Port Isabel lockup, said one key change is how immigration courts hear cases, no longer taking them in order from oldest to newest.</w:t>
      </w:r>
    </w:p>
    <w:p w:rsidR="0000182B" w:rsidRDefault="0000182B" w:rsidP="0000182B">
      <w:r>
        <w:t>"The supposition is that if you resolve these cases and dismiss them soon enough, it's easier to dismiss because they've established fewer roots in the community," Dobson said.</w:t>
      </w:r>
    </w:p>
    <w:p w:rsidR="0000182B" w:rsidRPr="0000182B" w:rsidRDefault="0000182B" w:rsidP="0000182B">
      <w:pPr>
        <w:rPr>
          <w:sz w:val="22"/>
          <w:u w:val="single"/>
        </w:rPr>
      </w:pPr>
      <w:r w:rsidRPr="0074640E">
        <w:rPr>
          <w:rStyle w:val="StyleUnderline"/>
        </w:rPr>
        <w:t>Other lawyers for seekers who failed their credible fear interviews say immigration judges sometimes move up appeals of those decisions without warning, hearing them before attorneys arrive. Other times, attorneys are present but are barred from speaking.</w:t>
      </w:r>
    </w:p>
    <w:p w:rsidR="00010510" w:rsidRDefault="00010510" w:rsidP="00010510">
      <w:pPr>
        <w:pStyle w:val="Heading3"/>
      </w:pPr>
      <w:r>
        <w:lastRenderedPageBreak/>
        <w:t>Detention</w:t>
      </w:r>
      <w:r w:rsidR="00F012F0">
        <w:t xml:space="preserve"> Centers</w:t>
      </w:r>
    </w:p>
    <w:p w:rsidR="00F012F0" w:rsidRDefault="00F012F0" w:rsidP="00F012F0">
      <w:pPr>
        <w:pStyle w:val="Heading4"/>
      </w:pPr>
      <w:r>
        <w:t xml:space="preserve">Law enforcement officers pick what they enforce because there are too many restrictions to be able to enforce all of them, and Trumps policies mean more people are forced into detention centers for longer periods of times. </w:t>
      </w:r>
    </w:p>
    <w:p w:rsidR="00F012F0" w:rsidRPr="0024531A" w:rsidRDefault="00F012F0" w:rsidP="00F012F0">
      <w:pPr>
        <w:rPr>
          <w:rStyle w:val="Style13ptBold"/>
        </w:rPr>
      </w:pPr>
      <w:r w:rsidRPr="0024531A">
        <w:rPr>
          <w:rStyle w:val="Style13ptBold"/>
        </w:rPr>
        <w:t>Stephens, KUT Investigations Reporter, 2018</w:t>
      </w:r>
    </w:p>
    <w:p w:rsidR="00F012F0" w:rsidRPr="0024531A" w:rsidRDefault="00F012F0" w:rsidP="00F012F0">
      <w:r>
        <w:t>[Alain, July 18</w:t>
      </w:r>
      <w:r w:rsidRPr="0024531A">
        <w:rPr>
          <w:vertAlign w:val="superscript"/>
        </w:rPr>
        <w:t>th</w:t>
      </w:r>
      <w:r>
        <w:t>, 2018, KUT News, “</w:t>
      </w:r>
      <w:r w:rsidRPr="0024531A">
        <w:t xml:space="preserve">How Trump Leveraged 'Discretion' Of Courts </w:t>
      </w:r>
      <w:proofErr w:type="gramStart"/>
      <w:r w:rsidRPr="0024531A">
        <w:t>And Law Enforcement To Take On</w:t>
      </w:r>
      <w:proofErr w:type="gramEnd"/>
      <w:r w:rsidRPr="0024531A">
        <w:t xml:space="preserve"> Immigration</w:t>
      </w:r>
      <w:r>
        <w:t xml:space="preserve">,” </w:t>
      </w:r>
      <w:hyperlink r:id="rId22" w:history="1">
        <w:r w:rsidRPr="00C1777B">
          <w:rPr>
            <w:rStyle w:val="Hyperlink"/>
          </w:rPr>
          <w:t>http://kut.org/post/how-trump-leveraged-discretion-courts-and-law-enforcement-take-immigration</w:t>
        </w:r>
      </w:hyperlink>
      <w:r>
        <w:t>, accessed 7/19/18, KC]</w:t>
      </w:r>
    </w:p>
    <w:p w:rsidR="00F012F0" w:rsidRDefault="00F012F0" w:rsidP="00F012F0">
      <w:r>
        <w:t>Since his inauguration, President Donald Trump has kept his campaign promises of tougher immigration policies, leading to a constant flow of policy changes — from scaling back on programs like Deferred Action for Childhood Arrivals to his “zero-tolerance” policy along the border that’s led to separation of parents and children attempting to cross into the U.S.</w:t>
      </w:r>
    </w:p>
    <w:p w:rsidR="00F012F0" w:rsidRDefault="00F012F0" w:rsidP="00F012F0">
      <w:r>
        <w:t>All of these individual actions amount to a broader strategy that is now becoming clear.</w:t>
      </w:r>
    </w:p>
    <w:p w:rsidR="00F012F0" w:rsidRDefault="00F012F0" w:rsidP="00F012F0">
      <w:r>
        <w:t>Listen Listening...4:35 KUT's Alain Stephens reports</w:t>
      </w:r>
    </w:p>
    <w:p w:rsidR="00F012F0" w:rsidRDefault="00F012F0" w:rsidP="00F012F0">
      <w:r>
        <w:t>Kate Voigt, associate director of government relations at the American Immigration Lawyers Association, says the strategy has come in waves.</w:t>
      </w:r>
    </w:p>
    <w:p w:rsidR="00F012F0" w:rsidRDefault="00F012F0" w:rsidP="00F012F0">
      <w:r>
        <w:t>“He essentially grew the undocumented population by shrinking the number of people who are protected by deportation,” Voigt said, adding the president did so by both scaling back DACA and rescinding certain conditions for temporary protective status for those seeking asylum in the U.S.</w:t>
      </w:r>
    </w:p>
    <w:p w:rsidR="00F012F0" w:rsidRDefault="00F012F0" w:rsidP="00F012F0">
      <w:r>
        <w:t>The second wave, she says, came in the form directives to courts.</w:t>
      </w:r>
    </w:p>
    <w:p w:rsidR="00F012F0" w:rsidRPr="00F80813" w:rsidRDefault="00F012F0" w:rsidP="00F012F0">
      <w:pPr>
        <w:rPr>
          <w:u w:val="single"/>
        </w:rPr>
      </w:pPr>
      <w:r>
        <w:t xml:space="preserve">Voigt says </w:t>
      </w:r>
      <w:r w:rsidRPr="00F80813">
        <w:rPr>
          <w:rStyle w:val="StyleUnderline"/>
        </w:rPr>
        <w:t>the Department of Homeland Security directed Immigration and Customs Enforcement attorneys to oppose closing cases administratively, which was more often than not how low-priority cases were settled in previous administrations.</w:t>
      </w:r>
    </w:p>
    <w:p w:rsidR="00F012F0" w:rsidRPr="00F80813" w:rsidRDefault="00F012F0" w:rsidP="00F012F0">
      <w:pPr>
        <w:rPr>
          <w:u w:val="single"/>
        </w:rPr>
      </w:pPr>
      <w:r>
        <w:t xml:space="preserve">Attorney General Jeff </w:t>
      </w:r>
      <w:r w:rsidRPr="00F80813">
        <w:rPr>
          <w:rStyle w:val="StyleUnderline"/>
        </w:rPr>
        <w:t>Sessions eventually went so far as to strip power from the courts to administratively close any case, regardless of priority. Cases that were once considered a low priority under the Obama administration are now fair game for federal prosecutors.</w:t>
      </w:r>
    </w:p>
    <w:p w:rsidR="00F012F0" w:rsidRPr="00F80813" w:rsidRDefault="00F012F0" w:rsidP="00F012F0">
      <w:pPr>
        <w:rPr>
          <w:rStyle w:val="StyleUnderline"/>
        </w:rPr>
      </w:pPr>
      <w:r w:rsidRPr="00F80813">
        <w:rPr>
          <w:rStyle w:val="StyleUnderline"/>
        </w:rPr>
        <w:t>Those directives mean more arrests and detainments of undocumented immigrants, but they also mean judges are granting bail less often.</w:t>
      </w:r>
    </w:p>
    <w:p w:rsidR="00F012F0" w:rsidRPr="00F80813" w:rsidRDefault="00F012F0" w:rsidP="00F012F0">
      <w:pPr>
        <w:rPr>
          <w:rStyle w:val="StyleUnderline"/>
        </w:rPr>
      </w:pPr>
      <w:r>
        <w:t xml:space="preserve">“We’ve definitely gotten a lot slower. Meaning </w:t>
      </w:r>
      <w:r w:rsidRPr="00F80813">
        <w:rPr>
          <w:rStyle w:val="StyleUnderline"/>
        </w:rPr>
        <w:t>immigration is not giving as many bonds as before,” says Margie Wolf, who runs US Immigration Bonds, a company that puts up cash for immigrants that have been detained and told to show up later for a court date.</w:t>
      </w:r>
    </w:p>
    <w:p w:rsidR="00F012F0" w:rsidRDefault="00F012F0" w:rsidP="00F012F0">
      <w:r>
        <w:t xml:space="preserve">She’s been working in the immigration bonds industry for nearly 20 years with a staff of fellow immigrants. </w:t>
      </w:r>
      <w:r w:rsidRPr="00F80813">
        <w:rPr>
          <w:rStyle w:val="StyleUnderline"/>
        </w:rPr>
        <w:t>In the wake of more aggressive courts, her business has taken a hit, with the courts issuing fewer bonds for higher amounts.</w:t>
      </w:r>
    </w:p>
    <w:p w:rsidR="00F012F0" w:rsidRPr="00F80813" w:rsidRDefault="00F012F0" w:rsidP="00F012F0">
      <w:pPr>
        <w:rPr>
          <w:rStyle w:val="StyleUnderline"/>
        </w:rPr>
      </w:pPr>
      <w:r w:rsidRPr="00F80813">
        <w:rPr>
          <w:rStyle w:val="StyleUnderline"/>
        </w:rPr>
        <w:t>Wolf says many migrants dread their court appearance, and, she says, some who are released on bond often flee and don’t show up to court.</w:t>
      </w:r>
    </w:p>
    <w:p w:rsidR="00F012F0" w:rsidRPr="00F80813" w:rsidRDefault="00F012F0" w:rsidP="00F012F0">
      <w:pPr>
        <w:rPr>
          <w:u w:val="single"/>
        </w:rPr>
      </w:pPr>
      <w:r>
        <w:t>“</w:t>
      </w:r>
      <w:r w:rsidRPr="00F80813">
        <w:rPr>
          <w:rStyle w:val="StyleUnderline"/>
        </w:rPr>
        <w:t>So, economically, it’s also hurting because, again, people are very scared,” she says.</w:t>
      </w:r>
    </w:p>
    <w:p w:rsidR="00F012F0" w:rsidRPr="00F80813" w:rsidRDefault="00F012F0" w:rsidP="00F012F0">
      <w:pPr>
        <w:rPr>
          <w:rStyle w:val="StyleUnderline"/>
        </w:rPr>
      </w:pPr>
      <w:r w:rsidRPr="00F80813">
        <w:rPr>
          <w:rStyle w:val="StyleUnderline"/>
        </w:rPr>
        <w:t>With a larger population to deport and the courts now processing more immigration cases, law enforcement agencies, such as ICE and Customs and Border Protection, ramped up operations.</w:t>
      </w:r>
    </w:p>
    <w:p w:rsidR="00F012F0" w:rsidRDefault="00F012F0" w:rsidP="00F012F0">
      <w:r w:rsidRPr="00F80813">
        <w:rPr>
          <w:rStyle w:val="StyleUnderline"/>
        </w:rPr>
        <w:t>After eight years of declining arrest numbers, ICE arrests dramatically increased in 2017, with over a 143,000 arrests being made that year. CPB</w:t>
      </w:r>
      <w:r>
        <w:t>, directed by Attorney General Jeff Sessions, adopted a “zero-tolerance” policy illegally crossing into the U.S., which was met with bipartisan criticism.</w:t>
      </w:r>
    </w:p>
    <w:p w:rsidR="00F012F0" w:rsidRDefault="00F012F0" w:rsidP="00F012F0">
      <w:r>
        <w:t xml:space="preserve">President Trump responded by saying the administration’s hands were tied and that Sessions was merely following the law to the letter. </w:t>
      </w:r>
    </w:p>
    <w:p w:rsidR="00F012F0" w:rsidRDefault="00F012F0" w:rsidP="00F012F0">
      <w:r>
        <w:t>“He’s following laws that ... were forced on us by the Democrats,” Trump said in June.</w:t>
      </w:r>
    </w:p>
    <w:p w:rsidR="00F012F0" w:rsidRDefault="00F012F0" w:rsidP="00F012F0">
      <w:r>
        <w:t>On the surface level, the president isn’t wrong. Immigration law on the books has hardly changed at all in the last decade, but how those laws are enforced has – namely, how strictly law enforcement adheres to the letter of the law.</w:t>
      </w:r>
    </w:p>
    <w:p w:rsidR="00F012F0" w:rsidRDefault="00F012F0" w:rsidP="00F012F0">
      <w:r>
        <w:t>“There is simply too much law to be enforced,” says Dr. Phillip Lyons, a former police officer and dean of the College of Criminal Justice at Sam Houston State University. Lyons says, regardless of jurisdiction, no law enforcement agency has to enforce every law.</w:t>
      </w:r>
    </w:p>
    <w:p w:rsidR="00F012F0" w:rsidRPr="0024531A" w:rsidRDefault="00F012F0" w:rsidP="00F012F0">
      <w:pPr>
        <w:rPr>
          <w:rStyle w:val="StyleUnderline"/>
        </w:rPr>
      </w:pPr>
      <w:r>
        <w:t>In</w:t>
      </w:r>
      <w:r w:rsidRPr="0024531A">
        <w:rPr>
          <w:rStyle w:val="StyleUnderline"/>
        </w:rPr>
        <w:t xml:space="preserve"> </w:t>
      </w:r>
      <w:r w:rsidRPr="0024531A">
        <w:t>fact</w:t>
      </w:r>
      <w:r w:rsidRPr="0024531A">
        <w:rPr>
          <w:rStyle w:val="StyleUnderline"/>
        </w:rPr>
        <w:t>, law enforcement officials possesses a lot of latitude in determining which laws they want to enforce – and how. It’s this same discretion that is used every day when police decide not to give speeding tickets to someone who’s rushing to the hospital, or when the Drug Enforcement Administration turns a blind-eye to states that have legalized marijuana despite a federal prohibition.</w:t>
      </w:r>
    </w:p>
    <w:p w:rsidR="00F012F0" w:rsidRDefault="00F012F0" w:rsidP="00F012F0">
      <w:r>
        <w:t>But these memos and directives have required agencies like ICE and CBP from ignoring low-level immigration violations like they did in previous administrations.</w:t>
      </w:r>
    </w:p>
    <w:p w:rsidR="00F012F0" w:rsidRDefault="00F012F0" w:rsidP="00F012F0">
      <w:r>
        <w:t>Lyons says discretion provides law enforcement options to direct their often-limited resources.</w:t>
      </w:r>
    </w:p>
    <w:p w:rsidR="00F012F0" w:rsidRPr="00F012F0" w:rsidRDefault="00F012F0" w:rsidP="00F012F0">
      <w:r>
        <w:lastRenderedPageBreak/>
        <w:t xml:space="preserve">“I do know, </w:t>
      </w:r>
      <w:r w:rsidRPr="0024531A">
        <w:rPr>
          <w:rStyle w:val="StyleUnderline"/>
        </w:rPr>
        <w:t>if we are spending all of our time focusing on illegal border crossings, that means there is a lot of time not being spent on something else</w:t>
      </w:r>
      <w:r>
        <w:t>,” he said.</w:t>
      </w:r>
    </w:p>
    <w:p w:rsidR="00010510" w:rsidRDefault="00010510" w:rsidP="00010510">
      <w:pPr>
        <w:pStyle w:val="Heading4"/>
      </w:pPr>
      <w:r>
        <w:t>Immigration detention centers lead to more physiological and physical violence.</w:t>
      </w:r>
    </w:p>
    <w:p w:rsidR="00010510" w:rsidRPr="00DA6A1E" w:rsidRDefault="00010510" w:rsidP="00010510">
      <w:pPr>
        <w:rPr>
          <w:rStyle w:val="Style13ptBold"/>
        </w:rPr>
      </w:pPr>
      <w:r w:rsidRPr="00DA6A1E">
        <w:rPr>
          <w:rStyle w:val="Style13ptBold"/>
        </w:rPr>
        <w:t>Long, Human Rights Watch Senior Researcher, 2018</w:t>
      </w:r>
    </w:p>
    <w:p w:rsidR="00010510" w:rsidRDefault="00010510" w:rsidP="00010510">
      <w:r>
        <w:t>[Clara, July 16</w:t>
      </w:r>
      <w:r w:rsidRPr="0078272B">
        <w:rPr>
          <w:vertAlign w:val="superscript"/>
        </w:rPr>
        <w:t>th</w:t>
      </w:r>
      <w:r>
        <w:t>, 2018, Human Rights Watch, “</w:t>
      </w:r>
      <w:r w:rsidRPr="0078272B">
        <w:t>Another Death in US Immigration Detention</w:t>
      </w:r>
      <w:r>
        <w:t xml:space="preserve">,” </w:t>
      </w:r>
      <w:hyperlink r:id="rId23" w:history="1">
        <w:r w:rsidRPr="009265AB">
          <w:rPr>
            <w:rStyle w:val="Hyperlink"/>
          </w:rPr>
          <w:t>https://www.hrw.org/news/2018/07/16/another-death-us-immigration-detention</w:t>
        </w:r>
      </w:hyperlink>
      <w:r>
        <w:t>, accessed 7/18/18, KC]</w:t>
      </w:r>
    </w:p>
    <w:p w:rsidR="00010510" w:rsidRPr="0078272B" w:rsidRDefault="00010510" w:rsidP="00010510"/>
    <w:p w:rsidR="00010510" w:rsidRDefault="00010510" w:rsidP="00010510">
      <w:r>
        <w:t>Another person died in the United States’ sprawling and abusive immigration detention system last week.</w:t>
      </w:r>
    </w:p>
    <w:p w:rsidR="00010510" w:rsidRPr="0078272B" w:rsidRDefault="00010510" w:rsidP="00010510">
      <w:pPr>
        <w:rPr>
          <w:rStyle w:val="StyleUnderline"/>
        </w:rPr>
      </w:pPr>
      <w:r>
        <w:t xml:space="preserve">US Immigration and Customs Enforcement (ICE) said Efrain De La Rosa, 40, was “discovered unresponsive in his cell” last Tuesday after apparent “self-inflicted strangulation.” Mr. De La Rosa, who was originally from Mexico, was the third person to die in </w:t>
      </w:r>
      <w:proofErr w:type="spellStart"/>
      <w:r>
        <w:t>CoreCivic’s</w:t>
      </w:r>
      <w:proofErr w:type="spellEnd"/>
      <w:r>
        <w:t xml:space="preserve"> Stewart Detention Center in Lumpkin, Georgia, in a little over a year. He was the eighth person in US immigration detention to die this fiscal year, which started October 1, 2017. </w:t>
      </w:r>
      <w:r w:rsidRPr="0078272B">
        <w:rPr>
          <w:rStyle w:val="StyleUnderline"/>
        </w:rPr>
        <w:t>Last fiscal year, there were more deaths in immigration detention than at any time since 2009.</w:t>
      </w:r>
    </w:p>
    <w:p w:rsidR="00010510" w:rsidRPr="0078272B" w:rsidRDefault="00010510" w:rsidP="00010510">
      <w:pPr>
        <w:rPr>
          <w:u w:val="single"/>
        </w:rPr>
      </w:pPr>
      <w:r>
        <w:t xml:space="preserve">We don’t yet know the exact circumstances of Mr. De La Rosa’s death. Unfortunately, what we do know is that </w:t>
      </w:r>
      <w:r w:rsidRPr="0078272B">
        <w:rPr>
          <w:rStyle w:val="StyleUnderline"/>
        </w:rPr>
        <w:t>a huge proportion of all deaths in immigration detention are linked to dangerously inadequate medical care.</w:t>
      </w:r>
    </w:p>
    <w:p w:rsidR="00010510" w:rsidRPr="0078272B" w:rsidRDefault="00010510" w:rsidP="00010510">
      <w:pPr>
        <w:rPr>
          <w:rStyle w:val="StyleUnderline"/>
        </w:rPr>
      </w:pPr>
      <w:r w:rsidRPr="0078272B">
        <w:rPr>
          <w:rStyle w:val="StyleUnderline"/>
        </w:rPr>
        <w:t>Of 15 recent deaths in immigration detention, independent medical analysis conducted for Human Rights Watch indicates that in eight, subpar medical care contributed to the fatalities. Of the 52 deaths that happened in immigration detention for which we have independent medical analysis since 2010, 23 of these fatalities fall into that same category.</w:t>
      </w:r>
    </w:p>
    <w:p w:rsidR="00010510" w:rsidRPr="0078272B" w:rsidRDefault="00010510" w:rsidP="00010510">
      <w:pPr>
        <w:rPr>
          <w:rStyle w:val="StyleUnderline"/>
        </w:rPr>
      </w:pPr>
      <w:r w:rsidRPr="0078272B">
        <w:rPr>
          <w:rStyle w:val="StyleUnderline"/>
        </w:rPr>
        <w:t>People are dying in immigration detention from unreasonable delays in accessing treatment and poor practitioner care – including a pattern of nurses practicing outside of the scope of their licenses and botched emergency responses. We’ve also tracked a disturbing series of suicides linked to placing people with psychosocial disabilities in isolation, an abusive practice.</w:t>
      </w:r>
    </w:p>
    <w:p w:rsidR="00010510" w:rsidRDefault="00010510" w:rsidP="00010510">
      <w:proofErr w:type="gramStart"/>
      <w:r>
        <w:t xml:space="preserve">In May of last year, </w:t>
      </w:r>
      <w:proofErr w:type="spellStart"/>
      <w:r>
        <w:t>JeanCarlo</w:t>
      </w:r>
      <w:proofErr w:type="spellEnd"/>
      <w:r>
        <w:t xml:space="preserve"> Jimenez-Joseph, a 27-year-old who had lived most of his life in the United States, died by suicide at the Stewart Detention Center.</w:t>
      </w:r>
      <w:proofErr w:type="gramEnd"/>
      <w:r>
        <w:t xml:space="preserve"> Mr. Jimenez-Joseph had a known history of schizophrenia when he was ordered to 20 days in solitary confinement at the center. He died after 19 days in isolation. The Georgia Bureau of Investigation reviewed his death and found that Mr. Jimenez-Joseph “repeatedly displayed suicidal behavior, but never got the mental health care he needed. He was also placed in an isolation cell that contained a known suicide hazard, a ceiling sprinkler head, upon which he affixed his makeshift noose.”</w:t>
      </w:r>
    </w:p>
    <w:p w:rsidR="00010510" w:rsidRDefault="00010510" w:rsidP="00010510">
      <w:r w:rsidRPr="0078272B">
        <w:rPr>
          <w:rStyle w:val="StyleUnderline"/>
        </w:rPr>
        <w:t>Immigration detention can be deadly.</w:t>
      </w:r>
      <w:r>
        <w:t xml:space="preserve"> Congress should take note, and refuse to fund any expansion of ICE’s capacity to detain more, and more vulnerable, people.</w:t>
      </w:r>
    </w:p>
    <w:p w:rsidR="00F012F0" w:rsidRDefault="00F012F0" w:rsidP="00F012F0">
      <w:pPr>
        <w:pStyle w:val="Heading4"/>
      </w:pPr>
      <w:r>
        <w:t>Immigrants are targeted with hate crimes related to race, ethnicity, nationality, religion, sexual orientation, gender identity, and disability while in detention centers.</w:t>
      </w:r>
    </w:p>
    <w:p w:rsidR="00F012F0" w:rsidRPr="005B12AB" w:rsidRDefault="00F012F0" w:rsidP="00F012F0">
      <w:pPr>
        <w:rPr>
          <w:rStyle w:val="Style13ptBold"/>
        </w:rPr>
      </w:pPr>
      <w:r w:rsidRPr="005B12AB">
        <w:rPr>
          <w:rStyle w:val="Style13ptBold"/>
        </w:rPr>
        <w:t xml:space="preserve">Morrissey, San Diego Union Tribune reporter, 2018 </w:t>
      </w:r>
    </w:p>
    <w:p w:rsidR="00F012F0" w:rsidRDefault="00F012F0" w:rsidP="00F012F0">
      <w:r>
        <w:t>[Kate, July 16</w:t>
      </w:r>
      <w:r w:rsidRPr="00D869FF">
        <w:rPr>
          <w:vertAlign w:val="superscript"/>
        </w:rPr>
        <w:t>th</w:t>
      </w:r>
      <w:r>
        <w:t>, 2018, San Diego Union Tribune, “</w:t>
      </w:r>
      <w:r w:rsidRPr="00D869FF">
        <w:t>Report finds more than 800 complaints of hate-related abuse in immigration detention</w:t>
      </w:r>
      <w:r>
        <w:t xml:space="preserve">,” </w:t>
      </w:r>
      <w:r w:rsidRPr="00D869FF">
        <w:t>http://www.sandiegouniontribune.com/news/immigration/sd-me-immigration-discrimination-20180716-story.html#</w:t>
      </w:r>
      <w:r>
        <w:t>, 7/19/18, KC]</w:t>
      </w:r>
    </w:p>
    <w:p w:rsidR="00F012F0" w:rsidRPr="00D869FF" w:rsidRDefault="00F012F0" w:rsidP="00F012F0"/>
    <w:p w:rsidR="00F012F0" w:rsidRPr="00D869FF" w:rsidRDefault="00F012F0" w:rsidP="00F012F0">
      <w:pPr>
        <w:rPr>
          <w:u w:val="single"/>
        </w:rPr>
      </w:pPr>
      <w:r w:rsidRPr="00D869FF">
        <w:rPr>
          <w:rStyle w:val="StyleUnderline"/>
        </w:rPr>
        <w:t>As the Trump administration pushes for more immigration detention space, detainees and their advocates say that they face discrimination while in custody.</w:t>
      </w:r>
    </w:p>
    <w:p w:rsidR="00F012F0" w:rsidRDefault="00F012F0" w:rsidP="00F012F0">
      <w:r>
        <w:t>A report published in late June by Freedom for Immigrants, a California-based nonprofit that visits people held in immigration detention, found m</w:t>
      </w:r>
      <w:r w:rsidRPr="00D869FF">
        <w:rPr>
          <w:rStyle w:val="StyleUnderline"/>
        </w:rPr>
        <w:t>ore than 800 hate-related incidents in immigration detention since President Donald Trump took office. The report describes hate incidents related to race, ethnicity, nationality, religion, sexual orientation, gender identity and disability</w:t>
      </w:r>
      <w:r>
        <w:t>.</w:t>
      </w:r>
    </w:p>
    <w:p w:rsidR="00F012F0" w:rsidRDefault="00F012F0" w:rsidP="00F012F0">
      <w:r>
        <w:t>“Through these anecdotes, we’re putting this system’s racism and hate on display so the public can witness the vile and unacceptable mistreatment of immigrants at the hands of the government,” said Liz Martinez, director of advocacy for Freedom for Immigrants.</w:t>
      </w:r>
    </w:p>
    <w:p w:rsidR="00F012F0" w:rsidRDefault="00F012F0" w:rsidP="00F012F0">
      <w:r>
        <w:t>The report did not place all of the blame for such incidents in detention on Trump.</w:t>
      </w:r>
    </w:p>
    <w:p w:rsidR="00F012F0" w:rsidRDefault="00F012F0" w:rsidP="00F012F0">
      <w:r>
        <w:t>“While Freedom for Immigrants has witnessed a rise in abuse motivated by hate and bias in U.S. immigration detention under the Trump administration, the Obama administration also perpetuated abuse motivated by hate and bias.”</w:t>
      </w:r>
    </w:p>
    <w:p w:rsidR="00F012F0" w:rsidRDefault="00F012F0" w:rsidP="00F012F0">
      <w:r>
        <w:t xml:space="preserve">Freedom for Immigrants began during the Obama administration but the new report is the first documenting </w:t>
      </w:r>
      <w:proofErr w:type="gramStart"/>
      <w:r>
        <w:t>hate</w:t>
      </w:r>
      <w:proofErr w:type="gramEnd"/>
      <w:r>
        <w:t xml:space="preserve"> incidents nationwide in detention that the organization has released.</w:t>
      </w:r>
    </w:p>
    <w:p w:rsidR="00F012F0" w:rsidRPr="00D869FF" w:rsidRDefault="00F012F0" w:rsidP="00F012F0">
      <w:pPr>
        <w:rPr>
          <w:u w:val="single"/>
        </w:rPr>
      </w:pPr>
      <w:r w:rsidRPr="00D869FF">
        <w:rPr>
          <w:rStyle w:val="StyleUnderline"/>
        </w:rPr>
        <w:t>Detainees across the country told Freedom for Immigrants about guards calling them racist names like “monkey,” “baboon” or “King Kong.”</w:t>
      </w:r>
    </w:p>
    <w:p w:rsidR="00F012F0" w:rsidRDefault="00F012F0" w:rsidP="00F012F0">
      <w:r>
        <w:t>Several of the incidents occurred at Southern California facilities. Haitians held at Adelanto Detention Facility, operated by private prison company GEO Group in San Bernardino County, said guards called them called “f*****g blacks” and “Haitian trash.”</w:t>
      </w:r>
    </w:p>
    <w:p w:rsidR="00F012F0" w:rsidRDefault="00F012F0" w:rsidP="00F012F0">
      <w:r>
        <w:t>GEO Group responded critically to the report’s claims.</w:t>
      </w:r>
    </w:p>
    <w:p w:rsidR="00F012F0" w:rsidRDefault="00F012F0" w:rsidP="00F012F0">
      <w:r>
        <w:lastRenderedPageBreak/>
        <w:t>“We reject these baseless and outrageous allegations in the strongest terms,” the GEO Group said. “We have a zero tolerance policy for any and all forms of discrimination. Our 23,000 GEO employees around the world are proud of our record in managing facilities with high-quality services in safe, secure, and humane environments. Members of our team strive to treat all of those entrusted to our care with compassion, dignity, and respect.”</w:t>
      </w:r>
    </w:p>
    <w:p w:rsidR="00F012F0" w:rsidRPr="00D869FF" w:rsidRDefault="00F012F0" w:rsidP="00F012F0">
      <w:pPr>
        <w:rPr>
          <w:rStyle w:val="StyleUnderline"/>
        </w:rPr>
      </w:pPr>
      <w:proofErr w:type="gramStart"/>
      <w:r w:rsidRPr="00D869FF">
        <w:rPr>
          <w:rStyle w:val="StyleUnderline"/>
        </w:rPr>
        <w:t>A Muslim man who was held at Adelanto for more than a year was denied access to halal and kosher meals, the report says, and wasn’t allowed to attend religious service.</w:t>
      </w:r>
      <w:proofErr w:type="gramEnd"/>
    </w:p>
    <w:p w:rsidR="00F012F0" w:rsidRPr="00D869FF" w:rsidRDefault="00F012F0" w:rsidP="00F012F0">
      <w:pPr>
        <w:rPr>
          <w:u w:val="single"/>
        </w:rPr>
      </w:pPr>
      <w:r w:rsidRPr="00D869FF">
        <w:rPr>
          <w:rStyle w:val="StyleUnderline"/>
        </w:rPr>
        <w:t>Another man at Adelanto said he was targeted because of his sexual orientation and gender identity, and an officer told him that “he should be used to this kind of prejudice” because of his identity.</w:t>
      </w:r>
    </w:p>
    <w:p w:rsidR="00F012F0" w:rsidRPr="00D869FF" w:rsidRDefault="00F012F0" w:rsidP="00F012F0">
      <w:pPr>
        <w:rPr>
          <w:u w:val="single"/>
        </w:rPr>
      </w:pPr>
      <w:r w:rsidRPr="00D869FF">
        <w:rPr>
          <w:rStyle w:val="StyleUnderline"/>
        </w:rPr>
        <w:t xml:space="preserve">A detainee at </w:t>
      </w:r>
      <w:proofErr w:type="spellStart"/>
      <w:r w:rsidRPr="00D869FF">
        <w:rPr>
          <w:rStyle w:val="StyleUnderline"/>
        </w:rPr>
        <w:t>Otay</w:t>
      </w:r>
      <w:proofErr w:type="spellEnd"/>
      <w:r w:rsidRPr="00D869FF">
        <w:rPr>
          <w:rStyle w:val="StyleUnderline"/>
        </w:rPr>
        <w:t xml:space="preserve"> Mesa Detention Center, run by private prison company </w:t>
      </w:r>
      <w:proofErr w:type="spellStart"/>
      <w:r w:rsidRPr="00D869FF">
        <w:rPr>
          <w:rStyle w:val="StyleUnderline"/>
        </w:rPr>
        <w:t>CoreCivic</w:t>
      </w:r>
      <w:proofErr w:type="spellEnd"/>
      <w:r w:rsidRPr="00D869FF">
        <w:rPr>
          <w:rStyle w:val="StyleUnderline"/>
        </w:rPr>
        <w:t xml:space="preserve"> in San Diego, said that after a medical staff member told the detainee that “Illegals only come to the U.S. to steal jobs from white people,” the medical staff denied the person pain medication and an x-ray.</w:t>
      </w:r>
    </w:p>
    <w:p w:rsidR="00F012F0" w:rsidRDefault="00F012F0" w:rsidP="00F012F0">
      <w:proofErr w:type="spellStart"/>
      <w:r>
        <w:t>CoreCivic</w:t>
      </w:r>
      <w:proofErr w:type="spellEnd"/>
      <w:r>
        <w:t xml:space="preserve"> said that the federal government closely monitors its operations and that the government, not </w:t>
      </w:r>
      <w:proofErr w:type="spellStart"/>
      <w:r>
        <w:t>CoreCivic</w:t>
      </w:r>
      <w:proofErr w:type="spellEnd"/>
      <w:r>
        <w:t>, employs medical staff on site.</w:t>
      </w:r>
    </w:p>
    <w:p w:rsidR="00F012F0" w:rsidRDefault="00F012F0" w:rsidP="00F012F0">
      <w:r>
        <w:t>“</w:t>
      </w:r>
      <w:proofErr w:type="spellStart"/>
      <w:r>
        <w:t>CoreCivic</w:t>
      </w:r>
      <w:proofErr w:type="spellEnd"/>
      <w:r>
        <w:t xml:space="preserve"> cares deeply about every person in our care, and we work hard to ensure those in our facility are treated respectfully and humanely,” said Amanda Gilchrist, spokeswoman for </w:t>
      </w:r>
      <w:proofErr w:type="spellStart"/>
      <w:r>
        <w:t>CoreCivic</w:t>
      </w:r>
      <w:proofErr w:type="spellEnd"/>
      <w:r>
        <w:t>. “We do not tolerate discrimination of any kind, and cultural and ethnic sensitivity education is part of every employee’s training.”</w:t>
      </w:r>
    </w:p>
    <w:p w:rsidR="00F012F0" w:rsidRPr="00D869FF" w:rsidRDefault="00F012F0" w:rsidP="00F012F0">
      <w:pPr>
        <w:rPr>
          <w:u w:val="single"/>
        </w:rPr>
      </w:pPr>
      <w:r w:rsidRPr="00D869FF">
        <w:rPr>
          <w:rStyle w:val="StyleUnderline"/>
        </w:rPr>
        <w:t xml:space="preserve">A transgender detainee at </w:t>
      </w:r>
      <w:proofErr w:type="spellStart"/>
      <w:r w:rsidRPr="00D869FF">
        <w:rPr>
          <w:rStyle w:val="StyleUnderline"/>
        </w:rPr>
        <w:t>Otay</w:t>
      </w:r>
      <w:proofErr w:type="spellEnd"/>
      <w:r w:rsidRPr="00D869FF">
        <w:rPr>
          <w:rStyle w:val="StyleUnderline"/>
        </w:rPr>
        <w:t xml:space="preserve"> Mesa said </w:t>
      </w:r>
      <w:proofErr w:type="spellStart"/>
      <w:r w:rsidRPr="00D869FF">
        <w:rPr>
          <w:rStyle w:val="StyleUnderline"/>
        </w:rPr>
        <w:t>CoreCivic</w:t>
      </w:r>
      <w:proofErr w:type="spellEnd"/>
      <w:r w:rsidRPr="00D869FF">
        <w:rPr>
          <w:rStyle w:val="StyleUnderline"/>
        </w:rPr>
        <w:t xml:space="preserve"> staff harassed and mocked her and then destroyed her asylum paperwork before putting her in solitary confinement.</w:t>
      </w:r>
    </w:p>
    <w:p w:rsidR="00F012F0" w:rsidRDefault="00F012F0" w:rsidP="00F012F0">
      <w:r>
        <w:t xml:space="preserve">Gilchrist said </w:t>
      </w:r>
      <w:proofErr w:type="spellStart"/>
      <w:r>
        <w:t>CoreCivic’s</w:t>
      </w:r>
      <w:proofErr w:type="spellEnd"/>
      <w:r>
        <w:t xml:space="preserve"> facilities adhere to standards set by the federal government, including guidelines for transgender detainees.</w:t>
      </w:r>
    </w:p>
    <w:p w:rsidR="00F012F0" w:rsidRDefault="00F012F0" w:rsidP="00F012F0">
      <w:r>
        <w:t>When asked about the report, Immigration and Customs Enforcement spokeswoman Lauren Mack said that the agency has zero tolerance for abuse or assault against people in its custody.</w:t>
      </w:r>
    </w:p>
    <w:p w:rsidR="00F012F0" w:rsidRDefault="00F012F0" w:rsidP="00F012F0">
      <w:r>
        <w:t>“Every allegation of misconduct is taken seriously,” Mack said. “ICE is committed to ensuring that those in our custody reside in safe, secure, and humane environments and under appropriate conditions of confinement.</w:t>
      </w:r>
    </w:p>
    <w:p w:rsidR="00F012F0" w:rsidRDefault="00F012F0" w:rsidP="00F012F0">
      <w:r>
        <w:t>“ICE has religious services coordinators in each of our facilities, and we actively monitor detainee disability accommodations consistent with federal law and agency policy. Additionally, all ICE senior field officers take LGBTI sensitivity training.”</w:t>
      </w:r>
    </w:p>
    <w:p w:rsidR="00F012F0" w:rsidRDefault="00F012F0" w:rsidP="00F012F0">
      <w:r>
        <w:t xml:space="preserve">Detainees at </w:t>
      </w:r>
      <w:proofErr w:type="spellStart"/>
      <w:r>
        <w:t>Otay</w:t>
      </w:r>
      <w:proofErr w:type="spellEnd"/>
      <w:r>
        <w:t xml:space="preserve"> Mesa Detention Center also recently reached out to the San Diego Union-Tribune directly with a letter about what they perceived as discrimination.</w:t>
      </w:r>
    </w:p>
    <w:p w:rsidR="00F012F0" w:rsidRDefault="00F012F0" w:rsidP="00F012F0">
      <w:r>
        <w:t xml:space="preserve">The </w:t>
      </w:r>
      <w:r w:rsidRPr="00D869FF">
        <w:rPr>
          <w:rStyle w:val="StyleUnderline"/>
        </w:rPr>
        <w:t xml:space="preserve">letter, sent from a group identifying as “the voices of African descent at </w:t>
      </w:r>
      <w:proofErr w:type="spellStart"/>
      <w:r w:rsidRPr="00D869FF">
        <w:rPr>
          <w:rStyle w:val="StyleUnderline"/>
        </w:rPr>
        <w:t>Otay</w:t>
      </w:r>
      <w:proofErr w:type="spellEnd"/>
      <w:r w:rsidRPr="00D869FF">
        <w:rPr>
          <w:rStyle w:val="StyleUnderline"/>
        </w:rPr>
        <w:t xml:space="preserve"> Mesa Detention facility,” alleges that their cases are treated differently from those of other backgrounds</w:t>
      </w:r>
      <w:r>
        <w:t>.</w:t>
      </w:r>
    </w:p>
    <w:p w:rsidR="00F012F0" w:rsidRPr="00D869FF" w:rsidRDefault="00F012F0" w:rsidP="00F012F0">
      <w:pPr>
        <w:rPr>
          <w:rStyle w:val="StyleUnderline"/>
        </w:rPr>
      </w:pPr>
      <w:r w:rsidRPr="00D869FF">
        <w:rPr>
          <w:rStyle w:val="StyleUnderline"/>
        </w:rPr>
        <w:t>The letter cites an example at the beginning of April when an officer told a detainee that he had to be silent during count. The detainee responded that he had the right to speak based on the rules in the handbook, the letter says.</w:t>
      </w:r>
    </w:p>
    <w:p w:rsidR="00F012F0" w:rsidRPr="00D869FF" w:rsidRDefault="00F012F0" w:rsidP="00F012F0">
      <w:pPr>
        <w:rPr>
          <w:u w:val="single"/>
        </w:rPr>
      </w:pPr>
      <w:r w:rsidRPr="00D869FF">
        <w:rPr>
          <w:rStyle w:val="StyleUnderline"/>
        </w:rPr>
        <w:t>According to the letter, the officer responded, “Once you enter this facility, you have no rights.”</w:t>
      </w:r>
    </w:p>
    <w:p w:rsidR="00F012F0" w:rsidRDefault="00F012F0" w:rsidP="00F012F0">
      <w:r>
        <w:t>When detainees asked the officer to repeat what he said, he said it even louder, the letter says.</w:t>
      </w:r>
    </w:p>
    <w:p w:rsidR="00F012F0" w:rsidRPr="00F012F0" w:rsidRDefault="00F012F0" w:rsidP="00010510">
      <w:pPr>
        <w:rPr>
          <w:sz w:val="22"/>
          <w:u w:val="single"/>
        </w:rPr>
      </w:pPr>
      <w:r w:rsidRPr="00D869FF">
        <w:rPr>
          <w:rStyle w:val="StyleUnderline"/>
        </w:rPr>
        <w:t>“Most of us came through the jungle to seek asylum,” the letter says. “Now we are in a concrete jungle battling a system.”</w:t>
      </w:r>
    </w:p>
    <w:p w:rsidR="00010510" w:rsidRDefault="00010510" w:rsidP="00010510">
      <w:pPr>
        <w:pStyle w:val="Heading3"/>
      </w:pPr>
      <w:r>
        <w:lastRenderedPageBreak/>
        <w:t>Implicit Bias</w:t>
      </w:r>
    </w:p>
    <w:p w:rsidR="00010510" w:rsidRDefault="00010510" w:rsidP="00010510">
      <w:pPr>
        <w:pStyle w:val="Heading4"/>
      </w:pPr>
      <w:r>
        <w:t xml:space="preserve">Increasing number of deportations, high judge </w:t>
      </w:r>
      <w:proofErr w:type="spellStart"/>
      <w:r>
        <w:t>case loads</w:t>
      </w:r>
      <w:proofErr w:type="spellEnd"/>
      <w:r>
        <w:t>, and implicit bias all ensure that immigrants won’t be accepted to the US.</w:t>
      </w:r>
    </w:p>
    <w:p w:rsidR="00010510" w:rsidRPr="00C95C2E" w:rsidRDefault="00010510" w:rsidP="00010510">
      <w:pPr>
        <w:rPr>
          <w:rStyle w:val="Style13ptBold"/>
        </w:rPr>
      </w:pPr>
      <w:proofErr w:type="spellStart"/>
      <w:r w:rsidRPr="00C95C2E">
        <w:rPr>
          <w:rStyle w:val="Style13ptBold"/>
        </w:rPr>
        <w:t>Reicher</w:t>
      </w:r>
      <w:proofErr w:type="spellEnd"/>
      <w:r w:rsidRPr="00C95C2E">
        <w:rPr>
          <w:rStyle w:val="Style13ptBold"/>
        </w:rPr>
        <w:t xml:space="preserve">, Tennesseans Data Reporter, 2018 </w:t>
      </w:r>
    </w:p>
    <w:p w:rsidR="00010510" w:rsidRDefault="00010510" w:rsidP="00010510">
      <w:r>
        <w:t>[Mike, July 17, 2018, Tennesseans, “</w:t>
      </w:r>
      <w:r w:rsidRPr="00C95C2E">
        <w:t>Tennessee immigration judges orde</w:t>
      </w:r>
      <w:r>
        <w:t xml:space="preserve">r record number of deportations,” </w:t>
      </w:r>
      <w:r w:rsidRPr="00C95C2E">
        <w:t>https://www.tennessean.com/story/news/2018/07/17/tennessee-immigration-judges-ordering-record-number-deportations/787865002/</w:t>
      </w:r>
      <w:r>
        <w:t>, accessed 7/18/18, KC]</w:t>
      </w:r>
    </w:p>
    <w:p w:rsidR="00010510" w:rsidRPr="00C95C2E" w:rsidRDefault="00010510" w:rsidP="00010510"/>
    <w:p w:rsidR="00010510" w:rsidRPr="00C95C2E" w:rsidRDefault="00010510" w:rsidP="00010510">
      <w:pPr>
        <w:rPr>
          <w:rStyle w:val="StyleUnderline"/>
        </w:rPr>
      </w:pPr>
      <w:r w:rsidRPr="00C95C2E">
        <w:rPr>
          <w:rStyle w:val="StyleUnderline"/>
        </w:rPr>
        <w:t>Deportation orders in Tennessee, Arkansas and northern Mississippi have increased nearly 50 percent since 2016, the year before President Donald Trump took office.</w:t>
      </w:r>
    </w:p>
    <w:p w:rsidR="00010510" w:rsidRDefault="00010510" w:rsidP="00010510">
      <w:r w:rsidRPr="00C95C2E">
        <w:rPr>
          <w:rStyle w:val="StyleUnderline"/>
        </w:rPr>
        <w:t>The sharp increase</w:t>
      </w:r>
      <w:r>
        <w:t xml:space="preserve">, based on decisions from the Memphis Immigration Court, </w:t>
      </w:r>
      <w:r w:rsidRPr="00C95C2E">
        <w:rPr>
          <w:rStyle w:val="StyleUnderline"/>
        </w:rPr>
        <w:t xml:space="preserve">was driven by factors inside and outside the courtroom: the appointment of a judge with a track record of denying almost every asylum case, </w:t>
      </w:r>
      <w:r w:rsidRPr="00C95C2E">
        <w:t>an increased number of Central American immigrants seeking asylum</w:t>
      </w:r>
      <w:r w:rsidRPr="00C95C2E">
        <w:rPr>
          <w:rStyle w:val="StyleUnderline"/>
        </w:rPr>
        <w:t>, and an increased caseload caused, in part, by policies established by Attorney General Jeff Sessions.</w:t>
      </w:r>
    </w:p>
    <w:p w:rsidR="00010510" w:rsidRDefault="00010510" w:rsidP="00010510">
      <w:r>
        <w:t xml:space="preserve">Tennessee's only immigration court is in </w:t>
      </w:r>
      <w:proofErr w:type="spellStart"/>
      <w:r>
        <w:t>Memphis.The</w:t>
      </w:r>
      <w:proofErr w:type="spellEnd"/>
      <w:r>
        <w:t xml:space="preserve"> court handles cases in Tennessee, Arkansas and northern Mississippi, as well as Kentucky.</w:t>
      </w:r>
    </w:p>
    <w:p w:rsidR="00010510" w:rsidRDefault="00010510" w:rsidP="00010510">
      <w:r>
        <w:t xml:space="preserve">Judge Vernon Miles, who transferred to Memphis from San Antonio in October 2017, rejected 98 percent of asylum applications he faced before his transfer, according to the most recent report compiled by the Transactional Records Access Clearinghouse at Syracuse University. That was one of the highest denial rates in the nation. </w:t>
      </w:r>
      <w:r w:rsidRPr="00C95C2E">
        <w:rPr>
          <w:rStyle w:val="StyleUnderline"/>
        </w:rPr>
        <w:t>Across the U.S., judges rejected an average of 53 percent of asylum cases between Fiscal 2012 and 2017</w:t>
      </w:r>
      <w:r>
        <w:t>.</w:t>
      </w:r>
    </w:p>
    <w:p w:rsidR="00010510" w:rsidRDefault="00010510" w:rsidP="00010510">
      <w:r>
        <w:t xml:space="preserve">Miles, originally appointed under the Obama administration, replaced retiring Judge Charles </w:t>
      </w:r>
      <w:proofErr w:type="spellStart"/>
      <w:r>
        <w:t>Pazar</w:t>
      </w:r>
      <w:proofErr w:type="spellEnd"/>
      <w:r>
        <w:t>, who had the lowest rate of asylum denials among the four Memphis judges, at 56 percent.</w:t>
      </w:r>
    </w:p>
    <w:p w:rsidR="00010510" w:rsidRDefault="00010510" w:rsidP="00010510">
      <w:r>
        <w:t xml:space="preserve">When </w:t>
      </w:r>
      <w:proofErr w:type="spellStart"/>
      <w:r>
        <w:t>Pazar</w:t>
      </w:r>
      <w:proofErr w:type="spellEnd"/>
      <w:r>
        <w:t xml:space="preserve"> left, Memphis was already turning out more deportations than in years past. The court doubled its number of judges in 2015, and the caseload skyrocketed. Today, Memphis is issuing more deportation orders than at any time during the past two decades.</w:t>
      </w:r>
    </w:p>
    <w:p w:rsidR="00010510" w:rsidRPr="00C95C2E" w:rsidRDefault="00010510" w:rsidP="00010510">
      <w:pPr>
        <w:rPr>
          <w:rStyle w:val="StyleUnderline"/>
        </w:rPr>
      </w:pPr>
      <w:r w:rsidRPr="00C95C2E">
        <w:rPr>
          <w:rStyle w:val="StyleUnderline"/>
        </w:rPr>
        <w:t>As the deportation orders shot up over the past two years in particular, Memphis judges also allowed fewer immigrants to stay in the country</w:t>
      </w:r>
      <w:r>
        <w:t xml:space="preserve">. Taken as a whole, </w:t>
      </w:r>
      <w:r w:rsidRPr="00C95C2E">
        <w:rPr>
          <w:rStyle w:val="StyleUnderline"/>
        </w:rPr>
        <w:t>the nation’s immigration courts followed a similar pattern</w:t>
      </w:r>
      <w:r>
        <w:t xml:space="preserve">, although Memphis’s changes have been more dramatic. </w:t>
      </w:r>
      <w:r w:rsidRPr="00C95C2E">
        <w:rPr>
          <w:rStyle w:val="StyleUnderline"/>
        </w:rPr>
        <w:t>Judges across the country were on track to issue 37 percent more deportation orders in fiscal 2018 compared 2016.</w:t>
      </w:r>
    </w:p>
    <w:p w:rsidR="00010510" w:rsidRDefault="00010510" w:rsidP="00010510">
      <w:r>
        <w:t>“I’m preparing my clients for the appeal process because I know we’re going to lose,” said Stacie Hammond, an attorney with the advocacy group Latino Memphis.</w:t>
      </w:r>
    </w:p>
    <w:p w:rsidR="00010510" w:rsidRDefault="00010510" w:rsidP="00010510">
      <w:r>
        <w:t>Judges in Memphis are on track to order 3,225 deportations in fiscal 2018, which ends September 30, according to data compiled by the Syracuse University researchers. That compares to 2,168 in fiscal 2016, the last full year under the Obama administration. In 1998, the court ordered about 500 people deported.</w:t>
      </w:r>
    </w:p>
    <w:p w:rsidR="00010510" w:rsidRDefault="00010510" w:rsidP="00010510">
      <w:r>
        <w:t>Judges in Memphis also occasionally preside over video cases from other states.</w:t>
      </w:r>
    </w:p>
    <w:p w:rsidR="00010510" w:rsidRDefault="00010510" w:rsidP="00010510">
      <w:r>
        <w:t>Denials more common, judge says</w:t>
      </w:r>
    </w:p>
    <w:p w:rsidR="00010510" w:rsidRDefault="00010510" w:rsidP="00010510">
      <w:r>
        <w:t xml:space="preserve">Denials have been more likely recently, said </w:t>
      </w:r>
      <w:proofErr w:type="spellStart"/>
      <w:r>
        <w:t>Pazar</w:t>
      </w:r>
      <w:proofErr w:type="spellEnd"/>
      <w:r>
        <w:t xml:space="preserve">, the retired judge, because the Memphis court today tries many young men from Central America who are afraid of gangs, and they may not qualify for asylum. That's because asylum claims require a person to show credible fear of persecution based on the basis of race, religion, nationality, political opinion or membership in a particular social group. </w:t>
      </w:r>
    </w:p>
    <w:p w:rsidR="00010510" w:rsidRDefault="00010510" w:rsidP="00010510">
      <w:r>
        <w:t>Still, the chance that Miles could hear their case gives attorneys pause, Hammond said: “There’s that panic when you get that hearing notice.”</w:t>
      </w:r>
    </w:p>
    <w:p w:rsidR="00010510" w:rsidRPr="00C95C2E" w:rsidRDefault="00010510" w:rsidP="00010510">
      <w:pPr>
        <w:rPr>
          <w:rStyle w:val="StyleUnderline"/>
        </w:rPr>
      </w:pPr>
      <w:r w:rsidRPr="00C95C2E">
        <w:rPr>
          <w:rStyle w:val="StyleUnderline"/>
        </w:rPr>
        <w:t xml:space="preserve">Judges have implicit biases like everyone else that may sway their decisions, said Judge Dana Marks, president emeritus of the National Association of Immigration Judges. The problem is exacerbated by heavy </w:t>
      </w:r>
      <w:proofErr w:type="spellStart"/>
      <w:r w:rsidRPr="00C95C2E">
        <w:rPr>
          <w:rStyle w:val="StyleUnderline"/>
        </w:rPr>
        <w:t>case loads</w:t>
      </w:r>
      <w:proofErr w:type="spellEnd"/>
      <w:r w:rsidRPr="00C95C2E">
        <w:rPr>
          <w:rStyle w:val="StyleUnderline"/>
        </w:rPr>
        <w:t>, she said, which mean judges have to make decisions quickly.</w:t>
      </w:r>
    </w:p>
    <w:p w:rsidR="00010510" w:rsidRDefault="00010510" w:rsidP="00010510">
      <w:r>
        <w:t>“The biggest way to counteract implicit bias and to be sure you’re not allowing that to creep into your decisions as a judge,” Marks said, “is to spend more time hearing the case.”</w:t>
      </w:r>
    </w:p>
    <w:p w:rsidR="00010510" w:rsidRDefault="00010510" w:rsidP="00010510">
      <w:r>
        <w:t>Cases surge with more immigrants</w:t>
      </w:r>
    </w:p>
    <w:p w:rsidR="00010510" w:rsidRDefault="00010510" w:rsidP="00010510">
      <w:r>
        <w:t xml:space="preserve">While the makeup of the Memphis court shifted last year, perhaps the biggest recent change was the national spike in deportation cases beginning in 2014. That year, </w:t>
      </w:r>
      <w:r w:rsidRPr="00C95C2E">
        <w:rPr>
          <w:rStyle w:val="StyleUnderline"/>
        </w:rPr>
        <w:t>the nation saw a surge in unaccompanied minors from Central America, especially from Honduras, El Salvador and Guatemala.</w:t>
      </w:r>
      <w:r>
        <w:t xml:space="preserve"> More broadly, the foreign-born population in the southern U.S. has climbed.</w:t>
      </w:r>
    </w:p>
    <w:p w:rsidR="00010510" w:rsidRDefault="00010510" w:rsidP="00010510">
      <w:r>
        <w:t xml:space="preserve">Immigration officials filed four times the number of deportation cases in Memphis in fiscal 2014 compared to 2013. </w:t>
      </w:r>
    </w:p>
    <w:p w:rsidR="00010510" w:rsidRDefault="00010510" w:rsidP="00010510">
      <w:r>
        <w:t xml:space="preserve">To accommodate the uptick in cases, the Department of Justice hired two new judges in Memphis in 2015, doubling the number already there. Matthew Kaufman and Richard </w:t>
      </w:r>
      <w:proofErr w:type="spellStart"/>
      <w:r>
        <w:t>Averwater</w:t>
      </w:r>
      <w:proofErr w:type="spellEnd"/>
      <w:r>
        <w:t xml:space="preserve"> took the bench. Both had higher asylum denial rates than the national average between fiscal 2012 and fiscal 2017.</w:t>
      </w:r>
    </w:p>
    <w:p w:rsidR="00010510" w:rsidRDefault="00010510" w:rsidP="00010510">
      <w:r>
        <w:t xml:space="preserve">“Because it’s a small court, hiring two had a huge impact,” said Marks, from the National Association of Immigration Judges. </w:t>
      </w:r>
    </w:p>
    <w:p w:rsidR="00010510" w:rsidRDefault="00010510" w:rsidP="00010510">
      <w:r>
        <w:t xml:space="preserve">Despite the added capacity, Memphis defendants still have to wait a while for their cases to make their way through the system. In fiscal 2018, through May, Memphis cases were </w:t>
      </w:r>
      <w:proofErr w:type="gramStart"/>
      <w:r>
        <w:t>open</w:t>
      </w:r>
      <w:proofErr w:type="gramEnd"/>
      <w:r>
        <w:t xml:space="preserve"> an average of 471 days. That was better than the national average of 721 days.</w:t>
      </w:r>
    </w:p>
    <w:p w:rsidR="00010510" w:rsidRDefault="00010510" w:rsidP="00010510">
      <w:r>
        <w:t xml:space="preserve">Andrew Free, an immigration lawyer in </w:t>
      </w:r>
      <w:proofErr w:type="spellStart"/>
      <w:r>
        <w:t>Nashvillie</w:t>
      </w:r>
      <w:proofErr w:type="spellEnd"/>
      <w:r>
        <w:t>, said judges are scheduling cases a year and a half out: “There is still a backlog.”</w:t>
      </w:r>
    </w:p>
    <w:p w:rsidR="00010510" w:rsidRDefault="00010510" w:rsidP="00010510">
      <w:r>
        <w:lastRenderedPageBreak/>
        <w:t>Sessions limits judges’ authority and institutes quotas</w:t>
      </w:r>
    </w:p>
    <w:p w:rsidR="00010510" w:rsidRDefault="00010510" w:rsidP="00010510">
      <w:r>
        <w:t xml:space="preserve">In 2018, </w:t>
      </w:r>
      <w:r w:rsidRPr="00C95C2E">
        <w:rPr>
          <w:rStyle w:val="StyleUnderline"/>
        </w:rPr>
        <w:t>Sessions made some significant changes to the way judges handle cases, likely leading to a further increase in deportation orders,</w:t>
      </w:r>
      <w:r>
        <w:t xml:space="preserve"> said Karla </w:t>
      </w:r>
      <w:proofErr w:type="spellStart"/>
      <w:r>
        <w:t>McKanders</w:t>
      </w:r>
      <w:proofErr w:type="spellEnd"/>
      <w:r>
        <w:t>, a law professor and director of the Vanderbilt University Immigration Practice Clinic.</w:t>
      </w:r>
    </w:p>
    <w:p w:rsidR="00010510" w:rsidRPr="00C95C2E" w:rsidRDefault="00010510" w:rsidP="00010510">
      <w:pPr>
        <w:rPr>
          <w:rStyle w:val="StyleUnderline"/>
        </w:rPr>
      </w:pPr>
      <w:r w:rsidRPr="00C95C2E">
        <w:rPr>
          <w:rStyle w:val="StyleUnderline"/>
        </w:rPr>
        <w:t xml:space="preserve">Sessions instituted case quotas in April that required judges to hear a certain number of cases and make a certain number of decisions each month. In May, he also prohibited </w:t>
      </w:r>
      <w:proofErr w:type="gramStart"/>
      <w:r w:rsidRPr="00C95C2E">
        <w:rPr>
          <w:rStyle w:val="StyleUnderline"/>
        </w:rPr>
        <w:t>judges  from</w:t>
      </w:r>
      <w:proofErr w:type="gramEnd"/>
      <w:r w:rsidRPr="00C95C2E">
        <w:rPr>
          <w:rStyle w:val="StyleUnderline"/>
        </w:rPr>
        <w:t xml:space="preserve"> “administratively” closing cases, a practice that has allowed some immigrants to apply for visas or green cards outside of court. Critics argued judges were allowing some immigrants to stay in the country for too long. In June, Sessions also wrote an opinion that reverses asylum protections for victims of domestic violence.</w:t>
      </w:r>
    </w:p>
    <w:p w:rsidR="00010510" w:rsidRDefault="00010510" w:rsidP="00010510">
      <w:r>
        <w:t xml:space="preserve">It’s probably too early to see the effects of the domestic violence opinion in the deportation numbers, </w:t>
      </w:r>
      <w:proofErr w:type="spellStart"/>
      <w:r>
        <w:t>McKanders</w:t>
      </w:r>
      <w:proofErr w:type="spellEnd"/>
      <w:r>
        <w:t xml:space="preserve"> said, but the earlier changes are already having the effect of pushing up the orders.</w:t>
      </w:r>
    </w:p>
    <w:p w:rsidR="00010510" w:rsidRDefault="00010510" w:rsidP="00010510">
      <w:r>
        <w:t>Judges and advocates say Sessions' changes could jeopardize the courts’ fairness.</w:t>
      </w:r>
    </w:p>
    <w:p w:rsidR="00010510" w:rsidRDefault="00010510" w:rsidP="00010510">
      <w:r>
        <w:t xml:space="preserve">“It’s extremely difficult to do these cases at breakneck speed and still maintain due process,” said Marks from the </w:t>
      </w:r>
      <w:proofErr w:type="spellStart"/>
      <w:r>
        <w:t>the</w:t>
      </w:r>
      <w:proofErr w:type="spellEnd"/>
      <w:r>
        <w:t xml:space="preserve"> National Association of Immigration Judges.</w:t>
      </w:r>
    </w:p>
    <w:p w:rsidR="00932057" w:rsidRDefault="00932057" w:rsidP="00932057">
      <w:pPr>
        <w:pStyle w:val="Heading3"/>
      </w:pPr>
      <w:r>
        <w:lastRenderedPageBreak/>
        <w:t>Trump Framing Issue</w:t>
      </w:r>
    </w:p>
    <w:p w:rsidR="00932057" w:rsidRDefault="00932057" w:rsidP="00932057">
      <w:pPr>
        <w:pStyle w:val="Heading4"/>
      </w:pPr>
      <w:r>
        <w:t>Solvency evidence that doesn’t assume Trump should be discounted – Previous Trump executive orders impact the outcome of future immigration policy and ensure that future immigrants face bad conditions in the US.</w:t>
      </w:r>
    </w:p>
    <w:p w:rsidR="00932057" w:rsidRPr="001B6A05" w:rsidRDefault="00932057" w:rsidP="00932057">
      <w:pPr>
        <w:rPr>
          <w:rStyle w:val="Style13ptBold"/>
        </w:rPr>
      </w:pPr>
      <w:r w:rsidRPr="001B6A05">
        <w:rPr>
          <w:rStyle w:val="Style13ptBold"/>
        </w:rPr>
        <w:t xml:space="preserve">Ewing, American Immigration Council Editor and Writer, 2018 </w:t>
      </w:r>
    </w:p>
    <w:p w:rsidR="00932057" w:rsidRPr="00DA6A1E" w:rsidRDefault="00932057" w:rsidP="00932057">
      <w:r w:rsidRPr="00B57291">
        <w:t>[</w:t>
      </w:r>
      <w:r>
        <w:t>Walter</w:t>
      </w:r>
      <w:r w:rsidRPr="00B57291">
        <w:t xml:space="preserve">, </w:t>
      </w:r>
      <w:r>
        <w:t>July 16</w:t>
      </w:r>
      <w:r w:rsidRPr="00B57291">
        <w:rPr>
          <w:vertAlign w:val="superscript"/>
        </w:rPr>
        <w:t>th</w:t>
      </w:r>
      <w:r>
        <w:t>, 2018</w:t>
      </w:r>
      <w:r w:rsidRPr="00B57291">
        <w:t xml:space="preserve">, </w:t>
      </w:r>
      <w:r>
        <w:t>American Immigration Council</w:t>
      </w:r>
      <w:r w:rsidRPr="00B57291">
        <w:t xml:space="preserve">, “Federal Audit Outlines Lasting Impacts of Trump’s Executive Orders on Immigration,” http://immigrationimpact.com/2018/07/16/federal-audit-outlines-lasting-impacts-of-trumps-executive-orders-on-immigration/, </w:t>
      </w:r>
      <w:r>
        <w:t>7/18/18</w:t>
      </w:r>
      <w:r w:rsidRPr="00B57291">
        <w:t xml:space="preserve">, </w:t>
      </w:r>
      <w:r>
        <w:t>KC</w:t>
      </w:r>
    </w:p>
    <w:p w:rsidR="00932057" w:rsidRPr="00DA6A1E" w:rsidRDefault="00932057" w:rsidP="00932057">
      <w:pPr>
        <w:rPr>
          <w:rStyle w:val="StyleUnderline"/>
        </w:rPr>
      </w:pPr>
      <w:r w:rsidRPr="00DA6A1E">
        <w:rPr>
          <w:rStyle w:val="StyleUnderline"/>
        </w:rPr>
        <w:t>President Trump wasted no time after assuming office in signing three executive orders which fundamentally changed the nature of immigration enforcement in the United States: Border Security and Immigration Enforcement Improvements; Enhancing Public Safety in the Interior of the United States; and Protecting the Nation from Foreign Terrorist Entry into the United States (commonly known as the “Muslim ban”).</w:t>
      </w:r>
    </w:p>
    <w:p w:rsidR="00932057" w:rsidRPr="00DA6A1E" w:rsidRDefault="00932057" w:rsidP="00932057">
      <w:pPr>
        <w:rPr>
          <w:u w:val="single"/>
        </w:rPr>
      </w:pPr>
      <w:r w:rsidRPr="00DA6A1E">
        <w:rPr>
          <w:rStyle w:val="StyleUnderline"/>
        </w:rPr>
        <w:t>A recent federal audit reveals the extent to which these executive orders continue to reshape U.S. immigration policies. Although the executive orders were issued in January of 2017, they still guide enforcement decisions and spending priorities not only at the Department of Homeland Security (DHS), but the Departments of Justice (DOJ) and State as well.</w:t>
      </w:r>
    </w:p>
    <w:p w:rsidR="00932057" w:rsidRDefault="00932057" w:rsidP="00932057">
      <w:r w:rsidRPr="00B57291">
        <w:rPr>
          <w:rStyle w:val="StyleUnderline"/>
        </w:rPr>
        <w:t>As detailed by the Government Accountability Office (GAO), the three orders have set in motion sweeping changes throughout the federal government. At DHS, where the bulk of the U.S. immigration enforcement apparatus is located, U.S. Customs and Border Protection (CBP) has begun the acquisitions process for designing and building a wall (or other physical barrier) spanning the length of the U.S.-Mexico border</w:t>
      </w:r>
      <w:r>
        <w:t>. The first prototypes of the wall have been built in San Diego. This colossally expensive undertaking (with a price tag between $15 billion and $25 billion) is taking place without any reforms to the immigration system which might actually reduce undocumented immigration in the first place.</w:t>
      </w:r>
    </w:p>
    <w:p w:rsidR="00932057" w:rsidRDefault="00932057" w:rsidP="00932057">
      <w:r>
        <w:t>In addition, a contractor has been engaged to oversee the hiring of 5,000 new Border Patrol agents and 2,000 new CBP officers. And contract solicitation has begun for the hiring of 10,000 additional Immigration and Customs Enforcement (ICE) officers. Plus, ICE has been actively seeking state and local law-enforcement partners to act as de facto immigration agents under 287(g) agreements. Yet no attempt is being made to reform either CBP or ICE to address the systemic causes of the abuses and scandals which have long plagued both agencies.</w:t>
      </w:r>
    </w:p>
    <w:p w:rsidR="00932057" w:rsidRDefault="00932057" w:rsidP="00932057">
      <w:r w:rsidRPr="00B57291">
        <w:rPr>
          <w:rStyle w:val="StyleUnderline"/>
        </w:rPr>
        <w:t>The DHS secretary has rescinded the enforcement priorities implemented under the Obama Administration, meaning that all potentially deportable immigrants are “priorities.”</w:t>
      </w:r>
      <w:r>
        <w:t xml:space="preserve"> In keeping with this enforcement-only policy, the Priority Enforcement Program (PEP) program created at the end of the Obama administration was ended and the Secure Communities program reinstituted. PEP was focused on finding serious criminals among those immigrants booked into state prisons and local jails. Secure Communities cast a wider net intended to snare anyone who might be deportable for any reason. Yet lumping together undocumented workers with serious criminals does nothing to enhance public safety. In fact, it undermines public safety by devoting scarce resources to individuals who are not a threat.</w:t>
      </w:r>
    </w:p>
    <w:p w:rsidR="00932057" w:rsidRPr="00B57291" w:rsidRDefault="00932057" w:rsidP="00932057">
      <w:pPr>
        <w:rPr>
          <w:u w:val="single"/>
        </w:rPr>
      </w:pPr>
      <w:r w:rsidRPr="00B57291">
        <w:rPr>
          <w:rStyle w:val="StyleUnderline"/>
        </w:rPr>
        <w:t>Another new DHS creation called for by executive order was the Victims of Immigration Crime Engagement (VOICE) Office, which features a hotline and local ICE contacts which crime victims can contact to inquire about victim services and to receive notifications on the custodial status of immigrant offenders. VOICE delivers on the Trump administration’s pledge to report the “victimization” of U.S. citizens by “criminal aliens” in the United States. This pledge overlooks the fact that the vast majority of immigrants, undocumented or otherwise, are not criminals.</w:t>
      </w:r>
    </w:p>
    <w:p w:rsidR="00932057" w:rsidRDefault="00932057" w:rsidP="00932057">
      <w:r w:rsidRPr="00B57291">
        <w:rPr>
          <w:rStyle w:val="StyleUnderline"/>
        </w:rPr>
        <w:t>At DOJ</w:t>
      </w:r>
      <w:r>
        <w:t xml:space="preserve">, meanwhile, </w:t>
      </w:r>
      <w:r w:rsidRPr="00B57291">
        <w:rPr>
          <w:rStyle w:val="StyleUnderline"/>
        </w:rPr>
        <w:t>35 Assistant United States attorneys have been detailed to the U.S.-Mexico border to assist in the prosecution of migrants caught illegally entering or reentering the United States, as well as human smugglers. The Executive Office for Immigration Review sent 40 immigration judges to detention centers and border locales to speed up the process of removing deportable immigrants from the country. However, this drive to ramp up prosecution has resulted in part with the forcible separation of parents from their children without any assurance that they will be reunited.</w:t>
      </w:r>
    </w:p>
    <w:p w:rsidR="00932057" w:rsidRDefault="00932057" w:rsidP="00932057">
      <w:r>
        <w:t>And, at the Department of State, procedures have been implemented to “enhance” the screening and vetting of visa applicants. A ban on travelers from majority-Muslim countries went into effect recently after much litigation. This amounts to a form of religious profiling which fails to distinguish friend from foe. In addition, the refugee program was suspended for 120 days while application and adjudication processes were evaluated.</w:t>
      </w:r>
    </w:p>
    <w:p w:rsidR="00932057" w:rsidRPr="00932057" w:rsidRDefault="00932057" w:rsidP="00932057">
      <w:pPr>
        <w:rPr>
          <w:sz w:val="22"/>
          <w:u w:val="single"/>
        </w:rPr>
      </w:pPr>
      <w:r w:rsidRPr="00B57291">
        <w:rPr>
          <w:rStyle w:val="StyleUnderline"/>
        </w:rPr>
        <w:lastRenderedPageBreak/>
        <w:t>Overall, the GAO report is a reminder that the executive orders issued in the first days of the Trump administration are still having a dramatic impact of U.S. immigration-enforcement policies and will for a long time to come. Unfortunately, the orders are doing little more than making an inhumane system even more so.</w:t>
      </w:r>
    </w:p>
    <w:p w:rsidR="00AE3ADC" w:rsidRDefault="00AE3ADC" w:rsidP="005D1258">
      <w:pPr>
        <w:pStyle w:val="Heading2"/>
      </w:pPr>
      <w:r>
        <w:lastRenderedPageBreak/>
        <w:t>Local Level</w:t>
      </w:r>
    </w:p>
    <w:p w:rsidR="005F70D1" w:rsidRDefault="005F70D1" w:rsidP="005F70D1">
      <w:pPr>
        <w:pStyle w:val="Heading3"/>
      </w:pPr>
      <w:r>
        <w:lastRenderedPageBreak/>
        <w:t>Law Enforcement—General</w:t>
      </w:r>
    </w:p>
    <w:p w:rsidR="005F70D1" w:rsidRDefault="005F70D1" w:rsidP="005F70D1">
      <w:pPr>
        <w:pStyle w:val="Heading4"/>
      </w:pPr>
      <w:r>
        <w:t>Local law enforcement influences aspects of immigration law—can undermine the effects of the plan.</w:t>
      </w:r>
    </w:p>
    <w:p w:rsidR="005F70D1" w:rsidRDefault="005F70D1" w:rsidP="005F70D1">
      <w:pPr>
        <w:rPr>
          <w:rStyle w:val="Style13ptBold"/>
        </w:rPr>
      </w:pPr>
      <w:r>
        <w:rPr>
          <w:rStyle w:val="Style13ptBold"/>
        </w:rPr>
        <w:t>Farris, Texas Christian University assistant professor of political science, Holman, Tulane University associate professor of political science, 2017</w:t>
      </w:r>
    </w:p>
    <w:p w:rsidR="005F70D1" w:rsidRPr="007B1EA6" w:rsidRDefault="005F70D1" w:rsidP="005F70D1">
      <w:r w:rsidRPr="007B1EA6">
        <w:t xml:space="preserve">(Emily M., </w:t>
      </w:r>
      <w:proofErr w:type="spellStart"/>
      <w:r w:rsidRPr="007B1EA6">
        <w:t>Mirya</w:t>
      </w:r>
      <w:proofErr w:type="spellEnd"/>
      <w:r w:rsidRPr="007B1EA6">
        <w:t xml:space="preserve"> R., March 2017, Political Research Quarterly, “All Politics Is Local? County Sheriffs and Localized Policies of Immigration Enforcement,” </w:t>
      </w:r>
      <w:proofErr w:type="spellStart"/>
      <w:r w:rsidRPr="007B1EA6">
        <w:t>Proquest</w:t>
      </w:r>
      <w:proofErr w:type="spellEnd"/>
      <w:r w:rsidRPr="007B1EA6">
        <w:t>, Date Accessed: 7/17/18, GDI-AA)</w:t>
      </w:r>
    </w:p>
    <w:p w:rsidR="005F70D1" w:rsidRPr="007B1EA6" w:rsidRDefault="005F70D1" w:rsidP="005F70D1">
      <w:pPr>
        <w:rPr>
          <w:rStyle w:val="StyleUnderline"/>
        </w:rPr>
      </w:pPr>
      <w:r w:rsidRPr="007B1EA6">
        <w:rPr>
          <w:rStyle w:val="StyleUnderline"/>
        </w:rPr>
        <w:t>With significant changes in how immigration policy is administered, local law enforcement are increasingly involved in immigration policy decisions. Sheriffs have some degree of control over how they want to engage their offices and deputies in the enforcement aspects of immigration law. These decisions include (but are not limited to) choices about generating formal policies on interacting with immigrants, when to check the immigration status of a suspect, witness, or an individual prior to booking, whether to accept foreign identifications and provide translation services, the degree to which the office will actively seek out opportunities for immigration enforcement (including engaging in raids and doing identification checks), and how much the office will cooperate with the federal and state governments in immigration enforcement actions. As such, sheriffs have a variety of approaches to immigration enforcement through immigration policy making and practices at the local level, which presents a unique opportunity not yet explored to understand the factors that influence the variation in local law enforcement approaches to immigration concerns in their communities.</w:t>
      </w:r>
    </w:p>
    <w:p w:rsidR="005F70D1" w:rsidRDefault="005F70D1" w:rsidP="005F70D1">
      <w:pPr>
        <w:pStyle w:val="Heading4"/>
      </w:pPr>
      <w:r>
        <w:t>No solvency—individual characteristics, institutional characteristics, and contextual factors undermine immigration.</w:t>
      </w:r>
    </w:p>
    <w:p w:rsidR="005F70D1" w:rsidRDefault="005F70D1" w:rsidP="005F70D1">
      <w:pPr>
        <w:rPr>
          <w:rStyle w:val="Style13ptBold"/>
        </w:rPr>
      </w:pPr>
      <w:r>
        <w:rPr>
          <w:rStyle w:val="Style13ptBold"/>
        </w:rPr>
        <w:t>Farris, Texas Christian University assistant professor of political science, Holman, Tulane University associate professor of political science, 2017</w:t>
      </w:r>
    </w:p>
    <w:p w:rsidR="005F70D1" w:rsidRPr="007B1EA6" w:rsidRDefault="005F70D1" w:rsidP="005F70D1">
      <w:r w:rsidRPr="007B1EA6">
        <w:t xml:space="preserve">(Emily M., </w:t>
      </w:r>
      <w:proofErr w:type="spellStart"/>
      <w:r w:rsidRPr="007B1EA6">
        <w:t>Mirya</w:t>
      </w:r>
      <w:proofErr w:type="spellEnd"/>
      <w:r w:rsidRPr="007B1EA6">
        <w:t xml:space="preserve"> R., March 2017, Political Research Quarterly, “All Politics Is Local? County Sheriffs and Localized Policies of Immigration Enforcement,” </w:t>
      </w:r>
      <w:proofErr w:type="spellStart"/>
      <w:r w:rsidRPr="007B1EA6">
        <w:t>Proquest</w:t>
      </w:r>
      <w:proofErr w:type="spellEnd"/>
      <w:r w:rsidRPr="007B1EA6">
        <w:t>, Date Accessed: 7/17/18, GDI-AA)</w:t>
      </w:r>
    </w:p>
    <w:p w:rsidR="005F70D1" w:rsidRDefault="005F70D1" w:rsidP="005F70D1">
      <w:r>
        <w:t>Predicting Local Reactions to Immigrants</w:t>
      </w:r>
    </w:p>
    <w:p w:rsidR="005F70D1" w:rsidRDefault="005F70D1" w:rsidP="005F70D1">
      <w:r>
        <w:t xml:space="preserve">A robust body of scholarship examines the factors that influence individual and aggregate attitudes and policies toward immigration. Generally, </w:t>
      </w:r>
      <w:r w:rsidRPr="007B1EA6">
        <w:rPr>
          <w:rStyle w:val="StyleUnderline"/>
        </w:rPr>
        <w:t>scholars focus on three areas that we expect may influence a sheriff's attitudes about immigrants and sheriff offices' interactions with immigrants. First, individual characteristics, such as ideology, education, and time in office, may influence how sheriffs view immigrants, but may not directly shape practices and policies.</w:t>
      </w:r>
      <w:r>
        <w:t xml:space="preserve"> Instead, we believe that </w:t>
      </w:r>
      <w:r w:rsidRPr="007B1EA6">
        <w:rPr>
          <w:rStyle w:val="StyleUnderline"/>
        </w:rPr>
        <w:t xml:space="preserve">these individual-level factors will shape attitudes about immigrants, which will mediate the effect of individual characteristics on policies and practices. Second, local demographic, economic, and contextual factors promote voters' perceptions of threat from immigrants, which may also influence both a sheriff's attitudes about immigrants and the offices' immigration approaches. Third, the institutional characteristics, such as the percent of sheriff deputies who are Hispanic or Asian and a racial profiling policy may influence both policies and practices, but should not shape the sheriff's attitudes about immigrants. </w:t>
      </w:r>
      <w:r>
        <w:t>[Table 1] provides summary information on the variables we use to account for these three sets of factors.</w:t>
      </w:r>
    </w:p>
    <w:p w:rsidR="005F70D1" w:rsidRDefault="005F70D1" w:rsidP="005F70D1">
      <w:pPr>
        <w:pStyle w:val="Heading3"/>
      </w:pPr>
      <w:r>
        <w:lastRenderedPageBreak/>
        <w:t>Law Enforcement—Attitudes Influence Policy</w:t>
      </w:r>
    </w:p>
    <w:p w:rsidR="005F70D1" w:rsidRDefault="005F70D1" w:rsidP="005F70D1">
      <w:pPr>
        <w:pStyle w:val="Heading4"/>
      </w:pPr>
      <w:r>
        <w:t xml:space="preserve">Negative attitudes towards </w:t>
      </w:r>
      <w:proofErr w:type="gramStart"/>
      <w:r>
        <w:t>immigrants</w:t>
      </w:r>
      <w:proofErr w:type="gramEnd"/>
      <w:r>
        <w:t xml:space="preserve"> inevitable—large Latino populations and threat narrative fuel sentiment.</w:t>
      </w:r>
    </w:p>
    <w:p w:rsidR="005F70D1" w:rsidRDefault="005F70D1" w:rsidP="005F70D1">
      <w:pPr>
        <w:rPr>
          <w:rStyle w:val="Style13ptBold"/>
        </w:rPr>
      </w:pPr>
      <w:r>
        <w:rPr>
          <w:rStyle w:val="Style13ptBold"/>
        </w:rPr>
        <w:t>Farris, Texas Christian University assistant professor of political science, Holman, Tulane University associate professor of political science, 2017</w:t>
      </w:r>
    </w:p>
    <w:p w:rsidR="005F70D1" w:rsidRPr="007B1EA6" w:rsidRDefault="005F70D1" w:rsidP="005F70D1">
      <w:r w:rsidRPr="007B1EA6">
        <w:t xml:space="preserve">(Emily M., </w:t>
      </w:r>
      <w:proofErr w:type="spellStart"/>
      <w:r w:rsidRPr="007B1EA6">
        <w:t>Mirya</w:t>
      </w:r>
      <w:proofErr w:type="spellEnd"/>
      <w:r w:rsidRPr="007B1EA6">
        <w:t xml:space="preserve"> R., March 2017, Political Research Quarterly, “All Politics Is Local? County Sheriffs and Localized Policies of Immigration Enforcement,” </w:t>
      </w:r>
      <w:proofErr w:type="spellStart"/>
      <w:r w:rsidRPr="007B1EA6">
        <w:t>Proquest</w:t>
      </w:r>
      <w:proofErr w:type="spellEnd"/>
      <w:r w:rsidRPr="007B1EA6">
        <w:t>, Date Accessed: 7/17/18, GDI-AA)</w:t>
      </w:r>
    </w:p>
    <w:p w:rsidR="005F70D1" w:rsidRDefault="005F70D1" w:rsidP="005F70D1">
      <w:r>
        <w:t>Attitudes about immigrants</w:t>
      </w:r>
    </w:p>
    <w:p w:rsidR="005F70D1" w:rsidRDefault="005F70D1" w:rsidP="005F70D1">
      <w:r>
        <w:t xml:space="preserve">Do many of the traditional factors associated with specific attitudes about immigrants also matter for sheriffs' attitudes? The first column of results in [Table 3] presents a model predicting scores on the factor of immigration attitudes, using an ordinary least squares (OLS) regression model, where higher scores indicate more negative attitudes toward immigrants. </w:t>
      </w:r>
      <w:r w:rsidRPr="007B1EA6">
        <w:rPr>
          <w:rStyle w:val="StyleUnderline"/>
        </w:rPr>
        <w:t xml:space="preserve">We find significant evidence that the factors associated with sheriffs' immigration attitudes are similar in many ways to the extant literature on immigration attitudes among the general population and other elites. Specifically, we find </w:t>
      </w:r>
      <w:proofErr w:type="gramStart"/>
      <w:r w:rsidRPr="007B1EA6">
        <w:rPr>
          <w:rStyle w:val="StyleUnderline"/>
        </w:rPr>
        <w:t>that Latino sheriffs</w:t>
      </w:r>
      <w:proofErr w:type="gramEnd"/>
      <w:r w:rsidRPr="007B1EA6">
        <w:rPr>
          <w:rStyle w:val="StyleUnderline"/>
        </w:rPr>
        <w:t xml:space="preserve"> and those with more education, liberal ideology, and less time in office are more positive about immigrants. The county's vote for Obama is negatively associated with attitudes, suggesting that liberal populations vote sheriffs into office with positive views of immigrants. Finally, we find that a larger size of the Latino population in a sheriff's county is associated with negative attitudes toward immigrants</w:t>
      </w:r>
      <w:r>
        <w:t xml:space="preserve">, but the percentage of foreign born naturalized and the recent change in the percentage of foreign born in the sheriff's county does not seem to have an effect. This suggests that </w:t>
      </w:r>
      <w:r w:rsidRPr="007B1EA6">
        <w:rPr>
          <w:rStyle w:val="StyleUnderline"/>
        </w:rPr>
        <w:t>sheriffs' attitudes conform partially to the threat hypothesis, which posits that proximity to a growing out-group fosters negative attitudes and policy responses toward the out-group. However, for sheriffs, the negative attitudes seem to be more of results of the overall size of the Latino population, regardless of percentage immigrant or growth in size.</w:t>
      </w:r>
      <w:r>
        <w:t xml:space="preserve"> Thus, in many ways, factors associated with sheriffs' attitudes about immigrants mimic previous findings.</w:t>
      </w:r>
    </w:p>
    <w:p w:rsidR="005F70D1" w:rsidRDefault="005F70D1" w:rsidP="005F70D1">
      <w:pPr>
        <w:pStyle w:val="Heading4"/>
      </w:pPr>
      <w:r>
        <w:t>Attitudes towards immigrants dictate sheriffs’ behavior—random status checks prove.</w:t>
      </w:r>
    </w:p>
    <w:p w:rsidR="005F70D1" w:rsidRDefault="005F70D1" w:rsidP="005F70D1">
      <w:pPr>
        <w:rPr>
          <w:rStyle w:val="Style13ptBold"/>
        </w:rPr>
      </w:pPr>
      <w:r>
        <w:rPr>
          <w:rStyle w:val="Style13ptBold"/>
        </w:rPr>
        <w:t>Farris, Texas Christian University assistant professor of political science, Holman, Tulane University associate professor of political science, 2017</w:t>
      </w:r>
    </w:p>
    <w:p w:rsidR="005F70D1" w:rsidRPr="007B1EA6" w:rsidRDefault="005F70D1" w:rsidP="005F70D1">
      <w:r w:rsidRPr="007B1EA6">
        <w:t xml:space="preserve">(Emily M., </w:t>
      </w:r>
      <w:proofErr w:type="spellStart"/>
      <w:r w:rsidRPr="007B1EA6">
        <w:t>Mirya</w:t>
      </w:r>
      <w:proofErr w:type="spellEnd"/>
      <w:r w:rsidRPr="007B1EA6">
        <w:t xml:space="preserve"> R., March 2017, Political Research Quarterly, “All Politics Is Local? County Sheriffs and Localized Policies of Immigration Enforcement,” </w:t>
      </w:r>
      <w:proofErr w:type="spellStart"/>
      <w:r w:rsidRPr="007B1EA6">
        <w:t>Proquest</w:t>
      </w:r>
      <w:proofErr w:type="spellEnd"/>
      <w:r w:rsidRPr="007B1EA6">
        <w:t>, Date Accessed: 7/17/18, GDI-AA)</w:t>
      </w:r>
    </w:p>
    <w:p w:rsidR="005F70D1" w:rsidRPr="007B1EA6" w:rsidRDefault="005F70D1" w:rsidP="005F70D1">
      <w:pPr>
        <w:rPr>
          <w:rStyle w:val="StyleUnderline"/>
        </w:rPr>
      </w:pPr>
      <w:r>
        <w:t xml:space="preserve">The data in the graph show that </w:t>
      </w:r>
      <w:r w:rsidRPr="007B1EA6">
        <w:rPr>
          <w:rStyle w:val="StyleUnderline"/>
        </w:rPr>
        <w:t>those sheriffs who hold less tolerant attitudes toward immigrants are more likely to check the immigration status of potentially unauthorized immigrants at every contact point except whether immigration status is checked when someone is booked into jail or for a violent crime.</w:t>
      </w:r>
      <w:r>
        <w:t xml:space="preserve"> </w:t>
      </w:r>
      <w:r w:rsidRPr="007B1EA6">
        <w:rPr>
          <w:rStyle w:val="StyleUnderline"/>
        </w:rPr>
        <w:t>The effect of attitudes is much larger in substantive effect in the less frequent points, including checking those arrested for non-violent crimes and domestic violence, stopped for traffic violations, or interacting with the sheriffs' office as a witness to a crime. For example, 13% of sheriffs with immigrant-positive attitudes would routinely check the immigration status of someone during a traffic stop as compared with a 33% of those sheriffs with less tolerant attitudes. Again, this suggests that a sheriff's attitudes are a more powerful determinant when ICE does not require an immigration status check.</w:t>
      </w:r>
    </w:p>
    <w:p w:rsidR="005F70D1" w:rsidRDefault="005F70D1" w:rsidP="005F70D1">
      <w:pPr>
        <w:pStyle w:val="Heading3"/>
      </w:pPr>
      <w:r>
        <w:lastRenderedPageBreak/>
        <w:t>Law Enforcement—Institutional Factors</w:t>
      </w:r>
    </w:p>
    <w:p w:rsidR="005F70D1" w:rsidRDefault="005F70D1" w:rsidP="005F70D1">
      <w:pPr>
        <w:pStyle w:val="Heading4"/>
      </w:pPr>
      <w:r>
        <w:t>Institutional factors influence attitudes of sheriffs and their policies—racial profiling laws prove.</w:t>
      </w:r>
    </w:p>
    <w:p w:rsidR="005F70D1" w:rsidRDefault="005F70D1" w:rsidP="005F70D1">
      <w:pPr>
        <w:rPr>
          <w:rStyle w:val="Style13ptBold"/>
        </w:rPr>
      </w:pPr>
      <w:r>
        <w:rPr>
          <w:rStyle w:val="Style13ptBold"/>
        </w:rPr>
        <w:t>Farris, Texas Christian University assistant professor of political science, Holman, Tulane University associate professor of political science, 2017</w:t>
      </w:r>
    </w:p>
    <w:p w:rsidR="005F70D1" w:rsidRPr="007B1EA6" w:rsidRDefault="005F70D1" w:rsidP="005F70D1">
      <w:r w:rsidRPr="007B1EA6">
        <w:t xml:space="preserve">(Emily M., </w:t>
      </w:r>
      <w:proofErr w:type="spellStart"/>
      <w:r w:rsidRPr="007B1EA6">
        <w:t>Mirya</w:t>
      </w:r>
      <w:proofErr w:type="spellEnd"/>
      <w:r w:rsidRPr="007B1EA6">
        <w:t xml:space="preserve"> R., March 2017, Political Research Quarterly, “All Politics Is Local? County Sheriffs and Localized Policies of Immigration Enforcement,” </w:t>
      </w:r>
      <w:proofErr w:type="spellStart"/>
      <w:r w:rsidRPr="007B1EA6">
        <w:t>Proquest</w:t>
      </w:r>
      <w:proofErr w:type="spellEnd"/>
      <w:r w:rsidRPr="007B1EA6">
        <w:t>, Date Accessed: 7/17/18, GDI-AA)</w:t>
      </w:r>
    </w:p>
    <w:p w:rsidR="005F70D1" w:rsidRDefault="005F70D1" w:rsidP="005F70D1">
      <w:r>
        <w:t>Institutional characteristics</w:t>
      </w:r>
    </w:p>
    <w:p w:rsidR="005F70D1" w:rsidRPr="007B1EA6" w:rsidRDefault="005F70D1" w:rsidP="005F70D1">
      <w:pPr>
        <w:rPr>
          <w:rStyle w:val="StyleUnderline"/>
        </w:rPr>
      </w:pPr>
      <w:r w:rsidRPr="007B1EA6">
        <w:rPr>
          <w:rStyle w:val="StyleUnderline"/>
        </w:rPr>
        <w:t>Various institutional aspects of the sheriffs' offices may also influence immigration practices and policies.</w:t>
      </w:r>
      <w:r>
        <w:t xml:space="preserve"> </w:t>
      </w:r>
      <w:r w:rsidRPr="007B1EA6">
        <w:rPr>
          <w:rStyle w:val="StyleUnderline"/>
        </w:rPr>
        <w:t>Many law enforcement agencies adopted policies prohibiting racial discrimination by their officers following the Civil Rights Movement</w:t>
      </w:r>
      <w:r>
        <w:t xml:space="preserve"> ([Walker 1977]), </w:t>
      </w:r>
      <w:r w:rsidRPr="007B1EA6">
        <w:rPr>
          <w:rStyle w:val="StyleUnderline"/>
        </w:rPr>
        <w:t>these may be reluctant to engage in immigration actions that might be seen as racial profiling, or may be concerned that these actions violate their policies</w:t>
      </w:r>
      <w:r>
        <w:t xml:space="preserve">. [Lewis et al. (2013)] find that </w:t>
      </w:r>
      <w:r w:rsidRPr="007B1EA6">
        <w:rPr>
          <w:rStyle w:val="StyleUnderline"/>
        </w:rPr>
        <w:t xml:space="preserve">police departments with a policy on racial profiling are less involved in immigration status checks. </w:t>
      </w:r>
      <w:r>
        <w:t xml:space="preserve">Moreover, the literature on representative bureaucracy suggests that </w:t>
      </w:r>
      <w:r w:rsidRPr="007B1EA6">
        <w:rPr>
          <w:rStyle w:val="StyleUnderline"/>
        </w:rPr>
        <w:t>minorities in office or in bureaucracies implement practices that benefit minorities</w:t>
      </w:r>
      <w:r>
        <w:t xml:space="preserve"> ([Meier, O'Toole, and Nicholson-Crotty 2004]; [Selden 1997]). As a result, we expect that </w:t>
      </w:r>
      <w:r w:rsidRPr="007B1EA6">
        <w:rPr>
          <w:rStyle w:val="StyleUnderline"/>
        </w:rPr>
        <w:t>the presence of a racial profiling policy or minority deputies will decrease immigration enforcement and may lead to the institutionalization of immigration policies, but we do not expect that these characteristics will influence the attitudes of sheriffs.</w:t>
      </w:r>
    </w:p>
    <w:p w:rsidR="005F70D1" w:rsidRDefault="005F70D1" w:rsidP="005F70D1">
      <w:pPr>
        <w:pStyle w:val="Heading3"/>
      </w:pPr>
      <w:r>
        <w:lastRenderedPageBreak/>
        <w:t>Law Enforcement—Local Context</w:t>
      </w:r>
    </w:p>
    <w:p w:rsidR="005F70D1" w:rsidRDefault="005F70D1" w:rsidP="005F70D1">
      <w:pPr>
        <w:pStyle w:val="Heading4"/>
      </w:pPr>
      <w:r>
        <w:t>Local context determines effects of racism on immigrants—conservative areas have more restrictive policies.</w:t>
      </w:r>
    </w:p>
    <w:p w:rsidR="005F70D1" w:rsidRDefault="005F70D1" w:rsidP="005F70D1">
      <w:pPr>
        <w:rPr>
          <w:rStyle w:val="Style13ptBold"/>
        </w:rPr>
      </w:pPr>
      <w:r>
        <w:rPr>
          <w:rStyle w:val="Style13ptBold"/>
        </w:rPr>
        <w:t>Farris, Texas Christian University assistant professor of political science, Holman, Tulane University associate professor of political science, 2017</w:t>
      </w:r>
    </w:p>
    <w:p w:rsidR="005F70D1" w:rsidRPr="007B1EA6" w:rsidRDefault="005F70D1" w:rsidP="005F70D1">
      <w:r w:rsidRPr="007B1EA6">
        <w:t xml:space="preserve">(Emily M., </w:t>
      </w:r>
      <w:proofErr w:type="spellStart"/>
      <w:r w:rsidRPr="007B1EA6">
        <w:t>Mirya</w:t>
      </w:r>
      <w:proofErr w:type="spellEnd"/>
      <w:r w:rsidRPr="007B1EA6">
        <w:t xml:space="preserve"> R., March 2017, Political Research Quarterly, “All Politics Is Local? County Sheriffs and Localized Policies of Immigration Enforcement,” </w:t>
      </w:r>
      <w:proofErr w:type="spellStart"/>
      <w:r w:rsidRPr="007B1EA6">
        <w:t>Proquest</w:t>
      </w:r>
      <w:proofErr w:type="spellEnd"/>
      <w:r w:rsidRPr="007B1EA6">
        <w:t>, Date Accessed: 7/17/18, GDI-AA)</w:t>
      </w:r>
    </w:p>
    <w:p w:rsidR="005F70D1" w:rsidRDefault="005F70D1" w:rsidP="005F70D1">
      <w:r>
        <w:t>County context: Demographics, economics, and location</w:t>
      </w:r>
    </w:p>
    <w:p w:rsidR="005F70D1" w:rsidRDefault="005F70D1" w:rsidP="005F70D1">
      <w:r w:rsidRPr="007B1EA6">
        <w:rPr>
          <w:rStyle w:val="StyleUnderline"/>
        </w:rPr>
        <w:t xml:space="preserve">Social scientists have long debated whether proximity to minority groups breeds hostility or fosters understanding in the public attitudes and public policies of those in the dominant </w:t>
      </w:r>
      <w:proofErr w:type="spellStart"/>
      <w:r w:rsidRPr="007B1EA6">
        <w:rPr>
          <w:rStyle w:val="StyleUnderline"/>
        </w:rPr>
        <w:t>ethnoracial</w:t>
      </w:r>
      <w:proofErr w:type="spellEnd"/>
      <w:r w:rsidRPr="007B1EA6">
        <w:rPr>
          <w:rStyle w:val="StyleUnderline"/>
        </w:rPr>
        <w:t xml:space="preserve"> group. Some suggest that out-groups threaten residents' social, political, and economic status, and hostility toward out-group members will increase as their presence in the community grows</w:t>
      </w:r>
      <w:r>
        <w:t xml:space="preserve"> ([Tolbert and Hero 1996]). For example, </w:t>
      </w:r>
      <w:r w:rsidRPr="007B1EA6">
        <w:rPr>
          <w:rStyle w:val="StyleUnderline"/>
        </w:rPr>
        <w:t xml:space="preserve">sharp increases in the number of immigrants increase the likelihood of a negative local policy response to immigrants </w:t>
      </w:r>
      <w:r>
        <w:t xml:space="preserve">([Newman 2013]), </w:t>
      </w:r>
      <w:r w:rsidRPr="007B1EA6">
        <w:rPr>
          <w:rStyle w:val="StyleUnderline"/>
        </w:rPr>
        <w:t>particularly when the immigration debate is nationally salient</w:t>
      </w:r>
      <w:r>
        <w:t xml:space="preserve"> ([Hopkins 2010]). </w:t>
      </w:r>
      <w:r w:rsidRPr="007B1EA6">
        <w:rPr>
          <w:rStyle w:val="StyleUnderline"/>
        </w:rPr>
        <w:t>An influx of immigrants to a locale may present a perceived threat during times of economic instability or downturn. Existing research links individuals' negative evaluations of the economy to their attitudes opposing immigration and immigrants</w:t>
      </w:r>
      <w:r>
        <w:t xml:space="preserve"> ([Burns and </w:t>
      </w:r>
      <w:proofErr w:type="spellStart"/>
      <w:r>
        <w:t>Gimpel</w:t>
      </w:r>
      <w:proofErr w:type="spellEnd"/>
      <w:r>
        <w:t xml:space="preserve"> 2000]; [</w:t>
      </w:r>
      <w:proofErr w:type="spellStart"/>
      <w:r>
        <w:t>Citrin</w:t>
      </w:r>
      <w:proofErr w:type="spellEnd"/>
      <w:r>
        <w:t xml:space="preserve"> et al. 1997]; but see [Lewis et al. 2013] for no difference).</w:t>
      </w:r>
    </w:p>
    <w:p w:rsidR="005F70D1" w:rsidRDefault="005F70D1" w:rsidP="005F70D1">
      <w:r w:rsidRPr="007B1EA6">
        <w:rPr>
          <w:rStyle w:val="StyleUnderline"/>
        </w:rPr>
        <w:t>Location may also influence contact with immigrants. The majority of immigrants remain concentrated in states along the U.S.-Mexico border. Communities along the U.S.-Mexico border traditionally consider immigration an important problem; this is further exacerbated by the largely negative, amplified media attention border areas receive about immigration</w:t>
      </w:r>
      <w:r>
        <w:t xml:space="preserve"> ([</w:t>
      </w:r>
      <w:proofErr w:type="spellStart"/>
      <w:r>
        <w:t>Branton</w:t>
      </w:r>
      <w:proofErr w:type="spellEnd"/>
      <w:r>
        <w:t xml:space="preserve"> and Dunaway 2009]; [Dunaway, </w:t>
      </w:r>
      <w:proofErr w:type="spellStart"/>
      <w:r>
        <w:t>Branton</w:t>
      </w:r>
      <w:proofErr w:type="spellEnd"/>
      <w:r>
        <w:t xml:space="preserve">, and </w:t>
      </w:r>
      <w:proofErr w:type="spellStart"/>
      <w:r>
        <w:t>Abrajano</w:t>
      </w:r>
      <w:proofErr w:type="spellEnd"/>
      <w:r>
        <w:t xml:space="preserve"> 2010]).</w:t>
      </w:r>
    </w:p>
    <w:p w:rsidR="005F70D1" w:rsidRPr="007B1EA6" w:rsidRDefault="005F70D1" w:rsidP="005F70D1">
      <w:pPr>
        <w:rPr>
          <w:rStyle w:val="StyleUnderline"/>
        </w:rPr>
      </w:pPr>
      <w:r>
        <w:t xml:space="preserve">The literature on </w:t>
      </w:r>
      <w:r w:rsidRPr="007B1EA6">
        <w:rPr>
          <w:rStyle w:val="StyleUnderline"/>
        </w:rPr>
        <w:t>local context suggests two competing expectations: first, increases in the size of the local immigrant or Latino community, proximity to the border, and economic challenges may increase negative attitudes about immigrants and immigration enforcement</w:t>
      </w:r>
      <w:r>
        <w:t xml:space="preserve">. Alternatively, some suggest that </w:t>
      </w:r>
      <w:r w:rsidRPr="007B1EA6">
        <w:rPr>
          <w:rStyle w:val="StyleUnderline"/>
        </w:rPr>
        <w:t>proximity to immigrant groups may increase interracial interaction between groups, counteracting negative attitudes, and encouraging support minority-friendly policies</w:t>
      </w:r>
      <w:r>
        <w:t xml:space="preserve"> ([</w:t>
      </w:r>
      <w:proofErr w:type="spellStart"/>
      <w:r>
        <w:t>Sigelman</w:t>
      </w:r>
      <w:proofErr w:type="spellEnd"/>
      <w:r>
        <w:t xml:space="preserve"> and Welch 1993]). As such, </w:t>
      </w:r>
      <w:r w:rsidRPr="007B1EA6">
        <w:rPr>
          <w:rStyle w:val="StyleUnderline"/>
        </w:rPr>
        <w:t>increases in the size of the immigrant or Latino population in a county may reduce negative attitudes and immigration enforcement.</w:t>
      </w:r>
    </w:p>
    <w:p w:rsidR="005F70D1" w:rsidRPr="007B1EA6" w:rsidRDefault="005F70D1" w:rsidP="005F70D1">
      <w:pPr>
        <w:rPr>
          <w:rStyle w:val="StyleUnderline"/>
        </w:rPr>
      </w:pPr>
      <w:r>
        <w:t xml:space="preserve">In addition, </w:t>
      </w:r>
      <w:r w:rsidRPr="007B1EA6">
        <w:rPr>
          <w:rStyle w:val="StyleUnderline"/>
        </w:rPr>
        <w:t>the elective nature of the sheriffs' office means "the sheriff is less insulated from the public than the police chief and lacks the administrative buffer that most municipal departments have"</w:t>
      </w:r>
      <w:r>
        <w:t xml:space="preserve"> ([Wells and Falcone 2006], 60). Given the electoral nature of the office, </w:t>
      </w:r>
      <w:r w:rsidRPr="007B1EA6">
        <w:rPr>
          <w:rStyle w:val="StyleUnderline"/>
        </w:rPr>
        <w:t>a sheriff's attitudes may also be representative of the attitudes of the local population.</w:t>
      </w:r>
      <w:r>
        <w:t xml:space="preserve"> As previously discussed, </w:t>
      </w:r>
      <w:r w:rsidRPr="007B1EA6">
        <w:rPr>
          <w:rStyle w:val="StyleUnderline"/>
        </w:rPr>
        <w:t xml:space="preserve">conservatives have less positive attitudes toward immigrants and support </w:t>
      </w:r>
      <w:proofErr w:type="spellStart"/>
      <w:r w:rsidRPr="007B1EA6">
        <w:rPr>
          <w:rStyle w:val="StyleUnderline"/>
        </w:rPr>
        <w:t>restrictionist</w:t>
      </w:r>
      <w:proofErr w:type="spellEnd"/>
      <w:r w:rsidRPr="007B1EA6">
        <w:rPr>
          <w:rStyle w:val="StyleUnderline"/>
        </w:rPr>
        <w:t xml:space="preserve"> policies</w:t>
      </w:r>
      <w:r>
        <w:t xml:space="preserve"> (e.g., [</w:t>
      </w:r>
      <w:proofErr w:type="spellStart"/>
      <w:r>
        <w:t>Branton</w:t>
      </w:r>
      <w:proofErr w:type="spellEnd"/>
      <w:r>
        <w:t xml:space="preserve"> et al. 2007]). </w:t>
      </w:r>
      <w:r w:rsidRPr="007B1EA6">
        <w:rPr>
          <w:rStyle w:val="StyleUnderline"/>
        </w:rPr>
        <w:t>We expect that sheriffs from more liberal counties, as measured by the vote for Obama in 2008, will have more positive attitudes toward immigrants. The county's support for a liberal candidate may also influence practices and policies, so that the presidential vote is negatively correlated with immigration enforcement and positively associated with formalized immigration policy.</w:t>
      </w:r>
    </w:p>
    <w:p w:rsidR="005F70D1" w:rsidRDefault="005F70D1" w:rsidP="005F70D1">
      <w:pPr>
        <w:pStyle w:val="Heading3"/>
      </w:pPr>
      <w:r>
        <w:lastRenderedPageBreak/>
        <w:t>Law Enforcement—Personal Characteristics</w:t>
      </w:r>
    </w:p>
    <w:p w:rsidR="005F70D1" w:rsidRDefault="005F70D1" w:rsidP="005F70D1">
      <w:pPr>
        <w:pStyle w:val="Heading4"/>
      </w:pPr>
      <w:r>
        <w:t>Ideology and education affect local law enforcement action—autonomy means attitudes directly affect policy.</w:t>
      </w:r>
    </w:p>
    <w:p w:rsidR="005F70D1" w:rsidRDefault="005F70D1" w:rsidP="005F70D1">
      <w:pPr>
        <w:rPr>
          <w:rStyle w:val="Style13ptBold"/>
        </w:rPr>
      </w:pPr>
      <w:r>
        <w:rPr>
          <w:rStyle w:val="Style13ptBold"/>
        </w:rPr>
        <w:t>Farris, Texas Christian University assistant professor of political science, Holman, Tulane University associate professor of political science, 2017</w:t>
      </w:r>
    </w:p>
    <w:p w:rsidR="005F70D1" w:rsidRPr="007B1EA6" w:rsidRDefault="005F70D1" w:rsidP="005F70D1">
      <w:r w:rsidRPr="007B1EA6">
        <w:t xml:space="preserve">(Emily M., </w:t>
      </w:r>
      <w:proofErr w:type="spellStart"/>
      <w:r w:rsidRPr="007B1EA6">
        <w:t>Mirya</w:t>
      </w:r>
      <w:proofErr w:type="spellEnd"/>
      <w:r w:rsidRPr="007B1EA6">
        <w:t xml:space="preserve"> R., March 2017, Political Research Quarterly, “All Politics Is Local? County Sheriffs and Localized Policies of Immigration Enforcement,” </w:t>
      </w:r>
      <w:proofErr w:type="spellStart"/>
      <w:r w:rsidRPr="007B1EA6">
        <w:t>Proquest</w:t>
      </w:r>
      <w:proofErr w:type="spellEnd"/>
      <w:r w:rsidRPr="007B1EA6">
        <w:t>, Date Accessed: 7/17/18, GDI-AA)</w:t>
      </w:r>
    </w:p>
    <w:p w:rsidR="005F70D1" w:rsidRDefault="005F70D1" w:rsidP="005F70D1">
      <w:r>
        <w:t>Individual characteristics</w:t>
      </w:r>
    </w:p>
    <w:p w:rsidR="005F70D1" w:rsidRPr="007B1EA6" w:rsidRDefault="005F70D1" w:rsidP="005F70D1">
      <w:pPr>
        <w:rPr>
          <w:rStyle w:val="StyleUnderline"/>
        </w:rPr>
      </w:pPr>
      <w:r w:rsidRPr="007B1EA6">
        <w:rPr>
          <w:rStyle w:val="StyleUnderline"/>
        </w:rPr>
        <w:t>A variety of individual characteristics may influence sheriffs' immigration preferences and policies. Generally, we expect that factors like ideology and education identified in the immigration attitudes literature will influence whether sheriffs have positive or negative attitudes toward immigrants. In turn, we expect that sheriffs holding negative attitudes about immigrants and immigration policy engage in more aggressive enforcement practices. We hold this expectation because of several reasons, including that sheriffs hold a great deal of power and authority in local decision making, the limited extant research on the behavior of sheriffs shows them as unique from other law enforcement officers, and research on other political offices and immigration positions and decisions suggests connections between attitudes and policies.</w:t>
      </w:r>
    </w:p>
    <w:p w:rsidR="005F70D1" w:rsidRDefault="005F70D1" w:rsidP="005F70D1">
      <w:r w:rsidRPr="007B1EA6">
        <w:rPr>
          <w:rStyle w:val="StyleUnderline"/>
        </w:rPr>
        <w:t>Sheriffs are selected via partisan elections in forty states</w:t>
      </w:r>
      <w:r>
        <w:t xml:space="preserve"> ([National Sheriffs' Association 2012]). As evidenced by the actions of Republican Sheriffs </w:t>
      </w:r>
      <w:proofErr w:type="spellStart"/>
      <w:r>
        <w:t>Arpaio</w:t>
      </w:r>
      <w:proofErr w:type="spellEnd"/>
      <w:r>
        <w:t xml:space="preserve">, Johnson, and </w:t>
      </w:r>
      <w:proofErr w:type="spellStart"/>
      <w:r>
        <w:t>Babeu</w:t>
      </w:r>
      <w:proofErr w:type="spellEnd"/>
      <w:r>
        <w:t xml:space="preserve"> mentioned earlier, </w:t>
      </w:r>
      <w:r w:rsidRPr="007B1EA6">
        <w:rPr>
          <w:rStyle w:val="StyleUnderline"/>
        </w:rPr>
        <w:t xml:space="preserve">Republican sheriffs might be more proactive when it comes to immigration enforcement. That </w:t>
      </w:r>
      <w:proofErr w:type="spellStart"/>
      <w:r w:rsidRPr="007B1EA6">
        <w:rPr>
          <w:rStyle w:val="StyleUnderline"/>
        </w:rPr>
        <w:t>Arpaio</w:t>
      </w:r>
      <w:proofErr w:type="spellEnd"/>
      <w:r w:rsidRPr="007B1EA6">
        <w:rPr>
          <w:rStyle w:val="StyleUnderline"/>
        </w:rPr>
        <w:t xml:space="preserve"> and Johnson both ran on the Republican ticket and </w:t>
      </w:r>
      <w:proofErr w:type="spellStart"/>
      <w:r w:rsidRPr="007B1EA6">
        <w:rPr>
          <w:rStyle w:val="StyleUnderline"/>
        </w:rPr>
        <w:t>Dupnik</w:t>
      </w:r>
      <w:proofErr w:type="spellEnd"/>
      <w:r w:rsidRPr="007B1EA6">
        <w:rPr>
          <w:rStyle w:val="StyleUnderline"/>
        </w:rPr>
        <w:t xml:space="preserve"> was a member of the Democratic Party also suggests that partisanship may play a role in how sheriffs approach this issue. Liberal individuals generally oppose stricter immigration policies, as compared with those with a more conservative ideology</w:t>
      </w:r>
      <w:r>
        <w:t xml:space="preserve"> ([</w:t>
      </w:r>
      <w:proofErr w:type="spellStart"/>
      <w:r>
        <w:t>Branton</w:t>
      </w:r>
      <w:proofErr w:type="spellEnd"/>
      <w:r>
        <w:t xml:space="preserve"> et al. 2007]; [Burns and </w:t>
      </w:r>
      <w:proofErr w:type="spellStart"/>
      <w:r>
        <w:t>Gimpel</w:t>
      </w:r>
      <w:proofErr w:type="spellEnd"/>
      <w:r>
        <w:t xml:space="preserve"> 2000]; [</w:t>
      </w:r>
      <w:proofErr w:type="spellStart"/>
      <w:r>
        <w:t>Citrin</w:t>
      </w:r>
      <w:proofErr w:type="spellEnd"/>
      <w:r>
        <w:t xml:space="preserve"> et al. 1997]). </w:t>
      </w:r>
      <w:r w:rsidRPr="007B1EA6">
        <w:rPr>
          <w:rStyle w:val="StyleUnderline"/>
        </w:rPr>
        <w:t xml:space="preserve">Republican legislators support harsher immigration policies, and Republican areas are more likely to propose local </w:t>
      </w:r>
      <w:proofErr w:type="spellStart"/>
      <w:r w:rsidRPr="007B1EA6">
        <w:rPr>
          <w:rStyle w:val="StyleUnderline"/>
        </w:rPr>
        <w:t>restrictionist</w:t>
      </w:r>
      <w:proofErr w:type="spellEnd"/>
      <w:r w:rsidRPr="007B1EA6">
        <w:rPr>
          <w:rStyle w:val="StyleUnderline"/>
        </w:rPr>
        <w:t xml:space="preserve"> ordinances and engage in more punitive immigration enforcement </w:t>
      </w:r>
      <w:r>
        <w:t>([</w:t>
      </w:r>
      <w:proofErr w:type="spellStart"/>
      <w:r>
        <w:t>Gulasekaram</w:t>
      </w:r>
      <w:proofErr w:type="spellEnd"/>
      <w:r>
        <w:t xml:space="preserve"> and Ramakrishnan 2015]; [Lewis et al. 2013]; [</w:t>
      </w:r>
      <w:proofErr w:type="spellStart"/>
      <w:r>
        <w:t>Provine</w:t>
      </w:r>
      <w:proofErr w:type="spellEnd"/>
      <w:r>
        <w:t xml:space="preserve"> et al. 2016]; [Wong 2007]; but see [Hopkins 2010]).</w:t>
      </w:r>
    </w:p>
    <w:p w:rsidR="005F70D1" w:rsidRPr="007B1EA6" w:rsidRDefault="005F70D1" w:rsidP="005F70D1">
      <w:pPr>
        <w:rPr>
          <w:rStyle w:val="StyleUnderline"/>
        </w:rPr>
      </w:pPr>
      <w:r>
        <w:t xml:space="preserve">In addition to the ideology of a sheriff, </w:t>
      </w:r>
      <w:r w:rsidRPr="007B1EA6">
        <w:rPr>
          <w:rStyle w:val="StyleUnderline"/>
        </w:rPr>
        <w:t>ethnicity, education, and time in office may influence sheriffs' immigration attitudes. For example, individuals with higher levels of education show friendlier attitudes toward immigrants</w:t>
      </w:r>
      <w:r>
        <w:t xml:space="preserve"> ([</w:t>
      </w:r>
      <w:proofErr w:type="spellStart"/>
      <w:r>
        <w:t>Citrin</w:t>
      </w:r>
      <w:proofErr w:type="spellEnd"/>
      <w:r>
        <w:t xml:space="preserve"> et al. 1997]). [Lewis et al. (2013)] find that </w:t>
      </w:r>
      <w:r w:rsidRPr="007B1EA6">
        <w:rPr>
          <w:rStyle w:val="StyleUnderline"/>
        </w:rPr>
        <w:t>having a Hispanic police chief makes a city less aggressive immigration enforcement, in line with the broader literature's finding that Latinos and Asians tend to be more supportive of immigrant-friendly policies</w:t>
      </w:r>
      <w:r>
        <w:t xml:space="preserve"> ([Tolbert and Hero 1996]). </w:t>
      </w:r>
      <w:r w:rsidRPr="007B1EA6">
        <w:rPr>
          <w:rStyle w:val="StyleUnderline"/>
        </w:rPr>
        <w:t>Time in office may also matter: in California cities</w:t>
      </w:r>
      <w:r>
        <w:t xml:space="preserve">, [Lewis and Ramakrishnan (2007)] </w:t>
      </w:r>
      <w:r w:rsidRPr="007B1EA6">
        <w:rPr>
          <w:rStyle w:val="StyleUnderline"/>
        </w:rPr>
        <w:t>find that professional bureaucrats are more likely to initiate pro-immigrant law enforcement policies.</w:t>
      </w:r>
    </w:p>
    <w:p w:rsidR="005F70D1" w:rsidRPr="007B1EA6" w:rsidRDefault="005F70D1" w:rsidP="005F70D1">
      <w:pPr>
        <w:rPr>
          <w:rStyle w:val="StyleUnderline"/>
        </w:rPr>
      </w:pPr>
      <w:r>
        <w:t xml:space="preserve">In sum, we expect that </w:t>
      </w:r>
      <w:r w:rsidRPr="007B1EA6">
        <w:rPr>
          <w:rStyle w:val="StyleUnderline"/>
        </w:rPr>
        <w:t xml:space="preserve">a variety of individual factors may influence sheriffs' immigration attitudes. In turn, attitudes about immigrants may then influence the office's practices and policies. We know that an individual's attitudes about immigrants, ethnocentrism, and racial prejudice influence support for </w:t>
      </w:r>
      <w:proofErr w:type="spellStart"/>
      <w:r w:rsidRPr="007B1EA6">
        <w:rPr>
          <w:rStyle w:val="StyleUnderline"/>
        </w:rPr>
        <w:t>restrictionist</w:t>
      </w:r>
      <w:proofErr w:type="spellEnd"/>
      <w:r w:rsidRPr="007B1EA6">
        <w:rPr>
          <w:rStyle w:val="StyleUnderline"/>
        </w:rPr>
        <w:t xml:space="preserve"> immigration policy positions</w:t>
      </w:r>
      <w:r>
        <w:t xml:space="preserve"> ([Kinder and Kam 2010]). Other research has found that </w:t>
      </w:r>
      <w:r w:rsidRPr="007B1EA6">
        <w:rPr>
          <w:rStyle w:val="StyleUnderline"/>
        </w:rPr>
        <w:t>sheriffs' attitudes about women's equality and domestic violence influence their policy making in these areas</w:t>
      </w:r>
      <w:r>
        <w:t xml:space="preserve"> ([Farris and Holman 2015]). And, scholars of representative bureaucracy often point to the ability of bureaucrats to help--or harm--specific groups ([Meier, O'Toole, and Nicholson-Crotty 2004]; [Selden 1997]). Unlike other law enforcement personnel, </w:t>
      </w:r>
      <w:r w:rsidRPr="007B1EA6">
        <w:rPr>
          <w:rStyle w:val="StyleUnderline"/>
        </w:rPr>
        <w:t>the office of sheriff derives its authority from popular mandate through direct election and has more discretion in the both the policy-making and implementation process. The constitutional origin of the office differs significantly from the administrative or legislative origins of most police agencies and local political actors</w:t>
      </w:r>
      <w:r>
        <w:t xml:space="preserve"> ([Falcone and Wells 1995]; [Wells and Falcone 2006]). As a result, </w:t>
      </w:r>
      <w:r w:rsidRPr="007B1EA6">
        <w:rPr>
          <w:rStyle w:val="StyleUnderline"/>
        </w:rPr>
        <w:t xml:space="preserve">the sheriff holds a much higher level of autonomy than do other local actors </w:t>
      </w:r>
      <w:r>
        <w:t xml:space="preserve">([Farris and Holman 2015]). </w:t>
      </w:r>
      <w:r w:rsidRPr="007B1EA6">
        <w:rPr>
          <w:rStyle w:val="StyleUnderline"/>
        </w:rPr>
        <w:t xml:space="preserve">This autonomy may strengthen the attitude-policy connection, so that a sheriff's attitudes about immigrants can directly influence policy. The nature of the office of the sheriff, combined with literature on representative bureaucratic policy making, suggests that those </w:t>
      </w:r>
      <w:r w:rsidRPr="007B1EA6">
        <w:rPr>
          <w:rStyle w:val="StyleUnderline"/>
        </w:rPr>
        <w:lastRenderedPageBreak/>
        <w:t>sheriffs who hold negative attitudes about immigrants will implement policies consistent with their attitudes.</w:t>
      </w:r>
    </w:p>
    <w:p w:rsidR="005F70D1" w:rsidRDefault="005F70D1" w:rsidP="005F70D1">
      <w:pPr>
        <w:pStyle w:val="Heading3"/>
      </w:pPr>
      <w:r>
        <w:lastRenderedPageBreak/>
        <w:t>Law Enforcement—Variation</w:t>
      </w:r>
    </w:p>
    <w:p w:rsidR="005F70D1" w:rsidRDefault="005F70D1" w:rsidP="005F70D1">
      <w:pPr>
        <w:pStyle w:val="Heading4"/>
      </w:pPr>
      <w:r>
        <w:t>Variation in local law enforcement and conflict with federal policies means solvency isn’t guaranteed.</w:t>
      </w:r>
    </w:p>
    <w:p w:rsidR="005F70D1" w:rsidRDefault="005F70D1" w:rsidP="005F70D1">
      <w:pPr>
        <w:rPr>
          <w:rStyle w:val="Style13ptBold"/>
        </w:rPr>
      </w:pPr>
      <w:r>
        <w:rPr>
          <w:rStyle w:val="Style13ptBold"/>
        </w:rPr>
        <w:t>Farris, Texas Christian University assistant professor of political science, Holman, Tulane University associate professor of political science, 2017</w:t>
      </w:r>
    </w:p>
    <w:p w:rsidR="005F70D1" w:rsidRPr="007B1EA6" w:rsidRDefault="005F70D1" w:rsidP="005F70D1">
      <w:r w:rsidRPr="007B1EA6">
        <w:t xml:space="preserve">(Emily M., </w:t>
      </w:r>
      <w:proofErr w:type="spellStart"/>
      <w:r w:rsidRPr="007B1EA6">
        <w:t>Mirya</w:t>
      </w:r>
      <w:proofErr w:type="spellEnd"/>
      <w:r w:rsidRPr="007B1EA6">
        <w:t xml:space="preserve"> R., March 2017, Political Research Quarterly, “All Politics Is Local? County Sheriffs and Localized Policies of Immigration Enforcement,” </w:t>
      </w:r>
      <w:proofErr w:type="spellStart"/>
      <w:r w:rsidRPr="007B1EA6">
        <w:t>Proquest</w:t>
      </w:r>
      <w:proofErr w:type="spellEnd"/>
      <w:r w:rsidRPr="007B1EA6">
        <w:t>, Date Accessed: 7/17/18, GDI-AA)</w:t>
      </w:r>
    </w:p>
    <w:p w:rsidR="005F70D1" w:rsidRDefault="005F70D1" w:rsidP="005F70D1">
      <w:r>
        <w:t>Immigration Challenges for Local Law Enforcement</w:t>
      </w:r>
    </w:p>
    <w:p w:rsidR="005F70D1" w:rsidRPr="007B1EA6" w:rsidRDefault="005F70D1" w:rsidP="005F70D1">
      <w:pPr>
        <w:rPr>
          <w:rStyle w:val="StyleUnderline"/>
        </w:rPr>
      </w:pPr>
      <w:r w:rsidRPr="007B1EA6">
        <w:rPr>
          <w:rStyle w:val="StyleUnderline"/>
        </w:rPr>
        <w:t>Immigration enforcement poses a unique political challenge for local law enforcement agencies. While law enforcement enjoys significant support in their efforts to prevent crime, there is considerably less consensus over their proper role in enacting and enforcing immigration policy. Moreover, the enforcement of immigration violations may undermine local law enforcements' efforts at communication and collaboration with immigrant communities and potentially lead to racial profiling ([</w:t>
      </w:r>
      <w:proofErr w:type="spellStart"/>
      <w:r w:rsidRPr="007B1EA6">
        <w:rPr>
          <w:rStyle w:val="StyleUnderline"/>
        </w:rPr>
        <w:t>Waslin</w:t>
      </w:r>
      <w:proofErr w:type="spellEnd"/>
      <w:r w:rsidRPr="007B1EA6">
        <w:rPr>
          <w:rStyle w:val="StyleUnderline"/>
        </w:rPr>
        <w:t xml:space="preserve"> 2010]). Sheriffs must navigate the intricacies of evolving federal and state immigration legislation and choose what role their office will play in the investigation, arrest, and detention of immigration violators.</w:t>
      </w:r>
    </w:p>
    <w:p w:rsidR="005F70D1" w:rsidRDefault="005F70D1" w:rsidP="005F70D1">
      <w:r>
        <w:t xml:space="preserve">Given their unique position, </w:t>
      </w:r>
      <w:r w:rsidRPr="007B1EA6">
        <w:rPr>
          <w:rStyle w:val="StyleUnderline"/>
        </w:rPr>
        <w:t>sheriffs frequently emerge as the public face in local immigration debates in their communities. Some sheriffs</w:t>
      </w:r>
      <w:r>
        <w:t xml:space="preserve">, such as Sheriff Joe </w:t>
      </w:r>
      <w:proofErr w:type="spellStart"/>
      <w:r>
        <w:t>Arpaio</w:t>
      </w:r>
      <w:proofErr w:type="spellEnd"/>
      <w:r>
        <w:t xml:space="preserve"> of Maricopa County, Arizona, and Sheriff Terry Johnson of Alamance County, North Carolina, </w:t>
      </w:r>
      <w:r w:rsidRPr="007B1EA6">
        <w:rPr>
          <w:rStyle w:val="StyleUnderline"/>
        </w:rPr>
        <w:t xml:space="preserve">have attracted national attention as controversial, Republican politicians, and are seen as polarizing figures in their immigration efforts. Protesters objected to Sheriff </w:t>
      </w:r>
      <w:proofErr w:type="spellStart"/>
      <w:r w:rsidRPr="007B1EA6">
        <w:rPr>
          <w:rStyle w:val="StyleUnderline"/>
        </w:rPr>
        <w:t>Arpaio</w:t>
      </w:r>
      <w:proofErr w:type="spellEnd"/>
      <w:r w:rsidRPr="007B1EA6">
        <w:rPr>
          <w:rStyle w:val="StyleUnderline"/>
        </w:rPr>
        <w:t xml:space="preserve"> and his office's engagement in immigration raids, and justice department officials have investigated Sheriffs </w:t>
      </w:r>
      <w:proofErr w:type="spellStart"/>
      <w:r w:rsidRPr="007B1EA6">
        <w:rPr>
          <w:rStyle w:val="StyleUnderline"/>
        </w:rPr>
        <w:t>Arpaio</w:t>
      </w:r>
      <w:proofErr w:type="spellEnd"/>
      <w:r w:rsidRPr="007B1EA6">
        <w:rPr>
          <w:rStyle w:val="StyleUnderline"/>
        </w:rPr>
        <w:t xml:space="preserve"> and Johnson for illegally targeting Latinos in their law enforcement activities. However, other sheriffs have emerged as vocal supporters of immigrant communities; </w:t>
      </w:r>
      <w:r>
        <w:t xml:space="preserve">for example, Clarence </w:t>
      </w:r>
      <w:proofErr w:type="spellStart"/>
      <w:r>
        <w:t>Dupnik</w:t>
      </w:r>
      <w:proofErr w:type="spellEnd"/>
      <w:r>
        <w:t>, a Democrat Sheriff who represented Pima County, Arizona, argues that laws like Arizona's SB1070 are "unnecessary . . . a travesty and most significantly . . . unconstitutional" ([</w:t>
      </w:r>
      <w:proofErr w:type="spellStart"/>
      <w:r>
        <w:t>Dupnik</w:t>
      </w:r>
      <w:proofErr w:type="spellEnd"/>
      <w:r>
        <w:t xml:space="preserve"> 2010]).</w:t>
      </w:r>
    </w:p>
    <w:p w:rsidR="005F70D1" w:rsidRPr="007B1EA6" w:rsidRDefault="005F70D1" w:rsidP="005F70D1">
      <w:pPr>
        <w:rPr>
          <w:rStyle w:val="StyleUnderline"/>
        </w:rPr>
      </w:pPr>
      <w:r w:rsidRPr="007B1EA6">
        <w:rPr>
          <w:rStyle w:val="StyleUnderline"/>
        </w:rPr>
        <w:t xml:space="preserve">A growing body of literature demonstrates the uneven, localized nature of immigration enforcement today and point to the need to better understand sheriffs' roles in immigration policy making and enactment. </w:t>
      </w:r>
      <w:proofErr w:type="gramStart"/>
      <w:r w:rsidRPr="007B1EA6">
        <w:rPr>
          <w:rStyle w:val="StyleUnderline"/>
        </w:rPr>
        <w:t>In evaluating local immigration policy, [</w:t>
      </w:r>
      <w:proofErr w:type="spellStart"/>
      <w:r w:rsidRPr="007B1EA6">
        <w:rPr>
          <w:rStyle w:val="StyleUnderline"/>
        </w:rPr>
        <w:t>Varsanyi</w:t>
      </w:r>
      <w:proofErr w:type="spellEnd"/>
      <w:r w:rsidRPr="007B1EA6">
        <w:rPr>
          <w:rStyle w:val="StyleUnderline"/>
        </w:rPr>
        <w:t xml:space="preserve"> et al. (2012)] find that county sheriffs (in counties with high immigrant populations) and police chiefs differ in both their cooperation with federal immigration authorities and their concern for reputational costs among immigrant communities.</w:t>
      </w:r>
      <w:proofErr w:type="gramEnd"/>
      <w:r>
        <w:t xml:space="preserve"> </w:t>
      </w:r>
      <w:r w:rsidRPr="007B1EA6">
        <w:rPr>
          <w:rStyle w:val="StyleUnderline"/>
        </w:rPr>
        <w:t>For instance, sheriffs were twice as likely to say they viewed federal officials as "influential" in shaping their offices' immigration enforcement practices and policies, while police chiefs were much more likely to express concern about a positive relationship with immigration communities</w:t>
      </w:r>
      <w:r>
        <w:t xml:space="preserve">. Additional research within the police chief sample finds that </w:t>
      </w:r>
      <w:r w:rsidRPr="007B1EA6">
        <w:rPr>
          <w:rStyle w:val="StyleUnderline"/>
        </w:rPr>
        <w:t>cities with Hispanic police chiefs are associated with significantly less aggressive immigration enforcement, and Republican voters (in combination with an unreformed city government) increase the level of immigration enforcement ([Lewis et al. 2013]). Previous work finds partisanship to be an important explanatory factor for local police departments, local governments, and sheriffs' offices as a determinant of local immigration policy ([</w:t>
      </w:r>
      <w:proofErr w:type="spellStart"/>
      <w:r w:rsidRPr="007B1EA6">
        <w:rPr>
          <w:rStyle w:val="StyleUnderline"/>
        </w:rPr>
        <w:t>Gulasekaram</w:t>
      </w:r>
      <w:proofErr w:type="spellEnd"/>
      <w:r w:rsidRPr="007B1EA6">
        <w:rPr>
          <w:rStyle w:val="StyleUnderline"/>
        </w:rPr>
        <w:t xml:space="preserve"> and Ramakrishnan 2015]; [</w:t>
      </w:r>
      <w:proofErr w:type="spellStart"/>
      <w:r w:rsidRPr="007B1EA6">
        <w:rPr>
          <w:rStyle w:val="StyleUnderline"/>
        </w:rPr>
        <w:t>Provine</w:t>
      </w:r>
      <w:proofErr w:type="spellEnd"/>
      <w:r w:rsidRPr="007B1EA6">
        <w:rPr>
          <w:rStyle w:val="StyleUnderline"/>
        </w:rPr>
        <w:t xml:space="preserve"> et al. 2016]). This line of research suggests that the characteristics of local law enforcement leaders and their offices have the potential to influence immigration enforcement.</w:t>
      </w:r>
    </w:p>
    <w:p w:rsidR="005F70D1" w:rsidRDefault="005F70D1" w:rsidP="005F70D1">
      <w:r w:rsidRPr="007B1EA6">
        <w:rPr>
          <w:rStyle w:val="StyleUnderline"/>
        </w:rPr>
        <w:t>Patterns of immigration--both legal and unauthorized--vary dramatically from place to place; as a result, sheriffs face a variety of challenges when it comes to immigration enforcement in their county. Sheriffs' offices also vary significantly in their resources available to deal with immigration concerns. For example, Brooks County, Texas, one of the poorest counties in Texas is also one of the nation's busiest Border Patrol checkpoints. The Brooks County sheriff office has four deputies, and only one is dedicated to immigration emergencies, despite an estimated six hundred to thousand unauthorized immigrants crossing through the county daily during the summer ([</w:t>
      </w:r>
      <w:proofErr w:type="spellStart"/>
      <w:r>
        <w:t>Saslow</w:t>
      </w:r>
      <w:proofErr w:type="spellEnd"/>
      <w:r>
        <w:t xml:space="preserve"> 2014]). Research on who participates in Secure Communities finds that deportation rates are largely driven by financial need ([Jaeger 2016]).</w:t>
      </w:r>
    </w:p>
    <w:p w:rsidR="005F70D1" w:rsidRDefault="005F70D1" w:rsidP="005F70D1">
      <w:pPr>
        <w:pStyle w:val="Heading3"/>
      </w:pPr>
      <w:r>
        <w:lastRenderedPageBreak/>
        <w:t>Law Enforcement—Voter Sentiment</w:t>
      </w:r>
    </w:p>
    <w:p w:rsidR="005F70D1" w:rsidRDefault="005F70D1" w:rsidP="005F70D1">
      <w:pPr>
        <w:pStyle w:val="Heading4"/>
      </w:pPr>
      <w:r>
        <w:t>Sheriffs negatively affect the livelihood of immigrants—policies stem from their attitudes and they’re pressured to reflect voter sentiment.</w:t>
      </w:r>
    </w:p>
    <w:p w:rsidR="005F70D1" w:rsidRDefault="005F70D1" w:rsidP="005F70D1">
      <w:pPr>
        <w:rPr>
          <w:rStyle w:val="Style13ptBold"/>
        </w:rPr>
      </w:pPr>
      <w:r>
        <w:rPr>
          <w:rStyle w:val="Style13ptBold"/>
        </w:rPr>
        <w:t>Farris, Texas Christian University assistant professor of political science, Holman, Tulane University associate professor of political science, 2017</w:t>
      </w:r>
    </w:p>
    <w:p w:rsidR="005F70D1" w:rsidRPr="007B1EA6" w:rsidRDefault="005F70D1" w:rsidP="005F70D1">
      <w:r w:rsidRPr="007B1EA6">
        <w:t xml:space="preserve">(Emily M., </w:t>
      </w:r>
      <w:proofErr w:type="spellStart"/>
      <w:r w:rsidRPr="007B1EA6">
        <w:t>Mirya</w:t>
      </w:r>
      <w:proofErr w:type="spellEnd"/>
      <w:r w:rsidRPr="007B1EA6">
        <w:t xml:space="preserve"> R., March 2017, Political Research Quarterly, “All Politics Is Local? County Sheriffs and Localized Policies of Immigration Enforcement,” </w:t>
      </w:r>
      <w:proofErr w:type="spellStart"/>
      <w:r w:rsidRPr="007B1EA6">
        <w:t>Proquest</w:t>
      </w:r>
      <w:proofErr w:type="spellEnd"/>
      <w:r w:rsidRPr="007B1EA6">
        <w:t>, Date Accessed: 7/17/18, GDI-AA)</w:t>
      </w:r>
    </w:p>
    <w:p w:rsidR="005F70D1" w:rsidRPr="007B1EA6" w:rsidRDefault="005F70D1" w:rsidP="005F70D1">
      <w:pPr>
        <w:rPr>
          <w:rStyle w:val="StyleUnderline"/>
        </w:rPr>
      </w:pPr>
      <w:r>
        <w:t xml:space="preserve">We further demonstrate the varying effects of individual, office, and local characteristics on sheriffs' immigration policies and practices at the local level. </w:t>
      </w:r>
      <w:r w:rsidRPr="007B1EA6">
        <w:rPr>
          <w:rStyle w:val="StyleUnderline"/>
        </w:rPr>
        <w:t>We expected their offices' policies and practices would be more responsive to local demand than other law enforcement agencies</w:t>
      </w:r>
      <w:r>
        <w:t xml:space="preserve"> ([Lewis et al. 2013]). </w:t>
      </w:r>
      <w:r w:rsidRPr="007B1EA6">
        <w:rPr>
          <w:rStyle w:val="StyleUnderline"/>
        </w:rPr>
        <w:t>Sheriffs operate in an environment of local autonomy, and unlike the majority of law enforcement, they are accountable to local voters through elections. We find that sheriffs' attitudes about immigrants are consistent with this perspective.</w:t>
      </w:r>
      <w:r>
        <w:t xml:space="preserve"> However, we find little evidence of this in immigration practices; indeed, </w:t>
      </w:r>
      <w:r w:rsidRPr="007B1EA6">
        <w:rPr>
          <w:rStyle w:val="StyleUnderline"/>
        </w:rPr>
        <w:t xml:space="preserve">we find that the sheriff's individual attitudes about immigrants and immigration policy serve a primary motivating factor instead of their local electoral context. The differences in the enforcement actions between those sheriffs with positive attitudes toward immigrants as compared with those with negative attitudes are also substantively meaningful. </w:t>
      </w:r>
      <w:r>
        <w:t xml:space="preserve">Generally, our results demonstrate that </w:t>
      </w:r>
      <w:r w:rsidRPr="007B1EA6">
        <w:rPr>
          <w:rStyle w:val="StyleUnderline"/>
        </w:rPr>
        <w:t>understanding more deeply who we elect to local office really matters, especially given the strength of the relationship between sheriffs' attitudes and informal immigration policy. This finding is particularly important, given that the number of times an office typically checks immigration status is an informal policy and is thus harder to check, evaluate, regulate, or control as a practice.</w:t>
      </w:r>
    </w:p>
    <w:p w:rsidR="005F70D1" w:rsidRDefault="005F70D1" w:rsidP="005F70D1">
      <w:r>
        <w:t xml:space="preserve">The findings also suggest that </w:t>
      </w:r>
      <w:r w:rsidRPr="007B1EA6">
        <w:rPr>
          <w:rStyle w:val="StyleUnderline"/>
        </w:rPr>
        <w:t>factors associated with immigration attitudes in the general population relate to sheriffs' immigration attitudes. These attitudes then mediate the effect on individual, office, and local factors on immigration practices. In many ways, this finding bridges the gap between those scholars who find significant evidence that partisanship and ideology matter in shaping immigration attitudes and policy</w:t>
      </w:r>
      <w:r>
        <w:t xml:space="preserve"> ([</w:t>
      </w:r>
      <w:proofErr w:type="spellStart"/>
      <w:r>
        <w:t>Gulasekaram</w:t>
      </w:r>
      <w:proofErr w:type="spellEnd"/>
      <w:r>
        <w:t xml:space="preserve"> and Ramakrishnan 2015]; [Lewis et al. 2013]; [</w:t>
      </w:r>
      <w:proofErr w:type="spellStart"/>
      <w:r>
        <w:t>Provine</w:t>
      </w:r>
      <w:proofErr w:type="spellEnd"/>
      <w:r>
        <w:t xml:space="preserve"> et al. 2016]) </w:t>
      </w:r>
      <w:r w:rsidRPr="007B1EA6">
        <w:rPr>
          <w:rStyle w:val="StyleUnderline"/>
        </w:rPr>
        <w:t>and those that find other factors, such as the fiscal resources of the department, shape local immigration policy making</w:t>
      </w:r>
      <w:r>
        <w:t xml:space="preserve"> ([Jaeger 2016]).</w:t>
      </w:r>
    </w:p>
    <w:p w:rsidR="005F70D1" w:rsidRPr="007B1EA6" w:rsidRDefault="005F70D1" w:rsidP="005F70D1">
      <w:pPr>
        <w:rPr>
          <w:rStyle w:val="StyleUnderline"/>
        </w:rPr>
      </w:pPr>
      <w:r>
        <w:t xml:space="preserve">Several of </w:t>
      </w:r>
      <w:r w:rsidRPr="007B1EA6">
        <w:rPr>
          <w:rStyle w:val="StyleUnderline"/>
        </w:rPr>
        <w:t>our findings have implications for the lives and experiences of immigrants--and those assumed to be immigrants</w:t>
      </w:r>
      <w:r>
        <w:t xml:space="preserve">--in the United States. Specifically, our findings that </w:t>
      </w:r>
      <w:r w:rsidRPr="007B1EA6">
        <w:rPr>
          <w:rStyle w:val="StyleUnderline"/>
        </w:rPr>
        <w:t>a larger percentage of Latinos in sheriffs' counties increases the number of immigration checks is concerning, given the effect that such actions may have on dampening the willingness of immigrant populations to interact with the sheriff's office and police more generally. In a national survey, more than half of Latinos expressed concern that they or someone they know would be deported</w:t>
      </w:r>
      <w:r>
        <w:t xml:space="preserve"> ([Pew Hispanic Center 2007]). </w:t>
      </w:r>
      <w:r w:rsidRPr="007B1EA6">
        <w:rPr>
          <w:rStyle w:val="StyleUnderline"/>
        </w:rPr>
        <w:t>Given that we find that sheriffs with negative attitudes about immigrants engage in elevated enforcement of immigration laws, this could generate a negative cycle by which the sheriff's attitudes are reinforced by the unwillingness of the immigrant population to interact with law enforcement.</w:t>
      </w:r>
    </w:p>
    <w:p w:rsidR="005F70D1" w:rsidRPr="007B1EA6" w:rsidRDefault="005F70D1" w:rsidP="005F70D1">
      <w:pPr>
        <w:rPr>
          <w:rStyle w:val="StyleUnderline"/>
        </w:rPr>
      </w:pPr>
      <w:r>
        <w:t xml:space="preserve">Our results also speak to the literature on descriptive bureaucratic representation. In particular, our findings about immigration enforcement build on previous studies that have found that </w:t>
      </w:r>
      <w:r w:rsidRPr="007B1EA6">
        <w:rPr>
          <w:rStyle w:val="StyleUnderline"/>
        </w:rPr>
        <w:t>minorities in bureaucracies engage in positive policy making for minorities</w:t>
      </w:r>
      <w:r>
        <w:t xml:space="preserve"> ([Meier, O'Toole, and Nicholson-Crotty 2004]; [Selden 1997]). Our mediated results build on [Lewis et al. (2013)], who find that </w:t>
      </w:r>
      <w:r w:rsidRPr="007B1EA6">
        <w:rPr>
          <w:rStyle w:val="StyleUnderline"/>
        </w:rPr>
        <w:t>having a Hispanic police chief makes a city less aggressive immigration enforcement by showing that the ethnicity of a sheriff shapes attitudes about immigrants and formal policies.</w:t>
      </w:r>
    </w:p>
    <w:p w:rsidR="005F70D1" w:rsidRPr="005F70D1" w:rsidRDefault="005F70D1" w:rsidP="005F70D1"/>
    <w:p w:rsidR="00AE3ADC" w:rsidRDefault="00AE3ADC" w:rsidP="00AE3ADC">
      <w:pPr>
        <w:pStyle w:val="Heading3"/>
      </w:pPr>
      <w:r>
        <w:lastRenderedPageBreak/>
        <w:t>Officials</w:t>
      </w:r>
    </w:p>
    <w:p w:rsidR="00AE3ADC" w:rsidRDefault="00AE3ADC" w:rsidP="00AE3ADC">
      <w:pPr>
        <w:pStyle w:val="Heading4"/>
      </w:pPr>
      <w:r>
        <w:t xml:space="preserve">The </w:t>
      </w:r>
      <w:proofErr w:type="spellStart"/>
      <w:r>
        <w:t>aff</w:t>
      </w:r>
      <w:proofErr w:type="spellEnd"/>
      <w:r>
        <w:t xml:space="preserve"> can’t solve because of circumvention - lower level immigration officials, bureaucratic policies, and intentional misinterpretation of admissibility laws</w:t>
      </w:r>
    </w:p>
    <w:p w:rsidR="00AE3ADC" w:rsidRDefault="00AE3ADC" w:rsidP="00AE3ADC">
      <w:pPr>
        <w:rPr>
          <w:rStyle w:val="Style13ptBold"/>
        </w:rPr>
      </w:pPr>
      <w:proofErr w:type="spellStart"/>
      <w:r w:rsidRPr="002A6753">
        <w:rPr>
          <w:rStyle w:val="Style13ptBold"/>
        </w:rPr>
        <w:t>Kattago</w:t>
      </w:r>
      <w:proofErr w:type="spellEnd"/>
      <w:r>
        <w:rPr>
          <w:rStyle w:val="Style13ptBold"/>
        </w:rPr>
        <w:t xml:space="preserve">, </w:t>
      </w:r>
      <w:r w:rsidRPr="002A6753">
        <w:rPr>
          <w:rStyle w:val="Style13ptBold"/>
        </w:rPr>
        <w:t>University of Tartu Senio</w:t>
      </w:r>
      <w:r>
        <w:rPr>
          <w:rStyle w:val="Style13ptBold"/>
        </w:rPr>
        <w:t>r Research Fellow in Philosophy, 18</w:t>
      </w:r>
    </w:p>
    <w:p w:rsidR="00AE3ADC" w:rsidRPr="002A6753" w:rsidRDefault="00AE3ADC" w:rsidP="00AE3ADC">
      <w:r w:rsidRPr="002A6753">
        <w:t>[Siobhan</w:t>
      </w:r>
      <w:r>
        <w:t>, 7/12/18, Public Seminar, “</w:t>
      </w:r>
      <w:r w:rsidRPr="002A6753">
        <w:t>Moral Blindness and Immigration in America</w:t>
      </w:r>
      <w:r>
        <w:t xml:space="preserve">”, </w:t>
      </w:r>
      <w:hyperlink r:id="rId24" w:history="1">
        <w:r w:rsidRPr="001903B3">
          <w:rPr>
            <w:rStyle w:val="Hyperlink"/>
          </w:rPr>
          <w:t>http://www.publicseminar.org/2018/07/moral-blindness-and-immigration-in-america/</w:t>
        </w:r>
      </w:hyperlink>
      <w:r>
        <w:t>, accessed 7/16/18, MC]</w:t>
      </w:r>
    </w:p>
    <w:p w:rsidR="00AE3ADC" w:rsidRPr="00573522" w:rsidRDefault="00AE3ADC" w:rsidP="00AE3ADC">
      <w:pPr>
        <w:rPr>
          <w:rStyle w:val="StyleUnderline"/>
        </w:rPr>
      </w:pPr>
      <w:r w:rsidRPr="00573522">
        <w:rPr>
          <w:rStyle w:val="StyleUnderline"/>
        </w:rPr>
        <w:t>Reactions to Donald Trump’s immigration policies — whether in the Supreme Court’s upholding of the Muslim ban, rejection of domestic and gang violence as valid reasons for asylum or, more pointedly, the separation of families seeking asylum at the U.S.-Mexican border, have primarily focused on the architects of such policies: President Trump, Attorney General Jeff Sessions,</w:t>
      </w:r>
      <w:r w:rsidRPr="002A6753">
        <w:t xml:space="preserve"> U.S. Secretary of Homeland Security </w:t>
      </w:r>
      <w:proofErr w:type="spellStart"/>
      <w:r w:rsidRPr="002A6753">
        <w:t>Kirstjen</w:t>
      </w:r>
      <w:proofErr w:type="spellEnd"/>
      <w:r w:rsidRPr="002A6753">
        <w:t xml:space="preserve"> Nielson and Secretary of Health and Human Services Alex Azar</w:t>
      </w:r>
      <w:r w:rsidRPr="00573522">
        <w:rPr>
          <w:rStyle w:val="StyleUnderline"/>
        </w:rPr>
        <w:t>. And yet, it is not only the heads of the various governmental agencies who are responsible, but the numerous correction and immigration officers, especially those employed by Immigration and Customs Enforcement (ICE), in conjunction with law enforcers, who are carrying out the orders that have turned the international right to asylum into a criminal offense.</w:t>
      </w:r>
    </w:p>
    <w:p w:rsidR="00AE3ADC" w:rsidRDefault="00AE3ADC" w:rsidP="00AE3ADC">
      <w:pPr>
        <w:rPr>
          <w:rStyle w:val="StyleUnderline"/>
        </w:rPr>
      </w:pPr>
      <w:r w:rsidRPr="00573522">
        <w:rPr>
          <w:rStyle w:val="StyleUnderline"/>
        </w:rPr>
        <w:t xml:space="preserve">Official policy cannot be enacted without a vast bureaucracy of people who agree to their individual tasks within the system. Through bureaucratic authority and policy decisions, pleas for asylum are rejected because the foreigner at the border has been defined as a criminal charged with unlawful entry while their child has been categorized as an “unaccompanied minor” with an unclear family relation to the adult with whom they entered the country. </w:t>
      </w:r>
      <w:r>
        <w:t xml:space="preserve">The arrest of migrants at the border, seizing of children from their parents’ arms, placing into processing centers, transporting of separated children from detention centers to “tender age” centers and foster homes across the U.S. is a huge administrative operation. </w:t>
      </w:r>
      <w:r w:rsidRPr="00573522">
        <w:rPr>
          <w:rStyle w:val="StyleUnderline"/>
        </w:rPr>
        <w:t>Without a bureaucratic apparatus of administrators who choose not to look or listen to the human cries of those whom they are arresting, separating and incarcerating, we would not be where we are today.</w:t>
      </w:r>
    </w:p>
    <w:p w:rsidR="00FB6AB8" w:rsidRDefault="00FB6AB8" w:rsidP="00FB6AB8">
      <w:pPr>
        <w:pStyle w:val="Heading4"/>
      </w:pPr>
      <w:r>
        <w:t>The court system requires not only passing the credible fear test but also be approved by officers – they can circumvent</w:t>
      </w:r>
    </w:p>
    <w:p w:rsidR="00FB6AB8" w:rsidRDefault="00FB6AB8" w:rsidP="00FB6AB8">
      <w:pPr>
        <w:rPr>
          <w:rStyle w:val="Style13ptBold"/>
        </w:rPr>
      </w:pPr>
      <w:r w:rsidRPr="00D9568C">
        <w:rPr>
          <w:rStyle w:val="Style13ptBold"/>
        </w:rPr>
        <w:t>Harris</w:t>
      </w:r>
      <w:r>
        <w:rPr>
          <w:rStyle w:val="Style13ptBold"/>
        </w:rPr>
        <w:t xml:space="preserve">, </w:t>
      </w:r>
      <w:r w:rsidRPr="00D9568C">
        <w:rPr>
          <w:rStyle w:val="Style13ptBold"/>
        </w:rPr>
        <w:t>University of the District of Columbia</w:t>
      </w:r>
      <w:r>
        <w:rPr>
          <w:rStyle w:val="Style13ptBold"/>
        </w:rPr>
        <w:t xml:space="preserve"> </w:t>
      </w:r>
      <w:r w:rsidRPr="00D9568C">
        <w:rPr>
          <w:rStyle w:val="Style13ptBold"/>
        </w:rPr>
        <w:t>Assistant Professor of Law</w:t>
      </w:r>
      <w:r>
        <w:rPr>
          <w:rStyle w:val="Style13ptBold"/>
        </w:rPr>
        <w:t xml:space="preserve">, </w:t>
      </w:r>
    </w:p>
    <w:p w:rsidR="00FB6AB8" w:rsidRPr="00D9568C" w:rsidRDefault="00FB6AB8" w:rsidP="00FB6AB8">
      <w:r w:rsidRPr="00D9568C">
        <w:t>[Lindsay M.</w:t>
      </w:r>
      <w:r>
        <w:t>, 4/17/17, The Conversation, “</w:t>
      </w:r>
      <w:r w:rsidRPr="00D9568C">
        <w:t>Is the US immigration court system broken?</w:t>
      </w:r>
      <w:proofErr w:type="gramStart"/>
      <w:r>
        <w:t>”,</w:t>
      </w:r>
      <w:proofErr w:type="gramEnd"/>
      <w:r>
        <w:t xml:space="preserve"> </w:t>
      </w:r>
      <w:hyperlink r:id="rId25" w:history="1">
        <w:r w:rsidRPr="001903B3">
          <w:rPr>
            <w:rStyle w:val="Hyperlink"/>
          </w:rPr>
          <w:t>https://theconversation.com/is-the-us-immigration-court-system-broken-75338</w:t>
        </w:r>
      </w:hyperlink>
      <w:r>
        <w:t>, accessed 7/16/18, MC]</w:t>
      </w:r>
    </w:p>
    <w:p w:rsidR="00FB6AB8" w:rsidRPr="00D9568C" w:rsidRDefault="00FB6AB8" w:rsidP="00FB6AB8">
      <w:pPr>
        <w:rPr>
          <w:rStyle w:val="StyleUnderline"/>
        </w:rPr>
      </w:pPr>
      <w:r w:rsidRPr="00D9568C">
        <w:rPr>
          <w:rStyle w:val="StyleUnderline"/>
        </w:rPr>
        <w:t>In the U.S. today, a single immigration case takes an average of 677 days simply to get to the initial scheduling hearing.</w:t>
      </w:r>
    </w:p>
    <w:p w:rsidR="00FB6AB8" w:rsidRDefault="00FB6AB8" w:rsidP="00FB6AB8">
      <w:r w:rsidRPr="00D9568C">
        <w:rPr>
          <w:rStyle w:val="StyleUnderline"/>
        </w:rPr>
        <w:t>There are more than half a million cases in the system, and just over 300 judges working on them</w:t>
      </w:r>
      <w:r>
        <w:t>. The Trump administration’s push to aggressively enforce immigration laws will make this backlog worse.</w:t>
      </w:r>
    </w:p>
    <w:p w:rsidR="00FB6AB8" w:rsidRDefault="00FB6AB8" w:rsidP="00FB6AB8">
      <w:r>
        <w:t>Since 2002, funding for immigration enforcement has more than quadrupled, from US$4.5 billion to $20.1 billion in 2016. During the same time period, resources for immigration courts have increased by much less – 74 percent.</w:t>
      </w:r>
    </w:p>
    <w:p w:rsidR="00FB6AB8" w:rsidRDefault="00FB6AB8" w:rsidP="00FB6AB8">
      <w:r>
        <w:t>President Donald Trump’s budget for fiscal 2018 and request for supplemental funds for fiscal 2017 indicate he will continue this trend of funding immigration enforcement but not adequately funding immigration courts.</w:t>
      </w:r>
    </w:p>
    <w:p w:rsidR="00FB6AB8" w:rsidRDefault="00FB6AB8" w:rsidP="00FB6AB8">
      <w:r>
        <w:t>His budget requests would add to the more than $40 billion that the Department of Homeland Security will receive this year. It would include $4.1 billion to start building a border wall and $2.65 billion to increase the number of immigration detention beds. In comparison, the fiscal 2018 budget requests $80 million to add 75 new immigration judges.</w:t>
      </w:r>
    </w:p>
    <w:p w:rsidR="00FB6AB8" w:rsidRDefault="00FB6AB8" w:rsidP="00FB6AB8">
      <w:r>
        <w:t>As a law professor, I have devoted my career to representing asylum seekers and studying our nation’s immigration courts. I witness the daily effects of the immigration court backlog on the lives of immigrants.</w:t>
      </w:r>
    </w:p>
    <w:p w:rsidR="00FB6AB8" w:rsidRDefault="00FB6AB8" w:rsidP="00FB6AB8">
      <w:r>
        <w:t>Backlogged immigration courts</w:t>
      </w:r>
    </w:p>
    <w:p w:rsidR="00FB6AB8" w:rsidRDefault="00FB6AB8" w:rsidP="00FB6AB8">
      <w:r>
        <w:t xml:space="preserve">The U.S. has 57 immigration courts nationwide. The judges in these courts preside over cases in which an individual is in the U.S. and the U.S. government alleges that they may be removable. </w:t>
      </w:r>
      <w:r w:rsidRPr="008A4DA6">
        <w:rPr>
          <w:rStyle w:val="StyleUnderline"/>
        </w:rPr>
        <w:t>This includes immigrants who have recently arrived and are seeking asylum protection, lawful permanent residents rendered potentially removable due to a criminal conviction and undocumented immigrants who may be allowed to stay in the U.S.</w:t>
      </w:r>
    </w:p>
    <w:p w:rsidR="00FB6AB8" w:rsidRPr="008A4DA6" w:rsidRDefault="00FB6AB8" w:rsidP="00FB6AB8">
      <w:pPr>
        <w:rPr>
          <w:rStyle w:val="StyleUnderline"/>
        </w:rPr>
      </w:pPr>
      <w:r w:rsidRPr="008A4DA6">
        <w:rPr>
          <w:rStyle w:val="StyleUnderline"/>
        </w:rPr>
        <w:t>In 2015, the TRAC Immigration Project out of Syracuse University estimated that full resolution of cases in the backlog would take from 2 to 6 ½ years. Asylum applicants who are seeking U.S. protection from persecution in their home countries may wait five or more years simply for an interview to assess their claim.</w:t>
      </w:r>
    </w:p>
    <w:p w:rsidR="00FB6AB8" w:rsidRDefault="00FB6AB8" w:rsidP="00FB6AB8">
      <w:r>
        <w:lastRenderedPageBreak/>
        <w:t>The backlog has arisen largely because of an increase in the number of Central American women and children seeking asylum. Many families without authorization are sent to detention centers to be held while they undergo expedited removal.</w:t>
      </w:r>
    </w:p>
    <w:p w:rsidR="00FB6AB8" w:rsidRPr="008A4DA6" w:rsidRDefault="00FB6AB8" w:rsidP="00FB6AB8">
      <w:pPr>
        <w:rPr>
          <w:rStyle w:val="StyleUnderline"/>
        </w:rPr>
      </w:pPr>
      <w:r w:rsidRPr="008A4DA6">
        <w:rPr>
          <w:rStyle w:val="StyleUnderline"/>
        </w:rPr>
        <w:t>The expedited removal process was created to bypass the immigration court system and allow for the swift removal of undocumented immigrants. However, if those immigrants say they’re afraid to return home, the Department of Homeland Security must give them a “credible fear interview” to determine if they are eligible for asylum. These individuals can then take their cases to immigration court.</w:t>
      </w:r>
    </w:p>
    <w:p w:rsidR="00FB6AB8" w:rsidRDefault="00FB6AB8" w:rsidP="00FB6AB8">
      <w:r>
        <w:t>Asylum officers are sent to detention centers to conduct credible fear interviews. Approximately 85 to 90 percent of families interviewed are granted the right to present their case in immigration court.</w:t>
      </w:r>
    </w:p>
    <w:p w:rsidR="00FB6AB8" w:rsidRPr="008A4DA6" w:rsidRDefault="00FB6AB8" w:rsidP="00FB6AB8">
      <w:pPr>
        <w:rPr>
          <w:rStyle w:val="StyleUnderline"/>
        </w:rPr>
      </w:pPr>
      <w:r w:rsidRPr="008A4DA6">
        <w:rPr>
          <w:rStyle w:val="StyleUnderline"/>
        </w:rPr>
        <w:t>Asking asylum seekers to present their cases before both asylum officers and judges is repetitive and time consuming. It would be more efficient to either allow asylum officers to grant asylum after a credible fear interview when they see a strong case, or simply bypass this step and allow all asylum seekers to present their cases in court.</w:t>
      </w:r>
    </w:p>
    <w:p w:rsidR="00FB6AB8" w:rsidRDefault="00FB6AB8" w:rsidP="00FB6AB8">
      <w:r>
        <w:t>As of February 2017, there were only 527 asylum officers working in the nation’s eight asylum offices, even though the United States Citizenship and Immigration Services has authorized hiring as many as 625. The nonprofit Human Rights First estimates that 272 of those officers are needed just to conduct credible fear interviews.</w:t>
      </w:r>
    </w:p>
    <w:p w:rsidR="00FB6AB8" w:rsidRDefault="00FB6AB8" w:rsidP="00FB6AB8">
      <w:r>
        <w:t>Effects of the backlog</w:t>
      </w:r>
    </w:p>
    <w:p w:rsidR="00FB6AB8" w:rsidRDefault="00FB6AB8" w:rsidP="00FB6AB8">
      <w:r>
        <w:t xml:space="preserve">As I have detailed in my work, </w:t>
      </w:r>
      <w:r w:rsidRPr="008A4DA6">
        <w:rPr>
          <w:rStyle w:val="StyleUnderline"/>
        </w:rPr>
        <w:t>delays in processing immigrants cause hardships for asylum seekers.</w:t>
      </w:r>
    </w:p>
    <w:p w:rsidR="00FB6AB8" w:rsidRPr="008A4DA6" w:rsidRDefault="00FB6AB8" w:rsidP="00FB6AB8">
      <w:pPr>
        <w:rPr>
          <w:rStyle w:val="StyleUnderline"/>
        </w:rPr>
      </w:pPr>
      <w:r>
        <w:t>While an asylum seeker is awaiting a decision in their case</w:t>
      </w:r>
      <w:r w:rsidRPr="008A4DA6">
        <w:rPr>
          <w:rStyle w:val="StyleUnderline"/>
        </w:rPr>
        <w:t>, they often face financial instability, difficulty finding employment and prolonged separation from immediate family members. Years of delay also make it more difficult for immigrants to find pro bono legal representation.</w:t>
      </w:r>
    </w:p>
    <w:p w:rsidR="00FB6AB8" w:rsidRDefault="00FB6AB8" w:rsidP="00FB6AB8">
      <w:r>
        <w:t>Meanwhile, the Department of Homeland Security Secretary John Kelly has cited the “historic backlogs” in immigration courts to justify increasing expedited removals.</w:t>
      </w:r>
    </w:p>
    <w:p w:rsidR="00FB6AB8" w:rsidRPr="00FB6AB8" w:rsidRDefault="00FB6AB8" w:rsidP="00FB6AB8">
      <w:pPr>
        <w:rPr>
          <w:sz w:val="22"/>
          <w:u w:val="single"/>
        </w:rPr>
      </w:pPr>
      <w:r>
        <w:t xml:space="preserve">There’s evidence that such expedited removals circumvent due process for asylum seekers. </w:t>
      </w:r>
      <w:r w:rsidRPr="008A4DA6">
        <w:rPr>
          <w:rStyle w:val="StyleUnderline"/>
        </w:rPr>
        <w:t>In some cases, U.S. border officials have even failed to properly implement safeguards to protect asylum seekers from being returned to harm or death. Recently, the U.S. government did not attend a hearing before the Inter-American Commission on Human Rights regarding Customs and Border Patrol illegally turning asylum seekers away from our southern border.</w:t>
      </w:r>
    </w:p>
    <w:p w:rsidR="003B7B15" w:rsidRDefault="003B7B15" w:rsidP="005D1258">
      <w:pPr>
        <w:pStyle w:val="Heading2"/>
      </w:pPr>
      <w:r>
        <w:lastRenderedPageBreak/>
        <w:t>Sessions</w:t>
      </w:r>
    </w:p>
    <w:p w:rsidR="003B7B15" w:rsidRPr="002059C6" w:rsidRDefault="00E0174A" w:rsidP="003B7B15">
      <w:pPr>
        <w:pStyle w:val="Heading3"/>
      </w:pPr>
      <w:r>
        <w:lastRenderedPageBreak/>
        <w:t>1NC – Multiple</w:t>
      </w:r>
      <w:r w:rsidR="003B7B15">
        <w:t xml:space="preserve"> Warrants</w:t>
      </w:r>
    </w:p>
    <w:p w:rsidR="003B7B15" w:rsidRPr="002059C6" w:rsidRDefault="003B7B15" w:rsidP="003B7B15">
      <w:pPr>
        <w:pStyle w:val="Heading4"/>
      </w:pPr>
      <w:r w:rsidRPr="002059C6">
        <w:t xml:space="preserve">States and Sessions circumvent – laundry list </w:t>
      </w:r>
    </w:p>
    <w:p w:rsidR="003B7B15" w:rsidRDefault="003B7B15" w:rsidP="003B7B15">
      <w:r w:rsidRPr="0071263E">
        <w:rPr>
          <w:rStyle w:val="Style13ptBold"/>
        </w:rPr>
        <w:t>Bischoff, a civil rights and immigration attorney 7-10-18</w:t>
      </w:r>
      <w:r w:rsidRPr="002059C6">
        <w:t xml:space="preserve"> </w:t>
      </w:r>
    </w:p>
    <w:p w:rsidR="003B7B15" w:rsidRPr="002059C6" w:rsidRDefault="003B7B15" w:rsidP="003B7B15">
      <w:r w:rsidRPr="002059C6">
        <w:t xml:space="preserve">(Bea, “The Kris </w:t>
      </w:r>
      <w:proofErr w:type="spellStart"/>
      <w:r w:rsidRPr="002059C6">
        <w:t>Kobach</w:t>
      </w:r>
      <w:proofErr w:type="spellEnd"/>
      <w:r w:rsidRPr="002059C6">
        <w:t xml:space="preserve"> Playbook”, </w:t>
      </w:r>
      <w:hyperlink r:id="rId26" w:history="1">
        <w:r w:rsidRPr="002059C6">
          <w:rPr>
            <w:rStyle w:val="Hyperlink"/>
          </w:rPr>
          <w:t>https://slate.com/news-and-politics/2018/07/jeff-sessions-is-doing-everything-in-his-power-to-make-asylum-seekers-suffer.html</w:t>
        </w:r>
      </w:hyperlink>
      <w:r w:rsidRPr="002059C6">
        <w:t xml:space="preserve">, accessed 7-15-18, </w:t>
      </w:r>
      <w:r>
        <w:t>J.B</w:t>
      </w:r>
      <w:r w:rsidRPr="002059C6">
        <w:t>)</w:t>
      </w:r>
    </w:p>
    <w:p w:rsidR="003B7B15" w:rsidRPr="002059C6" w:rsidRDefault="003B7B15" w:rsidP="003B7B15">
      <w:r w:rsidRPr="002059C6">
        <w:rPr>
          <w:rStyle w:val="StyleUnderline"/>
        </w:rPr>
        <w:t>Last week, Attorney General Jeff Sessions rescinded 24 Department of Justice guidance documents covering everything from affirmative action to disproportionate police contact with minority communities</w:t>
      </w:r>
      <w:r w:rsidRPr="002059C6">
        <w:t xml:space="preserve">. Among the rescinded </w:t>
      </w:r>
      <w:proofErr w:type="spellStart"/>
      <w:r w:rsidRPr="002059C6">
        <w:t>guidances</w:t>
      </w:r>
      <w:proofErr w:type="spellEnd"/>
      <w:r w:rsidRPr="002059C6">
        <w:t xml:space="preserve"> were policies clarifying asylum-seekers’ right to apply for a work permit while their asylum case is pending and one encouraging businesses not to mandate U.S. citizenship as a job requirement.</w:t>
      </w:r>
    </w:p>
    <w:p w:rsidR="003B7B15" w:rsidRPr="002059C6" w:rsidRDefault="003B7B15" w:rsidP="003B7B15"/>
    <w:p w:rsidR="003B7B15" w:rsidRPr="002059C6" w:rsidRDefault="003B7B15" w:rsidP="003B7B15">
      <w:r w:rsidRPr="002059C6">
        <w:rPr>
          <w:rStyle w:val="StyleUnderline"/>
        </w:rPr>
        <w:t>These rescinded policies are just the latest in a pile of quiet changes to our immigration system under Sessions. One of Sessions’ first acts in office was to rescind an Obama-era policy phasing out the use of private prisons, which has helped facilitate a boom in the use of these facilities for immigration detentions following a sweeping increase in enforcement</w:t>
      </w:r>
      <w:r w:rsidRPr="002059C6">
        <w:t xml:space="preserve">. Since then, </w:t>
      </w:r>
      <w:r w:rsidRPr="002059C6">
        <w:rPr>
          <w:rStyle w:val="StyleUnderline"/>
        </w:rPr>
        <w:t xml:space="preserve">Sessions has overseen a steady stream of similar internal policy changes. </w:t>
      </w:r>
      <w:r w:rsidRPr="002059C6">
        <w:t xml:space="preserve">Not able to alter the Immigration and Nationality Act itself, </w:t>
      </w:r>
      <w:r w:rsidRPr="002059C6">
        <w:rPr>
          <w:rStyle w:val="StyleUnderline"/>
        </w:rPr>
        <w:t>Sessions has focused on dismantling and remodeling the wealth of policies, procedures, and memos that delineate the specifics about how the government carries out immigration enforcement</w:t>
      </w:r>
      <w:r w:rsidRPr="002059C6">
        <w:t xml:space="preserve">. </w:t>
      </w:r>
      <w:r w:rsidRPr="002059C6">
        <w:rPr>
          <w:rStyle w:val="StyleUnderline"/>
        </w:rPr>
        <w:t>Jeff Sessions is using his power as attorney general to dig into the bowels of immigration law and dismantle the provisions that have the most power to make the lives of most asylum-seekers as miserable as possible.</w:t>
      </w:r>
      <w:r w:rsidRPr="002059C6">
        <w:t xml:space="preserve"> This is part of a concerted plan—one with a recent precedent in the “attrition through enforcement” strategies of Kansas Secretary of State Kris </w:t>
      </w:r>
      <w:proofErr w:type="spellStart"/>
      <w:r w:rsidRPr="002059C6">
        <w:t>Kobach</w:t>
      </w:r>
      <w:proofErr w:type="spellEnd"/>
      <w:r w:rsidRPr="002059C6">
        <w:t>—meant to quietly and fundamentally transform immigration law, very much for the worse.</w:t>
      </w:r>
    </w:p>
    <w:p w:rsidR="003B7B15" w:rsidRPr="002059C6" w:rsidRDefault="003B7B15" w:rsidP="003B7B15"/>
    <w:p w:rsidR="003B7B15" w:rsidRPr="002059C6" w:rsidRDefault="003B7B15" w:rsidP="003B7B15">
      <w:pPr>
        <w:rPr>
          <w:rStyle w:val="StyleUnderline"/>
        </w:rPr>
      </w:pPr>
      <w:r w:rsidRPr="002059C6">
        <w:t xml:space="preserve">While Congress battles over immigration legislation, </w:t>
      </w:r>
      <w:r w:rsidRPr="002059C6">
        <w:rPr>
          <w:rStyle w:val="StyleUnderline"/>
        </w:rPr>
        <w:t xml:space="preserve">Sessions is using </w:t>
      </w:r>
      <w:proofErr w:type="spellStart"/>
      <w:r w:rsidRPr="002059C6">
        <w:rPr>
          <w:rStyle w:val="StyleUnderline"/>
        </w:rPr>
        <w:t>Kobach’s</w:t>
      </w:r>
      <w:proofErr w:type="spellEnd"/>
      <w:r w:rsidRPr="002059C6">
        <w:rPr>
          <w:rStyle w:val="StyleUnderline"/>
        </w:rPr>
        <w:t xml:space="preserve"> playbook to make the lives of asylum-seekers so miserable that they choose to leave the country voluntarily</w:t>
      </w:r>
      <w:r w:rsidRPr="002059C6">
        <w:t xml:space="preserve">. Relying on tactics </w:t>
      </w:r>
      <w:proofErr w:type="spellStart"/>
      <w:r w:rsidRPr="002059C6">
        <w:t>Kobach</w:t>
      </w:r>
      <w:proofErr w:type="spellEnd"/>
      <w:r w:rsidRPr="002059C6">
        <w:t xml:space="preserve"> used in Arizona and Alabama, Sessions is trying to convince asylum-seekers to “self-deport” rather than stay and fight their asylum claims. Most of </w:t>
      </w:r>
      <w:proofErr w:type="spellStart"/>
      <w:r w:rsidRPr="002059C6">
        <w:t>Kobach’s</w:t>
      </w:r>
      <w:proofErr w:type="spellEnd"/>
      <w:r w:rsidRPr="002059C6">
        <w:t xml:space="preserve"> immigration policies, which he previously tried to implement through local and state-level legislation, have been ultimately rejected by courts. </w:t>
      </w:r>
      <w:r w:rsidRPr="002059C6">
        <w:rPr>
          <w:rStyle w:val="StyleUnderline"/>
        </w:rPr>
        <w:t>Sessions, however, is bypassing the need for legislation by using his power as attorney general to enact attrition through enforcement.</w:t>
      </w:r>
    </w:p>
    <w:p w:rsidR="003B7B15" w:rsidRPr="002059C6" w:rsidRDefault="003B7B15" w:rsidP="003B7B15"/>
    <w:p w:rsidR="003B7B15" w:rsidRPr="002059C6" w:rsidRDefault="003B7B15" w:rsidP="003B7B15">
      <w:r w:rsidRPr="002059C6">
        <w:t xml:space="preserve">Without fanfare, </w:t>
      </w:r>
      <w:r w:rsidRPr="002059C6">
        <w:rPr>
          <w:rStyle w:val="StyleUnderline"/>
        </w:rPr>
        <w:t>Sessions managed to implement harsher guidelines for children appearing in immigration court, limit the ability of immigration attorneys to seek continuances, curtail immigrants’ ability to transfer their case to a court closer to where they are living, and pack the immigration court benches with former ICE attorneys</w:t>
      </w:r>
      <w:r w:rsidRPr="002059C6">
        <w:t>. Even though it actually caused more backlog, Sessions pulled immigration judges off their regular dockets and sent them to the southern border to decide the asylum claims of detained immigrants. Wishing to speed things up even more, Sessions decided that immigration judges will now be evaluated on how many cases they can close per year, creating the incentive for judges to summarily order deportation without adequately developing the record.</w:t>
      </w:r>
    </w:p>
    <w:p w:rsidR="003B7B15" w:rsidRPr="002059C6" w:rsidRDefault="003B7B15" w:rsidP="003B7B15"/>
    <w:p w:rsidR="003B7B15" w:rsidRPr="002059C6" w:rsidRDefault="003B7B15" w:rsidP="003B7B15">
      <w:r w:rsidRPr="002059C6">
        <w:rPr>
          <w:rStyle w:val="StyleUnderline"/>
        </w:rPr>
        <w:t xml:space="preserve">Not content to leave asylum law in the hands of actual judges, Sessions is also liberally utilizing a provision in our immigration </w:t>
      </w:r>
      <w:proofErr w:type="gramStart"/>
      <w:r w:rsidRPr="002059C6">
        <w:rPr>
          <w:rStyle w:val="StyleUnderline"/>
        </w:rPr>
        <w:t>laws that allows</w:t>
      </w:r>
      <w:proofErr w:type="gramEnd"/>
      <w:r w:rsidRPr="002059C6">
        <w:rPr>
          <w:rStyle w:val="StyleUnderline"/>
        </w:rPr>
        <w:t xml:space="preserve"> him to refer immigration cases to himself for personal adjudication</w:t>
      </w:r>
      <w:r w:rsidRPr="002059C6">
        <w:t>. So far, his decisions in those cases have gutted asylum protections for victims of domestic abuse and gang violence, and restricted judges’ ability to pause deportation proceedings through a process known as administrative closure.</w:t>
      </w:r>
    </w:p>
    <w:p w:rsidR="003B7B15" w:rsidRPr="002059C6" w:rsidRDefault="003B7B15" w:rsidP="003B7B15"/>
    <w:p w:rsidR="003B7B15" w:rsidRPr="002059C6" w:rsidRDefault="003B7B15" w:rsidP="003B7B15">
      <w:r w:rsidRPr="002059C6">
        <w:t xml:space="preserve">Sessions is using </w:t>
      </w:r>
      <w:proofErr w:type="spellStart"/>
      <w:r w:rsidRPr="002059C6">
        <w:t>Kobach’s</w:t>
      </w:r>
      <w:proofErr w:type="spellEnd"/>
      <w:r w:rsidRPr="002059C6">
        <w:t xml:space="preserve"> playbook to make the lives of asylum-seekers so miserable that they choose to leave the United States voluntarily.</w:t>
      </w:r>
    </w:p>
    <w:p w:rsidR="003B7B15" w:rsidRPr="002059C6" w:rsidRDefault="003B7B15" w:rsidP="003B7B15">
      <w:r w:rsidRPr="002059C6">
        <w:rPr>
          <w:rStyle w:val="StyleUnderline"/>
        </w:rPr>
        <w:t>Sessions’ most visible policy change was his now-infamous “zero tolerance” policy, which required assistant U.S. attorneys to attempt to prosecute every single case of unauthorized entry into the United States. Zero tolerance pushed thousands of asylum-seekers into the federal criminal justice system where they were left with little option but to plead to federal misdemeanor or felony charges</w:t>
      </w:r>
      <w:r w:rsidRPr="002059C6">
        <w:t xml:space="preserve">. The fact that thousands of children were separated from their parents during this process was a feature of Sessions’ plan, not a flaw. </w:t>
      </w:r>
      <w:r w:rsidRPr="002059C6">
        <w:rPr>
          <w:rStyle w:val="StyleUnderline"/>
        </w:rPr>
        <w:t xml:space="preserve">When Trump issued an executive order purporting to end family separation, Sessions almost immediately implemented his backup plan: an ex parte request that a federal court modify the Flores settlement to allow for the indefinite detention of </w:t>
      </w:r>
      <w:r w:rsidRPr="002059C6">
        <w:rPr>
          <w:rStyle w:val="StyleUnderline"/>
        </w:rPr>
        <w:lastRenderedPageBreak/>
        <w:t>children held together with their parents in “family detention centers</w:t>
      </w:r>
      <w:r w:rsidRPr="002059C6">
        <w:t>.” On Tuesday, a federal judge denied that request, but it’s unclear what Sessions’ next move will be.</w:t>
      </w:r>
    </w:p>
    <w:p w:rsidR="003B7B15" w:rsidRPr="002059C6" w:rsidRDefault="003B7B15" w:rsidP="003B7B15"/>
    <w:p w:rsidR="003B7B15" w:rsidRPr="002059C6" w:rsidRDefault="003B7B15" w:rsidP="003B7B15">
      <w:pPr>
        <w:rPr>
          <w:rStyle w:val="StyleUnderline"/>
        </w:rPr>
      </w:pPr>
      <w:r w:rsidRPr="002059C6">
        <w:t>Taken together</w:t>
      </w:r>
      <w:r w:rsidRPr="002059C6">
        <w:rPr>
          <w:rStyle w:val="StyleUnderline"/>
        </w:rPr>
        <w:t xml:space="preserve">, </w:t>
      </w:r>
      <w:r w:rsidRPr="00773D27">
        <w:rPr>
          <w:rStyle w:val="StyleUnderline"/>
        </w:rPr>
        <w:t>Sessions’ changes are creating an almost unbearable burden on undocumented immigrants in general and asylum-seekers in particular.</w:t>
      </w:r>
      <w:r w:rsidRPr="00773D27">
        <w:rPr>
          <w:b/>
        </w:rPr>
        <w:t xml:space="preserve"> </w:t>
      </w:r>
      <w:r w:rsidRPr="002059C6">
        <w:t>The thousands of children still held by the government serve to remind asylum-seekers that despite a congressional stalemate on immigration legislation, things have changed</w:t>
      </w:r>
      <w:r w:rsidRPr="002059C6">
        <w:rPr>
          <w:rStyle w:val="StyleUnderline"/>
        </w:rPr>
        <w:t>. Asylum-seekers now face being torn from their children, held for months in squalid detention centers, potentially refused the right to work while their years-long cases are pending, and frequently denied asylum even when they have a valid claim. The weight of these changes is by design.</w:t>
      </w:r>
    </w:p>
    <w:p w:rsidR="003B7B15" w:rsidRPr="002059C6" w:rsidRDefault="003B7B15" w:rsidP="003B7B15"/>
    <w:p w:rsidR="003B7B15" w:rsidRPr="002059C6" w:rsidRDefault="003B7B15" w:rsidP="003B7B15">
      <w:r w:rsidRPr="002059C6">
        <w:t xml:space="preserve">Sessions tactics are directly in line with </w:t>
      </w:r>
      <w:proofErr w:type="spellStart"/>
      <w:r w:rsidRPr="002059C6">
        <w:t>Kobach’s</w:t>
      </w:r>
      <w:proofErr w:type="spellEnd"/>
      <w:r w:rsidRPr="002059C6">
        <w:t xml:space="preserve"> legacy. When not making up numbers about illegal voting, </w:t>
      </w:r>
      <w:proofErr w:type="spellStart"/>
      <w:r w:rsidRPr="002059C6">
        <w:rPr>
          <w:rStyle w:val="StyleUnderline"/>
        </w:rPr>
        <w:t>Kobach</w:t>
      </w:r>
      <w:proofErr w:type="spellEnd"/>
      <w:r w:rsidRPr="002059C6">
        <w:rPr>
          <w:rStyle w:val="StyleUnderline"/>
        </w:rPr>
        <w:t xml:space="preserve"> moonlights as the architect of some of the strictest anti-immigrant state and local policies in the country. His preferred tactic, one Sessions seems to have adopted wholesale, rests on the idea that we should make everyday life so miserable for immigrants that they feel that they have no choice but to leave the United States without going through the legal deportation process</w:t>
      </w:r>
      <w:r w:rsidRPr="002059C6">
        <w:t xml:space="preserve">. </w:t>
      </w:r>
      <w:proofErr w:type="spellStart"/>
      <w:r w:rsidRPr="002059C6">
        <w:t>Kobach</w:t>
      </w:r>
      <w:proofErr w:type="spellEnd"/>
      <w:r w:rsidRPr="002059C6">
        <w:t xml:space="preserve"> has refined this idea through an extensive series of legislative wins and subsequent legal battles.</w:t>
      </w:r>
    </w:p>
    <w:p w:rsidR="003B7B15" w:rsidRPr="002059C6" w:rsidRDefault="003B7B15" w:rsidP="003B7B15"/>
    <w:p w:rsidR="003B7B15" w:rsidRPr="002059C6" w:rsidRDefault="003B7B15" w:rsidP="003B7B15">
      <w:r w:rsidRPr="002059C6">
        <w:t xml:space="preserve">After developing local anti-immigrant ordinances and defending them in court, </w:t>
      </w:r>
      <w:proofErr w:type="spellStart"/>
      <w:r w:rsidRPr="002059C6">
        <w:rPr>
          <w:rStyle w:val="StyleUnderline"/>
        </w:rPr>
        <w:t>Kobach</w:t>
      </w:r>
      <w:proofErr w:type="spellEnd"/>
      <w:r w:rsidRPr="002059C6">
        <w:rPr>
          <w:rStyle w:val="StyleUnderline"/>
        </w:rPr>
        <w:t xml:space="preserve"> first took his idea of attrition through enforcement to the big leagues with Arizona’s infamous SB 1070. SB 1070 allowed for immigration enforcement at the state level, permitting cops to ask virtually anyone to prove their immigration status on the spot, making it a crime to be in Arizona without proof of immigration status, and allowing local cops to arrest anyone they thought may be deportable.</w:t>
      </w:r>
      <w:r w:rsidRPr="002059C6">
        <w:t xml:space="preserve"> The bill led to widespread racial discrimination and was eventually mostly gutted by federal courts.</w:t>
      </w:r>
    </w:p>
    <w:p w:rsidR="003B7B15" w:rsidRPr="002059C6" w:rsidRDefault="003B7B15" w:rsidP="003B7B15"/>
    <w:p w:rsidR="003B7B15" w:rsidRPr="002059C6" w:rsidRDefault="003B7B15" w:rsidP="003B7B15">
      <w:r w:rsidRPr="002059C6">
        <w:t xml:space="preserve">While SB 1070 was mired in lawsuits, </w:t>
      </w:r>
      <w:proofErr w:type="spellStart"/>
      <w:r w:rsidRPr="002059C6">
        <w:rPr>
          <w:rStyle w:val="StyleUnderline"/>
        </w:rPr>
        <w:t>Kobach</w:t>
      </w:r>
      <w:proofErr w:type="spellEnd"/>
      <w:r w:rsidRPr="002059C6">
        <w:rPr>
          <w:rStyle w:val="StyleUnderline"/>
        </w:rPr>
        <w:t xml:space="preserve"> took his ideas to Alabama, where he crafted House Bill 56. HB 56 incorporated some aspects of SB 1070 while also adding a litany of cruel, seemingly purposeless provisions, including requiring that primary schools determine the immigration status of students and submit annual reports detailing the number of undocumented students to state officials. The law also made it illegal to harbor or transport undocumented immigrants and required landlords to determine the immigration status of potential tenants. Additionally, the law made contracts signed with someone known to be undocumented null and void. </w:t>
      </w:r>
      <w:r w:rsidRPr="002059C6">
        <w:t>Unsurprisingly, the law plunged Alabama into chaos before being severely curtailed by subsequent legislation, alterations, and partial repeals.</w:t>
      </w:r>
    </w:p>
    <w:p w:rsidR="003B7B15" w:rsidRPr="002059C6" w:rsidRDefault="003B7B15" w:rsidP="003B7B15"/>
    <w:p w:rsidR="003B7B15" w:rsidRPr="002059C6" w:rsidRDefault="003B7B15" w:rsidP="003B7B15">
      <w:pPr>
        <w:rPr>
          <w:rStyle w:val="StyleUnderline"/>
        </w:rPr>
      </w:pPr>
      <w:proofErr w:type="spellStart"/>
      <w:r w:rsidRPr="002059C6">
        <w:t>Kobach’s</w:t>
      </w:r>
      <w:proofErr w:type="spellEnd"/>
      <w:r w:rsidRPr="002059C6">
        <w:t xml:space="preserve"> problem, of course, is that almost all of his attempts at legislating widespread abuse of immigrant communities end up in court, and are often subjected to temporary restraining orders. </w:t>
      </w:r>
      <w:proofErr w:type="spellStart"/>
      <w:r w:rsidRPr="002059C6">
        <w:t>Kobach’s</w:t>
      </w:r>
      <w:proofErr w:type="spellEnd"/>
      <w:r w:rsidRPr="002059C6">
        <w:t xml:space="preserve"> plans have thus far been hobbled by federal judges, leaving the localities that tried to enact the ideas with nothing to show for the experiments but exorbitant legal bills. </w:t>
      </w:r>
      <w:r w:rsidRPr="002059C6">
        <w:rPr>
          <w:rStyle w:val="StyleUnderline"/>
        </w:rPr>
        <w:t>Sessions seems to have solved this problem by bypassing the legislative stage entirely and focusing instead on areas over which the attorney general maintains control.</w:t>
      </w:r>
    </w:p>
    <w:p w:rsidR="003B7B15" w:rsidRPr="002059C6" w:rsidRDefault="003B7B15" w:rsidP="003B7B15"/>
    <w:p w:rsidR="003B7B15" w:rsidRPr="002059C6" w:rsidRDefault="003B7B15" w:rsidP="003B7B15">
      <w:r w:rsidRPr="002059C6">
        <w:t>The weight of these changes is by design.</w:t>
      </w:r>
    </w:p>
    <w:p w:rsidR="003B7B15" w:rsidRPr="002059C6" w:rsidRDefault="003B7B15" w:rsidP="003B7B15">
      <w:r w:rsidRPr="002059C6">
        <w:t xml:space="preserve">Instead of attempting to push through big, bloated anti-immigrant legislation, Sessions is resolutely focused on enacting quick to implement changes in the complicated web of policy and procedure that make up the bulk of our immigration system. </w:t>
      </w:r>
      <w:r w:rsidRPr="002059C6">
        <w:rPr>
          <w:rStyle w:val="StyleUnderline"/>
        </w:rPr>
        <w:t xml:space="preserve">While civil rights groups have appeared to bring down family separation on due process grounds, for example, the underlying policy of cracking down on border-crossers is a discretionary decision within the attorney general’s power, and is thus immune to judicial challenge. </w:t>
      </w:r>
      <w:r w:rsidRPr="002059C6">
        <w:t>Like changing prosecution policies at the border, rescinding old guidance, issuing new memos, and developing new immigration court procedures all fall within the power of the attorney general.</w:t>
      </w:r>
    </w:p>
    <w:p w:rsidR="003B7B15" w:rsidRPr="002059C6" w:rsidRDefault="003B7B15" w:rsidP="003B7B15"/>
    <w:p w:rsidR="003B7B15" w:rsidRPr="002059C6" w:rsidRDefault="003B7B15" w:rsidP="003B7B15">
      <w:pPr>
        <w:rPr>
          <w:rStyle w:val="StyleUnderline"/>
        </w:rPr>
      </w:pPr>
      <w:r w:rsidRPr="002059C6">
        <w:rPr>
          <w:rStyle w:val="StyleUnderline"/>
        </w:rPr>
        <w:t>Many of Sessions’ changes are announced with little more than a press release on the Department of Justice website and go mostly unnoticed by the general public</w:t>
      </w:r>
      <w:r w:rsidRPr="002059C6">
        <w:t xml:space="preserve">. </w:t>
      </w:r>
      <w:r w:rsidRPr="002059C6">
        <w:rPr>
          <w:rStyle w:val="StyleUnderline"/>
        </w:rPr>
        <w:t>While immigration and civil rights attorneys scramble to figure out how these policies will impact their clients and brainstorm potential legal strategies to fight back, Sessions is continually hoisting the American dream out of reach for asylum-seekers. Instead of wading through this brutal morass, many asylum-seekers are withdrawing their applications, seeking voluntary departure, or otherwise abandoning their attempt to stay in the United States.</w:t>
      </w:r>
    </w:p>
    <w:p w:rsidR="003B7B15" w:rsidRPr="002059C6" w:rsidRDefault="003B7B15" w:rsidP="003B7B15"/>
    <w:p w:rsidR="003B7B15" w:rsidRDefault="003B7B15" w:rsidP="003B7B15">
      <w:pPr>
        <w:rPr>
          <w:rStyle w:val="StyleUnderline"/>
        </w:rPr>
      </w:pPr>
      <w:r w:rsidRPr="002059C6">
        <w:lastRenderedPageBreak/>
        <w:t xml:space="preserve">While Sessions and </w:t>
      </w:r>
      <w:proofErr w:type="spellStart"/>
      <w:r w:rsidRPr="002059C6">
        <w:t>Kobach</w:t>
      </w:r>
      <w:proofErr w:type="spellEnd"/>
      <w:r w:rsidRPr="002059C6">
        <w:t xml:space="preserve"> might see the flight of asylum-seekers from the United States as a success, the rest of us should see attrition through enforcement for what it is: an attempt to terrorize immigrant communities. For now, the right for an asylum-seeker to seek employment authorization remains enshrined in the Code of Federal Regulations, and it remains to be seen if Session’s latest policy rescission will mean that asylum-seekers are actually denied the right to work. </w:t>
      </w:r>
      <w:r w:rsidRPr="002059C6">
        <w:rPr>
          <w:rStyle w:val="StyleUnderline"/>
        </w:rPr>
        <w:t xml:space="preserve">What we can expect, however, is for Sessions to continue to use his position as attorney general to target asylum-seekers for state-sanctioned abuse. </w:t>
      </w:r>
    </w:p>
    <w:p w:rsidR="003B7B15" w:rsidRDefault="003B7B15" w:rsidP="003B7B15">
      <w:pPr>
        <w:pStyle w:val="Heading3"/>
      </w:pPr>
      <w:r>
        <w:lastRenderedPageBreak/>
        <w:t>General Authority</w:t>
      </w:r>
    </w:p>
    <w:p w:rsidR="003B7B15" w:rsidRDefault="003B7B15" w:rsidP="003B7B15">
      <w:pPr>
        <w:pStyle w:val="Heading4"/>
      </w:pPr>
      <w:r>
        <w:t>Sessions circumvents – nothing can stop him. He literally has unchecked power to just pick out cases and reject them. A huge wave of deportations is on the way too.</w:t>
      </w:r>
    </w:p>
    <w:p w:rsidR="003B7B15" w:rsidRDefault="003B7B15" w:rsidP="003B7B15">
      <w:r w:rsidRPr="0071263E">
        <w:rPr>
          <w:rStyle w:val="Style13ptBold"/>
        </w:rPr>
        <w:t>Bischoff, a civil rights and immigration attorney</w:t>
      </w:r>
      <w:r w:rsidRPr="00C53657">
        <w:t xml:space="preserve"> </w:t>
      </w:r>
      <w:r w:rsidRPr="0071263E">
        <w:rPr>
          <w:rStyle w:val="Style13ptBold"/>
        </w:rPr>
        <w:t>7-13-18</w:t>
      </w:r>
      <w:r w:rsidRPr="00C53657">
        <w:t xml:space="preserve"> </w:t>
      </w:r>
    </w:p>
    <w:p w:rsidR="003B7B15" w:rsidRPr="00C53657" w:rsidRDefault="003B7B15" w:rsidP="003B7B15">
      <w:r w:rsidRPr="00C53657">
        <w:t xml:space="preserve">(“Jeff Sessions Is Hijacking Immigration Law”, </w:t>
      </w:r>
      <w:hyperlink r:id="rId27" w:history="1">
        <w:r w:rsidRPr="00C53657">
          <w:rPr>
            <w:rStyle w:val="Hyperlink"/>
          </w:rPr>
          <w:t>https://slate.com/news-and-politics/2018/06/in-matter-of-a-b-jeff-sessions-hijacked-immigration-law-by-abusing-a-rarely-used-provision.html</w:t>
        </w:r>
      </w:hyperlink>
      <w:r w:rsidRPr="00C53657">
        <w:t xml:space="preserve">, accessed 7-18-18, </w:t>
      </w:r>
      <w:r>
        <w:t>J.B</w:t>
      </w:r>
      <w:r w:rsidRPr="00C53657">
        <w:t>)</w:t>
      </w:r>
    </w:p>
    <w:p w:rsidR="003B7B15" w:rsidRPr="00EB712B" w:rsidRDefault="003B7B15" w:rsidP="003B7B15">
      <w:pPr>
        <w:rPr>
          <w:sz w:val="22"/>
          <w:u w:val="single"/>
        </w:rPr>
      </w:pPr>
      <w:r>
        <w:t xml:space="preserve">On Monday, Attorney General Jeff </w:t>
      </w:r>
      <w:r w:rsidRPr="00C53657">
        <w:rPr>
          <w:rStyle w:val="StyleUnderline"/>
        </w:rPr>
        <w:t>Sessions told a group of immigration judges that while they are responsible for “</w:t>
      </w:r>
      <w:proofErr w:type="spellStart"/>
      <w:r w:rsidRPr="00C53657">
        <w:rPr>
          <w:rStyle w:val="StyleUnderline"/>
        </w:rPr>
        <w:t>ensur</w:t>
      </w:r>
      <w:proofErr w:type="spellEnd"/>
      <w:r w:rsidRPr="00C53657">
        <w:rPr>
          <w:rStyle w:val="StyleUnderline"/>
        </w:rPr>
        <w:t>[</w:t>
      </w:r>
      <w:proofErr w:type="spellStart"/>
      <w:r w:rsidRPr="00C53657">
        <w:rPr>
          <w:rStyle w:val="StyleUnderline"/>
        </w:rPr>
        <w:t>ing</w:t>
      </w:r>
      <w:proofErr w:type="spellEnd"/>
      <w:r w:rsidRPr="00C53657">
        <w:rPr>
          <w:rStyle w:val="StyleUnderline"/>
        </w:rPr>
        <w:t>] that our immigration system operates in a manner that is consistent with the laws,”</w:t>
      </w:r>
      <w:r>
        <w:t xml:space="preserve"> Congress alone is responsible for rewriting those laws. </w:t>
      </w:r>
      <w:r w:rsidRPr="00C53657">
        <w:rPr>
          <w:rStyle w:val="StyleUnderline"/>
        </w:rPr>
        <w:t>Sessions then announced that he would be issuing a unilateral decision regarding asylum cases later in the day, a decision he told the judges would “provide more clarity” and help them “rule consistently and fairly.” The decision in Matter of A-B-, which came down shortly after his remarks, reverses asylum protections for victims of domestic violence and other persecution.</w:t>
      </w:r>
    </w:p>
    <w:p w:rsidR="003B7B15" w:rsidRPr="00EB712B" w:rsidRDefault="003B7B15" w:rsidP="003B7B15">
      <w:pPr>
        <w:rPr>
          <w:sz w:val="22"/>
          <w:u w:val="single"/>
        </w:rPr>
      </w:pPr>
      <w:r>
        <w:t xml:space="preserve">During his speech Sessions framed his decision in Matter of A-B- as a “correct interpretation of the law” that “advances the original intent” of our immigration statute. As a matter of law, Sessions’ decision is disturbing. It’s also alarming that this case ended up in front of the attorney general to begin with. </w:t>
      </w:r>
      <w:r w:rsidRPr="00C53657">
        <w:rPr>
          <w:rStyle w:val="StyleUnderline"/>
        </w:rPr>
        <w:t>Sessions is abusing a rarely used provision to rewrite our immigration laws—a function the attorney general himself said should be reserved for Congress. His zealous self-referral of immigration cases has been devastatingly effective. Sessions is quietly gutting immigration law, and there’s nothing stopping him from continuing to use this loophole to implement more vindictive changes.</w:t>
      </w:r>
    </w:p>
    <w:p w:rsidR="003B7B15" w:rsidRDefault="003B7B15" w:rsidP="003B7B15">
      <w:r>
        <w:t xml:space="preserve">Normally, an immigration judge is the first to hear and decide an immigration case. If the case is appealed, it goes in front of the Board of Immigration Appeals before being heard by a federal circuit court. </w:t>
      </w:r>
      <w:r w:rsidRPr="00F45C9B">
        <w:rPr>
          <w:rStyle w:val="StyleUnderline"/>
        </w:rPr>
        <w:t>In a peculiarity of immigration law, however, the attorney general is permitted to pluck cases straight from the Board of Immigration Appeals for personal review and adjudication.</w:t>
      </w:r>
      <w:r>
        <w:t xml:space="preserve"> </w:t>
      </w:r>
      <w:r w:rsidRPr="0033024D">
        <w:rPr>
          <w:rStyle w:val="StyleUnderline"/>
        </w:rPr>
        <w:t>Sessions, who was famously denied a federal judgeship in 1986 because of accusations that he’d made racist comments, now seems to be indulging a lingering judicial fantasy by exploiting this provision to the fullest</w:t>
      </w:r>
      <w:r>
        <w:t>. Since January 2018, Sessions has referred four immigration cases to himself for adjudication, putting him on track to be one of the most prolific users of the self-referral provision since 1956, when attorneys general stopped regularly reviewing and affirming BIA cases. By comparison, Eric Holder and Loretta Lynch certified a total four cases between them during the Obama administration.</w:t>
      </w:r>
    </w:p>
    <w:p w:rsidR="003B7B15" w:rsidRPr="00EB712B" w:rsidRDefault="003B7B15" w:rsidP="003B7B15">
      <w:pPr>
        <w:rPr>
          <w:sz w:val="22"/>
          <w:u w:val="single"/>
        </w:rPr>
      </w:pPr>
      <w:r w:rsidRPr="006D22F3">
        <w:rPr>
          <w:rStyle w:val="StyleUnderline"/>
        </w:rPr>
        <w:t>Sessions is not using these cases to resolve novel legal issues or to ease the workload of DHS attorneys or immigration judges. Instead, he is using the self-referral mechanism to adjudicate cases that have the most potential to limit the number of people granted legal status in the United States, and he’s disregarding the procedural requirements set up to control immigration appeals in the process.</w:t>
      </w:r>
    </w:p>
    <w:p w:rsidR="003B7B15" w:rsidRDefault="003B7B15" w:rsidP="003B7B15">
      <w:r>
        <w:t>A close look at the Matter of A-B- case shows exactly how far out of bounds Sessions is willing to go. Matter of A-B- began when Ms. A-B- arrived in the United States from El Salvador seeking asylum. Ms. A-B- had been the victim of extreme brutality at the hands of her husband in El Salvador, including violent attacks and threats on her life. The local police did nothing to protect her. When it became clear it was only a matter of time before her husband tried to hurt her again, Ms. A-B- fled to the United States. Upon her arrival at the U.S. border, Ms. A-B- was detained in Charlotte, North Carolina. Her asylum case was set to be heard by Judge Stuart Couch, a notoriously asylum-averse judge who is especially resentful of claims based on domestic violence.</w:t>
      </w:r>
    </w:p>
    <w:p w:rsidR="003B7B15" w:rsidRDefault="003B7B15" w:rsidP="003B7B15">
      <w:r w:rsidRPr="005E1EF7">
        <w:rPr>
          <w:rStyle w:val="StyleUnderline"/>
        </w:rPr>
        <w:t>During her trial, Ms. A-B- testified about the persecution she’d faced at the hands of her husband and provided additional evidence to corroborate her claims. Despite the extensive evidence, Judge Couch found Ms. A-B-’s story was not credible and rejected her asylum claim.</w:t>
      </w:r>
      <w:r>
        <w:t xml:space="preserve"> Ms. A-B- then appealed her case to the BIA. There, the board unanimously found that Ms. A-B-’s testimony was in fact credible and that she met the requirements for asylum. Per their protocol, the BIA did not grant Ms. A-B- asylum itself but rather sent the case back down to Judge Couch, who was tasked with performing the required background checks on Ms. A-B- and then issuing a grant of asylum in accordance with their decision.</w:t>
      </w:r>
    </w:p>
    <w:p w:rsidR="003B7B15" w:rsidRDefault="003B7B15" w:rsidP="003B7B15">
      <w:r>
        <w:t>Judge Couch, however, did not issue Ms. A-B- a grant of asylum, even after the Department of Homeland Security completed her background checks. Instead, he improperly tried to send the case back to the BIA without issuing a new decision, apparently because he was personally unconvinced of the “legal validity” of asylum claims based on domestic violence. Before the BIA touched the case again, Attorney General Sessions decided he ought to adjudicate it himself.</w:t>
      </w:r>
    </w:p>
    <w:p w:rsidR="003B7B15" w:rsidRPr="005E1EF7" w:rsidRDefault="003B7B15" w:rsidP="003B7B15">
      <w:pPr>
        <w:rPr>
          <w:rStyle w:val="StyleUnderline"/>
        </w:rPr>
      </w:pPr>
      <w:r w:rsidRPr="005E1EF7">
        <w:rPr>
          <w:rStyle w:val="StyleUnderline"/>
        </w:rPr>
        <w:t>Sessions trampled over several crucial procedural requirements in his zeal to shut off asylum eligibility for vulnerable women.</w:t>
      </w:r>
    </w:p>
    <w:p w:rsidR="003B7B15" w:rsidRDefault="003B7B15" w:rsidP="003B7B15">
      <w:r>
        <w:t xml:space="preserve">After taking the case, Sessions asked for amicus briefs on the question of “whether … being a victim of private criminal activity constitutes a cognizable ‘particular social group’ for purposes of an application for asylum.” The question of whether private criminal activity like domestic violence can in some instances lead to a grant of asylum had not been at issue in Matter of A-B-. The issue </w:t>
      </w:r>
      <w:r>
        <w:lastRenderedPageBreak/>
        <w:t xml:space="preserve">raised in Ms. A-B-’s case was whether her claims were credible, not whether asylum was available for victims of private criminal activity. In fact, persecution at the hand of a private actor who the government cannot or will not control is contemplated in the asylum statute itself and has been recognized </w:t>
      </w:r>
      <w:proofErr w:type="gramStart"/>
      <w:r>
        <w:t>as a grounds</w:t>
      </w:r>
      <w:proofErr w:type="gramEnd"/>
      <w:r>
        <w:t xml:space="preserve"> for asylum for decades. The question of whether domestic violence could sometimes warrant asylum also appeared to be firmly settled in a 2014 case known as Matter of A-R-C-G-.</w:t>
      </w:r>
    </w:p>
    <w:p w:rsidR="003B7B15" w:rsidRDefault="003B7B15" w:rsidP="003B7B15">
      <w:r>
        <w:t>The question the attorney general was seeking to answer was actually so settled that the Department of Homeland Security, the agency responsible for prosecuting immigration cases, submitted a timid brief to Sessions politely suggesting that he reconsider his decision to take on this case. “This matter does not appear to be in the best posture for the Attorney General’s review,” its brief argued, before outright acknowledging that the question of whether private criminal activity can form the basis of an asylum claim had already been clearly answered by the BIA. The attorney general, despite his alleged desire to simplify the jobs of immigration prosecutors and judges, ignored DHS’s concerns and denied the agency’s motion. “[BIA] precedent,” Sessions wrote in his denial, “does not bind my ultimate decision in this matter.” Sessions, in short, was going to rewrite asylum law whether DHS liked it or not.</w:t>
      </w:r>
    </w:p>
    <w:p w:rsidR="003B7B15" w:rsidRDefault="003B7B15" w:rsidP="003B7B15">
      <w:r>
        <w:t>Sessions not only ignored DHS concerns about the case but, as 16 former immigration judges pointed out in their amicus brief, trampled over several crucial procedural requirements in his zeal to shut off asylum eligibility for vulnerable women. First, he failed to require Couch, the original presiding judge, to make a final decision before sending the case back to the BIA. The regulations controlling immigration appeals allow an immigration judge to send a case to the BIA only after a decision has been issued by the original judge. Next, Sessions failed to wait for the BIA to adjudicate the case before snapping it up for his personal analysis. Even if Judge Couch hadn’t improperly sent the case back to the BIA, Sessions was obligated to wait for the BIA to decide the case before intervening. The self-referral provision permits the attorney general to review BIA decisions, not cases that are merely awaiting adjudication.</w:t>
      </w:r>
    </w:p>
    <w:p w:rsidR="003B7B15" w:rsidRDefault="003B7B15" w:rsidP="003B7B15">
      <w:r>
        <w:t xml:space="preserve">Finally, and perhaps most tellingly, the question Sessions sought to answer in this case, namely “whether … being a victim of private criminal activity constitutes a cognizable ‘particular social group’ for purposes of an application for asylum” was not a question considered by any court in Matter of A-B-. Rather, it was one Sessions seemingly lifted directly from hardline immigration </w:t>
      </w:r>
      <w:proofErr w:type="spellStart"/>
      <w:r>
        <w:t>restrictionists</w:t>
      </w:r>
      <w:proofErr w:type="spellEnd"/>
      <w:r>
        <w:t>, knowing that the answer had the potential to all but eliminate domestic violence–based asylum claims.</w:t>
      </w:r>
    </w:p>
    <w:p w:rsidR="003B7B15" w:rsidRDefault="003B7B15" w:rsidP="003B7B15">
      <w:r>
        <w:t>On June 11, after receiving 11 amicus briefs in support of asylum-seekers like Ms. A-B- and only one against, the attorney general ruled that private activity is not grounds for asylum, including in cases of domestic violence. Ms. A-B-’s case, in Sessions’ hands, became a vehicle by which to rewrite our asylum laws without waiting on Congress.</w:t>
      </w:r>
    </w:p>
    <w:p w:rsidR="003B7B15" w:rsidRDefault="003B7B15" w:rsidP="003B7B15">
      <w:r>
        <w:t>The attorney general’s other self-referred decisions are likewise plagued by questionable procedure. In Matter of E-F-H-L-, Sessions seized on a case from 2014 as an opportunity undo the longstanding requirement that asylum applicants be given the opportunity for a hearing. Like in Matter of A-B-, Sessions did procedural somersaults to insert himself into Matter of E-F-H-L-, using a recent decision by the immigration judge in the case to close the proceedings without deciding the asylum claim as grounds to toss out the original BIA ruling on the right to a hearing. Without so much as a single phone call to Congress, Sessions effectively rescinded the requirement that asylum seekers are entitled to full hearings. He also mandated that the judge reopen Mr. E-F-H-L-’s case years after he thought he was safe from deportation.</w:t>
      </w:r>
    </w:p>
    <w:p w:rsidR="003B7B15" w:rsidRDefault="003B7B15" w:rsidP="003B7B15">
      <w:r w:rsidRPr="005E1EF7">
        <w:rPr>
          <w:rStyle w:val="StyleUnderline"/>
        </w:rPr>
        <w:t>In Matter of Castro-Tum, a case Sessions referred to himself in January, he used his powers to make life more difficult for both immigrants and immigration judges by banning the use of “administrative closure” in removal proceedings</w:t>
      </w:r>
      <w:r>
        <w:t xml:space="preserve">. Administrative closure allowed immigration judges to choose to take cases off their dockets, indefinitely pausing removal proceedings. </w:t>
      </w:r>
      <w:r w:rsidRPr="005E1EF7">
        <w:rPr>
          <w:rStyle w:val="StyleUnderline"/>
        </w:rPr>
        <w:t xml:space="preserve">In Matter of Castro-Tum, Sessions made a new rule that sharply curtails the use of the practice and allows DHS prosecutors to ask that judges reschedule old closed cases. </w:t>
      </w:r>
      <w:proofErr w:type="gramStart"/>
      <w:r w:rsidRPr="005E1EF7">
        <w:rPr>
          <w:rStyle w:val="StyleUnderline"/>
        </w:rPr>
        <w:t>The result?</w:t>
      </w:r>
      <w:proofErr w:type="gramEnd"/>
      <w:r w:rsidRPr="005E1EF7">
        <w:rPr>
          <w:rStyle w:val="StyleUnderline"/>
        </w:rPr>
        <w:t xml:space="preserve"> </w:t>
      </w:r>
      <w:proofErr w:type="gramStart"/>
      <w:r w:rsidRPr="005E1EF7">
        <w:rPr>
          <w:rStyle w:val="StyleUnderline"/>
        </w:rPr>
        <w:t>The potential deportation of more than 350,000 immigrants whose cases were previously closed.</w:t>
      </w:r>
      <w:proofErr w:type="gramEnd"/>
      <w:r w:rsidRPr="005E1EF7">
        <w:rPr>
          <w:rStyle w:val="StyleUnderline"/>
        </w:rPr>
        <w:t xml:space="preserve"> In addition, judges now have so many hearings on their dockets that they are scheduling trials in 2020</w:t>
      </w:r>
      <w:r>
        <w:t>.</w:t>
      </w:r>
    </w:p>
    <w:p w:rsidR="003B7B15" w:rsidRDefault="003B7B15" w:rsidP="003B7B15">
      <w:r>
        <w:t>As CLINIC, an immigration advocacy group, pointed out, Sessions appeared be using his decision in Matter of Castro-Tum to improperly develop a new rule on when judges can administratively close immigration cases. Normally, such a new rule would need to go through a fraught bureaucratic process under the Administrative Procedures Act before being implemented. Instead of going through that lengthy process, however, Sessions simply decreed the new rule in his decision, bypassing all the usual procedural requirements.</w:t>
      </w:r>
    </w:p>
    <w:p w:rsidR="003B7B15" w:rsidRDefault="003B7B15" w:rsidP="003B7B15">
      <w:pPr>
        <w:rPr>
          <w:rStyle w:val="StyleUnderline"/>
        </w:rPr>
      </w:pPr>
      <w:r>
        <w:t xml:space="preserve">The cases that Sessions has chosen to decide and the procedural leaps he’s taken to adjudicate them show that his goal is to ensure that fewer people are permitted to remain in the United States, Congress be damned. So far, his plan seems to be working. </w:t>
      </w:r>
      <w:r w:rsidRPr="00B260D9">
        <w:rPr>
          <w:rStyle w:val="StyleUnderline"/>
        </w:rPr>
        <w:t>As a result of Sessions’ decision in Matter of A-B-, thousands of women—including many of the women who are currently detained after having their children torn from their arms at our border—will be shut out of asylum proceedings and deported to their countries of origin to await death at the hands of their abusers.</w:t>
      </w:r>
    </w:p>
    <w:p w:rsidR="007859C5" w:rsidRDefault="007859C5" w:rsidP="007859C5">
      <w:pPr>
        <w:pStyle w:val="Heading3"/>
      </w:pPr>
      <w:r>
        <w:lastRenderedPageBreak/>
        <w:t>General Motive</w:t>
      </w:r>
    </w:p>
    <w:p w:rsidR="007859C5" w:rsidRDefault="007859C5" w:rsidP="007859C5">
      <w:pPr>
        <w:pStyle w:val="Heading4"/>
      </w:pPr>
      <w:r>
        <w:t>Sessions will circumvent—his goal is to ensure that few people come into the US.</w:t>
      </w:r>
    </w:p>
    <w:p w:rsidR="007859C5" w:rsidRDefault="007859C5" w:rsidP="007859C5">
      <w:pPr>
        <w:rPr>
          <w:rStyle w:val="Style13ptBold"/>
        </w:rPr>
      </w:pPr>
      <w:r>
        <w:rPr>
          <w:rStyle w:val="Style13ptBold"/>
        </w:rPr>
        <w:t>Bischoff, civil rights and immigration attorney on the US-Mexico border, 2018</w:t>
      </w:r>
    </w:p>
    <w:p w:rsidR="007859C5" w:rsidRPr="00BA46C1" w:rsidRDefault="007859C5" w:rsidP="007859C5">
      <w:pPr>
        <w:rPr>
          <w:bCs/>
        </w:rPr>
      </w:pPr>
      <w:r w:rsidRPr="00923E97">
        <w:t xml:space="preserve">(Bea, June 13, 2018, Slate, “Jeff Sessions Is Hijacking Immigration Law,” </w:t>
      </w:r>
      <w:hyperlink r:id="rId28" w:history="1">
        <w:r w:rsidRPr="006222A7">
          <w:rPr>
            <w:rStyle w:val="Hyperlink"/>
          </w:rPr>
          <w:t>https://slate.com/news-and-politics/2018/06/in-matter-of-a-b-jeff-sessions-hijacked-immigration-law-by-abusing-a-rarely-used-provision.html</w:t>
        </w:r>
      </w:hyperlink>
      <w:r w:rsidRPr="00923E97">
        <w:t>, Date Accessed: 7/18/18, GDI-AA)</w:t>
      </w:r>
    </w:p>
    <w:p w:rsidR="007859C5" w:rsidRPr="00923E97" w:rsidRDefault="007859C5" w:rsidP="007859C5">
      <w:pPr>
        <w:rPr>
          <w:rStyle w:val="StyleUnderline"/>
        </w:rPr>
      </w:pPr>
      <w:r w:rsidRPr="00923E97">
        <w:rPr>
          <w:rStyle w:val="StyleUnderline"/>
        </w:rPr>
        <w:t>The cases that Sessions has chosen to decide and the procedural leaps he’s taken to adjudicate them show that his goal is to ensure that fewer people are permitted to remain in the United States,</w:t>
      </w:r>
      <w:r>
        <w:t xml:space="preserve"> Congress be damned. So far, </w:t>
      </w:r>
      <w:r w:rsidRPr="00923E97">
        <w:rPr>
          <w:rStyle w:val="StyleUnderline"/>
        </w:rPr>
        <w:t>his plan seems to be working</w:t>
      </w:r>
      <w:r>
        <w:t xml:space="preserve">. As a result of Sessions’ decision in Matter of A-B-, </w:t>
      </w:r>
      <w:r w:rsidRPr="00923E97">
        <w:rPr>
          <w:rStyle w:val="StyleUnderline"/>
        </w:rPr>
        <w:t>thousands of women—including many of the women who are currently detained after having their children torn from their arms at our border—will be shut out of asylum proceedings and deported to their countries of origin to await death at the hands of their abusers.</w:t>
      </w:r>
    </w:p>
    <w:p w:rsidR="007859C5" w:rsidRDefault="007859C5" w:rsidP="007859C5">
      <w:pPr>
        <w:rPr>
          <w:rStyle w:val="StyleUnderline"/>
        </w:rPr>
      </w:pPr>
      <w:r w:rsidRPr="00923E97">
        <w:rPr>
          <w:rStyle w:val="StyleUnderline"/>
        </w:rPr>
        <w:t xml:space="preserve">While Sessions’ decisions trump BIA precedent, they do not override precedent set by the federal circuit courts on immigration matters, much of which contradicts the findings he’s made in his decisions. While immigration attorneys are scrambling to protect their clients with creative new advocacy strategies, the only real way to stop Sessions’ massacre is to listen to him when he says Congress needs to fix our immigration laws. In doing so, the legislative branch could not only revise our immigration system to offer meaningful paths to legal status for those currently shut out of the system, but could eliminate the needless attorney general review provision altogether and force Sessions to keep his hands out of immigration case law. </w:t>
      </w:r>
    </w:p>
    <w:p w:rsidR="007859C5" w:rsidRDefault="007859C5" w:rsidP="007859C5">
      <w:pPr>
        <w:pStyle w:val="Heading4"/>
      </w:pPr>
      <w:r>
        <w:t>Sessions circumvents—uses the self-referral mechanism to exercise an unprecedented amount of power.</w:t>
      </w:r>
    </w:p>
    <w:p w:rsidR="007859C5" w:rsidRDefault="007859C5" w:rsidP="007859C5">
      <w:pPr>
        <w:rPr>
          <w:rStyle w:val="Style13ptBold"/>
        </w:rPr>
      </w:pPr>
      <w:r>
        <w:rPr>
          <w:rStyle w:val="Style13ptBold"/>
        </w:rPr>
        <w:t>Bischoff, civil rights and immigration attorney on the US-Mexico border, 2018</w:t>
      </w:r>
    </w:p>
    <w:p w:rsidR="007859C5" w:rsidRPr="00BA46C1" w:rsidRDefault="007859C5" w:rsidP="007859C5">
      <w:pPr>
        <w:rPr>
          <w:bCs/>
        </w:rPr>
      </w:pPr>
      <w:r w:rsidRPr="00923E97">
        <w:t xml:space="preserve">(Bea, June 13, 2018, Slate, “Jeff Sessions Is Hijacking Immigration Law,” </w:t>
      </w:r>
      <w:hyperlink r:id="rId29" w:history="1">
        <w:r w:rsidRPr="006222A7">
          <w:rPr>
            <w:rStyle w:val="Hyperlink"/>
          </w:rPr>
          <w:t>https://slate.com/news-and-politics/2018/06/in-matter-of-a-b-jeff-sessions-hijacked-immigration-law-by-abusing-a-rarely-used-provision.html</w:t>
        </w:r>
      </w:hyperlink>
      <w:r w:rsidRPr="00923E97">
        <w:t>, Date Accessed: 7/18/18, GDI-AA)</w:t>
      </w:r>
    </w:p>
    <w:p w:rsidR="007859C5" w:rsidRPr="00923E97" w:rsidRDefault="007859C5" w:rsidP="007859C5">
      <w:pPr>
        <w:rPr>
          <w:rStyle w:val="StyleUnderline"/>
        </w:rPr>
      </w:pPr>
      <w:r w:rsidRPr="00923E97">
        <w:rPr>
          <w:rStyle w:val="StyleUnderline"/>
        </w:rPr>
        <w:t>Normally, an immigration judge is the first to hear and decide an immigration case. If the case is appealed, it goes in front of the Board of Immigration Appeals before being heard by a federal circuit court. In a peculiarity of immigration law, however, the attorney general is permitted to pluck cases straight from the Board of Immigration Appeals for personal review and adjudication. Sessions</w:t>
      </w:r>
      <w:r>
        <w:t xml:space="preserve">, who was famously denied a federal judgeship in 1986 because of accusations that he’d made racist comments, now </w:t>
      </w:r>
      <w:r w:rsidRPr="00923E97">
        <w:rPr>
          <w:rStyle w:val="StyleUnderline"/>
        </w:rPr>
        <w:t>seems to be indulging a lingering judicial fantasy by exploiting this provision to the fullest.</w:t>
      </w:r>
      <w:r>
        <w:t xml:space="preserve"> Since January 2018, </w:t>
      </w:r>
      <w:r w:rsidRPr="00923E97">
        <w:rPr>
          <w:rStyle w:val="StyleUnderline"/>
        </w:rPr>
        <w:t>Sessions has referred four immigration cases to himself for adjudication, putting him on track to be one of the most prolific users of the self-referral provision since 1956,</w:t>
      </w:r>
      <w:r>
        <w:t xml:space="preserve"> when attorneys general stopped regularly reviewing and affirming BIA cases. By comparison, </w:t>
      </w:r>
      <w:r w:rsidRPr="00923E97">
        <w:rPr>
          <w:rStyle w:val="StyleUnderline"/>
        </w:rPr>
        <w:t>Eric Holder and Loretta Lynch certified a total four cases between them during the Obama administration.</w:t>
      </w:r>
    </w:p>
    <w:p w:rsidR="007859C5" w:rsidRPr="00923E97" w:rsidRDefault="007859C5" w:rsidP="007859C5">
      <w:pPr>
        <w:rPr>
          <w:rStyle w:val="StyleUnderline"/>
        </w:rPr>
      </w:pPr>
      <w:r>
        <w:t xml:space="preserve">Sessions is not using these cases to resolve novel legal issues or to ease the workload of DHS attorneys or immigration judges. Instead, </w:t>
      </w:r>
      <w:r w:rsidRPr="00923E97">
        <w:rPr>
          <w:rStyle w:val="StyleUnderline"/>
        </w:rPr>
        <w:t>he is using the self-referral mechanism to adjudicate cases that have the most potential to limit the number of people granted legal status in the United States, and he’s disregarding the procedural requirements set up to control immigration appeals in the process.</w:t>
      </w:r>
    </w:p>
    <w:p w:rsidR="007859C5" w:rsidRPr="00923E97" w:rsidRDefault="007859C5" w:rsidP="007859C5">
      <w:pPr>
        <w:rPr>
          <w:rStyle w:val="StyleUnderline"/>
        </w:rPr>
      </w:pPr>
      <w:r w:rsidRPr="00923E97">
        <w:rPr>
          <w:rStyle w:val="StyleUnderline"/>
        </w:rPr>
        <w:t xml:space="preserve">A close look at the Matter of A-B- case shows exactly how far out of bounds Sessions is willing to go. </w:t>
      </w:r>
      <w:r>
        <w:t xml:space="preserve">Matter of A-B- began when Ms. A-B- arrived in the United States from El Salvador seeking asylum. Ms. A-B- had been the victim of extreme brutality at the hands of her husband in El Salvador, including violent attacks and threats on her life. The local police did nothing to protect her. When it became clear it was only a matter of time before her husband tried to hurt her again, Ms. A-B- fled to the United States. </w:t>
      </w:r>
      <w:r w:rsidRPr="00923E97">
        <w:rPr>
          <w:rStyle w:val="StyleUnderline"/>
        </w:rPr>
        <w:t>Upon her arrival at the U.S. border, Ms. A-B- was detained in Charlotte, North Carolina. Her asylum case was set to be heard by Judge Stuart Couch, a notoriously asylum-averse judge who is especially resentful of claims based on domestic violence.</w:t>
      </w:r>
    </w:p>
    <w:p w:rsidR="007859C5" w:rsidRPr="00923E97" w:rsidRDefault="007859C5" w:rsidP="007859C5">
      <w:pPr>
        <w:rPr>
          <w:rStyle w:val="StyleUnderline"/>
        </w:rPr>
      </w:pPr>
      <w:r>
        <w:t xml:space="preserve">During her trial, </w:t>
      </w:r>
      <w:r w:rsidRPr="00923E97">
        <w:rPr>
          <w:rStyle w:val="StyleUnderline"/>
        </w:rPr>
        <w:t xml:space="preserve">Ms. A-B- testified about the persecution she’d faced at the hands of her husband and provided additional evidence to corroborate her claims. Despite the extensive evidence, Judge Couch found Ms. A-B-’s story was not credible and rejected her asylum claim. Ms. A-B- then appealed her case to the BIA. There, the board unanimously found that Ms. A-B-’s testimony was in fact credible and that she met the requirements for asylum. Per their protocol, </w:t>
      </w:r>
      <w:r w:rsidRPr="00923E97">
        <w:rPr>
          <w:rStyle w:val="StyleUnderline"/>
        </w:rPr>
        <w:lastRenderedPageBreak/>
        <w:t>the BIA did not grant Ms. A-B- asylum itself but rather sent the case back down to Judge Couch, who was tasked with performing the required background checks on Ms. A-B- and then issuing a grant of asylum in accordance with their decision.</w:t>
      </w:r>
    </w:p>
    <w:p w:rsidR="007859C5" w:rsidRPr="007859C5" w:rsidRDefault="007859C5" w:rsidP="007859C5">
      <w:pPr>
        <w:rPr>
          <w:sz w:val="22"/>
          <w:u w:val="single"/>
        </w:rPr>
      </w:pPr>
      <w:r w:rsidRPr="00923E97">
        <w:rPr>
          <w:rStyle w:val="StyleUnderline"/>
        </w:rPr>
        <w:t>Judge Couch, however, did not issue Ms. A-B- a grant of asylum</w:t>
      </w:r>
      <w:r>
        <w:t xml:space="preserve">, even after the Department of Homeland Security completed her background checks. Instead, </w:t>
      </w:r>
      <w:r w:rsidRPr="00923E97">
        <w:rPr>
          <w:rStyle w:val="StyleUnderline"/>
        </w:rPr>
        <w:t>he improperly tried to send the case back to the BIA without issuing a new decision, apparently because he was personally unconvinced of the “legal validity” of asylum claims based on domestic violence. Before the BIA touched the case again, Attorney General Sessions decided he ought to adjudicate it himself.</w:t>
      </w:r>
    </w:p>
    <w:p w:rsidR="007859C5" w:rsidRDefault="007859C5" w:rsidP="007859C5">
      <w:pPr>
        <w:pStyle w:val="Heading3"/>
      </w:pPr>
      <w:r>
        <w:lastRenderedPageBreak/>
        <w:t>Empirics</w:t>
      </w:r>
    </w:p>
    <w:p w:rsidR="007859C5" w:rsidRDefault="007859C5" w:rsidP="007859C5">
      <w:pPr>
        <w:pStyle w:val="Heading4"/>
      </w:pPr>
      <w:r>
        <w:t xml:space="preserve">Recent actions prove that Sessions circumvents—he eliminated both hearings for </w:t>
      </w:r>
      <w:proofErr w:type="spellStart"/>
      <w:r>
        <w:t>asylees</w:t>
      </w:r>
      <w:proofErr w:type="spellEnd"/>
      <w:r>
        <w:t xml:space="preserve"> and administrative closure.</w:t>
      </w:r>
    </w:p>
    <w:p w:rsidR="007859C5" w:rsidRDefault="007859C5" w:rsidP="007859C5">
      <w:pPr>
        <w:rPr>
          <w:rStyle w:val="Style13ptBold"/>
        </w:rPr>
      </w:pPr>
      <w:r>
        <w:rPr>
          <w:rStyle w:val="Style13ptBold"/>
        </w:rPr>
        <w:t>Bischoff, civil rights and immigration attorney on the US-Mexico border, 2018</w:t>
      </w:r>
    </w:p>
    <w:p w:rsidR="007859C5" w:rsidRPr="00BA46C1" w:rsidRDefault="007859C5" w:rsidP="007859C5">
      <w:pPr>
        <w:rPr>
          <w:bCs/>
        </w:rPr>
      </w:pPr>
      <w:r w:rsidRPr="00923E97">
        <w:t xml:space="preserve">(Bea, June 13, 2018, Slate, “Jeff Sessions Is Hijacking Immigration Law,” </w:t>
      </w:r>
      <w:hyperlink r:id="rId30" w:history="1">
        <w:r w:rsidRPr="006222A7">
          <w:rPr>
            <w:rStyle w:val="Hyperlink"/>
          </w:rPr>
          <w:t>https://slate.com/news-and-politics/2018/06/in-matter-of-a-b-jeff-sessions-hijacked-immigration-law-by-abusing-a-rarely-used-provision.html</w:t>
        </w:r>
      </w:hyperlink>
      <w:r w:rsidRPr="00923E97">
        <w:t>, Date Accessed: 7/18/18, GDI-AA)</w:t>
      </w:r>
    </w:p>
    <w:p w:rsidR="007859C5" w:rsidRPr="00923E97" w:rsidRDefault="007859C5" w:rsidP="007859C5">
      <w:pPr>
        <w:rPr>
          <w:rStyle w:val="StyleUnderline"/>
        </w:rPr>
      </w:pPr>
      <w:r w:rsidRPr="00923E97">
        <w:rPr>
          <w:rStyle w:val="StyleUnderline"/>
        </w:rPr>
        <w:t>The attorney general’s other self-referred decisions are likewise plagued by questionable procedure. In Matter of E-F-H-L-, Sessions seized on a case from 2014 as an opportunity undo the longstanding requirement that asylum applicants be given the opportunity for a hearing. Like in Matter of A-B-, Sessions did procedural somersaults to insert himself into Matter of E-F-H-L-, using a recent decision by the immigration judge in the case to close the proceedings without deciding the asylum claim as grounds to toss out the original BIA ruling on the right to a hearing. Without so much as a single phone call to Congress, Sessions effectively rescinded the requirement that asylum seekers are entitled to full hearings. He also mandated that the judge reopen Mr. E-F-H-L-’s case years after he thought he was safe from deportation.</w:t>
      </w:r>
    </w:p>
    <w:p w:rsidR="007859C5" w:rsidRPr="00923E97" w:rsidRDefault="007859C5" w:rsidP="007859C5">
      <w:pPr>
        <w:rPr>
          <w:rStyle w:val="StyleUnderline"/>
        </w:rPr>
      </w:pPr>
      <w:r w:rsidRPr="00923E97">
        <w:rPr>
          <w:rStyle w:val="StyleUnderline"/>
        </w:rPr>
        <w:t>In Matter of Castro-Tum,</w:t>
      </w:r>
      <w:r>
        <w:t xml:space="preserve"> a case Sessions referred to himself in January, </w:t>
      </w:r>
      <w:r w:rsidRPr="00923E97">
        <w:rPr>
          <w:rStyle w:val="StyleUnderline"/>
        </w:rPr>
        <w:t>he used his powers to make life more difficult for both immigrants and immigration judges by banning the use of “administrative closure” in removal proceedings.</w:t>
      </w:r>
      <w:r>
        <w:t xml:space="preserve"> </w:t>
      </w:r>
      <w:r w:rsidRPr="00923E97">
        <w:rPr>
          <w:rStyle w:val="StyleUnderline"/>
        </w:rPr>
        <w:t>Administrative closure allowed immigration judges to choose to take cases off their dockets, indefinitely pausing removal proceedings</w:t>
      </w:r>
      <w:r>
        <w:t xml:space="preserve">. In Matter of Castro-Tum, </w:t>
      </w:r>
      <w:r w:rsidRPr="00923E97">
        <w:rPr>
          <w:rStyle w:val="StyleUnderline"/>
        </w:rPr>
        <w:t xml:space="preserve">Sessions made a new rule that sharply curtails the use of the practice and allows DHS prosecutors to ask that judges reschedule old closed cases. </w:t>
      </w:r>
      <w:proofErr w:type="gramStart"/>
      <w:r w:rsidRPr="00923E97">
        <w:rPr>
          <w:rStyle w:val="StyleUnderline"/>
        </w:rPr>
        <w:t>The result?</w:t>
      </w:r>
      <w:proofErr w:type="gramEnd"/>
      <w:r w:rsidRPr="00923E97">
        <w:rPr>
          <w:rStyle w:val="StyleUnderline"/>
        </w:rPr>
        <w:t xml:space="preserve"> </w:t>
      </w:r>
      <w:proofErr w:type="gramStart"/>
      <w:r w:rsidRPr="00923E97">
        <w:rPr>
          <w:rStyle w:val="StyleUnderline"/>
        </w:rPr>
        <w:t>The potential deportation of more than 350,000 immigrants whose cases were previously closed.</w:t>
      </w:r>
      <w:proofErr w:type="gramEnd"/>
      <w:r w:rsidRPr="00923E97">
        <w:rPr>
          <w:rStyle w:val="StyleUnderline"/>
        </w:rPr>
        <w:t xml:space="preserve"> In addition, judges now have so many hearings on their dockets that they are scheduling trials in 2020.</w:t>
      </w:r>
    </w:p>
    <w:p w:rsidR="007859C5" w:rsidRDefault="007859C5" w:rsidP="007859C5">
      <w:pPr>
        <w:rPr>
          <w:rStyle w:val="StyleUnderline"/>
        </w:rPr>
      </w:pPr>
      <w:r>
        <w:t xml:space="preserve">As CLINIC, an immigration advocacy group, pointed out, </w:t>
      </w:r>
      <w:r w:rsidRPr="00923E97">
        <w:rPr>
          <w:rStyle w:val="StyleUnderline"/>
        </w:rPr>
        <w:t>Sessions appeared be using his decision in Matter of Castro-Tum to improperly develop a new rule on when judges can administratively close immigration cases. Normally, such a new rule would need to go through a fraught bureaucratic process</w:t>
      </w:r>
      <w:r>
        <w:t xml:space="preserve"> under the Administrative Procedures Act before being implemented. Instead of going through that lengthy process, however, </w:t>
      </w:r>
      <w:r w:rsidRPr="00923E97">
        <w:rPr>
          <w:rStyle w:val="StyleUnderline"/>
        </w:rPr>
        <w:t>Sessions simply decreed the new rule in his decision, bypassing all the usual procedural requirements.</w:t>
      </w:r>
    </w:p>
    <w:p w:rsidR="007859C5" w:rsidRDefault="007859C5" w:rsidP="007859C5">
      <w:pPr>
        <w:pStyle w:val="Heading4"/>
      </w:pPr>
      <w:r>
        <w:t>Circumvention—Sessions ignores crucial procedural requirements and judge opinions—domestic violence case proves.</w:t>
      </w:r>
    </w:p>
    <w:p w:rsidR="007859C5" w:rsidRDefault="007859C5" w:rsidP="007859C5">
      <w:pPr>
        <w:rPr>
          <w:rStyle w:val="Style13ptBold"/>
        </w:rPr>
      </w:pPr>
      <w:r>
        <w:rPr>
          <w:rStyle w:val="Style13ptBold"/>
        </w:rPr>
        <w:t>Bischoff, civil rights and immigration attorney on the US-Mexico border, 2018</w:t>
      </w:r>
    </w:p>
    <w:p w:rsidR="007859C5" w:rsidRPr="008740CE" w:rsidRDefault="007859C5" w:rsidP="007859C5">
      <w:pPr>
        <w:rPr>
          <w:bCs/>
        </w:rPr>
      </w:pPr>
      <w:r w:rsidRPr="00923E97">
        <w:t xml:space="preserve">(Bea, June 13, 2018, Slate, “Jeff Sessions Is Hijacking Immigration Law,” </w:t>
      </w:r>
      <w:hyperlink r:id="rId31" w:history="1">
        <w:r w:rsidRPr="006222A7">
          <w:rPr>
            <w:rStyle w:val="Hyperlink"/>
          </w:rPr>
          <w:t>https://slate.com/news-and-politics/2018/06/in-matter-of-a-b-jeff-sessions-hijacked-immigration-law-by-abusing-a-rarely-used-provision.html</w:t>
        </w:r>
      </w:hyperlink>
      <w:r w:rsidRPr="00923E97">
        <w:t>, Date Accessed: 7/18/18, GDI-AA)</w:t>
      </w:r>
    </w:p>
    <w:p w:rsidR="007859C5" w:rsidRPr="00923E97" w:rsidRDefault="007859C5" w:rsidP="007859C5">
      <w:pPr>
        <w:rPr>
          <w:rStyle w:val="StyleUnderline"/>
        </w:rPr>
      </w:pPr>
      <w:r w:rsidRPr="00923E97">
        <w:rPr>
          <w:rStyle w:val="StyleUnderline"/>
        </w:rPr>
        <w:t>Sessions trampled over several crucial procedural requirements in his zeal to shut off asylum eligibility for vulnerable women.</w:t>
      </w:r>
    </w:p>
    <w:p w:rsidR="007859C5" w:rsidRDefault="007859C5" w:rsidP="007859C5">
      <w:r>
        <w:t xml:space="preserve">After taking the case, </w:t>
      </w:r>
      <w:r w:rsidRPr="00923E97">
        <w:rPr>
          <w:rStyle w:val="StyleUnderline"/>
        </w:rPr>
        <w:t>Sessions asked for amicus briefs on the question of “whether … being a victim of private criminal activity constitutes a cognizable ‘particular social group’ for purposes of an application for asylum.” The question of whether private criminal activity like domestic violence can in some instances lead to a grant of asylum had not been at issue in Matter of A-B-. The issue raised in Ms. A-B-’s case was whether her claims were credible</w:t>
      </w:r>
      <w:r>
        <w:t xml:space="preserve">, not whether asylum was available for victims of private criminal activity. In fact, </w:t>
      </w:r>
      <w:r w:rsidRPr="00923E97">
        <w:rPr>
          <w:rStyle w:val="StyleUnderline"/>
        </w:rPr>
        <w:t xml:space="preserve">persecution at the hand of a private actor who the government cannot or will not control is contemplated in the asylum statute itself and has been recognized </w:t>
      </w:r>
      <w:proofErr w:type="gramStart"/>
      <w:r w:rsidRPr="00923E97">
        <w:rPr>
          <w:rStyle w:val="StyleUnderline"/>
        </w:rPr>
        <w:t>as a grounds</w:t>
      </w:r>
      <w:proofErr w:type="gramEnd"/>
      <w:r w:rsidRPr="00923E97">
        <w:rPr>
          <w:rStyle w:val="StyleUnderline"/>
        </w:rPr>
        <w:t xml:space="preserve"> for asylum for decades. The question of whether domestic violence could sometimes warrant asylum also appeared to be firmly settled in a 2014</w:t>
      </w:r>
      <w:r>
        <w:t xml:space="preserve"> case known as Matter of A-R-C-G-.</w:t>
      </w:r>
    </w:p>
    <w:p w:rsidR="007859C5" w:rsidRPr="00923E97" w:rsidRDefault="007859C5" w:rsidP="007859C5">
      <w:pPr>
        <w:rPr>
          <w:rStyle w:val="StyleUnderline"/>
        </w:rPr>
      </w:pPr>
      <w:r w:rsidRPr="00923E97">
        <w:rPr>
          <w:rStyle w:val="StyleUnderline"/>
        </w:rPr>
        <w:t xml:space="preserve">The question the attorney general was seeking to answer was actually so settled that the Department of Homeland Security, the agency responsible for prosecuting immigration cases, submitted a timid brief to Sessions politely suggesting that he reconsider his decision to take on this case. “This matter does not appear to be in the best posture for the Attorney General’s review,” its brief argued, before outright acknowledging that the question of whether private </w:t>
      </w:r>
      <w:r w:rsidRPr="00923E97">
        <w:rPr>
          <w:rStyle w:val="StyleUnderline"/>
        </w:rPr>
        <w:lastRenderedPageBreak/>
        <w:t>criminal activity can form the basis of an asylum claim had already been clearly answered by the BIA.</w:t>
      </w:r>
      <w:r>
        <w:t xml:space="preserve"> </w:t>
      </w:r>
      <w:r w:rsidRPr="00923E97">
        <w:rPr>
          <w:rStyle w:val="StyleUnderline"/>
        </w:rPr>
        <w:t>The attorney general</w:t>
      </w:r>
      <w:r>
        <w:t xml:space="preserve">, despite his alleged desire to simplify the jobs of immigration prosecutors and judges, </w:t>
      </w:r>
      <w:r w:rsidRPr="00923E97">
        <w:rPr>
          <w:rStyle w:val="StyleUnderline"/>
        </w:rPr>
        <w:t xml:space="preserve">ignored DHS’s concerns and denied the agency’s motion. </w:t>
      </w:r>
      <w:r w:rsidRPr="00B6664C">
        <w:t>“[BIA] precedent,</w:t>
      </w:r>
      <w:r>
        <w:t>” Sessions wrote in his denial, “</w:t>
      </w:r>
      <w:r w:rsidRPr="00B6664C">
        <w:t>does not bind my ultimate decision in this matter.”</w:t>
      </w:r>
      <w:r w:rsidRPr="00923E97">
        <w:rPr>
          <w:rStyle w:val="StyleUnderline"/>
        </w:rPr>
        <w:t xml:space="preserve"> Sessions, in short, was going to rewrite asylum law whether DHS liked it or not.</w:t>
      </w:r>
    </w:p>
    <w:p w:rsidR="007859C5" w:rsidRPr="00923E97" w:rsidRDefault="007859C5" w:rsidP="007859C5">
      <w:pPr>
        <w:rPr>
          <w:rStyle w:val="StyleUnderline"/>
        </w:rPr>
      </w:pPr>
      <w:r w:rsidRPr="00923E97">
        <w:rPr>
          <w:rStyle w:val="StyleUnderline"/>
        </w:rPr>
        <w:t>Sessions not only ignored DHS concerns about the case but, as 16 former immigration judges pointed out in their amicus brief, trampled over several crucial procedural requirements</w:t>
      </w:r>
      <w:r>
        <w:t xml:space="preserve"> in his zeal to shut off asylum eligibility for vulnerable women. </w:t>
      </w:r>
      <w:r w:rsidRPr="00923E97">
        <w:rPr>
          <w:rStyle w:val="StyleUnderline"/>
        </w:rPr>
        <w:t>First, he failed to require Couch, the original presiding judge, to make a final decision before sending the case back to the BIA. The regulations controlling immigration appeals allow an immigration judge to send a case to the BIA only after a decision has been issued by the original judge.</w:t>
      </w:r>
      <w:r>
        <w:t xml:space="preserve"> </w:t>
      </w:r>
      <w:r w:rsidRPr="00923E97">
        <w:rPr>
          <w:rStyle w:val="StyleUnderline"/>
        </w:rPr>
        <w:t>Next, Sessions failed to wait for the BIA to adjudicate the case before snapping it up for his personal analysis. Even if Judge Couch hadn’t improperly sent the case back to the BIA, Sessions was obligated to wait for the BIA to decide the case before intervening. The self-referral provision permits the attorney general to review BIA decisions, not cases that are merely awaiting adjudication.</w:t>
      </w:r>
    </w:p>
    <w:p w:rsidR="007859C5" w:rsidRPr="00923E97" w:rsidRDefault="007859C5" w:rsidP="007859C5">
      <w:pPr>
        <w:rPr>
          <w:rStyle w:val="StyleUnderline"/>
        </w:rPr>
      </w:pPr>
      <w:r>
        <w:t xml:space="preserve">Finally, and perhaps most tellingly, </w:t>
      </w:r>
      <w:r w:rsidRPr="00923E97">
        <w:rPr>
          <w:rStyle w:val="StyleUnderline"/>
        </w:rPr>
        <w:t xml:space="preserve">the question Sessions sought to answer in this case, namely “whether … being a victim of private criminal activity constitutes a cognizable ‘particular social group’ for purposes of an application for asylum” was not a question considered by any court in Matter of A-B-. Rather, it was one Sessions seemingly lifted directly from hardline immigration </w:t>
      </w:r>
      <w:proofErr w:type="spellStart"/>
      <w:r w:rsidRPr="00923E97">
        <w:rPr>
          <w:rStyle w:val="StyleUnderline"/>
        </w:rPr>
        <w:t>restrictionists</w:t>
      </w:r>
      <w:proofErr w:type="spellEnd"/>
      <w:r w:rsidRPr="00923E97">
        <w:rPr>
          <w:rStyle w:val="StyleUnderline"/>
        </w:rPr>
        <w:t>, knowing that the answer had the potential to all but eliminate domestic violence–based asylum claims.</w:t>
      </w:r>
    </w:p>
    <w:p w:rsidR="007859C5" w:rsidRPr="00923E97" w:rsidRDefault="007859C5" w:rsidP="007859C5">
      <w:pPr>
        <w:rPr>
          <w:rStyle w:val="StyleUnderline"/>
        </w:rPr>
      </w:pPr>
      <w:r>
        <w:t xml:space="preserve">On June 11, </w:t>
      </w:r>
      <w:r w:rsidRPr="00923E97">
        <w:rPr>
          <w:rStyle w:val="StyleUnderline"/>
        </w:rPr>
        <w:t>after receiving 11 amicus briefs in support of asylum-seekers like Ms. A-B- and only one against, the attorney general ruled that private activity is not grounds for asylum, including in cases of domestic violence. Ms. A-B-’s case, in Sessions’ hands, became a vehicle by which to rewrite our asylum laws without waiting on Congress.</w:t>
      </w:r>
    </w:p>
    <w:p w:rsidR="007859C5" w:rsidRPr="007859C5" w:rsidRDefault="007859C5" w:rsidP="007859C5"/>
    <w:p w:rsidR="007859C5" w:rsidRDefault="007859C5" w:rsidP="007859C5">
      <w:pPr>
        <w:pStyle w:val="Heading3"/>
      </w:pPr>
      <w:r>
        <w:lastRenderedPageBreak/>
        <w:t>Interpret the Law</w:t>
      </w:r>
    </w:p>
    <w:p w:rsidR="007859C5" w:rsidRDefault="007859C5" w:rsidP="007859C5">
      <w:pPr>
        <w:pStyle w:val="Heading4"/>
      </w:pPr>
      <w:proofErr w:type="spellStart"/>
      <w:r>
        <w:t>Aff</w:t>
      </w:r>
      <w:proofErr w:type="spellEnd"/>
      <w:r>
        <w:t xml:space="preserve"> gets circumvented—Sessions’ autonomy means he can interpret statues however he wants to.</w:t>
      </w:r>
    </w:p>
    <w:p w:rsidR="007859C5" w:rsidRDefault="007859C5" w:rsidP="007859C5">
      <w:pPr>
        <w:rPr>
          <w:rStyle w:val="Style13ptBold"/>
        </w:rPr>
      </w:pPr>
      <w:r>
        <w:rPr>
          <w:rStyle w:val="Style13ptBold"/>
        </w:rPr>
        <w:t>Bischoff, civil rights and immigration attorney on the US-Mexico border, 2018</w:t>
      </w:r>
    </w:p>
    <w:p w:rsidR="007859C5" w:rsidRPr="00923E97" w:rsidRDefault="007859C5" w:rsidP="007859C5">
      <w:r w:rsidRPr="00923E97">
        <w:t xml:space="preserve">(Bea, June 13, 2018, Slate, “Jeff Sessions Is Hijacking Immigration Law,” </w:t>
      </w:r>
      <w:hyperlink r:id="rId32" w:history="1">
        <w:r w:rsidRPr="006222A7">
          <w:rPr>
            <w:rStyle w:val="Hyperlink"/>
          </w:rPr>
          <w:t>https://slate.com/news-and-politics/2018/06/in-matter-of-a-b-jeff-sessions-hijacked-immigration-law-by-abusing-a-rarely-used-provision.html</w:t>
        </w:r>
      </w:hyperlink>
      <w:r w:rsidRPr="00923E97">
        <w:t>, Date Accessed: 7/18/18, GDI-AA)</w:t>
      </w:r>
    </w:p>
    <w:p w:rsidR="007859C5" w:rsidRPr="00923E97" w:rsidRDefault="007859C5" w:rsidP="007859C5">
      <w:pPr>
        <w:rPr>
          <w:rStyle w:val="StyleUnderline"/>
        </w:rPr>
      </w:pPr>
      <w:r>
        <w:t xml:space="preserve">On Monday, </w:t>
      </w:r>
      <w:r w:rsidRPr="00923E97">
        <w:rPr>
          <w:rStyle w:val="StyleUnderline"/>
        </w:rPr>
        <w:t>Attorney General Jeff Sessions told a group of immigration judges that while they are responsible for “</w:t>
      </w:r>
      <w:proofErr w:type="spellStart"/>
      <w:r w:rsidRPr="00923E97">
        <w:rPr>
          <w:rStyle w:val="StyleUnderline"/>
        </w:rPr>
        <w:t>ensur</w:t>
      </w:r>
      <w:proofErr w:type="spellEnd"/>
      <w:r w:rsidRPr="00923E97">
        <w:rPr>
          <w:rStyle w:val="StyleUnderline"/>
        </w:rPr>
        <w:t>[</w:t>
      </w:r>
      <w:proofErr w:type="spellStart"/>
      <w:r w:rsidRPr="00923E97">
        <w:rPr>
          <w:rStyle w:val="StyleUnderline"/>
        </w:rPr>
        <w:t>ing</w:t>
      </w:r>
      <w:proofErr w:type="spellEnd"/>
      <w:r w:rsidRPr="00923E97">
        <w:rPr>
          <w:rStyle w:val="StyleUnderline"/>
        </w:rPr>
        <w:t>] that our immigration system operates in a manner that is consistent with the laws,” Congress alone is responsible for rewriting those laws. Sessions then announced that he would be issuing a unilateral decision regarding asylum cases later in the day, a decision he told the judges would “provide more clarity” and help them “rule consistently and fairly.” The decision in Matter of A-B-, which came down shortly after his remarks, reverses asylum protections for victims of domestic violence and other persecution.</w:t>
      </w:r>
    </w:p>
    <w:p w:rsidR="007859C5" w:rsidRPr="007859C5" w:rsidRDefault="007859C5" w:rsidP="007859C5">
      <w:pPr>
        <w:rPr>
          <w:sz w:val="22"/>
          <w:u w:val="single"/>
        </w:rPr>
      </w:pPr>
      <w:r>
        <w:t xml:space="preserve">During his speech </w:t>
      </w:r>
      <w:r w:rsidRPr="00923E97">
        <w:rPr>
          <w:rStyle w:val="StyleUnderline"/>
        </w:rPr>
        <w:t>Sessions framed his decision in Matter of A-B- as a “correct interpretation of the law” that “advances the original intent” of our immigration statute. As a matter of law, Sessions’ decision is disturbing. It’s also alarming that this case ended up in front of the attorney general to begin with. Sessions is abusing a rarely used provision to rewrite our immigration laws—a function the attorney general himself said should be reserved for Congress. His zealous self-referral of immigration cases has been devastatingly effective. Sessions is quietly gutting immigration law, and there’s nothing stopping him from continuing to use this loophole to implement more vindictive changes.</w:t>
      </w:r>
    </w:p>
    <w:p w:rsidR="003B7B15" w:rsidRDefault="003B7B15" w:rsidP="005D1258">
      <w:pPr>
        <w:pStyle w:val="Heading2"/>
      </w:pPr>
      <w:r>
        <w:lastRenderedPageBreak/>
        <w:t>States</w:t>
      </w:r>
    </w:p>
    <w:p w:rsidR="003B7B15" w:rsidRPr="002059C6" w:rsidRDefault="003B7B15" w:rsidP="003B7B15">
      <w:pPr>
        <w:pStyle w:val="Heading3"/>
      </w:pPr>
      <w:r>
        <w:lastRenderedPageBreak/>
        <w:t xml:space="preserve">States - </w:t>
      </w:r>
      <w:r w:rsidRPr="002059C6">
        <w:t>Arizona</w:t>
      </w:r>
    </w:p>
    <w:p w:rsidR="003B7B15" w:rsidRPr="002059C6" w:rsidRDefault="003B7B15" w:rsidP="003B7B15">
      <w:pPr>
        <w:pStyle w:val="Heading4"/>
      </w:pPr>
      <w:r w:rsidRPr="002059C6">
        <w:t xml:space="preserve">Arizona proves – states circumvent immigration law </w:t>
      </w:r>
    </w:p>
    <w:p w:rsidR="003B7B15" w:rsidRDefault="003B7B15" w:rsidP="003B7B15">
      <w:r w:rsidRPr="0071263E">
        <w:rPr>
          <w:rStyle w:val="Style13ptBold"/>
        </w:rPr>
        <w:t>ACLU, a nonprofit organization, no date</w:t>
      </w:r>
      <w:r w:rsidRPr="002059C6">
        <w:t xml:space="preserve"> </w:t>
      </w:r>
    </w:p>
    <w:p w:rsidR="003B7B15" w:rsidRPr="002059C6" w:rsidRDefault="003B7B15" w:rsidP="003B7B15">
      <w:r w:rsidRPr="002059C6">
        <w:t xml:space="preserve">(“ARIZONA'S SB 1070”, </w:t>
      </w:r>
      <w:hyperlink r:id="rId33" w:history="1">
        <w:r w:rsidRPr="002059C6">
          <w:rPr>
            <w:rStyle w:val="Hyperlink"/>
          </w:rPr>
          <w:t>https://www.aclu.org/issues/immigrants-rights/state-and-local-immigration-laws/arizonas-sb-1070</w:t>
        </w:r>
      </w:hyperlink>
      <w:r w:rsidRPr="002059C6">
        <w:t xml:space="preserve">, accessed 7-15-18, </w:t>
      </w:r>
      <w:r>
        <w:t>J.B</w:t>
      </w:r>
      <w:r w:rsidRPr="002059C6">
        <w:t>)</w:t>
      </w:r>
    </w:p>
    <w:p w:rsidR="003B7B15" w:rsidRPr="002059C6" w:rsidRDefault="003B7B15" w:rsidP="003B7B15">
      <w:pPr>
        <w:rPr>
          <w:rStyle w:val="StyleUnderline"/>
        </w:rPr>
      </w:pPr>
      <w:r w:rsidRPr="002059C6">
        <w:t xml:space="preserve">The U.S. Supreme Court has upheld the most hotly disputed part of Arizona’s anti-immigrant law, </w:t>
      </w:r>
      <w:r w:rsidRPr="002059C6">
        <w:rPr>
          <w:rStyle w:val="StyleUnderline"/>
        </w:rPr>
        <w:t>S.B. 1070, which requires police to determine the immigration status of someone arrested or detained when there is “reasonable suspicion” they are not in the U.S. legally. The ACLU, along with a coalition of civil rights organizations, will continue to challenge the Arizona law on other constitutional grounds.</w:t>
      </w:r>
    </w:p>
    <w:p w:rsidR="003B7B15" w:rsidRPr="002059C6" w:rsidRDefault="003B7B15" w:rsidP="003B7B15"/>
    <w:p w:rsidR="003B7B15" w:rsidRPr="002059C6" w:rsidRDefault="003B7B15" w:rsidP="003B7B15">
      <w:pPr>
        <w:rPr>
          <w:rStyle w:val="StyleUnderline"/>
        </w:rPr>
      </w:pPr>
      <w:r w:rsidRPr="002059C6">
        <w:rPr>
          <w:rStyle w:val="StyleUnderline"/>
        </w:rPr>
        <w:t>After SB 1070 passed in 2010, two dozen copycat bills were introduced in state legislatures across the country; five passed in Alabama, Georgia, Indiana, South Carolina and Utah. The ACLU and a coalition of civil rights organizations have filed lawsuits in all six states.</w:t>
      </w:r>
    </w:p>
    <w:p w:rsidR="003B7B15" w:rsidRPr="002059C6" w:rsidRDefault="003B7B15" w:rsidP="003B7B15"/>
    <w:p w:rsidR="003B7B15" w:rsidRPr="002059C6" w:rsidRDefault="003B7B15" w:rsidP="003B7B15">
      <w:pPr>
        <w:rPr>
          <w:rStyle w:val="StyleUnderline"/>
        </w:rPr>
      </w:pPr>
      <w:r w:rsidRPr="002059C6">
        <w:rPr>
          <w:rStyle w:val="StyleUnderline"/>
        </w:rPr>
        <w:t>Laws inspired by Arizona's SB 1070 invite rampant racial profiling against Latinos, Asian-Americans and others presumed to be "foreign" based on how they look or sound. They also authorize police to demand papers proving citizenship or immigration status from anyone they stop and suspect of being in the country unlawfully.</w:t>
      </w:r>
    </w:p>
    <w:p w:rsidR="003B7B15" w:rsidRPr="002059C6" w:rsidRDefault="003B7B15" w:rsidP="003B7B15"/>
    <w:p w:rsidR="003B7B15" w:rsidRPr="002059C6" w:rsidRDefault="003B7B15" w:rsidP="003B7B15">
      <w:r w:rsidRPr="002059C6">
        <w:t>Today, the political tide is turning against immigration policy modeled after SB 1070. After observing the widespread harms caused by these laws, legislators in Mississippi, Virginia, Kansas and many other states are distancing themselves from this discriminatory model.</w:t>
      </w:r>
    </w:p>
    <w:p w:rsidR="003B7B15" w:rsidRDefault="003B7B15" w:rsidP="003B7B15">
      <w:pPr>
        <w:pStyle w:val="Heading3"/>
      </w:pPr>
      <w:r>
        <w:lastRenderedPageBreak/>
        <w:t>States - General</w:t>
      </w:r>
    </w:p>
    <w:p w:rsidR="003B7B15" w:rsidRDefault="003B7B15" w:rsidP="003B7B15">
      <w:pPr>
        <w:pStyle w:val="Heading4"/>
      </w:pPr>
      <w:r>
        <w:t xml:space="preserve">Empirical research proves – states and localities don’t follow immigration laws. </w:t>
      </w:r>
    </w:p>
    <w:p w:rsidR="003B7B15" w:rsidRDefault="003B7B15" w:rsidP="003B7B15">
      <w:r w:rsidRPr="0071263E">
        <w:rPr>
          <w:rStyle w:val="Style13ptBold"/>
        </w:rPr>
        <w:t>Chen, an associate professor of law 16</w:t>
      </w:r>
      <w:r>
        <w:t xml:space="preserve"> </w:t>
      </w:r>
    </w:p>
    <w:p w:rsidR="003B7B15" w:rsidRPr="0071263E" w:rsidRDefault="003B7B15" w:rsidP="003B7B15">
      <w:r w:rsidRPr="0071263E">
        <w:t xml:space="preserve">(Ming H., “Trust in Immigration Enforcement: State Noncooperation and Sanctuary Cities </w:t>
      </w:r>
      <w:proofErr w:type="gramStart"/>
      <w:r w:rsidRPr="0071263E">
        <w:t>After</w:t>
      </w:r>
      <w:proofErr w:type="gramEnd"/>
      <w:r w:rsidRPr="0071263E">
        <w:t xml:space="preserve"> Secure Communities”, pg. 1, </w:t>
      </w:r>
      <w:hyperlink r:id="rId34" w:history="1">
        <w:r w:rsidRPr="0071263E">
          <w:rPr>
            <w:rStyle w:val="Hyperlink"/>
          </w:rPr>
          <w:t>https://scholar.law.colorado.edu/cgi/viewcontent.cgi?article=1025&amp;context=articles</w:t>
        </w:r>
      </w:hyperlink>
      <w:r w:rsidRPr="0071263E">
        <w:t>, accessed 7-16-18, J.B)</w:t>
      </w:r>
    </w:p>
    <w:p w:rsidR="003B7B15" w:rsidRPr="00691E30" w:rsidRDefault="003B7B15" w:rsidP="003B7B15"/>
    <w:p w:rsidR="003B7B15" w:rsidRDefault="003B7B15" w:rsidP="003B7B15">
      <w:r w:rsidRPr="00CF0AB6">
        <w:rPr>
          <w:rStyle w:val="StyleUnderline"/>
        </w:rPr>
        <w:t>The conventional wisdom, backed by legitimacy research, is that most people obey most of the laws, most of the time. This turns out to not be the case in a study of state and local involvement with immigration enforcement</w:t>
      </w:r>
      <w:r>
        <w:t xml:space="preserve">, especially the federal program in which the federal immigration enforcement agency, U.S. Department of Homeland Security, Immigration and Customs Enforcement (ICE), identifies immigrants in state and county jails who may lack legal status and requests that local law enforcement agencies (LEAs) detain or hold those immigrants beyond their scheduled release for further investigation of their removability under civil immigration laws. </w:t>
      </w:r>
      <w:r w:rsidRPr="00CF0AB6">
        <w:rPr>
          <w:rStyle w:val="StyleUnderline"/>
        </w:rPr>
        <w:t>Since the federal government’s clarification that its detainer requests are voluntary, a significant and growing number of LEAs have declined to hold immigrants. The spread of states and local jurisdictions withholding cooperation ultimately led to a reworking of federal-state partnerships around immigration enforcement marked by the replacement of Secure Communities with the Priority Enforcement Program (PEP).</w:t>
      </w:r>
      <w:r w:rsidRPr="00CF0AB6">
        <w:t xml:space="preserve"> </w:t>
      </w:r>
    </w:p>
    <w:p w:rsidR="003B7B15" w:rsidRDefault="003B7B15" w:rsidP="003B7B15">
      <w:pPr>
        <w:pStyle w:val="Heading3"/>
      </w:pPr>
      <w:r>
        <w:lastRenderedPageBreak/>
        <w:t>States – General/DACA</w:t>
      </w:r>
    </w:p>
    <w:p w:rsidR="003B7B15" w:rsidRDefault="003B7B15" w:rsidP="003B7B15">
      <w:pPr>
        <w:pStyle w:val="Heading4"/>
      </w:pPr>
      <w:r>
        <w:t xml:space="preserve">States challenge immigration law – litany of examples prove. Specifically DACA gets circumvented.  </w:t>
      </w:r>
    </w:p>
    <w:p w:rsidR="003B7B15" w:rsidRDefault="003B7B15" w:rsidP="003B7B15">
      <w:r w:rsidRPr="0071263E">
        <w:rPr>
          <w:rStyle w:val="Style13ptBold"/>
        </w:rPr>
        <w:t>Manuel, a legislative attorney 16</w:t>
      </w:r>
      <w:r>
        <w:t xml:space="preserve"> </w:t>
      </w:r>
    </w:p>
    <w:p w:rsidR="003B7B15" w:rsidRPr="00D917D0" w:rsidRDefault="003B7B15" w:rsidP="003B7B15">
      <w:r>
        <w:t>(“</w:t>
      </w:r>
      <w:r w:rsidRPr="0071263E">
        <w:t>State Challenges to Federal Enforcement of Immigration Law: From the Mid-1990s to the Present”,</w:t>
      </w:r>
      <w:r>
        <w:t xml:space="preserve"> </w:t>
      </w:r>
      <w:hyperlink r:id="rId35" w:history="1">
        <w:r w:rsidRPr="00D917D0">
          <w:rPr>
            <w:rStyle w:val="Hyperlink"/>
          </w:rPr>
          <w:t>https://fas.org/sgp/crs/homesec/R43839.pdf</w:t>
        </w:r>
      </w:hyperlink>
      <w:r w:rsidRPr="00D917D0">
        <w:t>, accessed 7-16-18, J.B)</w:t>
      </w:r>
    </w:p>
    <w:p w:rsidR="003B7B15" w:rsidRPr="002313C4" w:rsidRDefault="003B7B15" w:rsidP="003B7B15"/>
    <w:p w:rsidR="003B7B15" w:rsidRPr="00D330E1" w:rsidRDefault="003B7B15" w:rsidP="003B7B15">
      <w:pPr>
        <w:rPr>
          <w:rStyle w:val="StyleUnderline"/>
        </w:rPr>
      </w:pPr>
      <w:r w:rsidRPr="00D330E1">
        <w:rPr>
          <w:rStyle w:val="StyleUnderline"/>
        </w:rPr>
        <w:t>States and localities can have significant interest in the manner and extent to which federal officials enforce provisions of the Immigration and Nationality Act (INA)</w:t>
      </w:r>
      <w:r>
        <w:t xml:space="preserve"> regarding the exclusion and removal of unauthorized aliens. Depending upon the jurisdiction’s specific concerns, this interest can be expressed in various ways, from the adoption of “sanctuary” policies limiting the jurisdiction’s cooperation in federal enforcement efforts to the enactment of measures to deter unauthorized aliens from entering or remaining within the jurisdiction. </w:t>
      </w:r>
      <w:r w:rsidRPr="00D330E1">
        <w:rPr>
          <w:rStyle w:val="StyleUnderline"/>
        </w:rPr>
        <w:t>In some cases, states or localities have also sued to compel federal officials to enforce the INA and other relevant laws.</w:t>
      </w:r>
    </w:p>
    <w:p w:rsidR="003B7B15" w:rsidRDefault="003B7B15" w:rsidP="003B7B15">
      <w:r>
        <w:t xml:space="preserve">In the mid-1990s, </w:t>
      </w:r>
      <w:r w:rsidRPr="00D330E1">
        <w:rPr>
          <w:rStyle w:val="StyleUnderline"/>
        </w:rPr>
        <w:t>six states which were then home to over half the unauthorized aliens in the United States—Arizona, California, Florida, New Jersey, New York, and Texas—each filed suit alleging that federal officials’ failure to check unauthorized migration violated the Guarantee and Invasion Clauses of the Constitution, the Tenth Amendment, and provisions of the INA.</w:t>
      </w:r>
      <w:r>
        <w:t xml:space="preserve"> Concerns regarding standing—or who is a proper party to seek relief from a federal court—were sometimes noted. However, even when standing was assumed, the constitutional claims were seen to involve </w:t>
      </w:r>
      <w:proofErr w:type="spellStart"/>
      <w:r>
        <w:t>nonjusticiable</w:t>
      </w:r>
      <w:proofErr w:type="spellEnd"/>
      <w:r>
        <w:t xml:space="preserve"> “political questions,” or failed on their merits. The states’ statutory claims were similarly seen to involve matters committed to agency discretion by law and, thus, not reviewable by the courts. In three cases, the courts also noted that federal officials’ alleged failure to control unauthorized migration did not constitute a reviewable “abdication” of their statutory duties.</w:t>
      </w:r>
    </w:p>
    <w:p w:rsidR="003B7B15" w:rsidRPr="008F49AE" w:rsidRDefault="003B7B15" w:rsidP="003B7B15">
      <w:pPr>
        <w:rPr>
          <w:rStyle w:val="StyleUnderline"/>
        </w:rPr>
      </w:pPr>
      <w:r w:rsidRPr="00D330E1">
        <w:rPr>
          <w:rStyle w:val="StyleUnderline"/>
        </w:rPr>
        <w:t xml:space="preserve">Over a decade later, in 2011, Arizona </w:t>
      </w:r>
      <w:proofErr w:type="gramStart"/>
      <w:r w:rsidRPr="00D330E1">
        <w:rPr>
          <w:rStyle w:val="StyleUnderline"/>
        </w:rPr>
        <w:t>asserted counterclaims challenging the federal government’s</w:t>
      </w:r>
      <w:proofErr w:type="gramEnd"/>
      <w:r w:rsidRPr="00D330E1">
        <w:rPr>
          <w:rStyle w:val="StyleUnderline"/>
        </w:rPr>
        <w:t xml:space="preserve"> alleged failure to stop unauthorized migration in the litigation over Arizona’s S.B. 1070 measure</w:t>
      </w:r>
      <w:r>
        <w:t xml:space="preserve">. Although the court presumed that Arizona had standing, it rejected Arizona’s claims regarding violations of the Invasion and Domestic Violence Clauses, Tenth Amendment, and immigration laws. Some claims were seen as precluded or otherwise settled by the earlier litigation. Others were found to involve </w:t>
      </w:r>
      <w:proofErr w:type="spellStart"/>
      <w:r>
        <w:t>nonjusticiable</w:t>
      </w:r>
      <w:proofErr w:type="spellEnd"/>
      <w:r>
        <w:t xml:space="preserve"> political questions, or otherwise failed. </w:t>
      </w:r>
      <w:r w:rsidRPr="008F49AE">
        <w:rPr>
          <w:rStyle w:val="StyleUnderline"/>
        </w:rPr>
        <w:t>The court also rejected the argument that federal officials had abdicated their statutory duties.</w:t>
      </w:r>
    </w:p>
    <w:p w:rsidR="003B7B15" w:rsidRDefault="003B7B15" w:rsidP="003B7B15">
      <w:r>
        <w:t xml:space="preserve">Subsequently, in 2012, </w:t>
      </w:r>
      <w:r w:rsidRPr="008F49AE">
        <w:rPr>
          <w:rStyle w:val="StyleUnderline"/>
        </w:rPr>
        <w:t>Mississippi, along with some U.S. Immigration and Customs Enforcement agents, challenged the Obama Administration’s Deferred Action for Childhood Arrivals (DACA) initiative on the grounds that it runs afoul of the Take Care Clause, separation of powers, INA, and Administrative Procedure Act (APA).</w:t>
      </w:r>
      <w:r>
        <w:t xml:space="preserve"> The ICE agents initially prevailed in their claim that DACA is contrary to the INA, although their case was ultimately dismissed on other grounds. However, Mississippi was found to lack standing because it could not show that aliens granted deferred action would have been removed had the Executive not implemented DACA.</w:t>
      </w:r>
    </w:p>
    <w:p w:rsidR="003B7B15" w:rsidRDefault="003B7B15" w:rsidP="003B7B15">
      <w:r>
        <w:t xml:space="preserve">Most recently, </w:t>
      </w:r>
      <w:r w:rsidRPr="00321764">
        <w:rPr>
          <w:rStyle w:val="StyleUnderline"/>
        </w:rPr>
        <w:t>in December 2014, over 25 states or state officials filed suit challenging the Administration’s expansion of DACA and the creation of a DACA-like program for aliens who are parents of U.S. citizens or lawful permanent residents (known as DAPA).</w:t>
      </w:r>
      <w:r>
        <w:t xml:space="preserve"> The states allege that these programs run afoul of the Take Care Clause and separation of powers principles of the Constitution, the INA, and substantive and procedural requirements of the </w:t>
      </w:r>
      <w:r w:rsidRPr="0007769C">
        <w:rPr>
          <w:rStyle w:val="StyleUnderline"/>
        </w:rPr>
        <w:t>APA. After finding that the states have standing, and that DAPA and the DACA expansion are judicially reviewable, a federal district court imposed a preliminary nationwide ban on the implementation of these programs in February 2015</w:t>
      </w:r>
      <w:r>
        <w:t xml:space="preserve">, on the grounds that the states are likely to prevail in their argument that the programs run afoul of the APA’s procedural requirements. </w:t>
      </w:r>
      <w:r w:rsidRPr="0008402B">
        <w:rPr>
          <w:rStyle w:val="StyleUnderline"/>
        </w:rPr>
        <w:t>Subsequently, in November 2015, the U.S. Court of Appeals for the Fifth Circuit affirmed the lower court’s finding as to the procedural violation of the APA, and also found for the states on their claim that DAPA and the DACA expansion substantively violate the APA because these programs are “not in accordance with law” and “in excess of statutory ... authority.</w:t>
      </w:r>
      <w:r>
        <w:t>” The Supreme Court granted review, but the Justices ultimately split evenly, four votes to four votes. Consistent with recent practice in cases with such splits, the Court affirmed the Fifth Circuit’s decision without issuing an opinion</w:t>
      </w:r>
    </w:p>
    <w:p w:rsidR="003B7B15" w:rsidRDefault="003B7B15" w:rsidP="003B7B15">
      <w:pPr>
        <w:pStyle w:val="Heading4"/>
      </w:pPr>
      <w:r>
        <w:t>States will just circumvent if DACA gets re-instated.</w:t>
      </w:r>
    </w:p>
    <w:p w:rsidR="003B7B15" w:rsidRPr="0071263E" w:rsidRDefault="003B7B15" w:rsidP="003B7B15">
      <w:r w:rsidRPr="0071263E">
        <w:rPr>
          <w:rStyle w:val="Style13ptBold"/>
        </w:rPr>
        <w:t>Manuel, a legislative attorney 16</w:t>
      </w:r>
      <w:r>
        <w:t xml:space="preserve"> (“</w:t>
      </w:r>
      <w:r w:rsidRPr="0071263E">
        <w:t xml:space="preserve">State Challenges to Federal Enforcement of Immigration Law: From the Mid-1990s to the Present”, </w:t>
      </w:r>
      <w:hyperlink r:id="rId36" w:history="1">
        <w:r w:rsidRPr="00B232B5">
          <w:rPr>
            <w:rStyle w:val="Hyperlink"/>
            <w:rFonts w:ascii="Times New Roman" w:eastAsia="Times New Roman" w:hAnsi="Times New Roman" w:cs="Times New Roman"/>
            <w:sz w:val="24"/>
          </w:rPr>
          <w:t>https://fas.org/sgp/crs/homesec/R43839.pdf</w:t>
        </w:r>
      </w:hyperlink>
      <w:r w:rsidRPr="0071263E">
        <w:t>, accessed 7-16-18, J.B)</w:t>
      </w:r>
    </w:p>
    <w:p w:rsidR="003B7B15" w:rsidRPr="0071263E" w:rsidRDefault="003B7B15" w:rsidP="003B7B15"/>
    <w:p w:rsidR="003B7B15" w:rsidRPr="0071263E" w:rsidRDefault="003B7B15" w:rsidP="003B7B15">
      <w:r w:rsidRPr="007A307E">
        <w:rPr>
          <w:rStyle w:val="StyleUnderline"/>
        </w:rPr>
        <w:lastRenderedPageBreak/>
        <w:t xml:space="preserve">Most recently, in December 2014, over 25 states or state officials86 filed suit challenging the Obama Administration’s announcement that it is expanding the DACA program to cover additional aliens who had been brought to the United States as children, and creating a </w:t>
      </w:r>
      <w:proofErr w:type="spellStart"/>
      <w:r w:rsidRPr="007A307E">
        <w:rPr>
          <w:rStyle w:val="StyleUnderline"/>
        </w:rPr>
        <w:t>DACAlike</w:t>
      </w:r>
      <w:proofErr w:type="spellEnd"/>
      <w:r w:rsidRPr="007A307E">
        <w:rPr>
          <w:rStyle w:val="StyleUnderline"/>
        </w:rPr>
        <w:t xml:space="preserve"> program for unauthorized aliens who are the parents of U.S. citizens or LPRs</w:t>
      </w:r>
      <w:r>
        <w:t xml:space="preserve"> (commonly known as DAPA).87 In particular, the states assert that these new programs violate the Take Care Clause and separation of powers principles of the Constitution, federal immigration law, and substantive and procedural requirements of the APA.88 The federal government disputes these assertions. It also maintains that the plaintiffs lack </w:t>
      </w:r>
      <w:proofErr w:type="gramStart"/>
      <w:r>
        <w:t>standing,</w:t>
      </w:r>
      <w:proofErr w:type="gramEnd"/>
      <w:r>
        <w:t xml:space="preserve"> and that the challenged programs represent an exercise of enforcement discretion and, as such, are immune from judicial review. </w:t>
      </w:r>
      <w:r w:rsidRPr="007A307E">
        <w:rPr>
          <w:rStyle w:val="StyleUnderline"/>
        </w:rPr>
        <w:t>In a decision issued on February 16, 2015, the U.S. District Court for the Southern District of Texas found that the states have standing to challenge DAPA and the DACA expansion, and that the challenged programs are judicially reviewable</w:t>
      </w:r>
      <w:r w:rsidRPr="0071263E">
        <w:t xml:space="preserve">.90 It also imposed a preliminary nationwide ban on the implementation of these programs after finding that the states are likely to prevail on the merits of their argument that the memorandum establishing the programs constitutes a substantive rule, but was issued without compliance with the notice-and-comment procedures required for such rules under the APA. </w:t>
      </w:r>
    </w:p>
    <w:p w:rsidR="003B7B15" w:rsidRDefault="003B7B15" w:rsidP="003B7B15"/>
    <w:p w:rsidR="003B7B15" w:rsidRDefault="003B7B15" w:rsidP="003B7B15">
      <w:r w:rsidRPr="00C272EE">
        <w:rPr>
          <w:rStyle w:val="StyleUnderline"/>
        </w:rPr>
        <w:t>The federal government filed an emergency expedited motion to stay the injunction with the district court, which was denied because the district court viewed its “original findings and rulings” as “correct.” 91 The federal government also appealed the district court’s decision regarding standing, reviewability, and the procedural requirements of the APA to the Fifth Circuit. The government requested that the Fifth Circuit stay the injunction pending resolution of this appeal. On May 26, 2015, the Fifth Circuit issued a decision rejecting, by a vote of 2 to 1, the federal government’s request for the stay because it viewed the federal government as failing to make the requisite showing that it was likely to succeed on the merits of its arguments that (1) the states lack standing; (2) DAPA and the DACA expansion are not subject to judicial review; and (3) the memorandum establishing the challenged programs constitutes an interpretative rule, not a substantive one</w:t>
      </w:r>
      <w:r>
        <w:t xml:space="preserve">. 92 </w:t>
      </w:r>
      <w:r w:rsidRPr="00C272EE">
        <w:rPr>
          <w:rStyle w:val="StyleUnderline"/>
        </w:rPr>
        <w:t>Subsequently, on November 9, 2015, the Fifth Circuit denied, again by a vote of 2 to 1, the government’s appeal, in part, because it agreed with the district court’s reasoning in finding that the states have standing to challenge DAPA and the DACA expansion</w:t>
      </w:r>
      <w:r>
        <w:t>, the programs are judicially reviewable, and their establishment represents a substantive rule that should have been subject to notice-and-comment rulemaking.93 However, the Fifth Circuit also went beyond the district court’s analysis in finding that DAPA and the DACA expansion are impermissible because they conflict with provisions of the INA or, alternatively, represent unreasonable interpretations of the INA.94</w:t>
      </w:r>
    </w:p>
    <w:p w:rsidR="003B7B15" w:rsidRPr="003B7B15" w:rsidRDefault="003B7B15" w:rsidP="003B7B15">
      <w:pPr>
        <w:rPr>
          <w:sz w:val="22"/>
          <w:u w:val="single"/>
        </w:rPr>
      </w:pPr>
      <w:r>
        <w:t xml:space="preserve">The Supreme Court granted the federal government’s petition for review of the Fifth Circuit’s decision.95 However, an evenly divided Supreme Court ultimately issued a decision that, consistent with recent practice, affirmed the Fifth Circuit’s decision without any opinion or indication of the Justices’ voting alignment.96 </w:t>
      </w:r>
      <w:r w:rsidRPr="00C272EE">
        <w:rPr>
          <w:rStyle w:val="StyleUnderline"/>
        </w:rPr>
        <w:t>This means that the preliminary nationwide ban on the implementation of DAPA and the DACA expansion that the district court imposed in February 2015, when it granted the states’ motion for a preliminary injunction, remains in place, at least for now.97 The district court continues to hear arguments on whether to permanently enjoin implementation of these programs.98</w:t>
      </w:r>
    </w:p>
    <w:p w:rsidR="00E466BA" w:rsidRDefault="00E466BA" w:rsidP="005D1258">
      <w:pPr>
        <w:pStyle w:val="Heading2"/>
      </w:pPr>
      <w:r>
        <w:lastRenderedPageBreak/>
        <w:t>Rollback</w:t>
      </w:r>
    </w:p>
    <w:p w:rsidR="00E466BA" w:rsidRPr="00E466BA" w:rsidRDefault="00E466BA" w:rsidP="00E466BA">
      <w:pPr>
        <w:pStyle w:val="Heading3"/>
      </w:pPr>
      <w:r>
        <w:lastRenderedPageBreak/>
        <w:t>Travel Ban Example</w:t>
      </w:r>
    </w:p>
    <w:p w:rsidR="00E466BA" w:rsidRDefault="00E466BA" w:rsidP="00E466BA">
      <w:pPr>
        <w:pStyle w:val="Heading4"/>
      </w:pPr>
      <w:r>
        <w:t>Trump’s travel ban victory means he can overturn the plan – emboldens the administration and gives him SCOTUS backing.</w:t>
      </w:r>
    </w:p>
    <w:p w:rsidR="00E466BA" w:rsidRDefault="00E466BA" w:rsidP="00E466BA">
      <w:proofErr w:type="spellStart"/>
      <w:r w:rsidRPr="0071263E">
        <w:rPr>
          <w:rStyle w:val="Style13ptBold"/>
        </w:rPr>
        <w:t>Kopan</w:t>
      </w:r>
      <w:proofErr w:type="spellEnd"/>
      <w:r w:rsidRPr="0071263E">
        <w:rPr>
          <w:rStyle w:val="Style13ptBold"/>
        </w:rPr>
        <w:t>, political reporter covering immigration for CNN politics 18</w:t>
      </w:r>
      <w:r w:rsidRPr="009C34AD">
        <w:t xml:space="preserve"> </w:t>
      </w:r>
    </w:p>
    <w:p w:rsidR="00E466BA" w:rsidRPr="009C34AD" w:rsidRDefault="00E466BA" w:rsidP="00E466BA">
      <w:r w:rsidRPr="009C34AD">
        <w:t xml:space="preserve">(Tal, “Travel ban ruling drops some tea leaves for Trump's immigration agenda”, </w:t>
      </w:r>
      <w:hyperlink r:id="rId37" w:history="1">
        <w:r w:rsidRPr="009C34AD">
          <w:rPr>
            <w:rStyle w:val="Hyperlink"/>
          </w:rPr>
          <w:t>https://www.cnn.com/2018/06/27/politics/trump-travel-ban-immigration-agenda/index.html</w:t>
        </w:r>
      </w:hyperlink>
      <w:r w:rsidRPr="009C34AD">
        <w:t xml:space="preserve">, accessed 7-18-19, </w:t>
      </w:r>
      <w:r>
        <w:t>J.B</w:t>
      </w:r>
      <w:r w:rsidRPr="009C34AD">
        <w:t>)</w:t>
      </w:r>
    </w:p>
    <w:p w:rsidR="00E466BA" w:rsidRPr="004D531D" w:rsidRDefault="00E466BA" w:rsidP="00E466BA"/>
    <w:p w:rsidR="00E466BA" w:rsidRPr="00AF348D" w:rsidRDefault="00E466BA" w:rsidP="00E466BA">
      <w:pPr>
        <w:rPr>
          <w:sz w:val="22"/>
          <w:u w:val="single"/>
        </w:rPr>
      </w:pPr>
      <w:r w:rsidRPr="005E5884">
        <w:rPr>
          <w:rStyle w:val="StyleUnderline"/>
        </w:rPr>
        <w:t>Washington (CNN</w:t>
      </w:r>
      <w:proofErr w:type="gramStart"/>
      <w:r w:rsidRPr="005E5884">
        <w:rPr>
          <w:rStyle w:val="StyleUnderline"/>
        </w:rPr>
        <w:t>)The</w:t>
      </w:r>
      <w:proofErr w:type="gramEnd"/>
      <w:r w:rsidRPr="005E5884">
        <w:rPr>
          <w:rStyle w:val="StyleUnderline"/>
        </w:rPr>
        <w:t xml:space="preserve"> Supreme Court on Tuesday handed President Donald Trump a win on his travel ban -- and experts say it might indicate more such victories to come on immigration.</w:t>
      </w:r>
    </w:p>
    <w:p w:rsidR="00E466BA" w:rsidRPr="005E5884" w:rsidRDefault="00E466BA" w:rsidP="00E466BA">
      <w:pPr>
        <w:rPr>
          <w:rStyle w:val="StyleUnderline"/>
        </w:rPr>
      </w:pPr>
      <w:r>
        <w:t xml:space="preserve">While the ruling stuck to the specific travel ban policy, it could mean two things for Trump's agenda: </w:t>
      </w:r>
      <w:r w:rsidRPr="005E5884">
        <w:rPr>
          <w:rStyle w:val="StyleUnderline"/>
        </w:rPr>
        <w:t>It could be a signal that the Supreme Court might be favorable to the administration on a host of immigration-related lawsuits in the pipeline, and it could embolden the administration to push its boundaries elsewhere.</w:t>
      </w:r>
    </w:p>
    <w:p w:rsidR="00E466BA" w:rsidRPr="00CB13BF" w:rsidRDefault="00E466BA" w:rsidP="00E466BA">
      <w:pPr>
        <w:rPr>
          <w:rStyle w:val="StyleUnderline"/>
        </w:rPr>
      </w:pPr>
      <w:r w:rsidRPr="00CB13BF">
        <w:rPr>
          <w:rStyle w:val="StyleUnderline"/>
        </w:rPr>
        <w:t>The decision upheld the President's ban on individuals from certain countries, many of them majority Muslim, entering the United States, sending a strong message that Trump has broad powers under immigration law to act to protect national security and that statements made during an election campaign may not be legally determinative of the President's intent.</w:t>
      </w:r>
    </w:p>
    <w:p w:rsidR="00E466BA" w:rsidRDefault="00E466BA" w:rsidP="00E466BA">
      <w:r>
        <w:t>The ruling has positives and negatives for people on any side of the issue, with even advocates who continue to challenge the President's immigration agenda finding hope to fight on.</w:t>
      </w:r>
    </w:p>
    <w:p w:rsidR="00E466BA" w:rsidRDefault="00E466BA" w:rsidP="00E466BA">
      <w:r>
        <w:t xml:space="preserve">Karen </w:t>
      </w:r>
      <w:proofErr w:type="spellStart"/>
      <w:r>
        <w:t>Tumlin</w:t>
      </w:r>
      <w:proofErr w:type="spellEnd"/>
      <w:r>
        <w:t>, the director of legal strategy for the pro-immigration National Immigration Law Center, said she was heartened that the decision declined to reprimand lower court judges for issuing nationwide rulings blocking Trump's policies from going into effect -- as the government had asked -- and that it said while Trump's history of comments wasn't relevant in this case, it was something a court could theoretically consider when evaluating a policy.</w:t>
      </w:r>
    </w:p>
    <w:p w:rsidR="00E466BA" w:rsidRDefault="00E466BA" w:rsidP="00E466BA">
      <w:r>
        <w:t>The majority could have chosen to handle those issues differently, she argued, suggesting the high court intended to leave them open.</w:t>
      </w:r>
    </w:p>
    <w:p w:rsidR="00E466BA" w:rsidRDefault="00E466BA" w:rsidP="00E466BA">
      <w:r>
        <w:t>Jeff Sessions: People on &amp;#39</w:t>
      </w:r>
      <w:proofErr w:type="gramStart"/>
      <w:r>
        <w:t>;the</w:t>
      </w:r>
      <w:proofErr w:type="gramEnd"/>
      <w:r>
        <w:t xml:space="preserve"> other side&amp;#39; are immigration radicals</w:t>
      </w:r>
    </w:p>
    <w:p w:rsidR="00E466BA" w:rsidRDefault="00E466BA" w:rsidP="00E466BA">
      <w:r>
        <w:t>Jeff Sessions: People on 'the other side' are immigration radicals</w:t>
      </w:r>
    </w:p>
    <w:p w:rsidR="00E466BA" w:rsidRDefault="00E466BA" w:rsidP="00E466BA">
      <w:r>
        <w:t>But she expressed dismay that the 5-4 majority ruling was "blind" to the context of the travel ban and "unhinged from the facts," in her eyes.</w:t>
      </w:r>
    </w:p>
    <w:p w:rsidR="00E466BA" w:rsidRDefault="00E466BA" w:rsidP="00E466BA">
      <w:r>
        <w:t xml:space="preserve">"A decision like this does shake one's belief," </w:t>
      </w:r>
      <w:proofErr w:type="spellStart"/>
      <w:r>
        <w:t>Tumlin</w:t>
      </w:r>
      <w:proofErr w:type="spellEnd"/>
      <w:r>
        <w:t xml:space="preserve"> said. "Certainly I and folks at the National Immigration Law Center will turn to continuing a longer fight for justice. ... As long as the Trump administration is trying to rewrite and radically alter the nation's immigration system, folks like my organization and others will be taking them to court to challenge that."</w:t>
      </w:r>
    </w:p>
    <w:p w:rsidR="00E466BA" w:rsidRDefault="00E466BA" w:rsidP="00E466BA">
      <w:r>
        <w:t xml:space="preserve">Washington University law professor Stephen </w:t>
      </w:r>
      <w:proofErr w:type="spellStart"/>
      <w:r>
        <w:t>Legomsky</w:t>
      </w:r>
      <w:proofErr w:type="spellEnd"/>
      <w:r>
        <w:t>, who was a counsel on immigration policy in the Obama administration, said the ruling indicated to him that where the conservative justices agree with a policy outcome, they will find a way to give the administration leeway.</w:t>
      </w:r>
    </w:p>
    <w:p w:rsidR="00E466BA" w:rsidRDefault="00E466BA" w:rsidP="00E466BA">
      <w:r>
        <w:t xml:space="preserve">"I think it does show that for the five Republican appointees on the court, deference to the executive branch policy positions will still be the rule of the day as long as they like the outcome. Those same justices were not deferential to President Obama with respect to (Deferred Action for Childhood Arrivals) and (Deferred Action for Parents of Americans), </w:t>
      </w:r>
      <w:r w:rsidRPr="00CB13BF">
        <w:rPr>
          <w:rStyle w:val="StyleUnderline"/>
        </w:rPr>
        <w:t xml:space="preserve">but they are showing extreme deference to this President on this proclamation even on the face of explicitly discriminatory public statements," </w:t>
      </w:r>
      <w:proofErr w:type="spellStart"/>
      <w:r w:rsidRPr="00CB13BF">
        <w:rPr>
          <w:rStyle w:val="StyleUnderline"/>
        </w:rPr>
        <w:t>Legomsky</w:t>
      </w:r>
      <w:proofErr w:type="spellEnd"/>
      <w:r w:rsidRPr="00CB13BF">
        <w:rPr>
          <w:rStyle w:val="StyleUnderline"/>
        </w:rPr>
        <w:t xml:space="preserve"> said. "The court has shown it is willing to be very selective when it comes to showing deference to the President."</w:t>
      </w:r>
    </w:p>
    <w:p w:rsidR="00E466BA" w:rsidRDefault="00E466BA" w:rsidP="00E466BA">
      <w:r>
        <w:t>Still, other experts note the ruling was specific to one type of presidential authority: those who are entering the country from abroad. Many of the challenges to Trump's agenda are on the issue of immigrants already in the United States, which raises a different set of legal questions.</w:t>
      </w:r>
    </w:p>
    <w:p w:rsidR="00E466BA" w:rsidRDefault="00E466BA" w:rsidP="00E466BA">
      <w:r>
        <w:t>"I'd be hesitant reading too much into this," said Josh Blackman, an associate professor at South Texas College of Law Houston. "The travel ban focuses on a very specific attribute of immigration, which is entry. It doesn't focus on people who are already here. So this doesn't necessarily speak to something like DACA, or asylum, people who already entered the United States."</w:t>
      </w:r>
    </w:p>
    <w:p w:rsidR="00E466BA" w:rsidRDefault="00E466BA" w:rsidP="00E466BA">
      <w:r>
        <w:t>CNN is tracking more than three dozen lawsuits or court cases nationwide that challenge some aspect of the President's immigration policy, some of which have resulted in judges or appellate courts smacking down the administration. But lower courts similarly pushed back on Trump's travel ban, and the Supreme Court ultimately upheld its third iteration.</w:t>
      </w:r>
    </w:p>
    <w:p w:rsidR="00E466BA" w:rsidRDefault="00E466BA" w:rsidP="00E466BA">
      <w:r>
        <w:t>Now the administration could pursue more policies similar to the travel ban or be emboldened to push its cases all the way to the highest court for vindication.</w:t>
      </w:r>
    </w:p>
    <w:p w:rsidR="00E466BA" w:rsidRPr="00CB13BF" w:rsidRDefault="00E466BA" w:rsidP="00E466BA">
      <w:pPr>
        <w:rPr>
          <w:rStyle w:val="StyleUnderline"/>
        </w:rPr>
      </w:pPr>
      <w:r w:rsidRPr="00CB13BF">
        <w:rPr>
          <w:rStyle w:val="StyleUnderline"/>
        </w:rPr>
        <w:t>Cornell law professor Stephen Yale-</w:t>
      </w:r>
      <w:proofErr w:type="spellStart"/>
      <w:r w:rsidRPr="00CB13BF">
        <w:rPr>
          <w:rStyle w:val="StyleUnderline"/>
        </w:rPr>
        <w:t>Loehr</w:t>
      </w:r>
      <w:proofErr w:type="spellEnd"/>
      <w:r w:rsidRPr="00CB13BF">
        <w:rPr>
          <w:rStyle w:val="StyleUnderline"/>
        </w:rPr>
        <w:t xml:space="preserve"> suggested that along the lines of the travel ban, Trump could block nationals of a Central American country from entering the US because of gang violence, for example, or continue to push the boundaries domestically.</w:t>
      </w:r>
    </w:p>
    <w:p w:rsidR="00E466BA" w:rsidRPr="00CB13BF" w:rsidRDefault="00E466BA" w:rsidP="00E466BA">
      <w:pPr>
        <w:rPr>
          <w:rStyle w:val="StyleUnderline"/>
        </w:rPr>
      </w:pPr>
      <w:r w:rsidRPr="00CB13BF">
        <w:rPr>
          <w:rStyle w:val="StyleUnderline"/>
        </w:rPr>
        <w:t xml:space="preserve">"I think in particular the Supreme Court is likely to defer to the President on any future executive order on immigration. </w:t>
      </w:r>
      <w:r>
        <w:t xml:space="preserve">Historically, they've expressed the view that immigration touches on national sovereignty and foreign relations and they don't want to step on that, and this decision today is just the latest example of that </w:t>
      </w:r>
      <w:r>
        <w:lastRenderedPageBreak/>
        <w:t>deference," Yale-</w:t>
      </w:r>
      <w:proofErr w:type="spellStart"/>
      <w:r>
        <w:t>Loehr</w:t>
      </w:r>
      <w:proofErr w:type="spellEnd"/>
      <w:r>
        <w:t xml:space="preserve"> said Tuesday. </w:t>
      </w:r>
      <w:r w:rsidRPr="00CB13BF">
        <w:rPr>
          <w:rStyle w:val="StyleUnderline"/>
        </w:rPr>
        <w:t>"I think they may feel emboldened by today's decision. ... A lot of litigation is going to get started indirectly because of the case today."</w:t>
      </w:r>
    </w:p>
    <w:p w:rsidR="00E466BA" w:rsidRDefault="00E466BA" w:rsidP="00E466BA">
      <w:r>
        <w:t>But, like Blackman, he cautioned against reading too much into any single decision.</w:t>
      </w:r>
    </w:p>
    <w:p w:rsidR="00E466BA" w:rsidRDefault="00E466BA" w:rsidP="00E466BA">
      <w:r>
        <w:t>"A tea leaf is always a tea leaf. It's hard to figure out what it might mean," Yale-</w:t>
      </w:r>
      <w:proofErr w:type="spellStart"/>
      <w:r>
        <w:t>Loehr</w:t>
      </w:r>
      <w:proofErr w:type="spellEnd"/>
      <w:r>
        <w:t xml:space="preserve"> said.</w:t>
      </w:r>
    </w:p>
    <w:p w:rsidR="00E466BA" w:rsidRDefault="00E466BA" w:rsidP="00E466BA">
      <w:r>
        <w:t>Either way, Blackman said, the ruling did not rebuke Trump -- and that means the court battle will continue.</w:t>
      </w:r>
    </w:p>
    <w:p w:rsidR="00E466BA" w:rsidRPr="00E466BA" w:rsidRDefault="00E466BA" w:rsidP="00E466BA">
      <w:pPr>
        <w:rPr>
          <w:sz w:val="22"/>
          <w:u w:val="single"/>
        </w:rPr>
      </w:pPr>
      <w:r>
        <w:t>"</w:t>
      </w:r>
      <w:r w:rsidRPr="00CB13BF">
        <w:rPr>
          <w:rStyle w:val="StyleUnderline"/>
        </w:rPr>
        <w:t xml:space="preserve">Had the court come out differently, and they rejected Trump's ban altogether, that would have signaled, 'You're screwed,' </w:t>
      </w:r>
      <w:proofErr w:type="gramStart"/>
      <w:r w:rsidRPr="00CB13BF">
        <w:rPr>
          <w:rStyle w:val="StyleUnderline"/>
        </w:rPr>
        <w:t>" Blackman</w:t>
      </w:r>
      <w:proofErr w:type="gramEnd"/>
      <w:r w:rsidRPr="00CB13BF">
        <w:rPr>
          <w:rStyle w:val="StyleUnderline"/>
        </w:rPr>
        <w:t xml:space="preserve"> said. "Had Trump lost this, it basically would have been ballgame over, resistance prevailed. But that's not what happened."</w:t>
      </w:r>
    </w:p>
    <w:p w:rsidR="00010510" w:rsidRDefault="00010510" w:rsidP="00010510">
      <w:pPr>
        <w:pStyle w:val="Heading3"/>
      </w:pPr>
      <w:r>
        <w:lastRenderedPageBreak/>
        <w:t>Trump Pick and Choose</w:t>
      </w:r>
    </w:p>
    <w:p w:rsidR="00010510" w:rsidRDefault="00010510" w:rsidP="00010510">
      <w:pPr>
        <w:pStyle w:val="Heading4"/>
      </w:pPr>
      <w:r>
        <w:t>The Trump administration only enforces and follows laws that fall in line with their views on immigration.</w:t>
      </w:r>
    </w:p>
    <w:p w:rsidR="00010510" w:rsidRPr="00F444CA" w:rsidRDefault="00010510" w:rsidP="00010510">
      <w:pPr>
        <w:rPr>
          <w:rStyle w:val="Style13ptBold"/>
        </w:rPr>
      </w:pPr>
      <w:r w:rsidRPr="00F444CA">
        <w:rPr>
          <w:rStyle w:val="Style13ptBold"/>
        </w:rPr>
        <w:t>Gilman, Director Immigration Clinic at University of Texas, 2018</w:t>
      </w:r>
    </w:p>
    <w:p w:rsidR="00010510" w:rsidRDefault="00010510" w:rsidP="00010510">
      <w:r>
        <w:t>[Denise, July 17</w:t>
      </w:r>
      <w:r w:rsidRPr="00F444CA">
        <w:rPr>
          <w:vertAlign w:val="superscript"/>
        </w:rPr>
        <w:t>th</w:t>
      </w:r>
      <w:r>
        <w:t>, 2018, USA Today, “</w:t>
      </w:r>
      <w:r w:rsidRPr="00F444CA">
        <w:t>Donald Trump is ignoring the immigration laws that protect children and families</w:t>
      </w:r>
      <w:r>
        <w:t xml:space="preserve">,” </w:t>
      </w:r>
      <w:r w:rsidRPr="00F444CA">
        <w:t>https://www.usatoday.com/story/opinion/2018/07/17/trump-ignores-immigration-laws-protecting-families-children-asylum-seekers-column/776788002/</w:t>
      </w:r>
      <w:r>
        <w:t>, accessed 7/18/18, KC]</w:t>
      </w:r>
    </w:p>
    <w:p w:rsidR="00010510" w:rsidRPr="00F444CA" w:rsidRDefault="00010510" w:rsidP="00010510"/>
    <w:p w:rsidR="00010510" w:rsidRDefault="00010510" w:rsidP="00010510">
      <w:r>
        <w:t>I teach and practice immigration law, and I am a mother. My teenage sons are my life, and they still need their mom to protect them. I am sick with worry when I think of the risks they face in adolescence.</w:t>
      </w:r>
    </w:p>
    <w:p w:rsidR="00010510" w:rsidRDefault="00010510" w:rsidP="00010510">
      <w:r>
        <w:t xml:space="preserve">With more reason, moms and dads fleeing the violence raging in Central America are also frantically worried about the danger their children face in their home countries. They want to provide love and safety to their babies, toddlers and teens in the United States. </w:t>
      </w:r>
      <w:proofErr w:type="gramStart"/>
      <w:r>
        <w:t xml:space="preserve">Instead, they </w:t>
      </w:r>
      <w:proofErr w:type="spellStart"/>
      <w:r>
        <w:t>faceforcible</w:t>
      </w:r>
      <w:proofErr w:type="spellEnd"/>
      <w:r>
        <w:t xml:space="preserve"> family separations and imprisonment at the hands of the U.S. government.</w:t>
      </w:r>
      <w:proofErr w:type="gramEnd"/>
    </w:p>
    <w:p w:rsidR="00010510" w:rsidRPr="00F444CA" w:rsidRDefault="00010510" w:rsidP="00010510">
      <w:pPr>
        <w:rPr>
          <w:rStyle w:val="StyleUnderline"/>
        </w:rPr>
      </w:pPr>
      <w:r w:rsidRPr="00F444CA">
        <w:rPr>
          <w:rStyle w:val="StyleUnderline"/>
        </w:rPr>
        <w:t xml:space="preserve">The administration has sought to erase our commonality with asylum-seeking families, calling them invaders and frauds. Americans across the political spectrum have recoiled from this cruelty. </w:t>
      </w:r>
    </w:p>
    <w:p w:rsidR="00010510" w:rsidRDefault="00010510" w:rsidP="00010510">
      <w:r>
        <w:t xml:space="preserve">In response, to justify its inhumane separation and detention policies, the administration has claimed that it just follows the law. White House adviser </w:t>
      </w:r>
      <w:proofErr w:type="spellStart"/>
      <w:r>
        <w:t>Kellyanne</w:t>
      </w:r>
      <w:proofErr w:type="spellEnd"/>
      <w:r>
        <w:t xml:space="preserve"> Conway insisted that "nobody likes seeing babies ripped from their mothers' arms," but "we have to make sure that DHS's laws are understood." White House Chief of Staff John Kelly said that "the laws are the laws."     </w:t>
      </w:r>
    </w:p>
    <w:p w:rsidR="00010510" w:rsidRDefault="00010510" w:rsidP="00010510">
      <w:r>
        <w:t>Don't ignore the laws you don't like</w:t>
      </w:r>
    </w:p>
    <w:p w:rsidR="00010510" w:rsidRPr="00F444CA" w:rsidRDefault="00010510" w:rsidP="00010510">
      <w:pPr>
        <w:rPr>
          <w:rStyle w:val="StyleUnderline"/>
        </w:rPr>
      </w:pPr>
      <w:r>
        <w:t xml:space="preserve">However, </w:t>
      </w:r>
      <w:r w:rsidRPr="00F444CA">
        <w:rPr>
          <w:rStyle w:val="StyleUnderline"/>
        </w:rPr>
        <w:t xml:space="preserve">Trump's team is picking and choosing which laws to follow. The administration adopted a "zero tolerance" policy for prosecuting border-crossers under misdemeanor criminal laws, in order to separate children from their parents, even though such prosecutions are discretionary. The administration has also sought to use immigration detention authority to jail parents and children across the board and for prolonged periods, either separately or together. </w:t>
      </w:r>
    </w:p>
    <w:p w:rsidR="00010510" w:rsidRDefault="00010510" w:rsidP="00010510">
      <w:r w:rsidRPr="00F444CA">
        <w:rPr>
          <w:rStyle w:val="StyleUnderline"/>
        </w:rPr>
        <w:t>Yet the administration is not enforcing other laws that that impose obligations to protect children, families and asylum seekers</w:t>
      </w:r>
      <w:r>
        <w:t xml:space="preserve">. </w:t>
      </w:r>
      <w:r w:rsidRPr="00F444CA">
        <w:rPr>
          <w:rStyle w:val="StyleUnderline"/>
        </w:rPr>
        <w:t>Those laws include Immigration and Nationality Act provisions that require processing of all asylum requests, regardless of how the applicant arrived in the U.S. They also include decades-old immigration rules, which prohibit locking up children for any significant length of time. These provisions require immigration officials to release children as quickly as possible to an available care-giving parent, like those parents arriving with their children at the southern border.</w:t>
      </w:r>
      <w:r>
        <w:t xml:space="preserve"> </w:t>
      </w:r>
    </w:p>
    <w:p w:rsidR="00010510" w:rsidRPr="00010510" w:rsidRDefault="00010510" w:rsidP="00010510">
      <w:r>
        <w:t xml:space="preserve">There is also the constitutional law rule that immigration detention may not be used as a deterrent, but only as an administrative arrangement to ensure that individuals appear for their hearings and do not present a danger to the community. The law also includes the bedrock constitutional </w:t>
      </w:r>
      <w:proofErr w:type="spellStart"/>
      <w:r>
        <w:t>principleof</w:t>
      </w:r>
      <w:proofErr w:type="spellEnd"/>
      <w:r>
        <w:t xml:space="preserve"> family unity, which prevents the government from taking children or intervening in the parent/child relationship.</w:t>
      </w:r>
    </w:p>
    <w:p w:rsidR="005D1258" w:rsidRDefault="005D1258" w:rsidP="005D1258">
      <w:pPr>
        <w:pStyle w:val="Heading2"/>
      </w:pPr>
      <w:proofErr w:type="spellStart"/>
      <w:r>
        <w:lastRenderedPageBreak/>
        <w:t>Aff</w:t>
      </w:r>
      <w:proofErr w:type="spellEnd"/>
      <w:r>
        <w:t xml:space="preserve"> Specific Cards</w:t>
      </w:r>
    </w:p>
    <w:p w:rsidR="00D90243" w:rsidRDefault="00D90243" w:rsidP="00D90243">
      <w:pPr>
        <w:pStyle w:val="Heading3"/>
      </w:pPr>
      <w:r>
        <w:lastRenderedPageBreak/>
        <w:t>DACA – Harassment</w:t>
      </w:r>
    </w:p>
    <w:p w:rsidR="00D90243" w:rsidRDefault="00D90243" w:rsidP="00D90243">
      <w:pPr>
        <w:pStyle w:val="Heading4"/>
      </w:pPr>
      <w:r>
        <w:t>DACA is prohibitive-Cost, systemic targeting, logistics, and stress of application proves</w:t>
      </w:r>
    </w:p>
    <w:p w:rsidR="00D90243" w:rsidRDefault="00D90243" w:rsidP="00D90243">
      <w:pPr>
        <w:rPr>
          <w:rStyle w:val="Style13ptBold"/>
        </w:rPr>
      </w:pPr>
      <w:r>
        <w:rPr>
          <w:rStyle w:val="Style13ptBold"/>
        </w:rPr>
        <w:t>Lopez, PhD in Public Health, 18</w:t>
      </w:r>
    </w:p>
    <w:p w:rsidR="00D90243" w:rsidRDefault="00D90243" w:rsidP="00D90243">
      <w:r w:rsidRPr="00C2668A">
        <w:t>[</w:t>
      </w:r>
      <w:r>
        <w:t>William, Medium, “</w:t>
      </w:r>
      <w:r w:rsidRPr="00C2668A">
        <w:t>“Too lazy”? Five Reasons Why Kelly’s Comments on DACA Are Wrong</w:t>
      </w:r>
      <w:r>
        <w:t xml:space="preserve">.” </w:t>
      </w:r>
      <w:hyperlink r:id="rId38" w:history="1">
        <w:r w:rsidRPr="000042D4">
          <w:rPr>
            <w:rStyle w:val="Hyperlink"/>
          </w:rPr>
          <w:t>https://medium.com/@williamlopez_9697/too-lazy-five-reasons-why-kellys-comments-on-daca-are-wrong-d54796ed3f52</w:t>
        </w:r>
      </w:hyperlink>
      <w:r>
        <w:t>, accessed 7/17/2018, GDI-AGS]</w:t>
      </w:r>
    </w:p>
    <w:p w:rsidR="00D90243" w:rsidRDefault="00D90243" w:rsidP="00D90243">
      <w:r>
        <w:br w:type="page"/>
      </w:r>
    </w:p>
    <w:p w:rsidR="00D90243" w:rsidRDefault="00D90243" w:rsidP="00D90243">
      <w:r w:rsidRPr="00A06B6E">
        <w:lastRenderedPageBreak/>
        <w:t xml:space="preserve">Yes, John Kelly, people are afraid. And that’s okay. First and foremost, it’s important to affirm that it’s okay to be scared. </w:t>
      </w:r>
      <w:r w:rsidRPr="00A06B6E">
        <w:rPr>
          <w:rStyle w:val="StyleUnderline"/>
        </w:rPr>
        <w:t xml:space="preserve">It makes sense to be scared, after all, when a billion dollar deportation industry is targeting you and your family for removal. </w:t>
      </w:r>
      <w:r w:rsidRPr="00A06B6E">
        <w:t xml:space="preserve">Yes, despite the refrain of “Undocumented Unafraid” the threat of deportation is still incredibly frightening. HOWEVER, you are no less deserving of legal status simply because you’re afraid. It’s also important to examine the possible sources of this fear. When you apply for DACA, U.S. Citizenship and Immigration Services (USCIS) requires you to turn over personal information — including information about your immigration history. This means you are giving USCIS your current address, all addresses from the past five years, the length of time you have been in the U.S., and how much money you make, as well as submitting to a criminal background check. If you are renewing your DACA application, you are also required to share your social security number. </w:t>
      </w:r>
      <w:r w:rsidRPr="00A06B6E">
        <w:rPr>
          <w:rStyle w:val="StyleUnderline"/>
        </w:rPr>
        <w:t>Applying for DACA requires you to share your information with the very people who have been targeting you for your entire life</w:t>
      </w:r>
      <w:r w:rsidRPr="00A06B6E">
        <w:t>, and who, even after you apply, will continue to target your family and community. The fear is legitimate, and it does not stem from personal weakness, but from a life of marginalization.</w:t>
      </w:r>
    </w:p>
    <w:p w:rsidR="00D90243" w:rsidRPr="00A06B6E" w:rsidRDefault="00D90243" w:rsidP="00D90243">
      <w:pPr>
        <w:rPr>
          <w:rStyle w:val="StyleUnderline"/>
        </w:rPr>
      </w:pPr>
      <w:r>
        <w:t xml:space="preserve">Perhaps </w:t>
      </w:r>
      <w:r w:rsidRPr="00A06B6E">
        <w:rPr>
          <w:rStyle w:val="StyleUnderline"/>
        </w:rPr>
        <w:t>people didn’t apply for DACA because applying for DACA is ridiculously expensive</w:t>
      </w:r>
      <w:r>
        <w:t xml:space="preserve">. To be exact, applying for </w:t>
      </w:r>
      <w:r w:rsidRPr="00A06B6E">
        <w:rPr>
          <w:rStyle w:val="StyleUnderline"/>
        </w:rPr>
        <w:t>DACA costs $495 every two years. This sum does not take into account</w:t>
      </w:r>
      <w:r>
        <w:t xml:space="preserve"> the cost of </w:t>
      </w:r>
      <w:r w:rsidRPr="00A06B6E">
        <w:rPr>
          <w:rStyle w:val="StyleUnderline"/>
        </w:rPr>
        <w:t>lawyers</w:t>
      </w:r>
      <w:r>
        <w:t xml:space="preserve">, collecting additional </w:t>
      </w:r>
      <w:r w:rsidRPr="00A06B6E">
        <w:rPr>
          <w:rStyle w:val="StyleUnderline"/>
        </w:rPr>
        <w:t>documentation</w:t>
      </w:r>
      <w:r>
        <w:t xml:space="preserve">, </w:t>
      </w:r>
      <w:r w:rsidRPr="00A06B6E">
        <w:rPr>
          <w:rStyle w:val="StyleUnderline"/>
        </w:rPr>
        <w:t>shipping</w:t>
      </w:r>
      <w:r>
        <w:t xml:space="preserve"> that documentation, an</w:t>
      </w:r>
      <w:r w:rsidRPr="00A06B6E">
        <w:rPr>
          <w:rStyle w:val="StyleUnderline"/>
        </w:rPr>
        <w:t>d finding transportation to get yourself fingerprinted</w:t>
      </w:r>
      <w:r>
        <w:t xml:space="preserve"> every time you need </w:t>
      </w:r>
      <w:r w:rsidRPr="00A06B6E">
        <w:rPr>
          <w:rStyle w:val="StyleUnderline"/>
        </w:rPr>
        <w:t>to renew your application.</w:t>
      </w:r>
    </w:p>
    <w:p w:rsidR="00D90243" w:rsidRDefault="00D90243" w:rsidP="00D90243"/>
    <w:p w:rsidR="00D90243" w:rsidRDefault="00D90243" w:rsidP="00D90243">
      <w:r w:rsidRPr="00C2668A">
        <w:rPr>
          <w:rStyle w:val="StyleUnderline"/>
        </w:rPr>
        <w:t>Applying to DACA — </w:t>
      </w:r>
      <w:r>
        <w:t>while it’s future remains uncertain — </w:t>
      </w:r>
      <w:r w:rsidRPr="00C2668A">
        <w:rPr>
          <w:rStyle w:val="StyleUnderline"/>
        </w:rPr>
        <w:t>can take a large emotional and psychological toll</w:t>
      </w:r>
      <w:r>
        <w:t xml:space="preserve"> on applicants. DACA has had a tumultuous first year under President Trump. First, Trump promised to terminate DACA in August of 2016. In November of the same year, he emphasized that he was “proud” of “Dreamers” before he went on to rescind DACA in September of 2017. Then in January of this year, a judge countered the rescinding of DACA and ordered that DACA renewals be continued, which Trump later said he would appeal to the U.S. Supreme Court (here’s a handy DACA timeline). Imagine each night going to bed not sure if your protection from deportation, your work permit, and your driver’s license would exist the following morning. The emotional toll of this insecurity has real effects on mental and physical health of </w:t>
      </w:r>
      <w:proofErr w:type="spellStart"/>
      <w:r>
        <w:t>DACAmented</w:t>
      </w:r>
      <w:proofErr w:type="spellEnd"/>
      <w:r>
        <w:t xml:space="preserve"> community members. In fact, </w:t>
      </w:r>
      <w:r w:rsidRPr="00C2668A">
        <w:rPr>
          <w:rStyle w:val="StyleUnderline"/>
        </w:rPr>
        <w:t>one study shows that undocumented youth with DACA have higher stress levels than undocumented youth without DACA.</w:t>
      </w:r>
      <w:r>
        <w:t xml:space="preserve"> For many people, it’s just not worth it.</w:t>
      </w:r>
    </w:p>
    <w:p w:rsidR="00D90243" w:rsidRDefault="00D90243" w:rsidP="00D90243"/>
    <w:p w:rsidR="00D90243" w:rsidRDefault="00D90243" w:rsidP="00D90243">
      <w:proofErr w:type="gramStart"/>
      <w:r>
        <w:t>DACA criteria is</w:t>
      </w:r>
      <w:proofErr w:type="gramEnd"/>
      <w:r>
        <w:t xml:space="preserve"> exclusionary</w:t>
      </w:r>
      <w:r w:rsidRPr="00C2668A">
        <w:rPr>
          <w:rStyle w:val="StyleUnderline"/>
        </w:rPr>
        <w:t>. Applying for DACA requires a high school diploma and/or GED, along with detailed proof of residency</w:t>
      </w:r>
      <w:r>
        <w:t xml:space="preserve"> in the U.S. This is a clear example of the criminalization of low-income and low educational attainment. </w:t>
      </w:r>
      <w:r w:rsidRPr="00A06B6E">
        <w:rPr>
          <w:rStyle w:val="StyleUnderline"/>
        </w:rPr>
        <w:t xml:space="preserve">Many undocumented families come to the U.S. solely to </w:t>
      </w:r>
      <w:proofErr w:type="gramStart"/>
      <w:r w:rsidRPr="00A06B6E">
        <w:rPr>
          <w:rStyle w:val="StyleUnderline"/>
        </w:rPr>
        <w:t>work,</w:t>
      </w:r>
      <w:proofErr w:type="gramEnd"/>
      <w:r w:rsidRPr="00A06B6E">
        <w:rPr>
          <w:rStyle w:val="StyleUnderline"/>
        </w:rPr>
        <w:t xml:space="preserve"> many are not allowed the privilege of staying in school.</w:t>
      </w:r>
      <w:r>
        <w:t xml:space="preserve"> Although the typical DACA recipient came to the U.S. at the age of 6, we cannot assume that all undocumented youth had the privilege to enroll in and graduate high school. Many undocumented youth drop out because they see no foreseeable future without status. In addition, appl</w:t>
      </w:r>
      <w:r w:rsidRPr="00A06B6E">
        <w:rPr>
          <w:rStyle w:val="StyleUnderline"/>
        </w:rPr>
        <w:t xml:space="preserve">ying for DACA requires sending an extensive amount of proof that may not be available </w:t>
      </w:r>
      <w:r>
        <w:t>for some people. When I (Maria) applied for DACA I sent in documents that proved I had been living in United States from 1999 to 2012, one document per year. However, not everyone has this luxury. Life happens, people move around, lose documents, and they worry more about survival than record keeping.</w:t>
      </w:r>
    </w:p>
    <w:p w:rsidR="00D90243" w:rsidRDefault="00D90243" w:rsidP="00D90243"/>
    <w:p w:rsidR="00D90243" w:rsidRDefault="00D90243" w:rsidP="00D90243">
      <w:r>
        <w:t xml:space="preserve">“Laziness” is a common trope used to vilify POC communities. </w:t>
      </w:r>
      <w:r w:rsidRPr="00A06B6E">
        <w:rPr>
          <w:rStyle w:val="StyleUnderline"/>
        </w:rPr>
        <w:t>The Trump administration has had no shortage of anti-immigrant and anti-Latino rhetoric.</w:t>
      </w:r>
      <w:r>
        <w:t xml:space="preserve"> From his recent derision of protections for immigrant from “shithole countries” to his pitiful treatment of Puerto Ricans after Hurricane Maria, the Trump administration has made it clear that unless they are cleaning his hotels, immigrants of color are not welcomed in the U.S. Now we hear another common anti-Latino refrain: Latinos are just lazy. We’ve lived with this stereotype forever, as it rears its ugly head every time Latinos dare ask for our share in an economy that we prop up. We’ve seen it used against other minority communities too, as when the myth of the lazy “welfare queen” was used to depict Black mothers who would rather take welfare than find a job. Every time, the goal is the same: paint an image of people of color as leeches living off the government. As Raul Reyes wrote for NBC News, using this laziness trope is not only false, it’s just plain lazy.</w:t>
      </w:r>
    </w:p>
    <w:p w:rsidR="00D90243" w:rsidRDefault="00D90243" w:rsidP="00D90243"/>
    <w:p w:rsidR="00D90243" w:rsidRPr="00D90243" w:rsidRDefault="00D90243" w:rsidP="00D90243">
      <w:r>
        <w:t>To be clear, we are not advising anyone on whether or not they should apply for DACA. That is a decision you need to make in conjunction with your family and community, while considering your own personal life circumstance. Nor are we discounting the fact that DACA has improved the lives of thousands of immigrants (</w:t>
      </w:r>
      <w:proofErr w:type="gramStart"/>
      <w:r>
        <w:t>myself</w:t>
      </w:r>
      <w:proofErr w:type="gramEnd"/>
      <w:r>
        <w:t xml:space="preserve">, Maria, included). Rather, </w:t>
      </w:r>
      <w:r w:rsidRPr="00A06B6E">
        <w:rPr>
          <w:rStyle w:val="StyleUnderline"/>
        </w:rPr>
        <w:t>we suggest that there are a multitude of valid and difficult reasons that undocumented immigrants may not have applied for DACA</w:t>
      </w:r>
      <w:r>
        <w:t>. These reasons reflect the truths that undocumented people are marginalized in much the same ways in which low income, people of color, LGBTQI, and women are marginalized. We are hearing the same criminalizing rhetoric that blames disenfranchised communities for their struggles instead of taking a wide and comprehensive view of systemic injustices and how to solve them. Systemic injustice is cast as our own personal failings.</w:t>
      </w:r>
    </w:p>
    <w:p w:rsidR="00D90243" w:rsidRDefault="00D90243" w:rsidP="00D90243">
      <w:pPr>
        <w:pStyle w:val="Heading3"/>
      </w:pPr>
      <w:r>
        <w:lastRenderedPageBreak/>
        <w:t>MAVNI – Awareness</w:t>
      </w:r>
    </w:p>
    <w:p w:rsidR="00D90243" w:rsidRDefault="00D90243" w:rsidP="00D90243">
      <w:pPr>
        <w:pStyle w:val="Heading4"/>
      </w:pPr>
      <w:r>
        <w:t>Many MAVNI recruits not aware of expedited citizenship</w:t>
      </w:r>
    </w:p>
    <w:p w:rsidR="00D90243" w:rsidRDefault="00D90243" w:rsidP="00D90243">
      <w:pPr>
        <w:rPr>
          <w:rStyle w:val="Style13ptBold"/>
        </w:rPr>
      </w:pPr>
      <w:r>
        <w:rPr>
          <w:rStyle w:val="Style13ptBold"/>
        </w:rPr>
        <w:t xml:space="preserve">McIntosh, CNA Defense Research Team Leader; </w:t>
      </w:r>
      <w:proofErr w:type="spellStart"/>
      <w:r>
        <w:rPr>
          <w:rStyle w:val="Style13ptBold"/>
        </w:rPr>
        <w:t>Sayala</w:t>
      </w:r>
      <w:proofErr w:type="spellEnd"/>
      <w:r>
        <w:rPr>
          <w:rStyle w:val="Style13ptBold"/>
        </w:rPr>
        <w:t>, DOD Workforce Analyst, 11</w:t>
      </w:r>
    </w:p>
    <w:p w:rsidR="00D90243" w:rsidRDefault="00D90243" w:rsidP="00D90243">
      <w:r w:rsidRPr="00070674">
        <w:t>[Molly F.</w:t>
      </w:r>
      <w:r>
        <w:t xml:space="preserve"> and </w:t>
      </w:r>
      <w:r w:rsidRPr="00070674">
        <w:t>Seema</w:t>
      </w:r>
      <w:r>
        <w:t>, 11/2011, CAN Analysis and Solutions, “</w:t>
      </w:r>
      <w:r w:rsidRPr="00070674">
        <w:t>Non-Citizens in the Enlisted U.S. Military</w:t>
      </w:r>
      <w:r>
        <w:t xml:space="preserve">.” </w:t>
      </w:r>
      <w:hyperlink r:id="rId39" w:history="1">
        <w:r w:rsidRPr="000042D4">
          <w:rPr>
            <w:rStyle w:val="Hyperlink"/>
          </w:rPr>
          <w:t>https://www.cna.org/cna_files/pdf/D0025768.A2.pdf</w:t>
        </w:r>
      </w:hyperlink>
      <w:r>
        <w:t>, pg. 19-20, accessed 7/17/2018, GDI-AGS]</w:t>
      </w:r>
    </w:p>
    <w:p w:rsidR="00D90243" w:rsidRDefault="00D90243" w:rsidP="00D90243"/>
    <w:p w:rsidR="00D90243" w:rsidRDefault="00D90243" w:rsidP="00D90243">
      <w:r w:rsidRPr="00070674">
        <w:t xml:space="preserve">In this section, we summarize the policies that govern the recruit- </w:t>
      </w:r>
      <w:proofErr w:type="spellStart"/>
      <w:r w:rsidRPr="00070674">
        <w:t>ment</w:t>
      </w:r>
      <w:proofErr w:type="spellEnd"/>
      <w:r w:rsidRPr="00070674">
        <w:t xml:space="preserve"> of non-citizens into the enlisted force. To better understand how non-citizens are recruited into the military, </w:t>
      </w:r>
      <w:r w:rsidRPr="00070674">
        <w:rPr>
          <w:rStyle w:val="StyleUnderline"/>
        </w:rPr>
        <w:t xml:space="preserve">we spoke to both recruiters and non-citizen recruits. </w:t>
      </w:r>
      <w:r w:rsidRPr="00070674">
        <w:t xml:space="preserve">Because each service has its own policies and practices for recruiting non-citizens, we spoke with </w:t>
      </w:r>
      <w:proofErr w:type="spellStart"/>
      <w:r w:rsidRPr="00070674">
        <w:t>sev</w:t>
      </w:r>
      <w:proofErr w:type="spellEnd"/>
      <w:r w:rsidRPr="00070674">
        <w:t xml:space="preserve">- </w:t>
      </w:r>
      <w:proofErr w:type="spellStart"/>
      <w:r w:rsidRPr="00070674">
        <w:t>eral</w:t>
      </w:r>
      <w:proofErr w:type="spellEnd"/>
      <w:r w:rsidRPr="00070674">
        <w:t xml:space="preserve"> recruiters from each of the four services.23 Our interactions with non-citizen recruits, however, were limited to those present during our visits to the Army and Navy basic training naturalization pro- grams.24 Since recruiters and non-citizen recruits were not randomly selected to be included in our interviews, the information gathered may not be representative of all recruiters or non-citizen recruits. Nonetheless, the interviews provide interesting insights into how non- citizens are recruited.</w:t>
      </w:r>
    </w:p>
    <w:p w:rsidR="00D90243" w:rsidRDefault="00D90243" w:rsidP="00D90243"/>
    <w:p w:rsidR="00D90243" w:rsidRPr="00070674" w:rsidRDefault="00D90243" w:rsidP="00D90243">
      <w:r>
        <w:t xml:space="preserve">In general, non-citizen recruits are not a specific part of any service's recruiting strategy.25 </w:t>
      </w:r>
      <w:proofErr w:type="gramStart"/>
      <w:r>
        <w:t>Rather,</w:t>
      </w:r>
      <w:proofErr w:type="gramEnd"/>
      <w:r>
        <w:t xml:space="preserve"> recruiters who tend to recruit a sizable number of non-citizens indicated that this is simply because they are assigned to an area with a large non-citizen population. </w:t>
      </w:r>
      <w:r w:rsidRPr="00070674">
        <w:rPr>
          <w:rStyle w:val="StyleUnderline"/>
        </w:rPr>
        <w:t>Recruiters also said that the services do not provide any special instructions with respect to recruiting non-citizens—</w:t>
      </w:r>
      <w:r>
        <w:t xml:space="preserve">instead, recruiters receive </w:t>
      </w:r>
      <w:proofErr w:type="spellStart"/>
      <w:r>
        <w:t>guid</w:t>
      </w:r>
      <w:proofErr w:type="spellEnd"/>
      <w:r>
        <w:t xml:space="preserve">- </w:t>
      </w:r>
      <w:proofErr w:type="spellStart"/>
      <w:r>
        <w:t>ance</w:t>
      </w:r>
      <w:proofErr w:type="spellEnd"/>
      <w:r>
        <w:t xml:space="preserve"> on recruiting in general.</w:t>
      </w:r>
    </w:p>
    <w:p w:rsidR="00D90243" w:rsidRDefault="00D90243" w:rsidP="00D90243">
      <w:pPr>
        <w:rPr>
          <w:rStyle w:val="Style13ptBold"/>
        </w:rPr>
      </w:pPr>
    </w:p>
    <w:p w:rsidR="00D90243" w:rsidRDefault="00D90243" w:rsidP="00D90243">
      <w:pPr>
        <w:rPr>
          <w:rStyle w:val="StyleUnderline"/>
        </w:rPr>
      </w:pPr>
      <w:r w:rsidRPr="00070674">
        <w:t xml:space="preserve">Typically, </w:t>
      </w:r>
      <w:r w:rsidRPr="00070674">
        <w:rPr>
          <w:rStyle w:val="StyleUnderline"/>
        </w:rPr>
        <w:t xml:space="preserve">recruiters said that they inform non-citizen recruits that they will be eligible for expedited citizenship processing once they join </w:t>
      </w:r>
      <w:r w:rsidRPr="00070674">
        <w:t>the military, i</w:t>
      </w:r>
      <w:r w:rsidRPr="00070674">
        <w:rPr>
          <w:rStyle w:val="StyleUnderline"/>
        </w:rPr>
        <w:t>f the recruits are not already aware of this</w:t>
      </w:r>
      <w:r w:rsidRPr="00070674">
        <w:t xml:space="preserve">. However, </w:t>
      </w:r>
      <w:r w:rsidRPr="00070674">
        <w:rPr>
          <w:rStyle w:val="StyleUnderline"/>
        </w:rPr>
        <w:t>some recruiters stated that expedited citizenship processing does not come up</w:t>
      </w:r>
      <w:r w:rsidRPr="00070674">
        <w:t xml:space="preserve"> at all. Our discussions with non-citizen recruits at the Army and Navy basic training suggested that </w:t>
      </w:r>
      <w:r w:rsidRPr="00070674">
        <w:rPr>
          <w:rStyle w:val="StyleUnderline"/>
        </w:rPr>
        <w:t>recruits frequently were not aware that only 1 day of honorable service in the U.S. military is required before they can apply for citizenship</w:t>
      </w:r>
      <w:r w:rsidRPr="00070674">
        <w:t xml:space="preserve">. In some cases, recruits learned about this at the recruiting station, but </w:t>
      </w:r>
      <w:r w:rsidRPr="00070674">
        <w:rPr>
          <w:rStyle w:val="StyleUnderline"/>
        </w:rPr>
        <w:t xml:space="preserve">more often they first heard about it at basic training. </w:t>
      </w:r>
      <w:r w:rsidRPr="00070674">
        <w:t xml:space="preserve">Furthermore, </w:t>
      </w:r>
      <w:r w:rsidRPr="00070674">
        <w:rPr>
          <w:rStyle w:val="StyleUnderline"/>
        </w:rPr>
        <w:t>many</w:t>
      </w:r>
      <w:r w:rsidRPr="00070674">
        <w:t xml:space="preserve"> of the A</w:t>
      </w:r>
      <w:r w:rsidRPr="00070674">
        <w:rPr>
          <w:rStyle w:val="StyleUnderline"/>
        </w:rPr>
        <w:t>rmy and Navy non-citizen recruits said</w:t>
      </w:r>
      <w:r w:rsidRPr="00070674">
        <w:t xml:space="preserve"> that </w:t>
      </w:r>
      <w:r w:rsidRPr="00070674">
        <w:rPr>
          <w:rStyle w:val="StyleUnderline"/>
        </w:rPr>
        <w:t xml:space="preserve">they found out about the </w:t>
      </w:r>
      <w:proofErr w:type="spellStart"/>
      <w:r w:rsidRPr="00070674">
        <w:rPr>
          <w:rStyle w:val="StyleUnderline"/>
        </w:rPr>
        <w:t>opportu</w:t>
      </w:r>
      <w:proofErr w:type="spellEnd"/>
      <w:r w:rsidRPr="00070674">
        <w:rPr>
          <w:rStyle w:val="StyleUnderline"/>
        </w:rPr>
        <w:t xml:space="preserve">- </w:t>
      </w:r>
      <w:proofErr w:type="spellStart"/>
      <w:r w:rsidRPr="00070674">
        <w:rPr>
          <w:rStyle w:val="StyleUnderline"/>
        </w:rPr>
        <w:t>nity</w:t>
      </w:r>
      <w:proofErr w:type="spellEnd"/>
      <w:r w:rsidRPr="00070674">
        <w:rPr>
          <w:rStyle w:val="StyleUnderline"/>
        </w:rPr>
        <w:t xml:space="preserve"> to get naturalized only after they arrived at basic training.</w:t>
      </w:r>
    </w:p>
    <w:p w:rsidR="00575D45" w:rsidRDefault="00575D45" w:rsidP="00575D45">
      <w:pPr>
        <w:pStyle w:val="Heading3"/>
      </w:pPr>
      <w:r>
        <w:lastRenderedPageBreak/>
        <w:t>Refugees – Backlog</w:t>
      </w:r>
    </w:p>
    <w:p w:rsidR="00575D45" w:rsidRDefault="00575D45" w:rsidP="00575D45">
      <w:pPr>
        <w:pStyle w:val="Heading4"/>
      </w:pPr>
      <w:r>
        <w:t xml:space="preserve">No solvency – refugees face backlog and lack </w:t>
      </w:r>
      <w:r w:rsidRPr="00EA0F90">
        <w:t>intermediaries</w:t>
      </w:r>
    </w:p>
    <w:p w:rsidR="00575D45" w:rsidRPr="000144CD" w:rsidRDefault="00575D45" w:rsidP="00575D45">
      <w:pPr>
        <w:rPr>
          <w:b/>
          <w:sz w:val="26"/>
          <w:szCs w:val="26"/>
        </w:rPr>
      </w:pPr>
      <w:r w:rsidRPr="000144CD">
        <w:rPr>
          <w:b/>
          <w:sz w:val="26"/>
          <w:szCs w:val="26"/>
        </w:rPr>
        <w:t>McHugh, Migration Policy Institute, National Center on Immigrant Integration Policy, director, 2018</w:t>
      </w:r>
    </w:p>
    <w:p w:rsidR="00575D45" w:rsidRPr="00EA0F90" w:rsidRDefault="00575D45" w:rsidP="00575D45">
      <w:r>
        <w:t xml:space="preserve">(Margie, January 2018, Migration Policy Institute, “IN THE AGE OF TRUMP: Populist Backlash and Progressive Resistance Create Divergent State Immigrant Integration Contexts”, </w:t>
      </w:r>
      <w:hyperlink r:id="rId40" w:history="1">
        <w:r w:rsidRPr="00C95BF1">
          <w:rPr>
            <w:rStyle w:val="Hyperlink"/>
          </w:rPr>
          <w:t>https://www.migrationpolicy.org/research/age-trump-populist-backlash-and-progressive-resistance-create-divergent-state-immigrant</w:t>
        </w:r>
      </w:hyperlink>
      <w:r>
        <w:t>, accessed 7/19/18, GDI-JG)</w:t>
      </w:r>
    </w:p>
    <w:p w:rsidR="00575D45" w:rsidRDefault="00575D45" w:rsidP="00575D45">
      <w:r>
        <w:t xml:space="preserve">White House Domestic Policy Advisor Stephen </w:t>
      </w:r>
      <w:r w:rsidRPr="00EA0AB0">
        <w:rPr>
          <w:rStyle w:val="StyleUnderline"/>
        </w:rPr>
        <w:t>Miller is the President’s lead advisor on immigration and refugee matters.</w:t>
      </w:r>
      <w:r>
        <w:t xml:space="preserve"> Long described as a hard-liner, </w:t>
      </w:r>
      <w:r w:rsidRPr="00EA0AB0">
        <w:rPr>
          <w:rStyle w:val="StyleUnderline"/>
        </w:rPr>
        <w:t>Miller led the drafting of the immigration-focused executive orders and wrested control of the process for setting the annual refugee admission numbers</w:t>
      </w:r>
      <w:r>
        <w:t xml:space="preserve"> from the State Department and other agencies,40 ultimately succeeding in having the process result in the lowest refugee ceiling—45,000—set since the program’s inception in 1980.</w:t>
      </w:r>
    </w:p>
    <w:p w:rsidR="00575D45" w:rsidRPr="00C3634C" w:rsidRDefault="00575D45" w:rsidP="00575D45">
      <w:pPr>
        <w:rPr>
          <w:rStyle w:val="Emphasis"/>
        </w:rPr>
      </w:pPr>
      <w:r>
        <w:t xml:space="preserve">Less widely reported upon is that </w:t>
      </w:r>
      <w:r w:rsidRPr="00EA0AB0">
        <w:rPr>
          <w:rStyle w:val="StyleUnderline"/>
        </w:rPr>
        <w:t>in an</w:t>
      </w:r>
      <w:r>
        <w:t xml:space="preserve"> October 2017 </w:t>
      </w:r>
      <w:r w:rsidRPr="00EA0AB0">
        <w:rPr>
          <w:rStyle w:val="StyleUnderline"/>
        </w:rPr>
        <w:t>executive order lifting the original 120-day ban on refugee resettlement, Trump imposed an additional level of review for refugees from 11 countries—</w:t>
      </w:r>
      <w:r>
        <w:t xml:space="preserve">Egypt, Iran, Iraq, Libya, Mali, North Korea, Somalia, South Sudan, Sudan, Syria, and Yemen.41 </w:t>
      </w:r>
      <w:r w:rsidRPr="00EA0AB0">
        <w:rPr>
          <w:rStyle w:val="StyleUnderline"/>
        </w:rPr>
        <w:t>Individuals from these countries accounted for 43 percent of all refugees resettled in the United States in</w:t>
      </w:r>
      <w:r>
        <w:t xml:space="preserve"> fiscal year </w:t>
      </w:r>
      <w:r w:rsidRPr="00EA0AB0">
        <w:rPr>
          <w:rStyle w:val="StyleUnderline"/>
        </w:rPr>
        <w:t>2017</w:t>
      </w:r>
      <w:r>
        <w:t xml:space="preserve">.42 Criticized by refugee advocates as a de facto ban and a “cynical and tragic manipulation of administrative process,”43 </w:t>
      </w:r>
      <w:r w:rsidRPr="00C3634C">
        <w:rPr>
          <w:rStyle w:val="Emphasis"/>
        </w:rPr>
        <w:t>the new rule will place refugees from these countries into a special screening process that is already significantly backlogged, likely putting their cases on an extended hold.</w:t>
      </w:r>
    </w:p>
    <w:p w:rsidR="00575D45" w:rsidRPr="00575D45" w:rsidRDefault="00575D45" w:rsidP="00575D45">
      <w:pPr>
        <w:rPr>
          <w:u w:val="single"/>
        </w:rPr>
      </w:pPr>
      <w:r w:rsidRPr="00C3634C">
        <w:rPr>
          <w:rStyle w:val="StyleUnderline"/>
        </w:rPr>
        <w:t xml:space="preserve">Coupled with extensive new data-collection requirements </w:t>
      </w:r>
      <w:r w:rsidRPr="00C3634C">
        <w:t xml:space="preserve">on potential refugees, their family members, and contacts, </w:t>
      </w:r>
      <w:r w:rsidRPr="00C3634C">
        <w:rPr>
          <w:rStyle w:val="StyleUnderline"/>
        </w:rPr>
        <w:t>along with application processing having been shut down for part of 2017</w:t>
      </w:r>
      <w:r>
        <w:t xml:space="preserve">, many expect that refugee admissions in 2018 will fall well below the 45,000 ceiling. </w:t>
      </w:r>
      <w:r w:rsidRPr="00C3634C">
        <w:rPr>
          <w:rStyle w:val="StyleUnderline"/>
        </w:rPr>
        <w:t>Resettlement would be thrown into further disarray if governors are given more of a say</w:t>
      </w:r>
      <w:r>
        <w:t xml:space="preserve"> as to whether and where refugees are resettled in their states—</w:t>
      </w:r>
      <w:r w:rsidRPr="00C3634C">
        <w:rPr>
          <w:rStyle w:val="StyleUnderline"/>
        </w:rPr>
        <w:t>a position espoused by Trump during the campaign and referenced in his initial refugee executive order.</w:t>
      </w:r>
      <w:r>
        <w:t xml:space="preserve"> Entering the second year in which national refugee resettlement networks will be in deep crisis, </w:t>
      </w:r>
      <w:r w:rsidRPr="00C3634C">
        <w:rPr>
          <w:rStyle w:val="StyleUnderline"/>
        </w:rPr>
        <w:t>local affiliates will likely continue to reduce staff, leaving earlier refugee families and local governments without intermediaries to provide the tailored support needed to ensure the successful integration of these families.</w:t>
      </w:r>
    </w:p>
    <w:p w:rsidR="005D1258" w:rsidRDefault="005D1258" w:rsidP="005D1258">
      <w:pPr>
        <w:pStyle w:val="Heading1"/>
      </w:pPr>
      <w:proofErr w:type="spellStart"/>
      <w:r>
        <w:lastRenderedPageBreak/>
        <w:t>Aff</w:t>
      </w:r>
      <w:proofErr w:type="spellEnd"/>
    </w:p>
    <w:p w:rsidR="007C60A0" w:rsidRDefault="007C60A0" w:rsidP="005D1258">
      <w:pPr>
        <w:pStyle w:val="Heading2"/>
      </w:pPr>
      <w:r>
        <w:lastRenderedPageBreak/>
        <w:t>AT: ICE</w:t>
      </w:r>
    </w:p>
    <w:p w:rsidR="007C60A0" w:rsidRDefault="007C60A0" w:rsidP="007C60A0">
      <w:pPr>
        <w:pStyle w:val="Heading3"/>
      </w:pPr>
      <w:r>
        <w:lastRenderedPageBreak/>
        <w:t>Accountability</w:t>
      </w:r>
    </w:p>
    <w:p w:rsidR="007C60A0" w:rsidRDefault="007C60A0" w:rsidP="007C60A0">
      <w:pPr>
        <w:pStyle w:val="Heading4"/>
      </w:pPr>
      <w:r>
        <w:t>ICE is held accountable to legal processes – can’t circumvent despite Trump</w:t>
      </w:r>
    </w:p>
    <w:p w:rsidR="007C60A0" w:rsidRDefault="007C60A0" w:rsidP="007C60A0">
      <w:pPr>
        <w:rPr>
          <w:rStyle w:val="Style13ptBold"/>
        </w:rPr>
      </w:pPr>
      <w:r w:rsidRPr="006535AD">
        <w:rPr>
          <w:rStyle w:val="Style13ptBold"/>
        </w:rPr>
        <w:t>Renee</w:t>
      </w:r>
      <w:r>
        <w:rPr>
          <w:rStyle w:val="Style13ptBold"/>
        </w:rPr>
        <w:t>, ABC10 digital researcher, 18</w:t>
      </w:r>
    </w:p>
    <w:p w:rsidR="007C60A0" w:rsidRPr="006535AD" w:rsidRDefault="007C60A0" w:rsidP="007C60A0">
      <w:r>
        <w:t>[</w:t>
      </w:r>
      <w:r w:rsidRPr="006535AD">
        <w:t>Alexa, 2/2/18, ABC10, “What are your rights with ICE?</w:t>
      </w:r>
      <w:proofErr w:type="gramStart"/>
      <w:r w:rsidRPr="006535AD">
        <w:t>”,</w:t>
      </w:r>
      <w:proofErr w:type="gramEnd"/>
      <w:r w:rsidRPr="006535AD">
        <w:t xml:space="preserve"> </w:t>
      </w:r>
      <w:hyperlink r:id="rId41" w:history="1">
        <w:r w:rsidRPr="006535AD">
          <w:rPr>
            <w:rStyle w:val="Hyperlink"/>
          </w:rPr>
          <w:t>https://www.abc10.com/article/news/local/what-are-your-rights-with-ice/103-397398512</w:t>
        </w:r>
      </w:hyperlink>
      <w:r w:rsidRPr="006535AD">
        <w:t>, accessed 7/19/18, MC]</w:t>
      </w:r>
    </w:p>
    <w:p w:rsidR="007C60A0" w:rsidRPr="006535AD" w:rsidRDefault="007C60A0" w:rsidP="007C60A0">
      <w:pPr>
        <w:rPr>
          <w:rStyle w:val="StyleUnderline"/>
        </w:rPr>
      </w:pPr>
      <w:r w:rsidRPr="006535AD">
        <w:rPr>
          <w:rStyle w:val="StyleUnderline"/>
        </w:rPr>
        <w:t>U.S. Immigration and Customs Enforcement (ICE) served notices of inspection this week to 77 businesses across Northern California including in Sacramento, according to ICE officials.</w:t>
      </w:r>
    </w:p>
    <w:p w:rsidR="007C60A0" w:rsidRDefault="007C60A0" w:rsidP="007C60A0">
      <w:r>
        <w:t>ICE agents notified businesses they would be auditing their hiring records to verify employees are legally able to work in the U.S. The businesses are required to provide agents with the proper documents within three business days. An inspection of compliance will then be held by agents, ICE officials said.</w:t>
      </w:r>
    </w:p>
    <w:p w:rsidR="007C60A0" w:rsidRDefault="007C60A0" w:rsidP="007C60A0">
      <w:r>
        <w:t>In January 2018, ICE targeted nearly 100 7-Eleven stores across the country in a similar worksite enforcement raid. As a result of the sweep, a total of 21 people suspected of being unauthorized workers were arrested and ordered to appear in immigration court.</w:t>
      </w:r>
    </w:p>
    <w:p w:rsidR="007C60A0" w:rsidRPr="006535AD" w:rsidRDefault="007C60A0" w:rsidP="007C60A0">
      <w:pPr>
        <w:rPr>
          <w:rStyle w:val="StyleUnderline"/>
        </w:rPr>
      </w:pPr>
      <w:r w:rsidRPr="006535AD">
        <w:rPr>
          <w:rStyle w:val="StyleUnderline"/>
        </w:rPr>
        <w:t>Donald Trump's approach to immigration policies has dominated headlines for better or worse, since before being sworn in as the nation's 45th president.</w:t>
      </w:r>
    </w:p>
    <w:p w:rsidR="007C60A0" w:rsidRDefault="007C60A0" w:rsidP="007C60A0">
      <w:r>
        <w:t>In September 2017, the Trump administration announced the U.S. would rescind the Deferred Action for Childhood Arrivals (DACA) program sparking harsh criticism from supporters of the group. Since then, the fight to reach an agreement to save DACA has become ugly, even causing a three-day government shutdown a couple weeks ago.</w:t>
      </w:r>
    </w:p>
    <w:p w:rsidR="007C60A0" w:rsidRDefault="007C60A0" w:rsidP="007C60A0">
      <w:r>
        <w:t>Congress has until March 5, 2018, to reach a deal on DACA.</w:t>
      </w:r>
    </w:p>
    <w:p w:rsidR="007C60A0" w:rsidRPr="006535AD" w:rsidRDefault="007C60A0" w:rsidP="007C60A0">
      <w:pPr>
        <w:rPr>
          <w:rStyle w:val="StyleUnderline"/>
        </w:rPr>
      </w:pPr>
      <w:r w:rsidRPr="006535AD">
        <w:rPr>
          <w:rStyle w:val="StyleUnderline"/>
        </w:rPr>
        <w:t>Given the recent actions taken by the Trump administration and ICE, the people at the center of the immigration debate have reason to fear deportation.</w:t>
      </w:r>
    </w:p>
    <w:p w:rsidR="007C60A0" w:rsidRPr="006535AD" w:rsidRDefault="007C60A0" w:rsidP="007C60A0">
      <w:pPr>
        <w:rPr>
          <w:rStyle w:val="StyleUnderline"/>
        </w:rPr>
      </w:pPr>
      <w:r w:rsidRPr="006535AD">
        <w:rPr>
          <w:rStyle w:val="StyleUnderline"/>
        </w:rPr>
        <w:t>Regardless of citizenship status, if you live in the U.S., you still hold rights. ICE must follow legal procedures when carrying out operations.</w:t>
      </w:r>
    </w:p>
    <w:p w:rsidR="007C60A0" w:rsidRDefault="007C60A0" w:rsidP="007C60A0">
      <w:r>
        <w:t>It's important to remember, ICE only conducts "targeted enforcement", where they are seeking an individual or individuals</w:t>
      </w:r>
      <w:r w:rsidRPr="006535AD">
        <w:rPr>
          <w:rStyle w:val="StyleUnderline"/>
        </w:rPr>
        <w:t>. ICE agents don't carry out checkpoints or random raids.</w:t>
      </w:r>
    </w:p>
    <w:p w:rsidR="007C60A0" w:rsidRDefault="007C60A0" w:rsidP="007C60A0">
      <w:r>
        <w:t>California law, AB-450, which went into effect Jan. 1, 2018, prohibits employers from allowing ICE agents to access, obtain or view employee records without a subpoena or judicial warrant. However, ICE officials can audit I-9 Employment Eligibility Verification Forms (“I-9 Form”) and other documents after serving a Notice of Inspection to employers. Businesses then have 72 hours to notify individual employees and provide the proper documents to agents.</w:t>
      </w:r>
    </w:p>
    <w:p w:rsidR="007C60A0" w:rsidRDefault="007C60A0" w:rsidP="007C60A0">
      <w:r>
        <w:t>Once served a notice, the enforcement can be categorized as "targeted."</w:t>
      </w:r>
    </w:p>
    <w:p w:rsidR="007C60A0" w:rsidRDefault="007C60A0" w:rsidP="007C60A0">
      <w:r>
        <w:t>AB-450 is one of several new California immigration laws that took effect at the top of the year.</w:t>
      </w:r>
    </w:p>
    <w:p w:rsidR="007C60A0" w:rsidRDefault="007C60A0" w:rsidP="004E6FB3">
      <w:pPr>
        <w:pStyle w:val="Heading3"/>
      </w:pPr>
      <w:r>
        <w:lastRenderedPageBreak/>
        <w:t>Higher Courts</w:t>
      </w:r>
    </w:p>
    <w:p w:rsidR="007C60A0" w:rsidRDefault="007C60A0" w:rsidP="007C60A0">
      <w:pPr>
        <w:pStyle w:val="Heading4"/>
      </w:pPr>
      <w:r>
        <w:t xml:space="preserve">Trends show states are ruling against ICE’s detainments now – can’t circumvent </w:t>
      </w:r>
    </w:p>
    <w:p w:rsidR="007C60A0" w:rsidRDefault="007C60A0" w:rsidP="007C60A0">
      <w:pPr>
        <w:rPr>
          <w:rStyle w:val="Style13ptBold"/>
        </w:rPr>
      </w:pPr>
      <w:proofErr w:type="spellStart"/>
      <w:r>
        <w:rPr>
          <w:rStyle w:val="Style13ptBold"/>
        </w:rPr>
        <w:t>Bidgood</w:t>
      </w:r>
      <w:proofErr w:type="spellEnd"/>
      <w:r>
        <w:rPr>
          <w:rStyle w:val="Style13ptBold"/>
        </w:rPr>
        <w:t>, NYT Washington contributor, 17</w:t>
      </w:r>
    </w:p>
    <w:p w:rsidR="007C60A0" w:rsidRPr="004C2C04" w:rsidRDefault="007C60A0" w:rsidP="007C60A0">
      <w:r w:rsidRPr="004C2C04">
        <w:t>[Jess</w:t>
      </w:r>
      <w:r>
        <w:t>, 7/24/17, The New York Times, “</w:t>
      </w:r>
      <w:r w:rsidRPr="004C2C04">
        <w:t xml:space="preserve">Court </w:t>
      </w:r>
      <w:proofErr w:type="gramStart"/>
      <w:r w:rsidRPr="004C2C04">
        <w:t>Officers Can’t Hold People Solely Under</w:t>
      </w:r>
      <w:proofErr w:type="gramEnd"/>
      <w:r w:rsidRPr="004C2C04">
        <w:t xml:space="preserve"> ICE Detainers, Massachusetts Justices Rule</w:t>
      </w:r>
      <w:r>
        <w:t xml:space="preserve">” </w:t>
      </w:r>
      <w:hyperlink r:id="rId42" w:history="1">
        <w:r w:rsidRPr="00141516">
          <w:rPr>
            <w:rStyle w:val="Hyperlink"/>
          </w:rPr>
          <w:t>https://www.nytimes.com/2017/07/24/us/immigration-detainer-ice-massachusetts.html</w:t>
        </w:r>
      </w:hyperlink>
      <w:r>
        <w:t>, accessed 7/19/18, MC]</w:t>
      </w:r>
    </w:p>
    <w:p w:rsidR="007C60A0" w:rsidRDefault="007C60A0" w:rsidP="007C60A0">
      <w:r>
        <w:t xml:space="preserve">BOSTON — </w:t>
      </w:r>
      <w:proofErr w:type="gramStart"/>
      <w:r w:rsidRPr="004C2C04">
        <w:rPr>
          <w:rStyle w:val="StyleUnderline"/>
        </w:rPr>
        <w:t>The</w:t>
      </w:r>
      <w:proofErr w:type="gramEnd"/>
      <w:r w:rsidRPr="004C2C04">
        <w:rPr>
          <w:rStyle w:val="StyleUnderline"/>
        </w:rPr>
        <w:t xml:space="preserve"> highest state court in Massachusetts ruled on Monday that court officers do not have the authority, under state law, to hold people in custody based solely on the requests from federal immigration authorities known as civil detainers.</w:t>
      </w:r>
    </w:p>
    <w:p w:rsidR="007C60A0" w:rsidRDefault="007C60A0" w:rsidP="007C60A0">
      <w:r>
        <w:t>The ruling, which came amid a continuing clash between the Trump administration and some cities and states over immigration enforcement, was immediately claimed as a victory by the state attorney general’s office and immigration advocates. They maintained that it applied to a wide range of law enforcement officials in Massachusetts.</w:t>
      </w:r>
    </w:p>
    <w:p w:rsidR="007C60A0" w:rsidRDefault="007C60A0" w:rsidP="007C60A0">
      <w:r>
        <w:t xml:space="preserve">“Anybody who has the ability to arrest a person will be bound by this decision,” said </w:t>
      </w:r>
      <w:r w:rsidRPr="004C2C04">
        <w:rPr>
          <w:rStyle w:val="StyleUnderline"/>
        </w:rPr>
        <w:t xml:space="preserve">Laura </w:t>
      </w:r>
      <w:proofErr w:type="spellStart"/>
      <w:r w:rsidRPr="004C2C04">
        <w:rPr>
          <w:rStyle w:val="StyleUnderline"/>
        </w:rPr>
        <w:t>Rótolo</w:t>
      </w:r>
      <w:proofErr w:type="spellEnd"/>
      <w:r w:rsidRPr="004C2C04">
        <w:rPr>
          <w:rStyle w:val="StyleUnderline"/>
        </w:rPr>
        <w:t>, staff counsel and community advocate for the American Civil Liberties Union of Massachusetts. She said the decision was the first ruling by a state’s high court on the question of whether state or local authorities can detain individuals based only on a request by federal immigration authorities.</w:t>
      </w:r>
    </w:p>
    <w:p w:rsidR="007C60A0" w:rsidRPr="004C2C04" w:rsidRDefault="007C60A0" w:rsidP="007C60A0">
      <w:pPr>
        <w:rPr>
          <w:rStyle w:val="StyleUnderline"/>
        </w:rPr>
      </w:pPr>
      <w:r w:rsidRPr="004C2C04">
        <w:rPr>
          <w:rStyle w:val="StyleUnderline"/>
        </w:rPr>
        <w:t>Maura Healey, the attorney general of Massachusetts, called the ruling “a rejection of anti-immigrant policies that have stoked fear in communities across the country.”</w:t>
      </w:r>
    </w:p>
    <w:p w:rsidR="007C60A0" w:rsidRDefault="007C60A0" w:rsidP="007C60A0">
      <w:r>
        <w:t xml:space="preserve">As they began to review the ruling, the Immigration and Customs Enforcement agency moved quickly to denounce it. “While ICE is currently reviewing this decision to determine next steps, this ruling weakens local law enforcement agencies’ ability to protect their communities,” C.M. </w:t>
      </w:r>
      <w:proofErr w:type="spellStart"/>
      <w:r>
        <w:t>Cronen</w:t>
      </w:r>
      <w:proofErr w:type="spellEnd"/>
      <w:r>
        <w:t>, the field office director for ICE in Boston, said in a statement.</w:t>
      </w:r>
    </w:p>
    <w:p w:rsidR="007C60A0" w:rsidRDefault="007C60A0" w:rsidP="007C60A0">
      <w:r>
        <w:t>President Trump has long stated a goal of removing millions of undocumented immigrants from the country, and cities like Philadelphia, New York and Chicago have drawn his administration’s ire with so-called sanctuary-city policies that instruct local law enforcement officials not to inquire about people’s immigration status or assist with immigration enforcement efforts in other ways.</w:t>
      </w:r>
    </w:p>
    <w:p w:rsidR="007C60A0" w:rsidRDefault="007C60A0" w:rsidP="007C60A0">
      <w:r>
        <w:t>A Justice Department spokeswoman declined to comment on the ruling, but pointed to a passage in a speech Attorney General Jeff Sessions gave last week in Philadelphia in which he claimed sanctuary cities are making the country less safe.</w:t>
      </w:r>
    </w:p>
    <w:p w:rsidR="007C60A0" w:rsidRDefault="007C60A0" w:rsidP="007C60A0">
      <w:r>
        <w:t xml:space="preserve">“It reduces the leverage of ICE in asking local and state cops to honor detainers,” said </w:t>
      </w:r>
      <w:proofErr w:type="spellStart"/>
      <w:r>
        <w:t>Muzaffar</w:t>
      </w:r>
      <w:proofErr w:type="spellEnd"/>
      <w:r>
        <w:t xml:space="preserve"> Chishti, of the Migration Policy Institute, a nonpartisan research group. Mr. Chishti added, “It also gives an argument for localities in this case who are reluctant to honor detainers for a variety of </w:t>
      </w:r>
      <w:proofErr w:type="gramStart"/>
      <w:r>
        <w:t>reasons, that</w:t>
      </w:r>
      <w:proofErr w:type="gramEnd"/>
      <w:r>
        <w:t xml:space="preserve"> gives them additional legal basis to say no.”</w:t>
      </w:r>
    </w:p>
    <w:p w:rsidR="007C60A0" w:rsidRPr="004C2C04" w:rsidRDefault="007C60A0" w:rsidP="007C60A0">
      <w:pPr>
        <w:rPr>
          <w:rStyle w:val="StyleUnderline"/>
        </w:rPr>
      </w:pPr>
      <w:r w:rsidRPr="004C2C04">
        <w:rPr>
          <w:rStyle w:val="StyleUnderline"/>
        </w:rPr>
        <w:t>Mr. Chishti said a number of federal courts have already ruled that detainer requests are not binding for state and local officials. California and Connecticut have statewide laws limiting individuals who can be held at ICE’s request.</w:t>
      </w:r>
    </w:p>
    <w:p w:rsidR="007C60A0" w:rsidRDefault="007C60A0" w:rsidP="007C60A0">
      <w:r>
        <w:t>But Mr. Chishti, as well as the Massachusetts attorney general’s office, said Monday’s ruling by the state’s Supreme Judicial Court appears to be the first time a state’s high court has limited compliance with civil detainers based on a reading of state law.</w:t>
      </w:r>
    </w:p>
    <w:p w:rsidR="007C60A0" w:rsidRDefault="007C60A0" w:rsidP="007C60A0">
      <w:r>
        <w:t xml:space="preserve">The case revolved around </w:t>
      </w:r>
      <w:proofErr w:type="spellStart"/>
      <w:r>
        <w:t>Sreynuon</w:t>
      </w:r>
      <w:proofErr w:type="spellEnd"/>
      <w:r>
        <w:t xml:space="preserve"> Lunn, who was charged with robbery last fall before the case was dismissed in February. The authorities had already issued a civil immigration detainer against Mr. Lunn, and he was held — apparently in the courthouse — for hours after his case was dismissed and then taken into custody by immigration authorities.</w:t>
      </w:r>
    </w:p>
    <w:p w:rsidR="007C60A0" w:rsidRPr="007E128F" w:rsidRDefault="007C60A0" w:rsidP="007C60A0">
      <w:pPr>
        <w:rPr>
          <w:rStyle w:val="StyleUnderline"/>
        </w:rPr>
      </w:pPr>
      <w:r w:rsidRPr="007E128F">
        <w:rPr>
          <w:rStyle w:val="StyleUnderline"/>
        </w:rPr>
        <w:t>In the decision, the court ruled that detaining someone in such a way was tantamount to arresting them, and that state law “provides no authority” under common or statutory law for court officers to make such an arrest.</w:t>
      </w:r>
    </w:p>
    <w:p w:rsidR="007C60A0" w:rsidRDefault="007C60A0" w:rsidP="007C60A0">
      <w:r>
        <w:t>“No party or amicus has identified a single Massachusetts statute that authorizes a Massachusetts police officer or court officer, directly or indirectly, to arrest in the circumstances here, based on a federal civil immigration detainer,” the ruling said. It added that the state legislature could pass such a law that would do so.</w:t>
      </w:r>
    </w:p>
    <w:p w:rsidR="007C60A0" w:rsidRPr="007E128F" w:rsidRDefault="007C60A0" w:rsidP="007C60A0">
      <w:r w:rsidRPr="007E128F">
        <w:t>Sheriff Thomas Hodgson of Bristol County, who has been outspoken in his denunciation of undocumented immigrants and those who protect them, said he was working with three Republican state lawmakers to draft legislation that would do just that.</w:t>
      </w:r>
    </w:p>
    <w:p w:rsidR="007C60A0" w:rsidRDefault="007C60A0" w:rsidP="007C60A0">
      <w:r>
        <w:t>“It will make the Commonwealth safer if we can get this bill passed by the legislature, which authorizes court officers and law enforcement officers to honor ICE detainers,” Sheriff Hodgson said.</w:t>
      </w:r>
    </w:p>
    <w:p w:rsidR="00632DA5" w:rsidRDefault="00632DA5" w:rsidP="00632DA5">
      <w:pPr>
        <w:pStyle w:val="Heading3"/>
      </w:pPr>
      <w:r>
        <w:lastRenderedPageBreak/>
        <w:t>Noncompliance</w:t>
      </w:r>
    </w:p>
    <w:p w:rsidR="00632DA5" w:rsidRDefault="00632DA5" w:rsidP="00632DA5">
      <w:pPr>
        <w:pStyle w:val="Heading4"/>
      </w:pPr>
      <w:r>
        <w:t>States and localities don’t have to comply with ICE requests</w:t>
      </w:r>
    </w:p>
    <w:p w:rsidR="00632DA5" w:rsidRPr="003B3A18" w:rsidRDefault="00632DA5" w:rsidP="00632DA5">
      <w:pPr>
        <w:rPr>
          <w:b/>
          <w:sz w:val="26"/>
          <w:szCs w:val="26"/>
        </w:rPr>
      </w:pPr>
      <w:r w:rsidRPr="003B3A18">
        <w:rPr>
          <w:b/>
          <w:sz w:val="26"/>
          <w:szCs w:val="26"/>
        </w:rPr>
        <w:t>Pierce, Migration Policy Institute, policy analyst, et al., 2018</w:t>
      </w:r>
    </w:p>
    <w:p w:rsidR="00632DA5" w:rsidRPr="00B670B0" w:rsidRDefault="00632DA5" w:rsidP="00632DA5">
      <w:r>
        <w:t xml:space="preserve">(Sarah, Jessica Bolter, Migration Policy Institute, research assistant, and Andrew </w:t>
      </w:r>
      <w:proofErr w:type="spellStart"/>
      <w:r>
        <w:t>Selee</w:t>
      </w:r>
      <w:proofErr w:type="spellEnd"/>
      <w:r>
        <w:t>, Migration Policy Institute, president, January 2018, Migration Policy Institute, “</w:t>
      </w:r>
      <w:r w:rsidRPr="003B3A18">
        <w:t>Trump’s First Year on Immigration Policy: Rhetoric vs. Reality</w:t>
      </w:r>
      <w:r>
        <w:t xml:space="preserve">”, </w:t>
      </w:r>
      <w:hyperlink r:id="rId43" w:history="1">
        <w:r w:rsidRPr="004D63F9">
          <w:rPr>
            <w:rStyle w:val="Hyperlink"/>
          </w:rPr>
          <w:t>https://www.migrationpolicy.org/research/trump-first-year-immigration-policy-rhetoric-vs-reality</w:t>
        </w:r>
      </w:hyperlink>
      <w:r>
        <w:t>, accessed 7/20/18, GDI-JG)</w:t>
      </w:r>
    </w:p>
    <w:p w:rsidR="00632DA5" w:rsidRDefault="00632DA5" w:rsidP="00632DA5">
      <w:r w:rsidRPr="00D71843">
        <w:rPr>
          <w:rStyle w:val="StyleUnderline"/>
        </w:rPr>
        <w:t>From the Trump administration’s</w:t>
      </w:r>
      <w:r>
        <w:t xml:space="preserve"> January 20 </w:t>
      </w:r>
      <w:r w:rsidRPr="00D71843">
        <w:rPr>
          <w:rStyle w:val="StyleUnderline"/>
        </w:rPr>
        <w:t>inauguration through September 2017,</w:t>
      </w:r>
      <w:r>
        <w:t xml:space="preserve"> </w:t>
      </w:r>
      <w:r w:rsidRPr="00D71843">
        <w:rPr>
          <w:rStyle w:val="StyleUnderline"/>
        </w:rPr>
        <w:t>ICE</w:t>
      </w:r>
      <w:r>
        <w:t xml:space="preserve"> (the agency within DHS responsible for immigration enforcement) </w:t>
      </w:r>
      <w:r w:rsidRPr="00D71843">
        <w:rPr>
          <w:rStyle w:val="StyleUnderline"/>
        </w:rPr>
        <w:t>issued almost double the number of detainers issued in the same period the year before</w:t>
      </w:r>
      <w:r>
        <w:t xml:space="preserve">.19 A detainer is a request that a state or local law enforcement agency either a) hold someone who has been arrested and is suspected of being a removable noncitizen for up to 48 hours past their release date to give ICE time to dispatch resources to take them into federal custody, or b) notify ICE in advance of their release date. The acting Director of ICE published a new policy in March 2017 directing ICE agents to issue detainers on all removable noncitizens.20 By comparison, the previous policy was less all-encompassing, </w:t>
      </w:r>
      <w:proofErr w:type="gramStart"/>
      <w:r>
        <w:t>stating</w:t>
      </w:r>
      <w:proofErr w:type="gramEnd"/>
      <w:r>
        <w:t xml:space="preserve"> that ICE agents should issue detainers on removable noncitizens when doing so advanced the agency’s priorities.21</w:t>
      </w:r>
    </w:p>
    <w:p w:rsidR="00632DA5" w:rsidRDefault="00632DA5" w:rsidP="00632DA5">
      <w:r w:rsidRPr="00D71843">
        <w:rPr>
          <w:rStyle w:val="StyleUnderline"/>
        </w:rPr>
        <w:t xml:space="preserve">While ICE can increase its detainer issuance, </w:t>
      </w:r>
      <w:r w:rsidRPr="00D71843">
        <w:rPr>
          <w:rStyle w:val="Emphasis"/>
        </w:rPr>
        <w:t>it is up to states and localities to decide whether they will comply with these requests</w:t>
      </w:r>
      <w:r w:rsidRPr="00D71843">
        <w:rPr>
          <w:rStyle w:val="StyleUnderline"/>
        </w:rPr>
        <w:t xml:space="preserve"> </w:t>
      </w:r>
      <w:r w:rsidRPr="00D71843">
        <w:rPr>
          <w:rStyle w:val="Emphasis"/>
        </w:rPr>
        <w:t>and</w:t>
      </w:r>
      <w:r>
        <w:t xml:space="preserve">, thus, </w:t>
      </w:r>
      <w:r w:rsidRPr="00D71843">
        <w:rPr>
          <w:rStyle w:val="Emphasis"/>
        </w:rPr>
        <w:t>whether removable immigrants are placed into removal proceedings through this mechanism</w:t>
      </w:r>
      <w:r>
        <w:t xml:space="preserve">. In an attempt to pressure states and localities to increase their cooperation with detainer requests, </w:t>
      </w:r>
      <w:r w:rsidRPr="00B670B0">
        <w:rPr>
          <w:rStyle w:val="StyleUnderline"/>
        </w:rPr>
        <w:t>the President’s executive order on interior enforcement instructed ICE to publish a weekly report detailing which localities had released people subject to detainers. After releasing several such rep</w:t>
      </w:r>
      <w:r>
        <w:t>orts in February and March 2017</w:t>
      </w:r>
      <w:proofErr w:type="gramStart"/>
      <w:r>
        <w:t>,22</w:t>
      </w:r>
      <w:proofErr w:type="gramEnd"/>
      <w:r>
        <w:t xml:space="preserve"> </w:t>
      </w:r>
      <w:r w:rsidRPr="00B670B0">
        <w:rPr>
          <w:rStyle w:val="Emphasis"/>
        </w:rPr>
        <w:t>future publication was suspended when they turned out to be riddled with errors</w:t>
      </w:r>
      <w:r>
        <w:t>.23</w:t>
      </w:r>
    </w:p>
    <w:p w:rsidR="00632DA5" w:rsidRDefault="00632DA5" w:rsidP="00632DA5">
      <w:pPr>
        <w:pStyle w:val="Heading4"/>
      </w:pPr>
      <w:r>
        <w:t>Sanctuary cities resist cooperation with ICE – Trump has failed to end them</w:t>
      </w:r>
    </w:p>
    <w:p w:rsidR="00632DA5" w:rsidRPr="003B3A18" w:rsidRDefault="00632DA5" w:rsidP="00632DA5">
      <w:pPr>
        <w:rPr>
          <w:b/>
          <w:sz w:val="26"/>
          <w:szCs w:val="26"/>
        </w:rPr>
      </w:pPr>
      <w:r w:rsidRPr="003B3A18">
        <w:rPr>
          <w:b/>
          <w:sz w:val="26"/>
          <w:szCs w:val="26"/>
        </w:rPr>
        <w:t>Pierce, Migration Policy Institute, policy analyst, et al., 2018</w:t>
      </w:r>
    </w:p>
    <w:p w:rsidR="00632DA5" w:rsidRPr="001F3A8A" w:rsidRDefault="00632DA5" w:rsidP="00632DA5">
      <w:r>
        <w:t xml:space="preserve">(Sarah, Jessica Bolter, Migration Policy Institute, research assistant, and Andrew </w:t>
      </w:r>
      <w:proofErr w:type="spellStart"/>
      <w:r>
        <w:t>Selee</w:t>
      </w:r>
      <w:proofErr w:type="spellEnd"/>
      <w:r>
        <w:t>, Migration Policy Institute, president, January 2018, Migration Policy Institute, “</w:t>
      </w:r>
      <w:r w:rsidRPr="003B3A18">
        <w:t>Trump’s First Year on Immigration Policy: Rhetoric vs. Reality</w:t>
      </w:r>
      <w:r>
        <w:t xml:space="preserve">”, </w:t>
      </w:r>
      <w:hyperlink r:id="rId44" w:history="1">
        <w:r w:rsidRPr="004D63F9">
          <w:rPr>
            <w:rStyle w:val="Hyperlink"/>
          </w:rPr>
          <w:t>https://www.migrationpolicy.org/research/trump-first-year-immigration-policy-rhetoric-vs-reality</w:t>
        </w:r>
      </w:hyperlink>
      <w:r>
        <w:t>, accessed 7/20/18, GDI-JG)</w:t>
      </w:r>
    </w:p>
    <w:p w:rsidR="00632DA5" w:rsidRPr="00947FD6" w:rsidRDefault="00632DA5" w:rsidP="00632DA5">
      <w:pPr>
        <w:rPr>
          <w:rStyle w:val="Emphasis"/>
        </w:rPr>
      </w:pPr>
      <w:r>
        <w:t xml:space="preserve">After one year as president, </w:t>
      </w:r>
      <w:r w:rsidRPr="00947FD6">
        <w:rPr>
          <w:rStyle w:val="Emphasis"/>
        </w:rPr>
        <w:t>not only has Trump not ended sanctuary cities</w:t>
      </w:r>
      <w:r>
        <w:t xml:space="preserve">, but </w:t>
      </w:r>
      <w:r w:rsidRPr="00947FD6">
        <w:rPr>
          <w:rStyle w:val="Emphasis"/>
        </w:rPr>
        <w:t>there is also no evidence to suggest that he has reduced the overall number of jurisdictions resisting cooperation with ICE.</w:t>
      </w:r>
    </w:p>
    <w:p w:rsidR="00632DA5" w:rsidRDefault="00632DA5" w:rsidP="00632DA5">
      <w:r>
        <w:t xml:space="preserve">While there is no legal definition of a sanctuary city, </w:t>
      </w:r>
      <w:r w:rsidRPr="001F3A8A">
        <w:rPr>
          <w:rStyle w:val="StyleUnderline"/>
        </w:rPr>
        <w:t>the term is broadly used to refer to cities—and sometimes counties and states—that limit their assistance and cooperation with ICE on enforcing immigration laws</w:t>
      </w:r>
      <w:r>
        <w:t xml:space="preserve">. </w:t>
      </w:r>
      <w:r w:rsidRPr="001F3A8A">
        <w:rPr>
          <w:rStyle w:val="StyleUnderline"/>
        </w:rPr>
        <w:t>This can range from local law enforcement agencies refusing to hold people for ICE past their release date</w:t>
      </w:r>
      <w:r>
        <w:t xml:space="preserve"> (though still providing ICE with other information) </w:t>
      </w:r>
      <w:r w:rsidRPr="001F3A8A">
        <w:rPr>
          <w:rStyle w:val="StyleUnderline"/>
        </w:rPr>
        <w:t>to prohibiting ICE from entering city jails or refusing to provide ICE with information</w:t>
      </w:r>
      <w:r>
        <w:t xml:space="preserve"> about those in police custody</w:t>
      </w:r>
      <w:r w:rsidRPr="00947FD6">
        <w:rPr>
          <w:rStyle w:val="StyleUnderline"/>
        </w:rPr>
        <w:t>. The degree of cooperation that localities provide ICE is largely left up to them</w:t>
      </w:r>
      <w:r>
        <w:t xml:space="preserve">; </w:t>
      </w:r>
      <w:r w:rsidRPr="00947FD6">
        <w:rPr>
          <w:rStyle w:val="StyleUnderline"/>
        </w:rPr>
        <w:t>the only federal statute regulating cooperation prohibits states and localities from limiting the information about immigration status they share with ICE.</w:t>
      </w:r>
      <w:r>
        <w:t xml:space="preserve"> In effect, this means that while local jurisdictions are not required to share someone’s home address, for example, or other personal information, they cannot restrict any local government officials or officers from sharing information that indicates whether someone is in the country illegally if ICE requests it.</w:t>
      </w:r>
    </w:p>
    <w:p w:rsidR="00632DA5" w:rsidRDefault="00632DA5" w:rsidP="00632DA5">
      <w:r w:rsidRPr="001F3A8A">
        <w:rPr>
          <w:rStyle w:val="StyleUnderline"/>
        </w:rPr>
        <w:t xml:space="preserve">The existence of so-called sanctuary cities has frustrated both the Obama and Trump administrations. </w:t>
      </w:r>
      <w:r>
        <w:t xml:space="preserve">Yet the two administrations have taken different approaches to dealing with them. While DHS under President Obama tried to strike compromises that would ensure greater cooperation on terms acceptable to both the local jurisdictions and the administration, </w:t>
      </w:r>
      <w:r w:rsidRPr="001F3A8A">
        <w:rPr>
          <w:rStyle w:val="StyleUnderline"/>
        </w:rPr>
        <w:t>the Trump administration has endeavored to compel cooperation by punishing noncompliance.</w:t>
      </w:r>
      <w:r>
        <w:t xml:space="preserve"> </w:t>
      </w:r>
    </w:p>
    <w:p w:rsidR="00632DA5" w:rsidRDefault="00632DA5" w:rsidP="00632DA5">
      <w:pPr>
        <w:pStyle w:val="Heading4"/>
      </w:pPr>
      <w:r>
        <w:t>ICE fails to coerce sanctuary cities – failures of previous enforcement prove</w:t>
      </w:r>
    </w:p>
    <w:p w:rsidR="00632DA5" w:rsidRPr="003B3A18" w:rsidRDefault="00632DA5" w:rsidP="00632DA5">
      <w:pPr>
        <w:rPr>
          <w:b/>
          <w:sz w:val="26"/>
          <w:szCs w:val="26"/>
        </w:rPr>
      </w:pPr>
      <w:r w:rsidRPr="003B3A18">
        <w:rPr>
          <w:b/>
          <w:sz w:val="26"/>
          <w:szCs w:val="26"/>
        </w:rPr>
        <w:t>Pierce, Migration Policy Institute, policy analyst, et al., 2018</w:t>
      </w:r>
    </w:p>
    <w:p w:rsidR="00632DA5" w:rsidRPr="0036141A" w:rsidRDefault="00632DA5" w:rsidP="00632DA5">
      <w:r>
        <w:t xml:space="preserve">(Sarah, Jessica Bolter, Migration Policy Institute, research assistant, and Andrew </w:t>
      </w:r>
      <w:proofErr w:type="spellStart"/>
      <w:r>
        <w:t>Selee</w:t>
      </w:r>
      <w:proofErr w:type="spellEnd"/>
      <w:r>
        <w:t>, Migration Policy Institute, president, January 2018, Migration Policy Institute, “</w:t>
      </w:r>
      <w:r w:rsidRPr="003B3A18">
        <w:t>Trump’s First Year on Immigration Policy: Rhetoric vs. Reality</w:t>
      </w:r>
      <w:r>
        <w:t xml:space="preserve">”, </w:t>
      </w:r>
      <w:hyperlink r:id="rId45" w:history="1">
        <w:r w:rsidRPr="004D63F9">
          <w:rPr>
            <w:rStyle w:val="Hyperlink"/>
          </w:rPr>
          <w:t>https://www.migrationpolicy.org/research/trump-first-year-immigration-policy-rhetoric-vs-reality</w:t>
        </w:r>
      </w:hyperlink>
      <w:r>
        <w:t>, accessed 7/20/18, GDI-JG)</w:t>
      </w:r>
    </w:p>
    <w:p w:rsidR="00632DA5" w:rsidRPr="00632DA5" w:rsidRDefault="00632DA5" w:rsidP="00632DA5">
      <w:r w:rsidRPr="00FE6992">
        <w:t xml:space="preserve">As these </w:t>
      </w:r>
      <w:r w:rsidRPr="0036141A">
        <w:rPr>
          <w:rStyle w:val="StyleUnderline"/>
        </w:rPr>
        <w:t>steps to block the flow of grant funding to less cooperative jurisdictions have stalled in court,</w:t>
      </w:r>
      <w:r w:rsidRPr="00FE6992">
        <w:t xml:space="preserve"> </w:t>
      </w:r>
      <w:r w:rsidRPr="0036141A">
        <w:rPr>
          <w:rStyle w:val="StyleUnderline"/>
        </w:rPr>
        <w:t xml:space="preserve">the Trump administration has adopted other strategies to pressure localities to cooperate </w:t>
      </w:r>
      <w:r w:rsidRPr="0036141A">
        <w:rPr>
          <w:rStyle w:val="StyleUnderline"/>
        </w:rPr>
        <w:lastRenderedPageBreak/>
        <w:t>with ICE</w:t>
      </w:r>
      <w:r w:rsidRPr="00FE6992">
        <w:t xml:space="preserve">. In September 2017, </w:t>
      </w:r>
      <w:r w:rsidRPr="0036141A">
        <w:rPr>
          <w:rStyle w:val="StyleUnderline"/>
        </w:rPr>
        <w:t xml:space="preserve">ICE announced that it had conducted a four-day nationwide enforcement operation focusing specifically on </w:t>
      </w:r>
      <w:proofErr w:type="spellStart"/>
      <w:r w:rsidRPr="0036141A">
        <w:rPr>
          <w:rStyle w:val="StyleUnderline"/>
        </w:rPr>
        <w:t>noncooperative</w:t>
      </w:r>
      <w:proofErr w:type="spellEnd"/>
      <w:r w:rsidRPr="0036141A">
        <w:rPr>
          <w:rStyle w:val="StyleUnderline"/>
        </w:rPr>
        <w:t xml:space="preserve"> cities</w:t>
      </w:r>
      <w:r w:rsidRPr="00FE6992">
        <w:t xml:space="preserve">, which resulted in the arrest of almost 500 immigrants. Cities targeted included Chicago, Los Angeles, New York, and Philadelphia.55 </w:t>
      </w:r>
      <w:r w:rsidRPr="0036141A">
        <w:rPr>
          <w:rStyle w:val="Emphasis"/>
        </w:rPr>
        <w:t>Nevertheless, only four counties have changed their policies to cooperate</w:t>
      </w:r>
      <w:r>
        <w:t xml:space="preserve"> more fully with ICE: Miami-Dade County, Florida; Clark County, Nevada (home to Las Vegas); Suffolk County, New York; and Clarke County, Georgia.56</w:t>
      </w:r>
    </w:p>
    <w:p w:rsidR="00E466BA" w:rsidRDefault="007E6780" w:rsidP="005D1258">
      <w:pPr>
        <w:pStyle w:val="Heading2"/>
      </w:pPr>
      <w:r>
        <w:lastRenderedPageBreak/>
        <w:t>AT: Local Backlash</w:t>
      </w:r>
    </w:p>
    <w:p w:rsidR="007E6780" w:rsidRDefault="007E6780" w:rsidP="007E6780">
      <w:pPr>
        <w:pStyle w:val="Heading3"/>
      </w:pPr>
      <w:r>
        <w:lastRenderedPageBreak/>
        <w:t>Exposure = Acceptance</w:t>
      </w:r>
    </w:p>
    <w:p w:rsidR="007E6780" w:rsidRDefault="007E6780" w:rsidP="007E6780">
      <w:pPr>
        <w:pStyle w:val="Heading4"/>
      </w:pPr>
      <w:proofErr w:type="spellStart"/>
      <w:r>
        <w:t>Pro immigration</w:t>
      </w:r>
      <w:proofErr w:type="spellEnd"/>
      <w:r>
        <w:t xml:space="preserve"> policies make those predisposed against immigration more accepting – empirics proves</w:t>
      </w:r>
    </w:p>
    <w:p w:rsidR="007E6780" w:rsidRDefault="007E6780" w:rsidP="007E6780">
      <w:proofErr w:type="spellStart"/>
      <w:r w:rsidRPr="0071263E">
        <w:rPr>
          <w:rStyle w:val="Style13ptBold"/>
        </w:rPr>
        <w:t>Huo</w:t>
      </w:r>
      <w:proofErr w:type="spellEnd"/>
      <w:r w:rsidRPr="0071263E">
        <w:rPr>
          <w:rStyle w:val="Style13ptBold"/>
        </w:rPr>
        <w:t xml:space="preserve">, department of psychology at UCLA </w:t>
      </w:r>
      <w:proofErr w:type="gramStart"/>
      <w:r w:rsidRPr="0071263E">
        <w:rPr>
          <w:rStyle w:val="Style13ptBold"/>
        </w:rPr>
        <w:t>et</w:t>
      </w:r>
      <w:proofErr w:type="gramEnd"/>
      <w:r w:rsidRPr="0071263E">
        <w:rPr>
          <w:rStyle w:val="Style13ptBold"/>
        </w:rPr>
        <w:t xml:space="preserve">. </w:t>
      </w:r>
      <w:proofErr w:type="gramStart"/>
      <w:r w:rsidRPr="0071263E">
        <w:rPr>
          <w:rStyle w:val="Style13ptBold"/>
        </w:rPr>
        <w:t>al</w:t>
      </w:r>
      <w:proofErr w:type="gramEnd"/>
      <w:r w:rsidRPr="0071263E">
        <w:rPr>
          <w:rStyle w:val="Style13ptBold"/>
        </w:rPr>
        <w:t xml:space="preserve"> 18</w:t>
      </w:r>
      <w:r>
        <w:t xml:space="preserve"> </w:t>
      </w:r>
    </w:p>
    <w:p w:rsidR="007E6780" w:rsidRPr="0071263E" w:rsidRDefault="007E6780" w:rsidP="007E6780">
      <w:r>
        <w:t>(“</w:t>
      </w:r>
      <w:r w:rsidRPr="0071263E">
        <w:t>Local policy proposals can bridge Latino and (most) white Americans’ response to immigration”, Local policy proposals can bridge Latino and (most) white Americans’ response to immigration, accessed 7-16-18, J.B)</w:t>
      </w:r>
    </w:p>
    <w:p w:rsidR="007E6780" w:rsidRPr="0071263E" w:rsidRDefault="007E6780" w:rsidP="007E6780"/>
    <w:p w:rsidR="007E6780" w:rsidRPr="007E6780" w:rsidRDefault="007E6780" w:rsidP="007E6780">
      <w:r>
        <w:t xml:space="preserve">In the past 15 years, the adoption of subnational immigration policies in the United States, such as those established by individual states, has gone from nearly zero to over 300 per year. These include welcoming policies aimed at attracting and incorporating immigrants, as well as unwelcoming policies directed at denying immigrants access to public resources and services. </w:t>
      </w:r>
      <w:r w:rsidRPr="000C2616">
        <w:rPr>
          <w:rStyle w:val="StyleUnderline"/>
        </w:rPr>
        <w:t>Using data from a 2016 random digit-dialing telephone survey with an embedded experiment, we examine whether institutional support for policies that are either welcoming or hostile toward immigrants differentially shape Latinos’ and whites’ feelings of belonging in their state</w:t>
      </w:r>
      <w:r>
        <w:t xml:space="preserve"> (Arizona/New Mexico, adjacent states with contrasting immigration policies). We randomly assigned individuals from the representative sample (n = 1,903) of Latinos (US and foreign born) and whites (all US born) to consider policies that were either welcoming of or hostile toward immigrants. </w:t>
      </w:r>
      <w:r w:rsidRPr="000C2616">
        <w:rPr>
          <w:rStyle w:val="StyleUnderline"/>
        </w:rPr>
        <w:t>Across both states of residence, Latinos, especially those foreign born, regardless of citizenship, expressed more positive affect and greater belonging when primed with a welcoming (vs. hostile) policy. Demonstrating the importance of local norms, these patterns held among US-born whites,</w:t>
      </w:r>
      <w:r>
        <w:t xml:space="preserve"> except among self-identified politically conservative whites, who showed more negative affect and lower levels of belonging in response to welcoming policies. </w:t>
      </w:r>
      <w:r w:rsidRPr="000C2616">
        <w:rPr>
          <w:rStyle w:val="StyleUnderline"/>
        </w:rPr>
        <w:t>Thus, welcoming immigration policies, supported by institutional authorities, can create a sense of belonging not only among newcomers that is vital to successful integration but also among a large segment of the population that is not a direct beneficiary of such policies—US-born whites</w:t>
      </w:r>
      <w:r>
        <w:t>.</w:t>
      </w:r>
    </w:p>
    <w:p w:rsidR="00957AB3" w:rsidRDefault="00957AB3" w:rsidP="005D1258">
      <w:pPr>
        <w:pStyle w:val="Heading2"/>
      </w:pPr>
      <w:r>
        <w:lastRenderedPageBreak/>
        <w:t>AT: Justice Department</w:t>
      </w:r>
    </w:p>
    <w:p w:rsidR="00957AB3" w:rsidRDefault="00957AB3" w:rsidP="00957AB3">
      <w:pPr>
        <w:pStyle w:val="Heading3"/>
      </w:pPr>
      <w:r>
        <w:lastRenderedPageBreak/>
        <w:t>Sessions – Will Be Fired</w:t>
      </w:r>
    </w:p>
    <w:p w:rsidR="00957AB3" w:rsidRDefault="00957AB3" w:rsidP="00957AB3">
      <w:pPr>
        <w:pStyle w:val="Heading4"/>
      </w:pPr>
      <w:r>
        <w:t xml:space="preserve">Sessions will either be fired or resign – the only person stopping him is gone and Trump hates him. He won’t be around to circumvent the plan. </w:t>
      </w:r>
    </w:p>
    <w:p w:rsidR="00957AB3" w:rsidRPr="00BD3E1C" w:rsidRDefault="00957AB3" w:rsidP="00957AB3">
      <w:proofErr w:type="spellStart"/>
      <w:r w:rsidRPr="00DE0FCA">
        <w:rPr>
          <w:rFonts w:eastAsiaTheme="majorEastAsia" w:cstheme="majorBidi"/>
          <w:b/>
          <w:bCs/>
          <w:sz w:val="26"/>
          <w:szCs w:val="26"/>
        </w:rPr>
        <w:t>Stracqualursi</w:t>
      </w:r>
      <w:proofErr w:type="spellEnd"/>
      <w:r w:rsidRPr="00DE0FCA">
        <w:rPr>
          <w:rFonts w:eastAsiaTheme="majorEastAsia" w:cstheme="majorBidi"/>
          <w:b/>
          <w:bCs/>
          <w:sz w:val="26"/>
          <w:szCs w:val="26"/>
        </w:rPr>
        <w:t>, CNN Politics reporter 18</w:t>
      </w:r>
      <w:r w:rsidRPr="00DE0FCA">
        <w:t xml:space="preserve"> (Veronica, “Priebus says he stopped Sessions from resigning or being fired”, </w:t>
      </w:r>
      <w:hyperlink r:id="rId46" w:history="1">
        <w:r w:rsidRPr="00DE0FCA">
          <w:rPr>
            <w:rStyle w:val="Hyperlink"/>
          </w:rPr>
          <w:t>https://www.cnn.com/2018/02/14/politics/reince-priebus-reflects-trump-white-house-chief-of-staff-tenure/index.html</w:t>
        </w:r>
      </w:hyperlink>
      <w:r w:rsidRPr="00DE0FCA">
        <w:t>, accessed 7-20-18, J.B)</w:t>
      </w:r>
    </w:p>
    <w:p w:rsidR="00957AB3" w:rsidRPr="00DE0FCA" w:rsidRDefault="00957AB3" w:rsidP="00957AB3">
      <w:pPr>
        <w:rPr>
          <w:rStyle w:val="StyleUnderline"/>
        </w:rPr>
      </w:pPr>
      <w:r>
        <w:t>(CNN)</w:t>
      </w:r>
      <w:r w:rsidRPr="00DE0FCA">
        <w:rPr>
          <w:rStyle w:val="StyleUnderline"/>
        </w:rPr>
        <w:t>Former chief of staff Reince Priebus revealed that he helped persuade President Donald Trump not to fire his attorney general last year in the wake of a special counsel being appointed to investigate ties between his campaign and Russia.</w:t>
      </w:r>
    </w:p>
    <w:p w:rsidR="00957AB3" w:rsidRDefault="00957AB3" w:rsidP="00957AB3"/>
    <w:p w:rsidR="00957AB3" w:rsidRDefault="00957AB3" w:rsidP="00957AB3">
      <w:r>
        <w:t xml:space="preserve">Priebus, who served in the White House for six months, details for the first time the moment when Jeff </w:t>
      </w:r>
      <w:r w:rsidRPr="00DE0FCA">
        <w:rPr>
          <w:rStyle w:val="StyleUnderline"/>
        </w:rPr>
        <w:t>Sessions was prepared to resign last May in a forthcoming book</w:t>
      </w:r>
      <w:r>
        <w:t>, "The Gatekeepers: How the White House Chiefs of Staff Define Every Presidency," by Chris Whipple.</w:t>
      </w:r>
    </w:p>
    <w:p w:rsidR="00957AB3" w:rsidRDefault="00957AB3" w:rsidP="00957AB3">
      <w:r>
        <w:t>Vanity Fair released an excerpt Wednesday from the book, which is set to be released in March.</w:t>
      </w:r>
    </w:p>
    <w:p w:rsidR="00957AB3" w:rsidRPr="00DE0FCA" w:rsidRDefault="00957AB3" w:rsidP="00957AB3">
      <w:pPr>
        <w:rPr>
          <w:rStyle w:val="StyleUnderline"/>
        </w:rPr>
      </w:pPr>
      <w:r>
        <w:t xml:space="preserve">During an Oval Office meeting in May, eight days after firing FBI Director James </w:t>
      </w:r>
      <w:proofErr w:type="spellStart"/>
      <w:r>
        <w:t>Comey</w:t>
      </w:r>
      <w:proofErr w:type="spellEnd"/>
      <w:r>
        <w:t xml:space="preserve">, </w:t>
      </w:r>
      <w:r w:rsidRPr="00DE0FCA">
        <w:rPr>
          <w:rStyle w:val="StyleUnderline"/>
        </w:rPr>
        <w:t>Trump called Sessions an "idiot" and blamed the appointment of a special counsel on Sessions' choice to recuse himself from the Justice Department's Russia investigation, The New York Times reported.</w:t>
      </w:r>
    </w:p>
    <w:p w:rsidR="00957AB3" w:rsidRDefault="00957AB3" w:rsidP="00957AB3">
      <w:r>
        <w:t xml:space="preserve">In the excerpt, Whipple writes that Priebus said he had been filled in on that meeting by White House counsel Don </w:t>
      </w:r>
      <w:proofErr w:type="spellStart"/>
      <w:r>
        <w:t>McGahn</w:t>
      </w:r>
      <w:proofErr w:type="spellEnd"/>
      <w:r>
        <w:t>, who told him that Sessions had decided to resign after his encounter with Trump.</w:t>
      </w:r>
    </w:p>
    <w:p w:rsidR="00957AB3" w:rsidRDefault="00957AB3" w:rsidP="00957AB3">
      <w:r>
        <w:t>"'I said, '</w:t>
      </w:r>
      <w:proofErr w:type="gramStart"/>
      <w:r>
        <w:t>What</w:t>
      </w:r>
      <w:proofErr w:type="gramEnd"/>
      <w:r>
        <w:t xml:space="preserve">!? What the hell are you talking about?' </w:t>
      </w:r>
      <w:proofErr w:type="gramStart"/>
      <w:r>
        <w:t>" Priebus</w:t>
      </w:r>
      <w:proofErr w:type="gramEnd"/>
      <w:r>
        <w:t xml:space="preserve"> recalled to Whipple during an interview last October, "I said, 'That can't happen.' "</w:t>
      </w:r>
    </w:p>
    <w:p w:rsidR="00957AB3" w:rsidRPr="00200144" w:rsidRDefault="00957AB3" w:rsidP="00957AB3">
      <w:pPr>
        <w:rPr>
          <w:rStyle w:val="StyleUnderline"/>
        </w:rPr>
      </w:pPr>
      <w:r w:rsidRPr="00200144">
        <w:rPr>
          <w:rStyle w:val="StyleUnderline"/>
        </w:rPr>
        <w:t>Priebus tells Whipple that he dashed from his office and out to the West Wing parking lot to stop Sessions before he left the White House premises. He found Sessions in the back seat of a black sedan, with the engine running.</w:t>
      </w:r>
    </w:p>
    <w:p w:rsidR="00957AB3" w:rsidRDefault="00957AB3" w:rsidP="00957AB3">
      <w:r>
        <w:t>"I knocked on the door of the car, and Jeff was sitting there and I just jumped in and shut the door," Priebus said, according to the excerpt. "And I said, 'Jeff, what's going on?' And then he told me that he was going to resign. I said, 'You cannot resign. It's not possible. We are going to talk about this right now.' So I dragged him back up to my office from the car."</w:t>
      </w:r>
    </w:p>
    <w:p w:rsidR="00957AB3" w:rsidRPr="00200144" w:rsidRDefault="00957AB3" w:rsidP="00957AB3">
      <w:pPr>
        <w:rPr>
          <w:rStyle w:val="StyleUnderline"/>
        </w:rPr>
      </w:pPr>
      <w:r>
        <w:t xml:space="preserve">Along with Vice President Mike Pence and then-White House chief strategist Steve Bannon, </w:t>
      </w:r>
      <w:r w:rsidRPr="00200144">
        <w:rPr>
          <w:rStyle w:val="StyleUnderline"/>
        </w:rPr>
        <w:t>Priebus said, he tried convincing Sessions not to resign. However, the attorney general offered his resignation letter later that night. Priebus then claimed that he convinced Trump to return the letter and reject Sessions' resignation.</w:t>
      </w:r>
    </w:p>
    <w:p w:rsidR="00957AB3" w:rsidRDefault="00957AB3" w:rsidP="00957AB3">
      <w:pPr>
        <w:rPr>
          <w:rStyle w:val="StyleUnderline"/>
        </w:rPr>
      </w:pPr>
      <w:r>
        <w:t xml:space="preserve">But in June, </w:t>
      </w:r>
      <w:r w:rsidRPr="00200144">
        <w:rPr>
          <w:rStyle w:val="StyleUnderline"/>
        </w:rPr>
        <w:t>Trump pushed for Priebus to obtain Sessions' resignation "flat out," according to a White House insider cited in the excerpt.</w:t>
      </w:r>
    </w:p>
    <w:p w:rsidR="00957AB3" w:rsidRDefault="00957AB3" w:rsidP="00957AB3">
      <w:pPr>
        <w:pStyle w:val="Heading3"/>
      </w:pPr>
      <w:r>
        <w:lastRenderedPageBreak/>
        <w:t>Rosenstein – Will Be Fired</w:t>
      </w:r>
    </w:p>
    <w:p w:rsidR="00957AB3" w:rsidRDefault="00957AB3" w:rsidP="00957AB3">
      <w:pPr>
        <w:pStyle w:val="Heading4"/>
      </w:pPr>
      <w:r>
        <w:t>Rod Rosenstein is about to get fired</w:t>
      </w:r>
    </w:p>
    <w:p w:rsidR="00957AB3" w:rsidRPr="001141CE" w:rsidRDefault="00957AB3" w:rsidP="00957AB3">
      <w:proofErr w:type="spellStart"/>
      <w:r w:rsidRPr="001141CE">
        <w:rPr>
          <w:rFonts w:eastAsiaTheme="majorEastAsia" w:cstheme="majorBidi"/>
          <w:b/>
          <w:bCs/>
          <w:sz w:val="26"/>
          <w:szCs w:val="26"/>
        </w:rPr>
        <w:t>Krassenstein</w:t>
      </w:r>
      <w:proofErr w:type="spellEnd"/>
      <w:r w:rsidRPr="001141CE">
        <w:rPr>
          <w:rFonts w:eastAsiaTheme="majorEastAsia" w:cstheme="majorBidi"/>
          <w:b/>
          <w:bCs/>
          <w:sz w:val="26"/>
          <w:szCs w:val="26"/>
        </w:rPr>
        <w:t>, a journalist and editor 7-16-18</w:t>
      </w:r>
      <w:r>
        <w:t xml:space="preserve"> (Ed</w:t>
      </w:r>
      <w:r w:rsidRPr="001141CE">
        <w:t>, “</w:t>
      </w:r>
      <w:proofErr w:type="spellStart"/>
      <w:r w:rsidRPr="001141CE">
        <w:t>Gowdy</w:t>
      </w:r>
      <w:proofErr w:type="spellEnd"/>
      <w:r w:rsidRPr="001141CE">
        <w:t xml:space="preserve">: If Trump is ‘dissatisfied with Rod Rosenstein, he can fire him with a tweet’”, </w:t>
      </w:r>
      <w:hyperlink r:id="rId47" w:history="1">
        <w:r w:rsidRPr="001141CE">
          <w:rPr>
            <w:rStyle w:val="Hyperlink"/>
          </w:rPr>
          <w:t>https://hillreporter.com/gowdy-if-trump-is-dissatisfied-with-rod-rosenstein-he-can-fire-him-with-a-tweet-3748</w:t>
        </w:r>
      </w:hyperlink>
      <w:r w:rsidRPr="001141CE">
        <w:t>, accessed 7-20-18, J.B)</w:t>
      </w:r>
    </w:p>
    <w:p w:rsidR="00957AB3" w:rsidRDefault="00957AB3" w:rsidP="00957AB3">
      <w:r>
        <w:t xml:space="preserve">Over this weekend, there have been talks that </w:t>
      </w:r>
      <w:r w:rsidRPr="001141CE">
        <w:rPr>
          <w:rStyle w:val="StyleUnderline"/>
        </w:rPr>
        <w:t xml:space="preserve">House Republicans are preparing to impeach Deputy Attorney General Rod Rosenstein.  In fact it’s been reported that Rep. Mark Meadows (R-N.C.) actually had impeachment documents on the floor of the house as Rosenstein announced the latest indictments in Mueller’s Russian probe on Friday.  </w:t>
      </w:r>
      <w:r>
        <w:t>Some reports say that impeachment documents for Rod Rosenstein could officially be filed as early as today.</w:t>
      </w:r>
    </w:p>
    <w:p w:rsidR="00957AB3" w:rsidRDefault="00957AB3" w:rsidP="00957AB3">
      <w:r>
        <w:t>Rod Rosenstein – Source: Flickr (Internet Education Foundation)</w:t>
      </w:r>
    </w:p>
    <w:p w:rsidR="00957AB3" w:rsidRDefault="00957AB3" w:rsidP="00957AB3">
      <w:r>
        <w:t xml:space="preserve">With all of this said, however, this appears to be very unlikely after Chairman of the House Oversight and Government Reform Committee Rep. Trey </w:t>
      </w:r>
      <w:proofErr w:type="spellStart"/>
      <w:r>
        <w:t>Gowdy</w:t>
      </w:r>
      <w:proofErr w:type="spellEnd"/>
      <w:r>
        <w:t xml:space="preserve"> (R-S.C.) came out and said that he would not support the impeachment of Rosenstein.</w:t>
      </w:r>
    </w:p>
    <w:p w:rsidR="00957AB3" w:rsidRDefault="00957AB3" w:rsidP="00957AB3">
      <w:r>
        <w:t xml:space="preserve">“Impeach him for what?” </w:t>
      </w:r>
      <w:proofErr w:type="spellStart"/>
      <w:proofErr w:type="gramStart"/>
      <w:r>
        <w:t>Gowdy</w:t>
      </w:r>
      <w:proofErr w:type="spellEnd"/>
      <w:r>
        <w:t xml:space="preserve"> questioned on CBS’s “Face the Nation“.</w:t>
      </w:r>
      <w:proofErr w:type="gramEnd"/>
      <w:r>
        <w:t xml:space="preserve"> “I’ve had my differences with Rod Rosenstein. I talk to him quite often privately, which again is a lot more constructive than the public hearings we have.”</w:t>
      </w:r>
    </w:p>
    <w:p w:rsidR="00957AB3" w:rsidRPr="001141CE" w:rsidRDefault="00957AB3" w:rsidP="00957AB3">
      <w:pPr>
        <w:rPr>
          <w:rStyle w:val="StyleUnderline"/>
        </w:rPr>
      </w:pPr>
      <w:r w:rsidRPr="001141CE">
        <w:rPr>
          <w:rStyle w:val="StyleUnderline"/>
        </w:rPr>
        <w:t xml:space="preserve">What </w:t>
      </w:r>
      <w:proofErr w:type="spellStart"/>
      <w:r w:rsidRPr="001141CE">
        <w:rPr>
          <w:rStyle w:val="StyleUnderline"/>
        </w:rPr>
        <w:t>Gowdy</w:t>
      </w:r>
      <w:proofErr w:type="spellEnd"/>
      <w:r w:rsidRPr="001141CE">
        <w:rPr>
          <w:rStyle w:val="StyleUnderline"/>
        </w:rPr>
        <w:t xml:space="preserve"> did go on and say though, is that President Trump could, very easily, fire Rosenstein.</w:t>
      </w:r>
    </w:p>
    <w:p w:rsidR="00957AB3" w:rsidRPr="001141CE" w:rsidRDefault="00957AB3" w:rsidP="00957AB3">
      <w:pPr>
        <w:rPr>
          <w:rStyle w:val="StyleUnderline"/>
        </w:rPr>
      </w:pPr>
      <w:r w:rsidRPr="001141CE">
        <w:rPr>
          <w:rStyle w:val="StyleUnderline"/>
        </w:rPr>
        <w:t>“He’s a Trump appointee. So is Jeff Sessions. So is Chris Wray. If President Trump is dissatisfied with Rod Rosenstein, he can fire him with a tweet.”</w:t>
      </w:r>
    </w:p>
    <w:p w:rsidR="00957AB3" w:rsidRDefault="00957AB3" w:rsidP="00957AB3">
      <w:pPr>
        <w:rPr>
          <w:rStyle w:val="StyleUnderline"/>
        </w:rPr>
      </w:pPr>
      <w:r w:rsidRPr="001141CE">
        <w:rPr>
          <w:rStyle w:val="StyleUnderline"/>
        </w:rPr>
        <w:t xml:space="preserve">It wouldn’t be the first time that Trump fired someone with a tweet, if he does in fact go this route.  You may recall that President Trump fired Secretary of State Rex </w:t>
      </w:r>
      <w:proofErr w:type="spellStart"/>
      <w:r w:rsidRPr="001141CE">
        <w:rPr>
          <w:rStyle w:val="StyleUnderline"/>
        </w:rPr>
        <w:t>Tillerson</w:t>
      </w:r>
      <w:proofErr w:type="spellEnd"/>
      <w:r w:rsidRPr="001141CE">
        <w:rPr>
          <w:rStyle w:val="StyleUnderline"/>
        </w:rPr>
        <w:t xml:space="preserve"> via Twitter just four months ago.</w:t>
      </w:r>
    </w:p>
    <w:p w:rsidR="00957AB3" w:rsidRPr="00957AB3" w:rsidRDefault="00957AB3" w:rsidP="00957AB3">
      <w:pPr>
        <w:pStyle w:val="Heading4"/>
        <w:rPr>
          <w:rStyle w:val="StyleUnderline"/>
          <w:sz w:val="26"/>
          <w:u w:val="none"/>
        </w:rPr>
      </w:pPr>
      <w:r w:rsidRPr="00957AB3">
        <w:rPr>
          <w:rStyle w:val="StyleUnderline"/>
          <w:sz w:val="26"/>
          <w:u w:val="none"/>
        </w:rPr>
        <w:t>That means Sessions will resign</w:t>
      </w:r>
    </w:p>
    <w:p w:rsidR="00957AB3" w:rsidRPr="001141CE" w:rsidRDefault="00957AB3" w:rsidP="00957AB3">
      <w:r w:rsidRPr="001141CE">
        <w:rPr>
          <w:rFonts w:eastAsiaTheme="majorEastAsia" w:cstheme="majorBidi"/>
          <w:b/>
          <w:bCs/>
          <w:sz w:val="26"/>
          <w:szCs w:val="26"/>
        </w:rPr>
        <w:t>Blake, cybersecurity reporter for Washington Times 18</w:t>
      </w:r>
      <w:r w:rsidRPr="001141CE">
        <w:t xml:space="preserve"> (Andrew, </w:t>
      </w:r>
      <w:proofErr w:type="gramStart"/>
      <w:r w:rsidRPr="001141CE">
        <w:t>“</w:t>
      </w:r>
      <w:r>
        <w:t xml:space="preserve"> </w:t>
      </w:r>
      <w:r w:rsidRPr="001141CE">
        <w:t>Jeff</w:t>
      </w:r>
      <w:proofErr w:type="gramEnd"/>
      <w:r w:rsidRPr="001141CE">
        <w:t xml:space="preserve"> </w:t>
      </w:r>
      <w:proofErr w:type="spellStart"/>
      <w:r w:rsidRPr="001141CE">
        <w:t>Sessions's</w:t>
      </w:r>
      <w:proofErr w:type="spellEnd"/>
      <w:r w:rsidRPr="001141CE">
        <w:t xml:space="preserve"> resignation, should Rosenstein be fired by Trump, is possibility: AG”, </w:t>
      </w:r>
      <w:hyperlink r:id="rId48" w:history="1">
        <w:r w:rsidRPr="001141CE">
          <w:rPr>
            <w:rStyle w:val="Hyperlink"/>
          </w:rPr>
          <w:t>https://www.washingtontimes.com/news/2018/apr/21/jeff-sessions-considering-resigning-if-donald-trum/</w:t>
        </w:r>
      </w:hyperlink>
      <w:r w:rsidRPr="001141CE">
        <w:t>, accessed 7-20-18, J.B)</w:t>
      </w:r>
    </w:p>
    <w:p w:rsidR="00957AB3" w:rsidRPr="001141CE" w:rsidRDefault="00957AB3" w:rsidP="00957AB3">
      <w:pPr>
        <w:rPr>
          <w:rStyle w:val="StyleUnderline"/>
        </w:rPr>
      </w:pPr>
      <w:r w:rsidRPr="001141CE">
        <w:rPr>
          <w:rStyle w:val="StyleUnderline"/>
        </w:rPr>
        <w:t>Attorney General Jeff Sessions told the White House he may resign if President Trump fires Rod Rosenstein, his deputy attorney general and second-in-command at the Department of Justice, according to multiple news reports.</w:t>
      </w:r>
    </w:p>
    <w:p w:rsidR="00957AB3" w:rsidRPr="001141CE" w:rsidRDefault="00957AB3" w:rsidP="00957AB3">
      <w:pPr>
        <w:rPr>
          <w:rStyle w:val="StyleUnderline"/>
        </w:rPr>
      </w:pPr>
    </w:p>
    <w:p w:rsidR="00957AB3" w:rsidRPr="001141CE" w:rsidRDefault="00957AB3" w:rsidP="00957AB3">
      <w:pPr>
        <w:rPr>
          <w:rStyle w:val="StyleUnderline"/>
        </w:rPr>
      </w:pPr>
      <w:r w:rsidRPr="001141CE">
        <w:rPr>
          <w:rStyle w:val="StyleUnderline"/>
        </w:rPr>
        <w:t xml:space="preserve">Mr. Sessions told White House counsel Don </w:t>
      </w:r>
      <w:proofErr w:type="spellStart"/>
      <w:r w:rsidRPr="001141CE">
        <w:rPr>
          <w:rStyle w:val="StyleUnderline"/>
        </w:rPr>
        <w:t>McGahn</w:t>
      </w:r>
      <w:proofErr w:type="spellEnd"/>
      <w:r w:rsidRPr="001141CE">
        <w:rPr>
          <w:rStyle w:val="StyleUnderline"/>
        </w:rPr>
        <w:t xml:space="preserve"> in a phone call this week that he would consider leaving his job atop the DOJ if Mr. Trump terminates Mr. Rosenstein, The Washington Post first reported Friday, citing two people familiar with the matter.</w:t>
      </w:r>
    </w:p>
    <w:p w:rsidR="00957AB3" w:rsidRPr="001141CE" w:rsidRDefault="00957AB3" w:rsidP="00957AB3">
      <w:pPr>
        <w:rPr>
          <w:rStyle w:val="StyleUnderline"/>
        </w:rPr>
      </w:pPr>
    </w:p>
    <w:p w:rsidR="00957AB3" w:rsidRPr="001141CE" w:rsidRDefault="00957AB3" w:rsidP="00957AB3">
      <w:pPr>
        <w:rPr>
          <w:rStyle w:val="StyleUnderline"/>
        </w:rPr>
      </w:pPr>
      <w:r w:rsidRPr="001141CE">
        <w:rPr>
          <w:rStyle w:val="StyleUnderline"/>
        </w:rPr>
        <w:t xml:space="preserve">Mr. Sessions urged Mr. </w:t>
      </w:r>
      <w:proofErr w:type="spellStart"/>
      <w:r w:rsidRPr="001141CE">
        <w:rPr>
          <w:rStyle w:val="StyleUnderline"/>
        </w:rPr>
        <w:t>McGahn</w:t>
      </w:r>
      <w:proofErr w:type="spellEnd"/>
      <w:r w:rsidRPr="001141CE">
        <w:rPr>
          <w:rStyle w:val="StyleUnderline"/>
        </w:rPr>
        <w:t xml:space="preserve"> against firing Mr. Rosenstein and told him he’d weigh resigning in the event of his removal, The Wall Street Journal reported later Friday.</w:t>
      </w:r>
    </w:p>
    <w:p w:rsidR="00957AB3" w:rsidRPr="001141CE" w:rsidRDefault="00957AB3" w:rsidP="00957AB3">
      <w:pPr>
        <w:rPr>
          <w:rStyle w:val="StyleUnderline"/>
        </w:rPr>
      </w:pPr>
    </w:p>
    <w:p w:rsidR="00957AB3" w:rsidRPr="001141CE" w:rsidRDefault="00957AB3" w:rsidP="00957AB3">
      <w:pPr>
        <w:rPr>
          <w:rStyle w:val="StyleUnderline"/>
        </w:rPr>
      </w:pPr>
      <w:r w:rsidRPr="001141CE">
        <w:rPr>
          <w:rStyle w:val="StyleUnderline"/>
        </w:rPr>
        <w:t>Mr. Trump pondered the possibility of removing the deputy attorney general earlier this month after Mr. Rosenstein, the top DOJ official overseeing the department’s investigation into Russia’s involvement in the 2016 U.S. presidential race, authorized FBI raids on April 9 targeting his personal attorney, Michael Cohen, according to previous reports.</w:t>
      </w:r>
    </w:p>
    <w:p w:rsidR="00957AB3" w:rsidRDefault="00957AB3" w:rsidP="00957AB3">
      <w:pPr>
        <w:pStyle w:val="Heading4"/>
      </w:pPr>
      <w:r>
        <w:t xml:space="preserve">Rosenstein is on the brink – </w:t>
      </w:r>
      <w:proofErr w:type="spellStart"/>
      <w:r>
        <w:t>comey</w:t>
      </w:r>
      <w:proofErr w:type="spellEnd"/>
      <w:r>
        <w:t xml:space="preserve"> investigation and firing is pushing him over the edge</w:t>
      </w:r>
    </w:p>
    <w:p w:rsidR="00957AB3" w:rsidRPr="00DF451C" w:rsidRDefault="00957AB3" w:rsidP="00957AB3">
      <w:r w:rsidRPr="00DF451C">
        <w:rPr>
          <w:rFonts w:eastAsiaTheme="majorEastAsia" w:cstheme="majorBidi"/>
          <w:b/>
          <w:bCs/>
          <w:sz w:val="26"/>
          <w:szCs w:val="26"/>
        </w:rPr>
        <w:t xml:space="preserve">Schmidt, a Washington correspondent for The Times &amp; Goldman, a reporter covering national </w:t>
      </w:r>
      <w:proofErr w:type="spellStart"/>
      <w:r w:rsidRPr="00DF451C">
        <w:rPr>
          <w:rFonts w:eastAsiaTheme="majorEastAsia" w:cstheme="majorBidi"/>
          <w:b/>
          <w:bCs/>
          <w:sz w:val="26"/>
          <w:szCs w:val="26"/>
        </w:rPr>
        <w:t>secuirty</w:t>
      </w:r>
      <w:proofErr w:type="spellEnd"/>
      <w:r w:rsidRPr="00DF451C">
        <w:rPr>
          <w:rFonts w:eastAsiaTheme="majorEastAsia" w:cstheme="majorBidi"/>
          <w:b/>
          <w:bCs/>
          <w:sz w:val="26"/>
          <w:szCs w:val="26"/>
        </w:rPr>
        <w:t xml:space="preserve"> 18</w:t>
      </w:r>
      <w:r w:rsidRPr="00DF451C">
        <w:t xml:space="preserve"> (Michael &amp; Adam, “‘Shaken’ Rosenstein Felt Used by White House in </w:t>
      </w:r>
      <w:proofErr w:type="spellStart"/>
      <w:r w:rsidRPr="00DF451C">
        <w:t>Comey</w:t>
      </w:r>
      <w:proofErr w:type="spellEnd"/>
      <w:r w:rsidRPr="00DF451C">
        <w:t xml:space="preserve"> Firing”, </w:t>
      </w:r>
      <w:hyperlink r:id="rId49" w:history="1">
        <w:r w:rsidRPr="00DF451C">
          <w:rPr>
            <w:rStyle w:val="Hyperlink"/>
          </w:rPr>
          <w:t>https://www.nytimes.com/2018/06/29/us/politics/rod-rosenstein-comey-firing.html</w:t>
        </w:r>
      </w:hyperlink>
      <w:r w:rsidRPr="00DF451C">
        <w:t xml:space="preserve">, accessed 7-20-18, J.B) </w:t>
      </w:r>
    </w:p>
    <w:p w:rsidR="00957AB3" w:rsidRPr="00DF451C" w:rsidRDefault="00957AB3" w:rsidP="00957AB3">
      <w:pPr>
        <w:rPr>
          <w:rStyle w:val="StyleUnderline"/>
        </w:rPr>
      </w:pPr>
      <w:r>
        <w:t xml:space="preserve">WASHINGTON — </w:t>
      </w:r>
      <w:r w:rsidRPr="00DF451C">
        <w:rPr>
          <w:rStyle w:val="StyleUnderline"/>
        </w:rPr>
        <w:t xml:space="preserve">In the days after the F.B.I. director James B. </w:t>
      </w:r>
      <w:proofErr w:type="spellStart"/>
      <w:r w:rsidRPr="00DF451C">
        <w:rPr>
          <w:rStyle w:val="StyleUnderline"/>
        </w:rPr>
        <w:t>Comey</w:t>
      </w:r>
      <w:proofErr w:type="spellEnd"/>
      <w:r w:rsidRPr="00DF451C">
        <w:rPr>
          <w:rStyle w:val="StyleUnderline"/>
        </w:rPr>
        <w:t xml:space="preserve"> was fired last year, the deputy attorney general, Rod J. Rosenstein, repeatedly expressed anger about how the White House </w:t>
      </w:r>
      <w:r w:rsidRPr="00DF451C">
        <w:rPr>
          <w:rStyle w:val="StyleUnderline"/>
        </w:rPr>
        <w:lastRenderedPageBreak/>
        <w:t>used him to rationalize the firing, saying the experience damaged his reputation, according to four people familiar with his outbursts.</w:t>
      </w:r>
    </w:p>
    <w:p w:rsidR="00957AB3" w:rsidRDefault="00957AB3" w:rsidP="00957AB3"/>
    <w:p w:rsidR="00957AB3" w:rsidRPr="00DF451C" w:rsidRDefault="00957AB3" w:rsidP="00957AB3">
      <w:pPr>
        <w:rPr>
          <w:rStyle w:val="StyleUnderline"/>
        </w:rPr>
      </w:pPr>
      <w:r>
        <w:t xml:space="preserve">In public, </w:t>
      </w:r>
      <w:r w:rsidRPr="00DF451C">
        <w:rPr>
          <w:rStyle w:val="StyleUnderline"/>
        </w:rPr>
        <w:t xml:space="preserve">Mr. Rosenstein has shown no hint that he had second thoughts about his role — writing a memo about Mr. </w:t>
      </w:r>
      <w:proofErr w:type="spellStart"/>
      <w:r w:rsidRPr="00DF451C">
        <w:rPr>
          <w:rStyle w:val="StyleUnderline"/>
        </w:rPr>
        <w:t>Comey’s</w:t>
      </w:r>
      <w:proofErr w:type="spellEnd"/>
      <w:r w:rsidRPr="00DF451C">
        <w:rPr>
          <w:rStyle w:val="StyleUnderline"/>
        </w:rPr>
        <w:t xml:space="preserve"> performance that the White House used to justify firing him. “I wrote it. I believe it. I stand by it,” Mr. Rosenstein said to Congress last year.</w:t>
      </w:r>
    </w:p>
    <w:p w:rsidR="00957AB3" w:rsidRDefault="00957AB3" w:rsidP="00957AB3"/>
    <w:p w:rsidR="00957AB3" w:rsidRDefault="00957AB3" w:rsidP="00957AB3">
      <w:r>
        <w:t xml:space="preserve">But in meetings with law enforcement officials in the chaotic days immediately after Mr. </w:t>
      </w:r>
      <w:proofErr w:type="spellStart"/>
      <w:r>
        <w:t>Comey’s</w:t>
      </w:r>
      <w:proofErr w:type="spellEnd"/>
      <w:r>
        <w:t xml:space="preserve"> dismissal, and in subsequent conversations with colleagues and friends, Mr. Rosenstein appeared conflicted, according to the four people.</w:t>
      </w:r>
    </w:p>
    <w:p w:rsidR="00957AB3" w:rsidRDefault="00957AB3" w:rsidP="00957AB3"/>
    <w:p w:rsidR="00957AB3" w:rsidRDefault="00957AB3" w:rsidP="00957AB3">
      <w:r>
        <w:t>He alternately defended his involvement, expressed remorse at the tumult it unleashed, said the White House had manipulated him, fumed how the news media had portrayed the events and said the full story would vindicate him, said the people, who in recent weeks described the previously undisclosed episodes.</w:t>
      </w:r>
    </w:p>
    <w:p w:rsidR="00957AB3" w:rsidRDefault="00957AB3" w:rsidP="00957AB3"/>
    <w:p w:rsidR="00957AB3" w:rsidRPr="00DF451C" w:rsidRDefault="00957AB3" w:rsidP="00957AB3">
      <w:pPr>
        <w:rPr>
          <w:rStyle w:val="StyleUnderline"/>
        </w:rPr>
      </w:pPr>
      <w:r>
        <w:t xml:space="preserve">According to one person with whom he spoke shortly after Mr. </w:t>
      </w:r>
      <w:proofErr w:type="spellStart"/>
      <w:r>
        <w:t>Comey’s</w:t>
      </w:r>
      <w:proofErr w:type="spellEnd"/>
      <w:r>
        <w:t xml:space="preserve"> firing, </w:t>
      </w:r>
      <w:r w:rsidRPr="00DF451C">
        <w:rPr>
          <w:rStyle w:val="StyleUnderline"/>
        </w:rPr>
        <w:t>Mr. Rosenstein was “shaken,” “unsteady” and “overwhelmed.”</w:t>
      </w:r>
    </w:p>
    <w:p w:rsidR="00957AB3" w:rsidRDefault="00957AB3" w:rsidP="00957AB3"/>
    <w:p w:rsidR="00957AB3" w:rsidRPr="00DF451C" w:rsidRDefault="00957AB3" w:rsidP="00957AB3">
      <w:pPr>
        <w:rPr>
          <w:rStyle w:val="StyleUnderline"/>
        </w:rPr>
      </w:pPr>
      <w:r w:rsidRPr="00DF451C">
        <w:rPr>
          <w:rStyle w:val="StyleUnderline"/>
        </w:rPr>
        <w:t>Another person in touch with Mr. Rosenstein around that time said he sounded “frantic, nervous, upset and emotionally dis-regulated.” In one of these conversations, with the acting F.B.I. director at the time, Andrew G. McCabe, Mr. Rosenstein became visibly upset.</w:t>
      </w:r>
    </w:p>
    <w:p w:rsidR="00957AB3" w:rsidRDefault="00957AB3" w:rsidP="00957AB3">
      <w:r>
        <w:t xml:space="preserve">Mr. Rosenstein’s meetings show his mind-set at one of the most critical points in Mr. Trump’s administration — the eight days between when Mr. </w:t>
      </w:r>
      <w:proofErr w:type="spellStart"/>
      <w:r>
        <w:t>Comey</w:t>
      </w:r>
      <w:proofErr w:type="spellEnd"/>
      <w:r>
        <w:t xml:space="preserve"> was fired and Mr. Rosenstein appointed Robert S. Mueller III as special counsel. In that stretch, Mr. Rosenstein went from a supporting actor in the dismissal of Mr. </w:t>
      </w:r>
      <w:proofErr w:type="spellStart"/>
      <w:r>
        <w:t>Comey</w:t>
      </w:r>
      <w:proofErr w:type="spellEnd"/>
      <w:r>
        <w:t xml:space="preserve"> to the official overseeing the investigation in which the firing was a focus.</w:t>
      </w:r>
    </w:p>
    <w:p w:rsidR="00957AB3" w:rsidRDefault="00957AB3" w:rsidP="00957AB3"/>
    <w:p w:rsidR="00957AB3" w:rsidRDefault="00957AB3" w:rsidP="00957AB3">
      <w:r>
        <w:t>His public and private views demonstrate the dueling forces pulling at Mr. Rosenstein in the special counsel’s investigation of the president and his associates.</w:t>
      </w:r>
    </w:p>
    <w:p w:rsidR="00957AB3" w:rsidRDefault="00957AB3" w:rsidP="00957AB3"/>
    <w:p w:rsidR="00957AB3" w:rsidRDefault="00957AB3" w:rsidP="00957AB3">
      <w:r>
        <w:t xml:space="preserve">Mr. Rosenstein is both the ultimate supervisor of that case — and will determine what information is eventually provided to Congress — and a key participant in the matter being investigated. Mr. Trump’s lawyers also regard him as one of the essential witnesses for the president’s defense because Mr. Rosenstein, they say, wanted to get rid of Mr. </w:t>
      </w:r>
      <w:proofErr w:type="spellStart"/>
      <w:r>
        <w:t>Comey</w:t>
      </w:r>
      <w:proofErr w:type="spellEnd"/>
      <w:r>
        <w:t>.</w:t>
      </w:r>
    </w:p>
    <w:p w:rsidR="00957AB3" w:rsidRDefault="00957AB3" w:rsidP="00957AB3"/>
    <w:p w:rsidR="00957AB3" w:rsidRDefault="00957AB3" w:rsidP="00957AB3">
      <w:r>
        <w:t>Yet even the president’s critics are loath to call for Mr. Rosenstein’s recusal, fearing that Mr. Trump will seize on that opportunity to install a political ally in his place.</w:t>
      </w:r>
    </w:p>
    <w:p w:rsidR="00957AB3" w:rsidRDefault="00957AB3" w:rsidP="00957AB3"/>
    <w:p w:rsidR="00957AB3" w:rsidRDefault="00957AB3" w:rsidP="00957AB3">
      <w:r>
        <w:t xml:space="preserve">In the days after the F.B.I. director James B. </w:t>
      </w:r>
      <w:proofErr w:type="spellStart"/>
      <w:r>
        <w:t>Comey</w:t>
      </w:r>
      <w:proofErr w:type="spellEnd"/>
      <w:r>
        <w:t xml:space="preserve"> was fired last year, the deputy attorney general, </w:t>
      </w:r>
      <w:r w:rsidRPr="00DF451C">
        <w:rPr>
          <w:rStyle w:val="StyleUnderline"/>
        </w:rPr>
        <w:t xml:space="preserve">Rod J. Rosenstein, repeatedly expressed anger about how the White House used him to rationalize the </w:t>
      </w:r>
      <w:proofErr w:type="spellStart"/>
      <w:r w:rsidRPr="00DF451C">
        <w:rPr>
          <w:rStyle w:val="StyleUnderline"/>
        </w:rPr>
        <w:t>firing</w:t>
      </w:r>
      <w:r>
        <w:t>.CreditJustin</w:t>
      </w:r>
      <w:proofErr w:type="spellEnd"/>
      <w:r>
        <w:t xml:space="preserve"> Tang/The Canadian Press, via Associated Press</w:t>
      </w:r>
    </w:p>
    <w:p w:rsidR="00957AB3" w:rsidRDefault="00957AB3" w:rsidP="00957AB3">
      <w:r>
        <w:t xml:space="preserve">A spokeswoman for the Justice Department, Sarah </w:t>
      </w:r>
      <w:proofErr w:type="spellStart"/>
      <w:r>
        <w:t>Isgur</w:t>
      </w:r>
      <w:proofErr w:type="spellEnd"/>
      <w:r>
        <w:t xml:space="preserve"> Flores, disputed the accounts of Mr. Rosenstein’s behavior. If he was angry in the days after Mr. </w:t>
      </w:r>
      <w:proofErr w:type="spellStart"/>
      <w:r>
        <w:t>Comey</w:t>
      </w:r>
      <w:proofErr w:type="spellEnd"/>
      <w:r>
        <w:t xml:space="preserve"> was fired, she said, it was because Mr. McCabe concealed from him the existence of memos by Mr. </w:t>
      </w:r>
      <w:proofErr w:type="spellStart"/>
      <w:r>
        <w:t>Comey</w:t>
      </w:r>
      <w:proofErr w:type="spellEnd"/>
      <w:r>
        <w:t xml:space="preserve"> about his interactions with Mr. Trump. Detailing the president’s requests for loyalty and to end the investigation into Michael T. Flynn, then his national security adviser, the memos were recounted in articles in The New York Times around that time.</w:t>
      </w:r>
    </w:p>
    <w:p w:rsidR="00957AB3" w:rsidRDefault="00957AB3" w:rsidP="00957AB3"/>
    <w:p w:rsidR="00957AB3" w:rsidRDefault="00957AB3" w:rsidP="00957AB3">
      <w:r>
        <w:t xml:space="preserve">“To be clear, he was upset not because knowledge of the existence of the memos would have changed the D.A.G.’s decision regarding Mr. </w:t>
      </w:r>
      <w:proofErr w:type="spellStart"/>
      <w:r>
        <w:t>Comey</w:t>
      </w:r>
      <w:proofErr w:type="spellEnd"/>
      <w:r>
        <w:t>, but that Mr. McCabe chose not to tell him about their existence until only hours before someone shared them with The New York Times,” Ms. Flores said.</w:t>
      </w:r>
    </w:p>
    <w:p w:rsidR="00957AB3" w:rsidRDefault="00957AB3" w:rsidP="00957AB3"/>
    <w:p w:rsidR="00957AB3" w:rsidRDefault="00957AB3" w:rsidP="00957AB3">
      <w:r>
        <w:t>A person close to Mr. McCabe disputed Ms. Flores’s account, saying Mr. Rosenstein did not bring up the memos with him. Their discussion came at the conclusion of a larger meeting of law enforcement officials, and Mr. McCabe recounted it to colleagues. He also documented some of his interactions with Mr. Rosenstein in contemporaneous memos that have been handed over to the special counsel, according to two people briefed on the matter.</w:t>
      </w:r>
    </w:p>
    <w:p w:rsidR="00957AB3" w:rsidRDefault="00957AB3" w:rsidP="00957AB3"/>
    <w:p w:rsidR="00957AB3" w:rsidRPr="00DF451C" w:rsidRDefault="00957AB3" w:rsidP="00957AB3">
      <w:pPr>
        <w:rPr>
          <w:rStyle w:val="StyleUnderline"/>
        </w:rPr>
      </w:pPr>
      <w:r>
        <w:t xml:space="preserve">In the months since, </w:t>
      </w:r>
      <w:r w:rsidRPr="00DF451C">
        <w:rPr>
          <w:rStyle w:val="StyleUnderline"/>
        </w:rPr>
        <w:t>Mr. Rosenstein has reached out to people — including in late-night texts — to discuss how his reputation has fared and his frustrations with the White House and members of Congress who have targeted him, according to people who spoke to him.</w:t>
      </w:r>
    </w:p>
    <w:p w:rsidR="00957AB3" w:rsidRDefault="00957AB3" w:rsidP="00957AB3"/>
    <w:p w:rsidR="00957AB3" w:rsidRDefault="00957AB3" w:rsidP="00957AB3">
      <w:r>
        <w:t>A graduate of Harvard Law School, Mr. Rosenstein joined the Justice Department in 1990. A Republican, he was nominated in 2005 by President George W. Bush to be United States attorney in Maryland and was the longest-serving United States attorney until Mr. Trump appointed him deputy attorney general last year.</w:t>
      </w:r>
    </w:p>
    <w:p w:rsidR="00957AB3" w:rsidRDefault="00957AB3" w:rsidP="00957AB3"/>
    <w:p w:rsidR="00957AB3" w:rsidRDefault="00957AB3" w:rsidP="00957AB3">
      <w:r>
        <w:t xml:space="preserve">He was in the job only two weeks — photographs of his swearing-in ceremony show a smiling Mr. Rosenstein alongside his family — when the president fired Mr. </w:t>
      </w:r>
      <w:proofErr w:type="spellStart"/>
      <w:r>
        <w:t>Comey</w:t>
      </w:r>
      <w:proofErr w:type="spellEnd"/>
      <w:r>
        <w:t>, thrusting Mr. Rosenstein’s crucial role in the Russia investigation into the spotlight. He was overseeing the inquiry because Attorney General Jeff Sessions recused himself amid growing scrutiny over his meetings with Russians during the campaign, citing his role as a top Trump supporter during the election.</w:t>
      </w:r>
    </w:p>
    <w:p w:rsidR="00957AB3" w:rsidRDefault="00957AB3" w:rsidP="00957AB3"/>
    <w:p w:rsidR="00957AB3" w:rsidRDefault="00957AB3" w:rsidP="00957AB3">
      <w:r>
        <w:lastRenderedPageBreak/>
        <w:t xml:space="preserve">Mr. Rosenstein’s conversations last spring offer new insights into the tumultuous week that followed Mr. </w:t>
      </w:r>
      <w:proofErr w:type="spellStart"/>
      <w:r>
        <w:t>Comey’s</w:t>
      </w:r>
      <w:proofErr w:type="spellEnd"/>
      <w:r>
        <w:t xml:space="preserve"> firing.</w:t>
      </w:r>
    </w:p>
    <w:p w:rsidR="00957AB3" w:rsidRDefault="00957AB3" w:rsidP="00957AB3"/>
    <w:p w:rsidR="00957AB3" w:rsidRDefault="00957AB3" w:rsidP="00957AB3">
      <w:r>
        <w:t xml:space="preserve">In a series of meetings at the Justice Department, senior F.B.I. officials argued for Mr. Rosenstein to appoint a special counsel to run the Russia investigation and investigate Mr. </w:t>
      </w:r>
      <w:proofErr w:type="spellStart"/>
      <w:r>
        <w:t>Comey’s</w:t>
      </w:r>
      <w:proofErr w:type="spellEnd"/>
      <w:r>
        <w:t xml:space="preserve"> firing, according to people briefed on the matter. Some of Mr. Rosenstein’s own allies turned on him, accusing him of sullying his reputation by allowing himself to be used by the president.</w:t>
      </w:r>
    </w:p>
    <w:p w:rsidR="00957AB3" w:rsidRDefault="00957AB3" w:rsidP="00957AB3"/>
    <w:p w:rsidR="00957AB3" w:rsidRDefault="00957AB3" w:rsidP="00957AB3">
      <w:r>
        <w:t xml:space="preserve">Even before he enlisted Mr. Rosenstein to write the justification, Mr. Trump had already decided to fire Mr. </w:t>
      </w:r>
      <w:proofErr w:type="spellStart"/>
      <w:r>
        <w:t>Comey</w:t>
      </w:r>
      <w:proofErr w:type="spellEnd"/>
      <w:r>
        <w:t xml:space="preserve">. Mr. Trump had grown frustrated that Mr. </w:t>
      </w:r>
      <w:proofErr w:type="spellStart"/>
      <w:r>
        <w:t>Comey</w:t>
      </w:r>
      <w:proofErr w:type="spellEnd"/>
      <w:r>
        <w:t xml:space="preserve"> refused to say publicly that, in the investigation of the Trump campaign’s ties to Russia, the president himself was not under scrutiny. Mr. Trump wrote a rambling firing letter, but White House officials urged him not to send it. Instead, they turned to Mr. Rosenstein.</w:t>
      </w:r>
    </w:p>
    <w:p w:rsidR="00957AB3" w:rsidRDefault="00957AB3" w:rsidP="00957AB3"/>
    <w:p w:rsidR="00957AB3" w:rsidRDefault="00957AB3" w:rsidP="00957AB3">
      <w:r>
        <w:t xml:space="preserve">His resulting memo, however, focused on Mr. </w:t>
      </w:r>
      <w:proofErr w:type="spellStart"/>
      <w:r>
        <w:t>Comey’s</w:t>
      </w:r>
      <w:proofErr w:type="spellEnd"/>
      <w:r>
        <w:t xml:space="preserve"> handling of the 2016 investigation of Hillary Clinton. Mr. Rosenstein faulted him for holding a rare and unusually candid news conference to discuss that case and then, days before Election Day, publicly announcing over the objection of the Justice Department that the investigation had been reopened.</w:t>
      </w:r>
    </w:p>
    <w:p w:rsidR="00957AB3" w:rsidRDefault="00957AB3" w:rsidP="00957AB3"/>
    <w:p w:rsidR="00957AB3" w:rsidRDefault="00957AB3" w:rsidP="00957AB3">
      <w:r>
        <w:t xml:space="preserve">Those views of Mr. </w:t>
      </w:r>
      <w:proofErr w:type="spellStart"/>
      <w:r>
        <w:t>Comey</w:t>
      </w:r>
      <w:proofErr w:type="spellEnd"/>
      <w:r>
        <w:t xml:space="preserve"> were widely held by veteran prosecutors in both parties, and were echoed in a report this month by the Justice Department’s inspector general, which labeled Mr. </w:t>
      </w:r>
      <w:proofErr w:type="spellStart"/>
      <w:r>
        <w:t>Comey</w:t>
      </w:r>
      <w:proofErr w:type="spellEnd"/>
      <w:r>
        <w:t xml:space="preserve"> “insubordinate.” Mr. Rosenstein’s memo was nevertheless peculiar: Mr. Trump has long argued that Mr. </w:t>
      </w:r>
      <w:proofErr w:type="spellStart"/>
      <w:r>
        <w:t>Comey</w:t>
      </w:r>
      <w:proofErr w:type="spellEnd"/>
      <w:r>
        <w:t xml:space="preserve"> was too soft on Mrs. Clinton, but the memo and subsequent White House statements suggested that Mr. </w:t>
      </w:r>
      <w:proofErr w:type="spellStart"/>
      <w:r>
        <w:t>Comey</w:t>
      </w:r>
      <w:proofErr w:type="spellEnd"/>
      <w:r>
        <w:t xml:space="preserve"> was fired for actions that hurt her candidacy.</w:t>
      </w:r>
    </w:p>
    <w:p w:rsidR="00957AB3" w:rsidRDefault="00957AB3" w:rsidP="00957AB3"/>
    <w:p w:rsidR="00957AB3" w:rsidRDefault="00957AB3" w:rsidP="00957AB3">
      <w:r>
        <w:t>Mr. Trump’s intent is a key to whether he was trying to obstruct justice. The president has only muddied that question.</w:t>
      </w:r>
    </w:p>
    <w:p w:rsidR="00957AB3" w:rsidRDefault="00957AB3" w:rsidP="00957AB3"/>
    <w:p w:rsidR="00957AB3" w:rsidRDefault="00957AB3" w:rsidP="00957AB3">
      <w:r>
        <w:t>Image</w:t>
      </w:r>
    </w:p>
    <w:p w:rsidR="00957AB3" w:rsidRDefault="00957AB3" w:rsidP="00957AB3"/>
    <w:p w:rsidR="00957AB3" w:rsidRDefault="00957AB3" w:rsidP="00957AB3">
      <w:r>
        <w:t xml:space="preserve">On the afternoon that the appointment of Robert S. Mueller III as special counsel was announced, Attorney General Jeff Sessions was in the Oval Office with the president discussing candidates for F.B.I. </w:t>
      </w:r>
      <w:proofErr w:type="spellStart"/>
      <w:r>
        <w:t>director.CreditJ</w:t>
      </w:r>
      <w:proofErr w:type="spellEnd"/>
      <w:r>
        <w:t>. Scott Applewhite/Associated Press</w:t>
      </w:r>
    </w:p>
    <w:p w:rsidR="00957AB3" w:rsidRDefault="00957AB3" w:rsidP="00957AB3">
      <w:r>
        <w:t xml:space="preserve">Shortly after the firing, Mr. Trump told senior Russian officials in the Oval Office that the dismissal relieved “great pressure” on him. And his lawyer, Rudolph W. Giuliani, has said Mr. </w:t>
      </w:r>
      <w:proofErr w:type="spellStart"/>
      <w:r>
        <w:t>Comey</w:t>
      </w:r>
      <w:proofErr w:type="spellEnd"/>
      <w:r>
        <w:t xml:space="preserve"> was fired for refusing to publicly exonerate Mr. Trump.</w:t>
      </w:r>
    </w:p>
    <w:p w:rsidR="00957AB3" w:rsidRDefault="00957AB3" w:rsidP="00957AB3"/>
    <w:p w:rsidR="00957AB3" w:rsidRPr="00DF451C" w:rsidRDefault="00957AB3" w:rsidP="00957AB3">
      <w:pPr>
        <w:rPr>
          <w:rStyle w:val="StyleUnderline"/>
        </w:rPr>
      </w:pPr>
      <w:r w:rsidRPr="00DF451C">
        <w:rPr>
          <w:rStyle w:val="StyleUnderline"/>
        </w:rPr>
        <w:t>Mr. Rosenstein did not engage with Mr. Sessions as he deliberated whether to appoint a special counsel.</w:t>
      </w:r>
    </w:p>
    <w:p w:rsidR="00957AB3" w:rsidRPr="00DF451C" w:rsidRDefault="00957AB3" w:rsidP="00957AB3">
      <w:pPr>
        <w:rPr>
          <w:rStyle w:val="StyleUnderline"/>
        </w:rPr>
      </w:pPr>
    </w:p>
    <w:p w:rsidR="00957AB3" w:rsidRPr="00DF451C" w:rsidRDefault="00957AB3" w:rsidP="00957AB3">
      <w:pPr>
        <w:rPr>
          <w:rStyle w:val="StyleUnderline"/>
        </w:rPr>
      </w:pPr>
      <w:r w:rsidRPr="00DF451C">
        <w:rPr>
          <w:rStyle w:val="StyleUnderline"/>
        </w:rPr>
        <w:t xml:space="preserve">On the afternoon that Mr. Mueller’s appointment was announced, Mr. Sessions was in the Oval Office with the president discussing candidates to be F.B.I. director when they both learned that Mr. Rosenstein had made his decision. Mr. Trump erupted in anger, saying he needed someone overseeing the investigation </w:t>
      </w:r>
      <w:proofErr w:type="gramStart"/>
      <w:r w:rsidRPr="00DF451C">
        <w:rPr>
          <w:rStyle w:val="StyleUnderline"/>
        </w:rPr>
        <w:t>who</w:t>
      </w:r>
      <w:proofErr w:type="gramEnd"/>
      <w:r w:rsidRPr="00DF451C">
        <w:rPr>
          <w:rStyle w:val="StyleUnderline"/>
        </w:rPr>
        <w:t xml:space="preserve"> would be loyal to him. Mr. Sessions offered to resign.</w:t>
      </w:r>
    </w:p>
    <w:p w:rsidR="00957AB3" w:rsidRDefault="00957AB3" w:rsidP="00957AB3"/>
    <w:p w:rsidR="00957AB3" w:rsidRDefault="00957AB3" w:rsidP="00957AB3">
      <w:r>
        <w:t xml:space="preserve">Mr. Sessions felt blindsided by Mr. Rosenstein’s decision. After leaving the White House, Mr. </w:t>
      </w:r>
      <w:proofErr w:type="spellStart"/>
      <w:r>
        <w:t>Sessions’s</w:t>
      </w:r>
      <w:proofErr w:type="spellEnd"/>
      <w:r>
        <w:t xml:space="preserve"> chief of staff, Jody Hunt, confronted Mr. Rosenstein, demanding to know why he had not given them advance warning, according to a lawyer briefed on the exchange. Mr. Rosenstein has told others that he was worried at the time he would be fired by the president.</w:t>
      </w:r>
    </w:p>
    <w:p w:rsidR="00957AB3" w:rsidRDefault="00957AB3" w:rsidP="00957AB3"/>
    <w:p w:rsidR="00957AB3" w:rsidRDefault="00957AB3" w:rsidP="00957AB3">
      <w:r>
        <w:t>Andrew C. White, a former federal prosecutor who worked with Mr. Rosenstein and remains close to him, said he believed Mr. Rosenstein “had every right to be furious.”</w:t>
      </w:r>
    </w:p>
    <w:p w:rsidR="00957AB3" w:rsidRDefault="00957AB3" w:rsidP="00957AB3"/>
    <w:p w:rsidR="00957AB3" w:rsidRDefault="00957AB3" w:rsidP="00957AB3">
      <w:r>
        <w:t>“The White House put Greyhound tire tracks on his back,” Mr. White said. “They threw him under the bus.”</w:t>
      </w:r>
    </w:p>
    <w:p w:rsidR="00957AB3" w:rsidRDefault="00957AB3" w:rsidP="00957AB3"/>
    <w:p w:rsidR="00957AB3" w:rsidRPr="00DF451C" w:rsidRDefault="00957AB3" w:rsidP="00957AB3">
      <w:pPr>
        <w:rPr>
          <w:rStyle w:val="StyleUnderline"/>
        </w:rPr>
      </w:pPr>
      <w:r w:rsidRPr="00DF451C">
        <w:rPr>
          <w:rStyle w:val="StyleUnderline"/>
        </w:rPr>
        <w:t>Mr. White said that Mr. Rosenstein has never worried about his reputation and was only concerned about the Justice Department.</w:t>
      </w:r>
    </w:p>
    <w:p w:rsidR="00957AB3" w:rsidRPr="00DF451C" w:rsidRDefault="00957AB3" w:rsidP="00957AB3">
      <w:pPr>
        <w:rPr>
          <w:rStyle w:val="StyleUnderline"/>
        </w:rPr>
      </w:pPr>
    </w:p>
    <w:p w:rsidR="00957AB3" w:rsidRPr="00DF451C" w:rsidRDefault="00957AB3" w:rsidP="00957AB3">
      <w:pPr>
        <w:rPr>
          <w:rStyle w:val="StyleUnderline"/>
        </w:rPr>
      </w:pPr>
      <w:r w:rsidRPr="00DF451C">
        <w:rPr>
          <w:rStyle w:val="StyleUnderline"/>
        </w:rPr>
        <w:t>More recently, Mr. Rosenstein has emerged as one of the chief interlocutors for House Republicans seeking sensitive information about the open investigation. Citing their oversight authority, Republicans close to Mr. Trump have peppered the department with increasingly bold demands and congressional subpoenas; when the Justice Department or F.B.I. has balked, Republicans have threatened Mr. Rosenstein’s job and, in some cases, called for him to step down.</w:t>
      </w:r>
    </w:p>
    <w:p w:rsidR="00957AB3" w:rsidRDefault="00957AB3" w:rsidP="00957AB3"/>
    <w:p w:rsidR="00957AB3" w:rsidRPr="00DF451C" w:rsidRDefault="00957AB3" w:rsidP="00957AB3">
      <w:pPr>
        <w:rPr>
          <w:rStyle w:val="StyleUnderline"/>
        </w:rPr>
      </w:pPr>
      <w:r w:rsidRPr="00DF451C">
        <w:rPr>
          <w:rStyle w:val="StyleUnderline"/>
        </w:rPr>
        <w:t>In a hearing on Thursday, Mr. Rosenstein angrily pushed back on House members who questioned his integrity. “You should believe me because I’m telling the truth and I’m under oath,” he said.</w:t>
      </w:r>
    </w:p>
    <w:p w:rsidR="00957AB3" w:rsidRPr="00DF451C" w:rsidRDefault="00957AB3" w:rsidP="00957AB3">
      <w:pPr>
        <w:rPr>
          <w:rStyle w:val="StyleUnderline"/>
        </w:rPr>
      </w:pPr>
    </w:p>
    <w:p w:rsidR="00957AB3" w:rsidRPr="00DF451C" w:rsidRDefault="00957AB3" w:rsidP="00957AB3">
      <w:pPr>
        <w:rPr>
          <w:rStyle w:val="StyleUnderline"/>
        </w:rPr>
      </w:pPr>
      <w:r w:rsidRPr="00DF451C">
        <w:rPr>
          <w:rStyle w:val="StyleUnderline"/>
        </w:rPr>
        <w:t>Democrats say Republicans are merely picking fights to give the president cause or cover to fire Mr. Rosenstein and replace him with someone who will undercut the Russia investigation.</w:t>
      </w:r>
    </w:p>
    <w:p w:rsidR="00957AB3" w:rsidRPr="00DF451C" w:rsidRDefault="00957AB3" w:rsidP="00957AB3">
      <w:pPr>
        <w:rPr>
          <w:rStyle w:val="StyleUnderline"/>
        </w:rPr>
      </w:pPr>
    </w:p>
    <w:p w:rsidR="00957AB3" w:rsidRPr="00957AB3" w:rsidRDefault="00957AB3" w:rsidP="00957AB3">
      <w:pPr>
        <w:rPr>
          <w:sz w:val="22"/>
          <w:u w:val="single"/>
        </w:rPr>
      </w:pPr>
      <w:r w:rsidRPr="00DF451C">
        <w:rPr>
          <w:rStyle w:val="StyleUnderline"/>
        </w:rPr>
        <w:t xml:space="preserve">This month, Mr. Rosenstein hinted at his inner turmoil during a speech in Philadelphia, quoting the city’s favorite fictional son, Rocky: “It </w:t>
      </w:r>
      <w:proofErr w:type="spellStart"/>
      <w:r w:rsidRPr="00DF451C">
        <w:rPr>
          <w:rStyle w:val="StyleUnderline"/>
        </w:rPr>
        <w:t>ain’t</w:t>
      </w:r>
      <w:proofErr w:type="spellEnd"/>
      <w:r w:rsidRPr="00DF451C">
        <w:rPr>
          <w:rStyle w:val="StyleUnderline"/>
        </w:rPr>
        <w:t xml:space="preserve"> about how hard you hit,” he said. “It’s about how hard you can get hit, and keep moving forward.”</w:t>
      </w:r>
    </w:p>
    <w:p w:rsidR="007C60A0" w:rsidRDefault="007C60A0" w:rsidP="005D1258">
      <w:pPr>
        <w:pStyle w:val="Heading2"/>
      </w:pPr>
      <w:r>
        <w:lastRenderedPageBreak/>
        <w:t>AT: Trump</w:t>
      </w:r>
    </w:p>
    <w:p w:rsidR="007C60A0" w:rsidRDefault="007C60A0" w:rsidP="007C60A0">
      <w:pPr>
        <w:pStyle w:val="Heading3"/>
      </w:pPr>
      <w:r>
        <w:lastRenderedPageBreak/>
        <w:t>Checks and Balances</w:t>
      </w:r>
    </w:p>
    <w:p w:rsidR="007C60A0" w:rsidRPr="00CE5AFB" w:rsidRDefault="007C60A0" w:rsidP="007C60A0">
      <w:pPr>
        <w:pStyle w:val="Heading4"/>
      </w:pPr>
      <w:r>
        <w:t>Checks and balances in the court system stop Trump from disrupting immigration policies</w:t>
      </w:r>
    </w:p>
    <w:p w:rsidR="007C60A0" w:rsidRDefault="007C60A0" w:rsidP="007C60A0">
      <w:pPr>
        <w:rPr>
          <w:rStyle w:val="Style13ptBold"/>
        </w:rPr>
      </w:pPr>
      <w:r w:rsidRPr="00CE5AFB">
        <w:rPr>
          <w:rStyle w:val="Style13ptBold"/>
        </w:rPr>
        <w:t>Dershowitz</w:t>
      </w:r>
      <w:r>
        <w:rPr>
          <w:rStyle w:val="Style13ptBold"/>
        </w:rPr>
        <w:t>, Harvard law school, 17</w:t>
      </w:r>
    </w:p>
    <w:p w:rsidR="007C60A0" w:rsidRPr="00CE5AFB" w:rsidRDefault="007C60A0" w:rsidP="007C60A0">
      <w:r w:rsidRPr="00CE5AFB">
        <w:t>[</w:t>
      </w:r>
      <w:r>
        <w:t>Alan, 2/9/17, The Jerusalem Post, “</w:t>
      </w:r>
      <w:r w:rsidRPr="00CE5AFB">
        <w:t>C</w:t>
      </w:r>
      <w:r>
        <w:t xml:space="preserve">ourts Checks and Balance Trump on Immigration”, </w:t>
      </w:r>
      <w:hyperlink r:id="rId50" w:history="1">
        <w:r w:rsidRPr="00141516">
          <w:rPr>
            <w:rStyle w:val="Hyperlink"/>
          </w:rPr>
          <w:t>https://www.jpost.com/Opinion/Courts-check-and-balance-Trump-on-immigration-481106</w:t>
        </w:r>
      </w:hyperlink>
      <w:r>
        <w:t>, accessed 7/20/18, MC]</w:t>
      </w:r>
    </w:p>
    <w:p w:rsidR="007C60A0" w:rsidRDefault="007C60A0" w:rsidP="007C60A0">
      <w:r w:rsidRPr="00CE5AFB">
        <w:rPr>
          <w:rStyle w:val="StyleUnderline"/>
        </w:rPr>
        <w:t>No one can predict how the legal challenges to the Trump executive order on immigration will turn out, but the courts will probably get the last word</w:t>
      </w:r>
      <w:r>
        <w:t xml:space="preserve">. It is important to note, however, that US President Donald Trump has thus far avoided a constitutional crisis by appealing, rather than defying, an overbroad injunction against his visa executive order issued by a federal judge in Washington </w:t>
      </w:r>
      <w:proofErr w:type="gramStart"/>
      <w:r>
        <w:t>state</w:t>
      </w:r>
      <w:proofErr w:type="gramEnd"/>
      <w:r>
        <w:t xml:space="preserve">. </w:t>
      </w:r>
    </w:p>
    <w:p w:rsidR="007C60A0" w:rsidRDefault="007C60A0" w:rsidP="007C60A0">
      <w:r w:rsidRPr="00CE5AFB">
        <w:rPr>
          <w:rStyle w:val="StyleUnderline"/>
        </w:rPr>
        <w:t>A panel of the 9th Circuit Court of Appeals refused to rescind the injunction on an emergency basis, thus keeping the nationwide injunction in effect, at least until the court considers briefs from both sides</w:t>
      </w:r>
      <w:r>
        <w:t>. Another federal judge in Massachusetts rendered a decision refusing to renew a similar injunction, and thus allowing the visa restrictions to be implemented.</w:t>
      </w:r>
    </w:p>
    <w:p w:rsidR="007C60A0" w:rsidRDefault="007C60A0" w:rsidP="007C60A0">
      <w:r>
        <w:t>In light of these conflicting rulings, the president could have said that he was going to follow the one he and his lawyers believed was correct. Had he done so, the judge in Washington might well have held the president in contempt of court, thus creating a constitutional crisis between co-equal branches of our government.</w:t>
      </w:r>
    </w:p>
    <w:p w:rsidR="007C60A0" w:rsidRDefault="007C60A0" w:rsidP="007C60A0">
      <w:r>
        <w:t xml:space="preserve">Instead, Trump ordered his Justice Department immediately to appeal what he characterized as the “ridiculous” opinion of “this so-called judge,” as Trump characterized Justice James </w:t>
      </w:r>
      <w:proofErr w:type="spellStart"/>
      <w:r>
        <w:t>Robart</w:t>
      </w:r>
      <w:proofErr w:type="spellEnd"/>
      <w:r>
        <w:t xml:space="preserve"> on Twitter Saturday morning. The White House initially characterized the injunction as “outrageous,” but then withdrew that injudicious characterization, only to have the president tweet even more injudicious language that may well offend the appellate courts to which the order will be appealed.</w:t>
      </w:r>
    </w:p>
    <w:p w:rsidR="007C60A0" w:rsidRDefault="007C60A0" w:rsidP="007C60A0">
      <w:r>
        <w:t xml:space="preserve">Justice </w:t>
      </w:r>
      <w:proofErr w:type="spellStart"/>
      <w:r>
        <w:t>Robart’s</w:t>
      </w:r>
      <w:proofErr w:type="spellEnd"/>
      <w:r>
        <w:t xml:space="preserve"> order is neither ridiculous nor outrageous, as evidenced by the refusal of these appellate judges to immediately overrule it. And the judge himself, who was appointed by former US president George W. Bush, is not “so-called” – he is a respected jurist who rendered what he honestly believed was a proper decision under the law.</w:t>
      </w:r>
    </w:p>
    <w:p w:rsidR="007C60A0" w:rsidRDefault="007C60A0" w:rsidP="007C60A0">
      <w:proofErr w:type="gramStart"/>
      <w:r>
        <w:t>Having said that, the Washington injunction is too broad in scope and lacks nuance.</w:t>
      </w:r>
      <w:proofErr w:type="gramEnd"/>
    </w:p>
    <w:p w:rsidR="007C60A0" w:rsidRPr="00CE5AFB" w:rsidRDefault="007C60A0" w:rsidP="007C60A0">
      <w:pPr>
        <w:rPr>
          <w:rStyle w:val="StyleUnderline"/>
        </w:rPr>
      </w:pPr>
      <w:r w:rsidRPr="00CE5AFB">
        <w:rPr>
          <w:rStyle w:val="StyleUnderline"/>
        </w:rPr>
        <w:t xml:space="preserve">It may well be modified on full appeal. It applies equally to individuals with different constitutional status. For example, a family from Yemen, with no connection to the US, has no cognizable right to receive a visa. </w:t>
      </w:r>
      <w:proofErr w:type="gramStart"/>
      <w:r w:rsidRPr="00CE5AFB">
        <w:rPr>
          <w:rStyle w:val="StyleUnderline"/>
        </w:rPr>
        <w:t>Whereas, a visa holder already in this country might have such a right.</w:t>
      </w:r>
      <w:proofErr w:type="gramEnd"/>
      <w:r w:rsidRPr="00CE5AFB">
        <w:rPr>
          <w:rStyle w:val="StyleUnderline"/>
        </w:rPr>
        <w:t xml:space="preserve"> But if the injunction is upheld, the president will have to comply with it, regardless of his personal views, or his lawyers’ professional judgments. As the Washington state attorney-general correctly put it, “No one is above the law, not even the president.”</w:t>
      </w:r>
    </w:p>
    <w:p w:rsidR="007C60A0" w:rsidRDefault="007C60A0" w:rsidP="007C60A0">
      <w:r>
        <w:t xml:space="preserve">Whatever one thinks about the merits or demerits of Justice </w:t>
      </w:r>
      <w:proofErr w:type="spellStart"/>
      <w:r>
        <w:t>Robart’s</w:t>
      </w:r>
      <w:proofErr w:type="spellEnd"/>
      <w:r>
        <w:t xml:space="preserve"> injunction – or of the Massachusetts federal judge’s refusal to renew the injunction – we are observing in action the American system of checks and balances, and separation of powers.</w:t>
      </w:r>
    </w:p>
    <w:p w:rsidR="007C60A0" w:rsidRPr="00CE5AFB" w:rsidRDefault="007C60A0" w:rsidP="007C60A0">
      <w:pPr>
        <w:rPr>
          <w:rStyle w:val="StyleUnderline"/>
        </w:rPr>
      </w:pPr>
      <w:r w:rsidRPr="00CE5AFB">
        <w:rPr>
          <w:rStyle w:val="StyleUnderline"/>
        </w:rPr>
        <w:t>Although the executive and legislative branches are solidly in Republican hands, a single district court judge, representing the lowest level of the judicial branch, can bring a presidential order to a screeching halt – at least until and unless it is reversed or modified on appeal. And there is nothing the president can do about it, other than tweet his outrage and order an appeal to be taken to the Court of Appeals and eventually to the Supreme Court.</w:t>
      </w:r>
    </w:p>
    <w:p w:rsidR="007C60A0" w:rsidRDefault="007C60A0" w:rsidP="007C60A0">
      <w:r>
        <w:t>But because Republican senators refused to allow former president Barack Obama to fill the vacancy resulting from justice Antonin Scalia’s death a year ago, the Supreme Court might well split 4-4 if this case comes before it, as the justices did when a case involving Mr. Obama’s executive order on deportation came to them from the federal courts in Texas. A 4-4 split leaves the lower court judgment intact.</w:t>
      </w:r>
    </w:p>
    <w:p w:rsidR="007C60A0" w:rsidRDefault="007C60A0" w:rsidP="007C60A0">
      <w:r>
        <w:t>But if the plaintiffs appeal the Massachusetts order, the Supreme Court may be presented with conflicting judgments. The 9th Circuit may affirm the granting of the nation-wide injunction, while the 1st Circuit affirms the denial of the injunction.</w:t>
      </w:r>
    </w:p>
    <w:p w:rsidR="007C60A0" w:rsidRDefault="007C60A0" w:rsidP="007C60A0">
      <w:r>
        <w:t>A 4-4 split would leave both conflicting orders in place, thus causing uncertainty and even chaos. That is why the pending nomination of Neil Gorsuch – as the potential tie-</w:t>
      </w:r>
      <w:proofErr w:type="spellStart"/>
      <w:r>
        <w:t>breakingninth</w:t>
      </w:r>
      <w:proofErr w:type="spellEnd"/>
      <w:r>
        <w:t xml:space="preserve"> justice – is so important. But his nomination is unlikely to be approved by the Senate in time to decide this divisive issue, which appears to be on a fast track to the Supreme Court.</w:t>
      </w:r>
    </w:p>
    <w:p w:rsidR="007C60A0" w:rsidRDefault="007C60A0" w:rsidP="007C60A0">
      <w:r>
        <w:t>There are, of course, other options.</w:t>
      </w:r>
    </w:p>
    <w:p w:rsidR="007C60A0" w:rsidRDefault="007C60A0" w:rsidP="007C60A0">
      <w:r>
        <w:t>Mr. Trump could rescind the executive order and re-write it in a more careful and lawful manner. As currently written, it contains several constitutionally questionable provisions especially with regard to religion. An executive order could be crafted so as to eliminate these questionable elements, without compromising on national security. This would require the kind of consultation with experts – legal, military, intelligence, legislative – that was obviously lacking in the hasty rollout of this broad and unduly provocative order. If he wants to clean up the mess he caused, President Trump would have to acknowledge that he issued the initial order in haste – that he was wrong. But “wrong” is not a word that comes easily to Donald Trump, at least when he is talking about himself.</w:t>
      </w:r>
    </w:p>
    <w:p w:rsidR="007C60A0" w:rsidRPr="00CE5AFB" w:rsidRDefault="007C60A0" w:rsidP="007C60A0">
      <w:pPr>
        <w:rPr>
          <w:rStyle w:val="StyleUnderline"/>
        </w:rPr>
      </w:pPr>
      <w:r w:rsidRPr="00CE5AFB">
        <w:rPr>
          <w:rStyle w:val="StyleUnderline"/>
        </w:rPr>
        <w:t>So we may have to live with the uncertainty resulting from an overbroad executive order, an overbroad injunction against that order, and overbroad appeals from conflicting judicial decisions.</w:t>
      </w:r>
    </w:p>
    <w:p w:rsidR="007C60A0" w:rsidRDefault="007C60A0" w:rsidP="007C60A0">
      <w:pPr>
        <w:rPr>
          <w:rStyle w:val="StyleUnderline"/>
        </w:rPr>
      </w:pPr>
      <w:r w:rsidRPr="00CE5AFB">
        <w:rPr>
          <w:rStyle w:val="StyleUnderline"/>
        </w:rPr>
        <w:lastRenderedPageBreak/>
        <w:t>No one ever said that the system of checks and balances, and separation of powers, would be efficient or pretty. But this case demonstrates that, like democracy itself, the US’s complex system of governance is better than its alternatives.</w:t>
      </w:r>
    </w:p>
    <w:p w:rsidR="00CB0442" w:rsidRPr="00D72354" w:rsidRDefault="00CB0442" w:rsidP="00CB0442">
      <w:pPr>
        <w:pStyle w:val="Heading4"/>
      </w:pPr>
      <w:r>
        <w:t xml:space="preserve">Trump doesn’t doom immigration – other branches and levels of government resist </w:t>
      </w:r>
    </w:p>
    <w:p w:rsidR="00CB0442" w:rsidRPr="003B3A18" w:rsidRDefault="00CB0442" w:rsidP="00CB0442">
      <w:pPr>
        <w:rPr>
          <w:b/>
          <w:sz w:val="26"/>
          <w:szCs w:val="26"/>
        </w:rPr>
      </w:pPr>
      <w:r w:rsidRPr="003B3A18">
        <w:rPr>
          <w:b/>
          <w:sz w:val="26"/>
          <w:szCs w:val="26"/>
        </w:rPr>
        <w:t>Pierce, Migration Policy Institute, policy analyst, et al., 2018</w:t>
      </w:r>
    </w:p>
    <w:p w:rsidR="00CB0442" w:rsidRDefault="00CB0442" w:rsidP="00CB0442">
      <w:r>
        <w:t xml:space="preserve">(Sarah, Jessica Bolter, Migration Policy Institute, research assistant, and Andrew </w:t>
      </w:r>
      <w:proofErr w:type="spellStart"/>
      <w:r>
        <w:t>Selee</w:t>
      </w:r>
      <w:proofErr w:type="spellEnd"/>
      <w:r>
        <w:t>, Migration Policy Institute, president, January 2018, Migration Policy Institute, “</w:t>
      </w:r>
      <w:r w:rsidRPr="003B3A18">
        <w:t>Trump’s First Year on Immigration Policy: Rhetoric vs. Reality</w:t>
      </w:r>
      <w:r>
        <w:t xml:space="preserve">”, </w:t>
      </w:r>
      <w:hyperlink r:id="rId51" w:history="1">
        <w:r w:rsidRPr="004D63F9">
          <w:rPr>
            <w:rStyle w:val="Hyperlink"/>
          </w:rPr>
          <w:t>https://www.migrationpolicy.org/research/trump-first-year-immigration-policy-rhetoric-vs-reality</w:t>
        </w:r>
      </w:hyperlink>
      <w:r>
        <w:t>, accessed 7/20/18, GDI-JG)</w:t>
      </w:r>
    </w:p>
    <w:p w:rsidR="00CB0442" w:rsidRPr="00645B9B" w:rsidRDefault="00CB0442" w:rsidP="00CB0442">
      <w:pPr>
        <w:rPr>
          <w:rStyle w:val="StyleUnderline"/>
        </w:rPr>
      </w:pPr>
      <w:r w:rsidRPr="00645B9B">
        <w:rPr>
          <w:rStyle w:val="StyleUnderline"/>
        </w:rPr>
        <w:t xml:space="preserve">U.S. Presidents </w:t>
      </w:r>
      <w:r w:rsidRPr="00645B9B">
        <w:t xml:space="preserve">and their cabinets </w:t>
      </w:r>
      <w:r w:rsidRPr="00645B9B">
        <w:rPr>
          <w:rStyle w:val="StyleUnderline"/>
        </w:rPr>
        <w:t>have broad discretion to shape</w:t>
      </w:r>
      <w:r w:rsidRPr="00593067">
        <w:t xml:space="preserve"> how </w:t>
      </w:r>
      <w:r w:rsidRPr="00645B9B">
        <w:rPr>
          <w:rStyle w:val="StyleUnderline"/>
        </w:rPr>
        <w:t>immigration policies</w:t>
      </w:r>
      <w:r w:rsidRPr="00593067">
        <w:t xml:space="preserve"> are implemented, and over time </w:t>
      </w:r>
      <w:r w:rsidRPr="00645B9B">
        <w:rPr>
          <w:rStyle w:val="StyleUnderline"/>
        </w:rPr>
        <w:t>the Trump administration is likely to be able to impose a more restrictive approach to immigration</w:t>
      </w:r>
      <w:r w:rsidRPr="00593067">
        <w:t xml:space="preserve"> through executive actions. However, </w:t>
      </w:r>
      <w:r w:rsidRPr="00645B9B">
        <w:rPr>
          <w:rStyle w:val="Emphasis"/>
        </w:rPr>
        <w:t>some of the most important changes that the White House would like to enact</w:t>
      </w:r>
      <w:r w:rsidRPr="00593067">
        <w:t>—</w:t>
      </w:r>
      <w:r w:rsidRPr="00645B9B">
        <w:rPr>
          <w:rStyle w:val="Emphasis"/>
        </w:rPr>
        <w:t>from cutting overall legal immigration rates in half to building a wall</w:t>
      </w:r>
      <w:r w:rsidRPr="00593067">
        <w:t xml:space="preserve"> on the U.S. border with Mexico—</w:t>
      </w:r>
      <w:r w:rsidRPr="00645B9B">
        <w:rPr>
          <w:rStyle w:val="Emphasis"/>
        </w:rPr>
        <w:t>require congressional approval</w:t>
      </w:r>
      <w:r w:rsidRPr="00593067">
        <w:t xml:space="preserve">. </w:t>
      </w:r>
      <w:r w:rsidRPr="00645B9B">
        <w:rPr>
          <w:rStyle w:val="StyleUnderline"/>
        </w:rPr>
        <w:t xml:space="preserve">Congress alone can change federal laws and is solely responsible for appropriating the </w:t>
      </w:r>
      <w:r w:rsidRPr="00645B9B">
        <w:t>annual federal</w:t>
      </w:r>
      <w:r w:rsidRPr="00645B9B">
        <w:rPr>
          <w:rStyle w:val="StyleUnderline"/>
        </w:rPr>
        <w:t xml:space="preserve"> budget.</w:t>
      </w:r>
    </w:p>
    <w:p w:rsidR="00CB0442" w:rsidRDefault="00CB0442" w:rsidP="00CB0442">
      <w:r>
        <w:t xml:space="preserve">So far, </w:t>
      </w:r>
      <w:r w:rsidRPr="00645B9B">
        <w:rPr>
          <w:rStyle w:val="StyleUnderline"/>
        </w:rPr>
        <w:t>Congress has not taken the legislative action necessary to see through many of the President’s proposals</w:t>
      </w:r>
      <w:r>
        <w:t xml:space="preserve">, in large part because </w:t>
      </w:r>
      <w:r w:rsidRPr="00645B9B">
        <w:rPr>
          <w:rStyle w:val="StyleUnderline"/>
        </w:rPr>
        <w:t>its members are deeply divided</w:t>
      </w:r>
      <w:r>
        <w:t xml:space="preserve"> on these issues. </w:t>
      </w:r>
      <w:r w:rsidRPr="00645B9B">
        <w:rPr>
          <w:rStyle w:val="StyleUnderline"/>
        </w:rPr>
        <w:t>The courts have also stepped in to block some of the President’s administrative measures.</w:t>
      </w:r>
      <w:r>
        <w:t xml:space="preserve"> And a range of </w:t>
      </w:r>
      <w:r w:rsidRPr="00645B9B">
        <w:rPr>
          <w:rStyle w:val="StyleUnderline"/>
        </w:rPr>
        <w:t>state and local governments have challenged some of the administration’s enforcement measures</w:t>
      </w:r>
      <w:r>
        <w:t>, often sparking court battles over jurisdiction.</w:t>
      </w:r>
    </w:p>
    <w:p w:rsidR="00CB0442" w:rsidRDefault="00CB0442" w:rsidP="00CB0442">
      <w:pPr>
        <w:rPr>
          <w:rStyle w:val="Emphasis"/>
        </w:rPr>
      </w:pPr>
      <w:r w:rsidRPr="00645B9B">
        <w:rPr>
          <w:rStyle w:val="StyleUnderline"/>
        </w:rPr>
        <w:t>The fragmented nature of the U.S. political system</w:t>
      </w:r>
      <w:r>
        <w:t xml:space="preserve">, in which the executive, the legislature, and the courts—as well as federal, state, and local governments—all have overlapping responsibilities for policy decisions, </w:t>
      </w:r>
      <w:r w:rsidRPr="00645B9B">
        <w:rPr>
          <w:rStyle w:val="Emphasis"/>
        </w:rPr>
        <w:t>makes it hard to enact rapid changes in any area of public policy.</w:t>
      </w:r>
      <w:r>
        <w:t xml:space="preserve"> </w:t>
      </w:r>
      <w:r w:rsidRPr="00645B9B">
        <w:rPr>
          <w:rStyle w:val="StyleUnderline"/>
        </w:rPr>
        <w:t>The framers of the U.S. Constitution created these “checks and balances” precisely to avoid radical shifts</w:t>
      </w:r>
      <w:r>
        <w:t xml:space="preserve"> in the governing of the country. As a result, </w:t>
      </w:r>
      <w:r w:rsidRPr="00645B9B">
        <w:rPr>
          <w:rStyle w:val="Emphasis"/>
        </w:rPr>
        <w:t>it seems unlikely that Trump will be able to reshape U.S. immigration policies to quite the extent he would like.</w:t>
      </w:r>
    </w:p>
    <w:p w:rsidR="00CB0442" w:rsidRDefault="00CB0442" w:rsidP="00CB0442">
      <w:pPr>
        <w:pStyle w:val="Heading4"/>
      </w:pPr>
      <w:r>
        <w:t>Congress and courts resist Trump’s immigration policies</w:t>
      </w:r>
    </w:p>
    <w:p w:rsidR="00CB0442" w:rsidRPr="003B3A18" w:rsidRDefault="00CB0442" w:rsidP="00CB0442">
      <w:pPr>
        <w:rPr>
          <w:b/>
          <w:sz w:val="26"/>
          <w:szCs w:val="26"/>
        </w:rPr>
      </w:pPr>
      <w:r w:rsidRPr="003B3A18">
        <w:rPr>
          <w:b/>
          <w:sz w:val="26"/>
          <w:szCs w:val="26"/>
        </w:rPr>
        <w:t>Pierce, Migration Policy Institute, policy analyst, et al., 2018</w:t>
      </w:r>
    </w:p>
    <w:p w:rsidR="00CB0442" w:rsidRPr="006B5208" w:rsidRDefault="00CB0442" w:rsidP="00CB0442">
      <w:r>
        <w:t xml:space="preserve">(Sarah, Jessica Bolter, Migration Policy Institute, research assistant, and Andrew </w:t>
      </w:r>
      <w:proofErr w:type="spellStart"/>
      <w:r>
        <w:t>Selee</w:t>
      </w:r>
      <w:proofErr w:type="spellEnd"/>
      <w:r>
        <w:t>, Migration Policy Institute, president, January 2018, Migration Policy Institute, “</w:t>
      </w:r>
      <w:r w:rsidRPr="003B3A18">
        <w:t>Trump’s First Year on Immigration Policy: Rhetoric vs. Reality</w:t>
      </w:r>
      <w:r>
        <w:t xml:space="preserve">”, </w:t>
      </w:r>
      <w:hyperlink r:id="rId52" w:history="1">
        <w:r w:rsidRPr="004D63F9">
          <w:rPr>
            <w:rStyle w:val="Hyperlink"/>
          </w:rPr>
          <w:t>https://www.migrationpolicy.org/research/trump-first-year-immigration-policy-rhetoric-vs-reality</w:t>
        </w:r>
      </w:hyperlink>
      <w:r>
        <w:t>, accessed 7/20/18, GDI-JG)</w:t>
      </w:r>
    </w:p>
    <w:p w:rsidR="00CB0442" w:rsidRDefault="00CB0442" w:rsidP="00CB0442">
      <w:r w:rsidRPr="006C73C8">
        <w:t xml:space="preserve">However, </w:t>
      </w:r>
      <w:r w:rsidRPr="006B5208">
        <w:rPr>
          <w:rStyle w:val="StyleUnderline"/>
        </w:rPr>
        <w:t>while the President</w:t>
      </w:r>
      <w:r w:rsidRPr="006C73C8">
        <w:t xml:space="preserve"> of the United States </w:t>
      </w:r>
      <w:r w:rsidRPr="006B5208">
        <w:rPr>
          <w:rStyle w:val="StyleUnderline"/>
        </w:rPr>
        <w:t xml:space="preserve">enjoys broad discretion in implementing immigration policy, </w:t>
      </w:r>
      <w:r w:rsidRPr="006C73C8">
        <w:t xml:space="preserve">the </w:t>
      </w:r>
      <w:r w:rsidRPr="006B5208">
        <w:rPr>
          <w:rStyle w:val="Emphasis"/>
        </w:rPr>
        <w:t>Congress plays the primary role in major changes in immigration law and in approving annual appropriations</w:t>
      </w:r>
      <w:r w:rsidRPr="006C73C8">
        <w:t xml:space="preserve"> to fund priorities. </w:t>
      </w:r>
      <w:r w:rsidRPr="006B5208">
        <w:rPr>
          <w:rStyle w:val="Emphasis"/>
        </w:rPr>
        <w:t>In these realms, the President has had less success</w:t>
      </w:r>
      <w:r w:rsidRPr="006C73C8">
        <w:t xml:space="preserve"> to date, though he is only completing his first year in office and much can happen in the future. </w:t>
      </w:r>
      <w:r w:rsidRPr="006B5208">
        <w:rPr>
          <w:rStyle w:val="StyleUnderline"/>
        </w:rPr>
        <w:t xml:space="preserve">Congress has so far been reluctant to tackle legislation that would reduce overall immigration levels or eliminate immigration categories, increase the number of agents assigned to enforcement, or fund additional fencing along the </w:t>
      </w:r>
      <w:r w:rsidRPr="006B5208">
        <w:t>U.S.-Mexico</w:t>
      </w:r>
      <w:r w:rsidRPr="006B5208">
        <w:rPr>
          <w:rStyle w:val="StyleUnderline"/>
        </w:rPr>
        <w:t xml:space="preserve"> border</w:t>
      </w:r>
      <w:r>
        <w:t>. Some of the administration’s enforcement goals are now under negotiation with Congress as part of a broad deal to provide legal status to DACA recipients, but the outcome of these negotiations remains uncertain.</w:t>
      </w:r>
    </w:p>
    <w:p w:rsidR="00CB0442" w:rsidRDefault="00CB0442" w:rsidP="00CB0442">
      <w:r w:rsidRPr="006B5208">
        <w:rPr>
          <w:rStyle w:val="StyleUnderline"/>
        </w:rPr>
        <w:t>The courts</w:t>
      </w:r>
      <w:r>
        <w:t xml:space="preserve">, too, </w:t>
      </w:r>
      <w:r w:rsidRPr="006B5208">
        <w:rPr>
          <w:rStyle w:val="StyleUnderline"/>
        </w:rPr>
        <w:t>have slowed some of the President’s priorities, including by giving local jurisdictions wide berth to define their degree of compliance with federal immigration enforcement priorities</w:t>
      </w:r>
      <w:r>
        <w:t>. Many of these cases are still working their way through the judicial system, so it remains to be seen how these boundaries will be defined in the coming years.</w:t>
      </w:r>
    </w:p>
    <w:p w:rsidR="004E6FB3" w:rsidRDefault="004E6FB3" w:rsidP="004E6FB3">
      <w:pPr>
        <w:pStyle w:val="Heading4"/>
      </w:pPr>
      <w:r>
        <w:t>Congress, media, and the courts all check Trump.</w:t>
      </w:r>
    </w:p>
    <w:p w:rsidR="004E6FB3" w:rsidRPr="00A53E0E" w:rsidRDefault="004E6FB3" w:rsidP="004E6FB3">
      <w:pPr>
        <w:rPr>
          <w:rStyle w:val="Style13ptBold"/>
        </w:rPr>
      </w:pPr>
      <w:r w:rsidRPr="00A53E0E">
        <w:rPr>
          <w:rStyle w:val="Style13ptBold"/>
        </w:rPr>
        <w:t xml:space="preserve">Waldman, </w:t>
      </w:r>
      <w:proofErr w:type="gramStart"/>
      <w:r w:rsidRPr="00A53E0E">
        <w:rPr>
          <w:rStyle w:val="Style13ptBold"/>
        </w:rPr>
        <w:t>The</w:t>
      </w:r>
      <w:proofErr w:type="gramEnd"/>
      <w:r w:rsidRPr="00A53E0E">
        <w:rPr>
          <w:rStyle w:val="Style13ptBold"/>
        </w:rPr>
        <w:t xml:space="preserve"> American Prospect Senior Writer, 2018</w:t>
      </w:r>
    </w:p>
    <w:p w:rsidR="004E6FB3" w:rsidRDefault="004E6FB3" w:rsidP="004E6FB3">
      <w:proofErr w:type="gramStart"/>
      <w:r>
        <w:t>[Paul, March 22</w:t>
      </w:r>
      <w:r w:rsidRPr="00A53E0E">
        <w:rPr>
          <w:vertAlign w:val="superscript"/>
        </w:rPr>
        <w:t>nd</w:t>
      </w:r>
      <w:r>
        <w:t>, 2018, The Week, “</w:t>
      </w:r>
      <w:r w:rsidRPr="00A53E0E">
        <w:t>Trump is finally getting a taste of accountability.</w:t>
      </w:r>
      <w:proofErr w:type="gramEnd"/>
      <w:r w:rsidRPr="00A53E0E">
        <w:t xml:space="preserve"> And it's driving him </w:t>
      </w:r>
      <w:proofErr w:type="gramStart"/>
      <w:r w:rsidRPr="00A53E0E">
        <w:t>nuts.</w:t>
      </w:r>
      <w:r>
        <w:t>,</w:t>
      </w:r>
      <w:proofErr w:type="gramEnd"/>
      <w:r>
        <w:t xml:space="preserve">” </w:t>
      </w:r>
      <w:r w:rsidRPr="00A53E0E">
        <w:t>http://theweek.com/articles/762248/trump-finally-getting-taste-accountability-driving-nuts</w:t>
      </w:r>
      <w:r>
        <w:t>, 7/20/18, KC]</w:t>
      </w:r>
    </w:p>
    <w:p w:rsidR="004E6FB3" w:rsidRPr="00A53E0E" w:rsidRDefault="004E6FB3" w:rsidP="004E6FB3"/>
    <w:p w:rsidR="004E6FB3" w:rsidRDefault="004E6FB3" w:rsidP="004E6FB3">
      <w:r>
        <w:t>"You are a killer," Fred Trump would tell his sons. "You are a king."</w:t>
      </w:r>
    </w:p>
    <w:p w:rsidR="004E6FB3" w:rsidRDefault="004E6FB3" w:rsidP="004E6FB3">
      <w:r>
        <w:t>From the time he was a child, Donald Trump knew that while he might have to answer to his father, he wouldn't have to answer to anyone else. With his father's money he created a private company — no board of directors was going to tell him what to do — and blasted his way through life as though rules, norms, and being accountable for your actions were for the little people.</w:t>
      </w:r>
    </w:p>
    <w:p w:rsidR="004E6FB3" w:rsidRDefault="004E6FB3" w:rsidP="004E6FB3">
      <w:r>
        <w:t xml:space="preserve">And now, when he has become the most powerful person on Earth, </w:t>
      </w:r>
      <w:r w:rsidRPr="00EC2BEF">
        <w:rPr>
          <w:rStyle w:val="StyleUnderline"/>
        </w:rPr>
        <w:t>Trump is finally getting a taste of accountability.</w:t>
      </w:r>
      <w:r>
        <w:t xml:space="preserve"> And it's driving him nuts.</w:t>
      </w:r>
    </w:p>
    <w:p w:rsidR="004E6FB3" w:rsidRDefault="004E6FB3" w:rsidP="004E6FB3">
      <w:r w:rsidRPr="00EC2BEF">
        <w:rPr>
          <w:rStyle w:val="StyleUnderline"/>
        </w:rPr>
        <w:t>Trump's ability to escape accountability in his pre-political life wasn't just about being a wealthy white man, though that was certainly part of it. He learned from his father that certain rules just didn't apply to him</w:t>
      </w:r>
      <w:r>
        <w:t>. He got out of going to Vietnam because unlike your average Joe, "I had a doctor that gave me a letter — a very strong letter on the heels." Those debilitating bone spurs didn't stop Trump from competing in multiple sports, and to this day he can't remember which of his feet was so terribly afflicted. When the federal government sued Fred and Donald for refusing to rent to racial minorities, they negotiated a consent agreement — no fine, no admission of wrongdoing, just a pledge to do better in the future.</w:t>
      </w:r>
    </w:p>
    <w:p w:rsidR="004E6FB3" w:rsidRDefault="004E6FB3" w:rsidP="004E6FB3">
      <w:r w:rsidRPr="00EC2BEF">
        <w:rPr>
          <w:rStyle w:val="StyleUnderline"/>
        </w:rPr>
        <w:t>The lesson sunk in, helping Trump to develop a willingness to go where others with some sense of propriety or ethics wouldn't dare</w:t>
      </w:r>
      <w:r>
        <w:t>. He could take on huge debts and then leave others holding the bag, he could skirt rules and laws whenever it suited him, he could take a wife (or two or three), cheat on her and then discard her for a younger one when he got bored, and through it all maintain his celebrity and his lifestyle. When you're a star, as he later said about his ability to sexually assault women with impunity, they let you do it.</w:t>
      </w:r>
    </w:p>
    <w:p w:rsidR="004E6FB3" w:rsidRDefault="004E6FB3" w:rsidP="004E6FB3">
      <w:r>
        <w:t>Whenever anyone Trump had wronged tried to fight back — a small business owner he stiffed, a woman he abused — he had the lawyers handle it. Sometimes a threatening letter was enough to make the problem go away, or he might sue them (before running for president Trump had sued someone or been sued a mind-boggling 3,500 times). At worst he'd make a payoff, for a sum that was meaningful to his antagonist but miniscule to him, like the $130,000 paid to the porn star Stormy Daniels to allegedly cover up their affair. The routine was familiar, handled almost entirely by his underlings, and left him free to continue acting the way he always had.</w:t>
      </w:r>
    </w:p>
    <w:p w:rsidR="004E6FB3" w:rsidRDefault="004E6FB3" w:rsidP="004E6FB3">
      <w:r w:rsidRPr="00EC2BEF">
        <w:rPr>
          <w:rStyle w:val="StyleUnderline"/>
        </w:rPr>
        <w:t>Trump's ability to escape accountability reached its apotheosis with his presidential run</w:t>
      </w:r>
      <w:r>
        <w:t>, in which again and again he did and said things that everyone told him would destroy his campaign, but never did. Every appalling statement, every fight he picked, every person he offended — and how he emerged unscathed every time — reinforced the old lesson: I can get away with anything.</w:t>
      </w:r>
    </w:p>
    <w:p w:rsidR="004E6FB3" w:rsidRDefault="004E6FB3" w:rsidP="004E6FB3">
      <w:r w:rsidRPr="00EC2BEF">
        <w:rPr>
          <w:rStyle w:val="StyleUnderline"/>
        </w:rPr>
        <w:t>But then he walked into the Oval Office and found that the presidency is surrounded by layers of accountability and constraint. The courts can overrule his policy choices. Congress has to be convinced to put his preferences into law. When he does something stupid, there's a good chance that one of his own aides is going to whisper it to a reporter. In just the latest example, on Tuesday Trump was handed briefing materials by his national security staff in preparation for a phone call with Vladimir Putin, on which the words "DO NOT CONGRATULATE" were written in all caps, lest Trump seem to validate Putin's corrupt election win. Naturally, Trump proceeded to congratulate Putin, and by the next day the story was in The Washington Post, making him look like a fool, a Putin lackey, and someone who gets treated like a child by his own staff.</w:t>
      </w:r>
    </w:p>
    <w:p w:rsidR="004E6FB3" w:rsidRDefault="004E6FB3" w:rsidP="004E6FB3">
      <w:r>
        <w:t>Meanwhile, he's getting sued by multiple women over sexual misconduct, and worst of all is that diabolical Robert Mueller. Someone who doesn't care when Trump insults him, who can't be threatened or intimidated or sued or bought off, and who has the temerity to demand that Trump answer questions and turn over documents. Just who the hell does this guy think he is?</w:t>
      </w:r>
    </w:p>
    <w:p w:rsidR="004E6FB3" w:rsidRPr="00CB0442" w:rsidRDefault="004E6FB3" w:rsidP="00CB0442">
      <w:r w:rsidRPr="00EC2BEF">
        <w:rPr>
          <w:rStyle w:val="StyleUnderline"/>
        </w:rPr>
        <w:t>One gets the impression that what galls Trump the most isn't</w:t>
      </w:r>
      <w:r>
        <w:t xml:space="preserve"> that </w:t>
      </w:r>
      <w:r w:rsidRPr="00EC2BEF">
        <w:rPr>
          <w:rStyle w:val="StyleUnderline"/>
        </w:rPr>
        <w:t>Mueller</w:t>
      </w:r>
      <w:r>
        <w:t xml:space="preserve"> is running a "witch hunt" trying to uncover evidence of wrongdoing when Trump's behavior was obviously above reproach. </w:t>
      </w:r>
      <w:r w:rsidRPr="00A53E0E">
        <w:rPr>
          <w:rStyle w:val="StyleUnderline"/>
        </w:rPr>
        <w:t xml:space="preserve">It's that Mueller just keeps going, turning former Trump associates, handing down indictments, and getting answers to his questions. </w:t>
      </w:r>
      <w:r>
        <w:t>Trump's only recourse is to fire Mueller, and everyone around him keeps telling him it would be a disaster if he did.</w:t>
      </w:r>
      <w:bookmarkStart w:id="0" w:name="_GoBack"/>
      <w:bookmarkEnd w:id="0"/>
    </w:p>
    <w:p w:rsidR="00632DA5" w:rsidRDefault="00632DA5" w:rsidP="00632DA5">
      <w:pPr>
        <w:pStyle w:val="Heading3"/>
      </w:pPr>
      <w:r>
        <w:lastRenderedPageBreak/>
        <w:t>Cities Resist</w:t>
      </w:r>
    </w:p>
    <w:p w:rsidR="00632DA5" w:rsidRDefault="00632DA5" w:rsidP="00632DA5">
      <w:pPr>
        <w:pStyle w:val="Heading4"/>
      </w:pPr>
      <w:r>
        <w:t>Cities resist Trump deportation efforts</w:t>
      </w:r>
    </w:p>
    <w:p w:rsidR="00632DA5" w:rsidRPr="000144CD" w:rsidRDefault="00632DA5" w:rsidP="00632DA5">
      <w:pPr>
        <w:rPr>
          <w:b/>
          <w:sz w:val="26"/>
          <w:szCs w:val="26"/>
        </w:rPr>
      </w:pPr>
      <w:r w:rsidRPr="000144CD">
        <w:rPr>
          <w:b/>
          <w:sz w:val="26"/>
          <w:szCs w:val="26"/>
        </w:rPr>
        <w:t>McHugh, Migration Policy Institute, National Center on Immigrant Integration Policy, director, 2018</w:t>
      </w:r>
    </w:p>
    <w:p w:rsidR="00632DA5" w:rsidRPr="005B53CA" w:rsidRDefault="00632DA5" w:rsidP="00632DA5">
      <w:r>
        <w:t xml:space="preserve">(Margie, January 2018, Migration Policy Institute, “IN THE AGE OF TRUMP: Populist Backlash and Progressive Resistance Create Divergent State Immigrant Integration Contexts”, </w:t>
      </w:r>
      <w:hyperlink r:id="rId53" w:history="1">
        <w:r w:rsidRPr="00C95BF1">
          <w:rPr>
            <w:rStyle w:val="Hyperlink"/>
          </w:rPr>
          <w:t>https://www.migrationpolicy.org/research/age-trump-populist-backlash-and-progressive-resistance-create-divergent-state-immigrant</w:t>
        </w:r>
      </w:hyperlink>
      <w:r>
        <w:t>, accessed 7/19/18, GDI-JG)</w:t>
      </w:r>
    </w:p>
    <w:p w:rsidR="00632DA5" w:rsidRDefault="00632DA5" w:rsidP="00632DA5">
      <w:r>
        <w:t>Disagreements over the use of state and local law enforcem</w:t>
      </w:r>
      <w:r w:rsidRPr="00415F45">
        <w:t>ent agencies as “force multipliers” for federal immigration authorities have simmered for decades. However, with the Obama administration narrowing the categories of noncitizens prioritized for removal</w:t>
      </w:r>
      <w:proofErr w:type="gramStart"/>
      <w:r w:rsidRPr="00415F45">
        <w:t>,1</w:t>
      </w:r>
      <w:proofErr w:type="gramEnd"/>
      <w:r w:rsidRPr="00415F45">
        <w:t xml:space="preserve"> and</w:t>
      </w:r>
      <w:r>
        <w:t xml:space="preserve"> with its Justice Department winning a high- profile legal battle in 2012 to overturn key elements of a far-reaching Arizona immigration enforcement law, </w:t>
      </w:r>
      <w:r w:rsidRPr="00415F45">
        <w:rPr>
          <w:rStyle w:val="StyleUnderline"/>
        </w:rPr>
        <w:t>recent years saw a lull in</w:t>
      </w:r>
      <w:r>
        <w:t xml:space="preserve"> these </w:t>
      </w:r>
      <w:r w:rsidRPr="00415F45">
        <w:rPr>
          <w:rStyle w:val="StyleUnderline"/>
        </w:rPr>
        <w:t>jurisdictional disputes</w:t>
      </w:r>
      <w:r>
        <w:t xml:space="preserve">. </w:t>
      </w:r>
      <w:r w:rsidRPr="00415F45">
        <w:rPr>
          <w:rStyle w:val="StyleUnderline"/>
        </w:rPr>
        <w:t>In 2017 they came roaring back onto the national stage with</w:t>
      </w:r>
      <w:r>
        <w:t xml:space="preserve"> President </w:t>
      </w:r>
      <w:r w:rsidRPr="00415F45">
        <w:rPr>
          <w:rStyle w:val="StyleUnderline"/>
        </w:rPr>
        <w:t>Trump’s post-inauguration immigration executive orders, particularly his January 25 interior enforcement directive</w:t>
      </w:r>
      <w:r>
        <w:t>.2 Among the sweeping changes included in the order were a significant expansion in the types of immigrants targeted for deportation, increased federal-local enforcement partnerships, limits on grants to so-called sanctuary jurisdictions, and reinstatement of a controversial federal-local information-sharing program that had become the gateway for the majority of arrests of removable noncitizens in the U.S. interior.</w:t>
      </w:r>
    </w:p>
    <w:p w:rsidR="00632DA5" w:rsidRDefault="00632DA5" w:rsidP="00632DA5">
      <w:r w:rsidRPr="00415F45">
        <w:rPr>
          <w:rStyle w:val="Emphasis"/>
        </w:rPr>
        <w:t>Reactions from states and cities were swift, passionate, and poles apart</w:t>
      </w:r>
      <w:r>
        <w:t xml:space="preserve">. </w:t>
      </w:r>
      <w:r w:rsidRPr="00415F45">
        <w:rPr>
          <w:rStyle w:val="StyleUnderline"/>
        </w:rPr>
        <w:t>Many of the country’s largest citie</w:t>
      </w:r>
      <w:r>
        <w:t xml:space="preserve">s (including New York, Los Angeles, Chicago, </w:t>
      </w:r>
      <w:proofErr w:type="gramStart"/>
      <w:r>
        <w:t>San</w:t>
      </w:r>
      <w:proofErr w:type="gramEnd"/>
      <w:r>
        <w:t xml:space="preserve"> Francisco) </w:t>
      </w:r>
      <w:r w:rsidRPr="00415F45">
        <w:rPr>
          <w:rStyle w:val="StyleUnderline"/>
        </w:rPr>
        <w:t>had long argued that public safety is undermined when immigrant communities fear interacting with police and pledged to provide a bulwark against the President’s</w:t>
      </w:r>
      <w:r>
        <w:t xml:space="preserve"> stepped-up </w:t>
      </w:r>
      <w:r w:rsidRPr="00415F45">
        <w:rPr>
          <w:rStyle w:val="StyleUnderline"/>
        </w:rPr>
        <w:t>deportation efforts</w:t>
      </w:r>
      <w:r>
        <w:t xml:space="preserve">. </w:t>
      </w:r>
      <w:r w:rsidRPr="00E26F62">
        <w:t xml:space="preserve">Supporters of more collaboration between local law enforcement and federal authorities were equally energized. According to the National Conference of State Legislatures, by mid-2017 more than 100 bills had been considered in states and the District of Columbia regarding sanctuary jurisdictions and compliance with detainer requests from U.S. Immigration and Customs Enforcement (ICE).3 Most </w:t>
      </w:r>
      <w:r>
        <w:t>of the measures sought to ensure greater assistance or cooperation from local police or sheriff’s departments with ICE.</w:t>
      </w:r>
    </w:p>
    <w:p w:rsidR="00632DA5" w:rsidRDefault="00632DA5" w:rsidP="00632DA5">
      <w:pPr>
        <w:pStyle w:val="Heading4"/>
      </w:pPr>
      <w:r>
        <w:t>**And, most immigrants live in cities that resist Trump’s deportation orders</w:t>
      </w:r>
    </w:p>
    <w:p w:rsidR="00632DA5" w:rsidRPr="00AB002E" w:rsidRDefault="00632DA5" w:rsidP="00632DA5">
      <w:pPr>
        <w:rPr>
          <w:b/>
          <w:sz w:val="26"/>
          <w:szCs w:val="26"/>
        </w:rPr>
      </w:pPr>
      <w:r w:rsidRPr="00AB002E">
        <w:rPr>
          <w:b/>
          <w:sz w:val="26"/>
          <w:szCs w:val="26"/>
        </w:rPr>
        <w:t>Passel, Pew Research Center, Senior Demographer, and Cohn, Pew Research Center, senior writer/editor, 2017</w:t>
      </w:r>
    </w:p>
    <w:p w:rsidR="00632DA5" w:rsidRPr="000E1ABD" w:rsidRDefault="00632DA5" w:rsidP="00632DA5">
      <w:r>
        <w:t xml:space="preserve">(Jeffrey S. and </w:t>
      </w:r>
      <w:proofErr w:type="spellStart"/>
      <w:r>
        <w:t>D’Vera</w:t>
      </w:r>
      <w:proofErr w:type="spellEnd"/>
      <w:r>
        <w:t>, 2-9-2017, Pew Research Center, “</w:t>
      </w:r>
      <w:r w:rsidRPr="00AB002E">
        <w:t>20 metro areas are home to six-in-ten unauthorized immigrants in U.S.</w:t>
      </w:r>
      <w:r>
        <w:t xml:space="preserve">”, </w:t>
      </w:r>
      <w:hyperlink r:id="rId54" w:history="1">
        <w:r w:rsidRPr="00C95BF1">
          <w:rPr>
            <w:rStyle w:val="Hyperlink"/>
          </w:rPr>
          <w:t>http://www.pewresearch.org/fact-tank/2017/02/09/us-metro-areas-unauthorized-immigrants/</w:t>
        </w:r>
      </w:hyperlink>
      <w:r>
        <w:t>, accessed 7/19/18, GDI-JG)</w:t>
      </w:r>
    </w:p>
    <w:p w:rsidR="00632DA5" w:rsidRDefault="00632DA5" w:rsidP="00632DA5">
      <w:r w:rsidRPr="00DC03F9">
        <w:rPr>
          <w:rStyle w:val="Emphasis"/>
        </w:rPr>
        <w:t>Most of the United States’ 11.1 million unauthorized immigrants live in just 20 major metropolitan areas,</w:t>
      </w:r>
      <w:r>
        <w:t xml:space="preserve"> </w:t>
      </w:r>
      <w:r w:rsidRPr="00DC03F9">
        <w:rPr>
          <w:rStyle w:val="StyleUnderline"/>
        </w:rPr>
        <w:t>with the largest populations in New York, Los Angeles and Houston</w:t>
      </w:r>
      <w:r>
        <w:t>, according to new Pew Research Center estimates based on government data.</w:t>
      </w:r>
    </w:p>
    <w:p w:rsidR="00632DA5" w:rsidRDefault="00632DA5" w:rsidP="00632DA5">
      <w:r>
        <w:t xml:space="preserve">The analysis shows that </w:t>
      </w:r>
      <w:r w:rsidRPr="00DC03F9">
        <w:rPr>
          <w:rStyle w:val="StyleUnderline"/>
        </w:rPr>
        <w:t>the nation’s unauthorized immigrant population is highly concentrated</w:t>
      </w:r>
      <w:r>
        <w:t xml:space="preserve">, more so than the U.S. population overall. In 2014, </w:t>
      </w:r>
      <w:r w:rsidRPr="00DC03F9">
        <w:rPr>
          <w:rStyle w:val="StyleUnderline"/>
        </w:rPr>
        <w:t xml:space="preserve">the 20 metro areas with most unauthorized immigrants were home to 6.8 million of them, or 61% of the </w:t>
      </w:r>
      <w:r w:rsidRPr="00DC03F9">
        <w:t>estimated</w:t>
      </w:r>
      <w:r w:rsidRPr="00DC03F9">
        <w:rPr>
          <w:rStyle w:val="StyleUnderline"/>
        </w:rPr>
        <w:t xml:space="preserve"> nationwide total</w:t>
      </w:r>
      <w:r>
        <w:t>. By contrast, only 36% of the total U.S. population lived in those metro areas.</w:t>
      </w:r>
    </w:p>
    <w:p w:rsidR="00632DA5" w:rsidRPr="005075EE" w:rsidRDefault="00632DA5" w:rsidP="00632DA5">
      <w:pPr>
        <w:rPr>
          <w:rStyle w:val="StyleUnderline"/>
        </w:rPr>
      </w:pPr>
      <w:r>
        <w:t xml:space="preserve">But the analysis also shows that </w:t>
      </w:r>
      <w:r w:rsidRPr="005075EE">
        <w:rPr>
          <w:rStyle w:val="StyleUnderline"/>
        </w:rPr>
        <w:t>unauthorized immigrants tend to live where other immigrants live.</w:t>
      </w:r>
      <w:r>
        <w:t xml:space="preserve"> </w:t>
      </w:r>
      <w:r w:rsidRPr="005075EE">
        <w:rPr>
          <w:rStyle w:val="StyleUnderline"/>
        </w:rPr>
        <w:t>Among lawful immigrants – including naturalized citizens and noncitizens – 65% lived in those top metros.</w:t>
      </w:r>
    </w:p>
    <w:p w:rsidR="00632DA5" w:rsidRDefault="00632DA5" w:rsidP="00632DA5">
      <w:r w:rsidRPr="005075EE">
        <w:rPr>
          <w:rStyle w:val="StyleUnderline"/>
        </w:rPr>
        <w:t>By far the biggest unauthorized immigrant populations were in the New York and Los Angeles metro areas</w:t>
      </w:r>
      <w:r>
        <w:t xml:space="preserve"> (1.2 million and 1 million, respectively). No other metro area approached a million. Among the top 20 areas, the smallest unauthorized immigrant populations included Orlando (110,000) and Austin (100,000).</w:t>
      </w:r>
    </w:p>
    <w:p w:rsidR="00632DA5" w:rsidRDefault="00632DA5" w:rsidP="00632DA5">
      <w:r w:rsidRPr="005075EE">
        <w:rPr>
          <w:rStyle w:val="StyleUnderline"/>
        </w:rPr>
        <w:t>Five of the 20 metros with the largest unauthorized immigrant populations are in California</w:t>
      </w:r>
      <w:r>
        <w:t xml:space="preserve">: Los Angeles, Riverside-San Bernardino, San Francisco, San Diego and San Jose. </w:t>
      </w:r>
      <w:r w:rsidRPr="005075EE">
        <w:rPr>
          <w:rStyle w:val="StyleUnderline"/>
        </w:rPr>
        <w:t>Three</w:t>
      </w:r>
      <w:r>
        <w:t xml:space="preserve"> – Houston, Dallas-Fort Worth and Austin – </w:t>
      </w:r>
      <w:r w:rsidRPr="005075EE">
        <w:rPr>
          <w:rStyle w:val="StyleUnderline"/>
        </w:rPr>
        <w:t>are in Texas.</w:t>
      </w:r>
    </w:p>
    <w:p w:rsidR="00632DA5" w:rsidRPr="005075EE" w:rsidRDefault="00632DA5" w:rsidP="00632DA5">
      <w:pPr>
        <w:rPr>
          <w:rStyle w:val="StyleUnderline"/>
        </w:rPr>
      </w:pPr>
      <w:r>
        <w:t xml:space="preserve">Some of these areas could be affected by the Trump administration’s promise to take action against localities that do not cooperate with federal officials in identifying unauthorized immigrants. </w:t>
      </w:r>
      <w:r w:rsidRPr="005075EE">
        <w:rPr>
          <w:rStyle w:val="StyleUnderline"/>
        </w:rPr>
        <w:t>The president’s executive order promises to cut federal funds to these “sanctuary jurisdictions.” Mayors in several big cities have said they will not comply with the order.</w:t>
      </w:r>
    </w:p>
    <w:p w:rsidR="00632DA5" w:rsidRDefault="00632DA5" w:rsidP="00632DA5">
      <w:pPr>
        <w:rPr>
          <w:rStyle w:val="StyleUnderline"/>
        </w:rPr>
      </w:pPr>
      <w:r>
        <w:t xml:space="preserve">The top 20 metropolitan areas for unauthorized immigrants have been remarkably consistent over the past decade, according to the Center’s analysis. </w:t>
      </w:r>
      <w:r w:rsidRPr="005075EE">
        <w:rPr>
          <w:rStyle w:val="StyleUnderline"/>
        </w:rPr>
        <w:t>Nineteen of the 20 top metropolitan destinations for unauthorized immigrants in 2014 ranked among the top 20 each year over the previous decade.</w:t>
      </w:r>
    </w:p>
    <w:p w:rsidR="00CB0442" w:rsidRPr="00AF0575" w:rsidRDefault="00CB0442" w:rsidP="00CB0442">
      <w:pPr>
        <w:pStyle w:val="Heading4"/>
      </w:pPr>
      <w:r>
        <w:lastRenderedPageBreak/>
        <w:t xml:space="preserve">Trump can’t retract funding from sanctuary cities – </w:t>
      </w:r>
      <w:proofErr w:type="spellStart"/>
      <w:r>
        <w:t>unconsitutional</w:t>
      </w:r>
      <w:proofErr w:type="spellEnd"/>
    </w:p>
    <w:p w:rsidR="00CB0442" w:rsidRPr="00E02E69" w:rsidRDefault="00CB0442" w:rsidP="00CB0442">
      <w:pPr>
        <w:rPr>
          <w:b/>
          <w:sz w:val="26"/>
          <w:szCs w:val="26"/>
        </w:rPr>
      </w:pPr>
      <w:proofErr w:type="spellStart"/>
      <w:r w:rsidRPr="00A93C87">
        <w:rPr>
          <w:b/>
          <w:sz w:val="26"/>
          <w:szCs w:val="26"/>
        </w:rPr>
        <w:t>Culliton</w:t>
      </w:r>
      <w:proofErr w:type="spellEnd"/>
      <w:r w:rsidRPr="00A93C87">
        <w:rPr>
          <w:b/>
          <w:sz w:val="26"/>
          <w:szCs w:val="26"/>
        </w:rPr>
        <w:t>-González</w:t>
      </w:r>
      <w:r w:rsidRPr="00E02E69">
        <w:rPr>
          <w:b/>
          <w:sz w:val="26"/>
          <w:szCs w:val="26"/>
        </w:rPr>
        <w:t>,</w:t>
      </w:r>
      <w:r>
        <w:rPr>
          <w:b/>
          <w:sz w:val="26"/>
          <w:szCs w:val="26"/>
        </w:rPr>
        <w:t xml:space="preserve"> Demos Senior Counsel,</w:t>
      </w:r>
      <w:r w:rsidRPr="00E02E69">
        <w:rPr>
          <w:b/>
          <w:sz w:val="26"/>
          <w:szCs w:val="26"/>
        </w:rPr>
        <w:t xml:space="preserve"> 2017</w:t>
      </w:r>
    </w:p>
    <w:p w:rsidR="00CB0442" w:rsidRDefault="00CB0442" w:rsidP="00CB0442">
      <w:r>
        <w:t>(Katherine, 3-10-2017, Demos, “</w:t>
      </w:r>
      <w:r w:rsidRPr="00E02E69">
        <w:t>Immigrant Sanctuary Policies: Threats to Retract Federal Funding are Overblown</w:t>
      </w:r>
      <w:r>
        <w:t xml:space="preserve">”, </w:t>
      </w:r>
      <w:hyperlink r:id="rId55" w:history="1">
        <w:r w:rsidRPr="00AE3984">
          <w:rPr>
            <w:rStyle w:val="Hyperlink"/>
          </w:rPr>
          <w:t>http://www.demos.org/sites/default/files/publications/CASADemosOnePagerSanctuaryFundingThreatsOverblown.3.10.17.pdf</w:t>
        </w:r>
      </w:hyperlink>
      <w:r>
        <w:t>, accessed 7/20/18, GDI-JG)</w:t>
      </w:r>
    </w:p>
    <w:p w:rsidR="00CB0442" w:rsidRDefault="00CB0442" w:rsidP="00CB0442">
      <w:r>
        <w:t xml:space="preserve">As discussed in the recent report, SANCTUARY, SAFETY AND COMMUNITY: TOOLS FOR WELCOMING AND PROTECTING IMMIGRANTS THROUGH LOCAL DEMOCRACY (published jointly by Demos and </w:t>
      </w:r>
      <w:proofErr w:type="spellStart"/>
      <w:r>
        <w:t>LatinoJustice</w:t>
      </w:r>
      <w:proofErr w:type="spellEnd"/>
      <w:r>
        <w:t xml:space="preserve"> PRLDEF), </w:t>
      </w:r>
      <w:r w:rsidRPr="00B77905">
        <w:rPr>
          <w:rStyle w:val="Emphasis"/>
        </w:rPr>
        <w:t>threats to retract funding from “sanctuary” jurisdictions are overblown</w:t>
      </w:r>
      <w:r>
        <w:t xml:space="preserve"> and should be resisted.1 The Tenth Amendment of the U.S. Constitution provides that “</w:t>
      </w:r>
      <w:r w:rsidRPr="00B77905">
        <w:rPr>
          <w:rStyle w:val="StyleUnderline"/>
        </w:rPr>
        <w:t>powers not delegated to the United States by the Constitution, nor prohibited by it to the States, are reserved to the States respectively, or to the people</w:t>
      </w:r>
      <w:r>
        <w:t xml:space="preserve">.” U.S. Const., Am. X. Supreme Court cases clearly demonstrate that </w:t>
      </w:r>
      <w:r w:rsidRPr="00B77905">
        <w:rPr>
          <w:rStyle w:val="StyleUnderline"/>
        </w:rPr>
        <w:t xml:space="preserve">under the Tenth Amendment, the federal government may not coerce state and local governments to enforce federal law through threats to withdraw federal funding, unless the funding is explicitly conditioned on assisting with federal immigration law enforcement </w:t>
      </w:r>
      <w:r>
        <w:t>– and minimal, if any, federal funding is conditioned on immigration law enforcement. The major applicable cases include:</w:t>
      </w:r>
    </w:p>
    <w:p w:rsidR="00CB0442" w:rsidRDefault="00CB0442" w:rsidP="00CB0442">
      <w:r>
        <w:t xml:space="preserve">􏰀 National Federation of Independent Business v. </w:t>
      </w:r>
      <w:proofErr w:type="spellStart"/>
      <w:r>
        <w:t>Sebelius</w:t>
      </w:r>
      <w:proofErr w:type="spellEnd"/>
      <w:r>
        <w:t xml:space="preserve">, 132 S. Ct. 2566 (2012), which prohibited funding conditions so coercive that they amount to a “gun to the head” of a state or local government, at 2602; and articulated that if conditions on some funds “take the form of threats to terminate other significant, independent grants, the conditions are properly viewed as [unconstitutional] means of pressuring the State to accept policy changes.” </w:t>
      </w:r>
      <w:proofErr w:type="gramStart"/>
      <w:r>
        <w:t>Id. at 2604.</w:t>
      </w:r>
      <w:proofErr w:type="gramEnd"/>
    </w:p>
    <w:p w:rsidR="00CB0442" w:rsidRDefault="00CB0442" w:rsidP="00CB0442">
      <w:r>
        <w:t xml:space="preserve">􏰀 New York v. United States, 505 U.S. 144, 167 (1992), which held that spending “conditions must (among other requirements) bear some relationship to the purpose of federal spending.” The New York case also held that “the federal government cannot compel the states to enact or administer a federal regulatory program.” </w:t>
      </w:r>
      <w:proofErr w:type="gramStart"/>
      <w:r>
        <w:t>Id. at 188.</w:t>
      </w:r>
      <w:proofErr w:type="gramEnd"/>
    </w:p>
    <w:p w:rsidR="00CB0442" w:rsidRDefault="00CB0442" w:rsidP="00CB0442">
      <w:r>
        <w:t xml:space="preserve">􏰀 In </w:t>
      </w:r>
      <w:proofErr w:type="spellStart"/>
      <w:r>
        <w:t>Printz</w:t>
      </w:r>
      <w:proofErr w:type="spellEnd"/>
      <w:r>
        <w:t xml:space="preserve"> v. United States, 521 U.S. 898, 935 (1997), an opinion authored by the late conservative Justice Antonin Scalia, the Court added that the federal government cannot compel state employees to participate in the administration of a federally-enacted regulatory scheme.</w:t>
      </w:r>
    </w:p>
    <w:p w:rsidR="00CB0442" w:rsidRDefault="00CB0442" w:rsidP="00CB0442">
      <w:r>
        <w:t xml:space="preserve">􏰀 The Fourth Circuit, which covers Maryland, has articulated these same rules. </w:t>
      </w:r>
      <w:proofErr w:type="gramStart"/>
      <w:r>
        <w:t>Maryland v. EPA, 530 F. 2d 215, 226 (4th Cir. 1975).</w:t>
      </w:r>
      <w:proofErr w:type="gramEnd"/>
    </w:p>
    <w:p w:rsidR="00CB0442" w:rsidRDefault="00CB0442" w:rsidP="00CB0442">
      <w:r>
        <w:t xml:space="preserve">􏰀 Cities and counties may also raise Tenth Amendment claims. </w:t>
      </w:r>
      <w:proofErr w:type="spellStart"/>
      <w:r>
        <w:t>Lomont</w:t>
      </w:r>
      <w:proofErr w:type="spellEnd"/>
      <w:r>
        <w:t xml:space="preserve"> v. O’Neill, 285 F.3d 9, 13 (D.C. Cir. 2002); and in the case of sanctuary cities, they have done so. City of New York v. United States, 179 F.3d 29 (2d Cir. 1999), cert. denied, 528 U.S. 1115 (2000); Complaint, City and County of San Francisco v. Trump, No. 3:17-</w:t>
      </w:r>
      <w:proofErr w:type="gramStart"/>
      <w:r>
        <w:t>cv-</w:t>
      </w:r>
      <w:proofErr w:type="gramEnd"/>
      <w:r>
        <w:t>00485 (N.D. Cal. 2017).</w:t>
      </w:r>
    </w:p>
    <w:p w:rsidR="00CB0442" w:rsidRDefault="00CB0442" w:rsidP="00CB0442">
      <w:r w:rsidRPr="00B77905">
        <w:rPr>
          <w:rStyle w:val="StyleUnderline"/>
        </w:rPr>
        <w:t>There are</w:t>
      </w:r>
      <w:r>
        <w:t xml:space="preserve">, of course, </w:t>
      </w:r>
      <w:r w:rsidRPr="00B77905">
        <w:rPr>
          <w:rStyle w:val="StyleUnderline"/>
        </w:rPr>
        <w:t>limits to states’ rights</w:t>
      </w:r>
      <w:r>
        <w:t xml:space="preserve">, such as when states violate fundamental constitutional rights. To be clear, we believe in a principled federalism based on the goal of an inclusive democracy. </w:t>
      </w:r>
      <w:r w:rsidRPr="00B77905">
        <w:rPr>
          <w:rStyle w:val="Emphasis"/>
        </w:rPr>
        <w:t xml:space="preserve">Yet even conservative constitutional experts agree that under the Constitution, very few if any federal funds can be cut off because of a jurisdiction’s refusal to enforce federal civil immigration </w:t>
      </w:r>
      <w:r w:rsidRPr="005C0282">
        <w:t>law.</w:t>
      </w:r>
    </w:p>
    <w:p w:rsidR="00CB0442" w:rsidRDefault="00CB0442" w:rsidP="00CB0442">
      <w:r>
        <w:t xml:space="preserve">Professor Ilya </w:t>
      </w:r>
      <w:proofErr w:type="spellStart"/>
      <w:r w:rsidRPr="005C0282">
        <w:rPr>
          <w:rStyle w:val="StyleUnderline"/>
        </w:rPr>
        <w:t>Somin</w:t>
      </w:r>
      <w:proofErr w:type="spellEnd"/>
      <w:r>
        <w:t xml:space="preserve"> of the Cato Institute </w:t>
      </w:r>
      <w:r w:rsidRPr="005C0282">
        <w:rPr>
          <w:rStyle w:val="StyleUnderline"/>
        </w:rPr>
        <w:t>summarized the law as follows</w:t>
      </w:r>
      <w:r>
        <w:t>:</w:t>
      </w:r>
    </w:p>
    <w:p w:rsidR="00CB0442" w:rsidRDefault="00CB0442" w:rsidP="00CB0442">
      <w:r w:rsidRPr="005C0282">
        <w:rPr>
          <w:rStyle w:val="StyleUnderline"/>
        </w:rPr>
        <w:t>Few if any federal grants to state and local governments are conditioned on cooperation with federal deportation efforts</w:t>
      </w:r>
      <w:r>
        <w:t xml:space="preserve">. </w:t>
      </w:r>
      <w:r w:rsidRPr="005C0282">
        <w:rPr>
          <w:rStyle w:val="StyleUnderline"/>
        </w:rPr>
        <w:t>The Supreme Court has long ruled</w:t>
      </w:r>
      <w:r>
        <w:t xml:space="preserve"> that </w:t>
      </w:r>
      <w:r w:rsidRPr="005C0282">
        <w:rPr>
          <w:rStyle w:val="StyleUnderline"/>
        </w:rPr>
        <w:t>conditions on federal grants to state and local governments are not enforceable unless they are “unambiguously” stated in the text of the law</w:t>
      </w:r>
      <w:r>
        <w:t xml:space="preserve"> “so that the States can knowingly decide whether or not to accept those funds.” </w:t>
      </w:r>
      <w:r w:rsidRPr="005C0282">
        <w:rPr>
          <w:rStyle w:val="StyleUnderline"/>
        </w:rPr>
        <w:t>In ambiguous cases, courts must assume that state and local governments are not required to meet the condition</w:t>
      </w:r>
      <w:r>
        <w:t xml:space="preserve"> in question. In sum, </w:t>
      </w:r>
      <w:r w:rsidRPr="005C0282">
        <w:rPr>
          <w:rStyle w:val="StyleUnderline"/>
        </w:rPr>
        <w:t>the Trump administration can’t cut off any federal grants to sanctuary cities unless it can show that those grants were clearly conditioned on cooperation with federal deportation policies</w:t>
      </w:r>
      <w:r>
        <w:t>.2</w:t>
      </w:r>
    </w:p>
    <w:p w:rsidR="00CB0442" w:rsidRDefault="00CB0442" w:rsidP="00CB0442">
      <w:r>
        <w:t xml:space="preserve">  Accordingly, </w:t>
      </w:r>
      <w:r w:rsidRPr="00AF0575">
        <w:rPr>
          <w:rStyle w:val="StyleUnderline"/>
        </w:rPr>
        <w:t>the threats of withdrawing federal funds</w:t>
      </w:r>
      <w:r>
        <w:t xml:space="preserve"> in President Trump’s January 25 Executive Order </w:t>
      </w:r>
      <w:r w:rsidRPr="00AF0575">
        <w:rPr>
          <w:rStyle w:val="StyleUnderline"/>
        </w:rPr>
        <w:t xml:space="preserve">are overblown </w:t>
      </w:r>
      <w:r w:rsidRPr="00AF0575">
        <w:t>and do not preclude state and local policies limiting participation in federal immigration enforcement.3 Moreover</w:t>
      </w:r>
      <w:r>
        <w:t xml:space="preserve">, </w:t>
      </w:r>
      <w:r w:rsidRPr="00AF0575">
        <w:rPr>
          <w:rStyle w:val="StyleUnderline"/>
        </w:rPr>
        <w:t>even the language of the Executive Order is limited by saying that “[</w:t>
      </w:r>
      <w:proofErr w:type="spellStart"/>
      <w:r w:rsidRPr="00AF0575">
        <w:rPr>
          <w:rStyle w:val="StyleUnderline"/>
        </w:rPr>
        <w:t>i</w:t>
      </w:r>
      <w:proofErr w:type="spellEnd"/>
      <w:r w:rsidRPr="00AF0575">
        <w:rPr>
          <w:rStyle w:val="StyleUnderline"/>
        </w:rPr>
        <w:t>]t is the policy of the executive branch to... [e]</w:t>
      </w:r>
      <w:proofErr w:type="spellStart"/>
      <w:r w:rsidRPr="00AF0575">
        <w:rPr>
          <w:rStyle w:val="StyleUnderline"/>
        </w:rPr>
        <w:t>nsure</w:t>
      </w:r>
      <w:proofErr w:type="spellEnd"/>
      <w:r w:rsidRPr="00AF0575">
        <w:rPr>
          <w:rStyle w:val="StyleUnderline"/>
        </w:rPr>
        <w:t xml:space="preserve"> that jurisdictions that fail to comply with applicable Federal law do not receive Federal funds, </w:t>
      </w:r>
      <w:r w:rsidRPr="00AF0575">
        <w:rPr>
          <w:rStyle w:val="Emphasis"/>
        </w:rPr>
        <w:t>except as mandated by law.”</w:t>
      </w:r>
      <w:r>
        <w:t>4</w:t>
      </w:r>
    </w:p>
    <w:p w:rsidR="00CB0442" w:rsidRPr="00CB0442" w:rsidRDefault="00CB0442" w:rsidP="00632DA5">
      <w:r w:rsidRPr="00AF0575">
        <w:rPr>
          <w:rStyle w:val="StyleUnderline"/>
        </w:rPr>
        <w:t>There are only two federal statutes that restrict the parameters of state and local sanctuary policies</w:t>
      </w:r>
      <w:r>
        <w:t xml:space="preserve">, and neither </w:t>
      </w:r>
      <w:proofErr w:type="gramStart"/>
      <w:r>
        <w:t>preclude</w:t>
      </w:r>
      <w:proofErr w:type="gramEnd"/>
      <w:r>
        <w:t xml:space="preserve"> policies such as the Maryland Trust Act. </w:t>
      </w:r>
      <w:proofErr w:type="gramStart"/>
      <w:r>
        <w:t>These two statutes (8 U.S.C. §16445 and 8 U.S.C. §13736) only address information-sharing with the federal government.</w:t>
      </w:r>
      <w:proofErr w:type="gramEnd"/>
      <w:r>
        <w:t xml:space="preserve"> </w:t>
      </w:r>
      <w:r w:rsidRPr="00AF0575">
        <w:rPr>
          <w:rStyle w:val="StyleUnderline"/>
        </w:rPr>
        <w:t>They do not prohibit limits on collecting immigration status information, or shielding such information through privacy protections such that it is not accessible to all state and local employees.</w:t>
      </w:r>
      <w:r>
        <w:t xml:space="preserve">7 </w:t>
      </w:r>
      <w:proofErr w:type="gramStart"/>
      <w:r w:rsidRPr="00AF0575">
        <w:rPr>
          <w:rStyle w:val="Emphasis"/>
        </w:rPr>
        <w:t>Numerous</w:t>
      </w:r>
      <w:proofErr w:type="gramEnd"/>
      <w:r w:rsidRPr="00AF0575">
        <w:rPr>
          <w:rStyle w:val="Emphasis"/>
        </w:rPr>
        <w:t xml:space="preserve"> “sanctuary” policies are not preempted or precluded by these statutes.</w:t>
      </w:r>
      <w:r>
        <w:t>8</w:t>
      </w:r>
    </w:p>
    <w:p w:rsidR="00632DA5" w:rsidRDefault="00632DA5" w:rsidP="00632DA5">
      <w:pPr>
        <w:pStyle w:val="Heading3"/>
      </w:pPr>
      <w:r>
        <w:lastRenderedPageBreak/>
        <w:t>Empirics</w:t>
      </w:r>
    </w:p>
    <w:p w:rsidR="00632DA5" w:rsidRPr="00A7610C" w:rsidRDefault="00632DA5" w:rsidP="00632DA5">
      <w:pPr>
        <w:pStyle w:val="Heading4"/>
      </w:pPr>
      <w:r>
        <w:t>Trump doesn’t hamper immigrants’ integration – current immigration and local integration policies prove</w:t>
      </w:r>
    </w:p>
    <w:p w:rsidR="00632DA5" w:rsidRPr="000144CD" w:rsidRDefault="00632DA5" w:rsidP="00632DA5">
      <w:pPr>
        <w:rPr>
          <w:b/>
          <w:sz w:val="26"/>
          <w:szCs w:val="26"/>
        </w:rPr>
      </w:pPr>
      <w:r w:rsidRPr="000144CD">
        <w:rPr>
          <w:b/>
          <w:sz w:val="26"/>
          <w:szCs w:val="26"/>
        </w:rPr>
        <w:t>McHugh, Migration Policy Institute, National Center on Immigrant Integration Policy, director, 2018</w:t>
      </w:r>
    </w:p>
    <w:p w:rsidR="00632DA5" w:rsidRPr="00BA18F5" w:rsidRDefault="00632DA5" w:rsidP="00632DA5">
      <w:r>
        <w:t xml:space="preserve">(Margie, January 2018, Migration Policy Institute, “IN THE AGE OF TRUMP: Populist Backlash and Progressive Resistance Create Divergent State Immigrant Integration Contexts”, </w:t>
      </w:r>
      <w:hyperlink r:id="rId56" w:history="1">
        <w:r w:rsidRPr="00C95BF1">
          <w:rPr>
            <w:rStyle w:val="Hyperlink"/>
          </w:rPr>
          <w:t>https://www.migrationpolicy.org/research/age-trump-populist-backlash-and-progressive-resistance-create-divergent-state-immigrant</w:t>
        </w:r>
      </w:hyperlink>
      <w:r>
        <w:t>, accessed 7/19/18, GDI-JG)</w:t>
      </w:r>
    </w:p>
    <w:p w:rsidR="00632DA5" w:rsidRDefault="00632DA5" w:rsidP="00632DA5">
      <w:r>
        <w:t>M</w:t>
      </w:r>
      <w:r w:rsidRPr="00007144">
        <w:t xml:space="preserve">irroring the fractious debates of the campaign season, the President’s actions have been met with </w:t>
      </w:r>
      <w:r w:rsidRPr="00115F79">
        <w:t xml:space="preserve">resounding support in some quarters and vehement opposition in others. Though some of the early executive orders were bogged down in the courts, </w:t>
      </w:r>
      <w:r w:rsidRPr="000144CD">
        <w:rPr>
          <w:rStyle w:val="StyleUnderline"/>
        </w:rPr>
        <w:t>long-simmering passions related to federal immigration and refugee policies have come to a full boil—particularly with regard to treatment of</w:t>
      </w:r>
      <w:r w:rsidRPr="00115F79">
        <w:t xml:space="preserve"> the estimated 11 million unauthorized </w:t>
      </w:r>
      <w:r w:rsidRPr="000144CD">
        <w:rPr>
          <w:rStyle w:val="StyleUnderline"/>
        </w:rPr>
        <w:t>immigrants</w:t>
      </w:r>
      <w:r w:rsidRPr="00115F79">
        <w:t xml:space="preserve">, most of whom have established deep roots in the United States. And with the President’s base urging enactment of a range of </w:t>
      </w:r>
      <w:proofErr w:type="spellStart"/>
      <w:r w:rsidRPr="00115F79">
        <w:t>restrictionist</w:t>
      </w:r>
      <w:proofErr w:type="spellEnd"/>
      <w:r w:rsidRPr="00115F79">
        <w:t xml:space="preserve"> policies, Republican members of Congress fear retaliation at the polls in late 2018 should they vote in support of immigration legislation that is not seen as tightening immigration and/or sufficiently tough on illegal immigration.</w:t>
      </w:r>
    </w:p>
    <w:p w:rsidR="00632DA5" w:rsidRDefault="00632DA5" w:rsidP="00632DA5">
      <w:r w:rsidRPr="000144CD">
        <w:rPr>
          <w:rStyle w:val="StyleUnderline"/>
        </w:rPr>
        <w:t>Yet, beyond the daily national diet of anger and bitter recrimination</w:t>
      </w:r>
      <w:r>
        <w:t xml:space="preserve"> focused on immigration policy approaches past and future, </w:t>
      </w:r>
      <w:r w:rsidRPr="000144CD">
        <w:rPr>
          <w:rStyle w:val="StyleUnderline"/>
        </w:rPr>
        <w:t>every day tens of millions of immigrants and their children continue to build their lives, and the very future of the United States</w:t>
      </w:r>
      <w:r w:rsidRPr="000144CD">
        <w:t>, in communities</w:t>
      </w:r>
      <w:r w:rsidRPr="000144CD">
        <w:rPr>
          <w:rStyle w:val="StyleUnderline"/>
        </w:rPr>
        <w:t xml:space="preserve"> across the country</w:t>
      </w:r>
      <w:r>
        <w:t xml:space="preserve">. </w:t>
      </w:r>
      <w:r w:rsidRPr="00A7610C">
        <w:rPr>
          <w:rStyle w:val="StyleUnderline"/>
        </w:rPr>
        <w:t>Their success in joining the mainstream of the country’s economic and civic life is arguably the most consequential—and most often overlooked—question in national immigration policy debates</w:t>
      </w:r>
      <w:r>
        <w:t xml:space="preserve">. Here, too, </w:t>
      </w:r>
      <w:proofErr w:type="spellStart"/>
      <w:r>
        <w:t>hyperpoliticized</w:t>
      </w:r>
      <w:proofErr w:type="spellEnd"/>
      <w:r>
        <w:t xml:space="preserve"> debates regarding the rollback of Obama-era expansions in health insurance, potential imposition of new penalties for immigrants who use social services, impacts of cuts to local refugee resettlement programs, and other debates around key integration supports are unfolding.</w:t>
      </w:r>
    </w:p>
    <w:p w:rsidR="00632DA5" w:rsidRPr="00115F79" w:rsidRDefault="00632DA5" w:rsidP="00632DA5">
      <w:r>
        <w:t xml:space="preserve">However, </w:t>
      </w:r>
      <w:r w:rsidRPr="00A7610C">
        <w:rPr>
          <w:rStyle w:val="StyleUnderline"/>
        </w:rPr>
        <w:t>the federal government has limited authority over how state and local governments manage the many programs and systems</w:t>
      </w:r>
      <w:r>
        <w:t>—</w:t>
      </w:r>
      <w:r w:rsidRPr="001E47C1">
        <w:rPr>
          <w:rStyle w:val="StyleUnderline"/>
        </w:rPr>
        <w:t>including</w:t>
      </w:r>
      <w:r w:rsidRPr="00A7610C">
        <w:rPr>
          <w:rStyle w:val="StyleUnderline"/>
        </w:rPr>
        <w:t xml:space="preserve"> local law enforcement; health and social services; and K-12, adult, and postsecondary education—that are critical to the integration of immigrant and refugee families</w:t>
      </w:r>
      <w:r>
        <w:t xml:space="preserve">. As these policymakers work through their positions on a range of contested issues, </w:t>
      </w:r>
      <w:r w:rsidRPr="00A7610C">
        <w:rPr>
          <w:rStyle w:val="StyleUnderline"/>
        </w:rPr>
        <w:t>differences in contexts of state and local reception and support for immigrants are growing ever sharper</w:t>
      </w:r>
      <w:r>
        <w:t>—for example, in 2017 California enacted a law barring its law enforcement agencies from assisting in a range of deportation- related efforts, while Texas moved to mandate such assistance. These differences and the underlying approaches they represent to managing the local impacts of federal immigration and refugee policies will be both a major feature of national debates in 2018, as well as a driver of congressional actions.</w:t>
      </w:r>
    </w:p>
    <w:p w:rsidR="00632DA5" w:rsidRPr="00632DA5" w:rsidRDefault="00632DA5" w:rsidP="00632DA5"/>
    <w:p w:rsidR="00CB0442" w:rsidRDefault="00CB0442" w:rsidP="00CB0442">
      <w:pPr>
        <w:pStyle w:val="Heading3"/>
      </w:pPr>
      <w:r>
        <w:lastRenderedPageBreak/>
        <w:t>ICE Hiring</w:t>
      </w:r>
    </w:p>
    <w:p w:rsidR="00CB0442" w:rsidRDefault="00CB0442" w:rsidP="00CB0442">
      <w:pPr>
        <w:pStyle w:val="Heading4"/>
      </w:pPr>
      <w:r>
        <w:t>Trump’s calls for more ICE officers and Border Patrol agents will fall flat – too hard to hire and maintain</w:t>
      </w:r>
    </w:p>
    <w:p w:rsidR="00CB0442" w:rsidRPr="003B3A18" w:rsidRDefault="00CB0442" w:rsidP="00CB0442">
      <w:pPr>
        <w:rPr>
          <w:b/>
          <w:sz w:val="26"/>
          <w:szCs w:val="26"/>
        </w:rPr>
      </w:pPr>
      <w:r w:rsidRPr="003B3A18">
        <w:rPr>
          <w:b/>
          <w:sz w:val="26"/>
          <w:szCs w:val="26"/>
        </w:rPr>
        <w:t>Pierce, Migration Policy Institute, policy analyst, et al., 2018</w:t>
      </w:r>
    </w:p>
    <w:p w:rsidR="00CB0442" w:rsidRPr="003D15B1" w:rsidRDefault="00CB0442" w:rsidP="00CB0442">
      <w:r>
        <w:t xml:space="preserve">(Sarah, Jessica Bolter, Migration Policy Institute, research assistant, and Andrew </w:t>
      </w:r>
      <w:proofErr w:type="spellStart"/>
      <w:r>
        <w:t>Selee</w:t>
      </w:r>
      <w:proofErr w:type="spellEnd"/>
      <w:r>
        <w:t>, Migration Policy Institute, president, January 2018, Migration Policy Institute, “</w:t>
      </w:r>
      <w:r w:rsidRPr="003B3A18">
        <w:t>Trump’s First Year on Immigration Policy: Rhetoric vs. Reality</w:t>
      </w:r>
      <w:r>
        <w:t xml:space="preserve">”, </w:t>
      </w:r>
      <w:hyperlink r:id="rId57" w:history="1">
        <w:r w:rsidRPr="004D63F9">
          <w:rPr>
            <w:rStyle w:val="Hyperlink"/>
          </w:rPr>
          <w:t>https://www.migrationpolicy.org/research/trump-first-year-immigration-policy-rhetoric-vs-reality</w:t>
        </w:r>
      </w:hyperlink>
      <w:r>
        <w:t>, accessed 7/20/18, GDI-JG)</w:t>
      </w:r>
    </w:p>
    <w:p w:rsidR="00CB0442" w:rsidRPr="00F205B5" w:rsidRDefault="00CB0442" w:rsidP="00CB0442">
      <w:pPr>
        <w:rPr>
          <w:rStyle w:val="Emphasis"/>
        </w:rPr>
      </w:pPr>
      <w:r w:rsidRPr="00D34BC4">
        <w:t xml:space="preserve">In his executive orders aimed at interior enforcement and border security, </w:t>
      </w:r>
      <w:r w:rsidRPr="00F205B5">
        <w:rPr>
          <w:rStyle w:val="StyleUnderline"/>
        </w:rPr>
        <w:t>Trump directed DHS to hire 10,000 additional ICE officers</w:t>
      </w:r>
      <w:r w:rsidRPr="00D34BC4">
        <w:t xml:space="preserve"> (which would increase the number of current officers by about half) </w:t>
      </w:r>
      <w:r w:rsidRPr="00F205B5">
        <w:rPr>
          <w:rStyle w:val="StyleUnderline"/>
        </w:rPr>
        <w:t>and 5,000 additional Border Patrol agents</w:t>
      </w:r>
      <w:r w:rsidRPr="00D34BC4">
        <w:t xml:space="preserve">. </w:t>
      </w:r>
      <w:r w:rsidRPr="00F205B5">
        <w:rPr>
          <w:rStyle w:val="Emphasis"/>
        </w:rPr>
        <w:t xml:space="preserve">However, not only has Congress not appropriated the funds </w:t>
      </w:r>
      <w:r w:rsidRPr="00D34BC4">
        <w:t xml:space="preserve">for such an increase, </w:t>
      </w:r>
      <w:r w:rsidRPr="00F205B5">
        <w:rPr>
          <w:rStyle w:val="Emphasis"/>
        </w:rPr>
        <w:t>but the relevant agencies are struggling to hire and retain enough staff to maintain their currently authorized numbers.</w:t>
      </w:r>
    </w:p>
    <w:p w:rsidR="00CB0442" w:rsidRPr="00CB0442" w:rsidRDefault="00CB0442" w:rsidP="00CB0442">
      <w:r>
        <w:t xml:space="preserve">Since FY 2011, </w:t>
      </w:r>
      <w:r w:rsidRPr="002D3091">
        <w:rPr>
          <w:rStyle w:val="StyleUnderline"/>
        </w:rPr>
        <w:t>the number of Border Patrol agents has been set at 21,370, and Congress has not yet appropriated the funds necessary to hire additional agents</w:t>
      </w:r>
      <w:r>
        <w:t xml:space="preserve">. The number of agents did increase by about 200 over the course of 2017, but by the end of the year, 1,900 positions were still vacant. It </w:t>
      </w:r>
      <w:r w:rsidRPr="00FF2934">
        <w:rPr>
          <w:rStyle w:val="StyleUnderline"/>
        </w:rPr>
        <w:t>is notoriously difficult both to hire and to retain Border Patrol agents: the hiring process includes a lengthy polygraph exam that two-thirds of applicants fail</w:t>
      </w:r>
      <w:r>
        <w:t xml:space="preserve">;33 </w:t>
      </w:r>
      <w:r w:rsidRPr="00FF2934">
        <w:rPr>
          <w:rStyle w:val="StyleUnderline"/>
        </w:rPr>
        <w:t>DHS lacks sufficient human resources staff to conduct efficient hiring, taking more than nine months on average to hire a new agent</w:t>
      </w:r>
      <w:r>
        <w:t xml:space="preserve">;34 </w:t>
      </w:r>
      <w:r w:rsidRPr="00FF2934">
        <w:rPr>
          <w:rStyle w:val="StyleUnderline"/>
        </w:rPr>
        <w:t>and</w:t>
      </w:r>
      <w:r>
        <w:t xml:space="preserve"> while </w:t>
      </w:r>
      <w:r w:rsidRPr="00FF2934">
        <w:rPr>
          <w:rStyle w:val="StyleUnderline"/>
        </w:rPr>
        <w:t>the agency</w:t>
      </w:r>
      <w:r>
        <w:t xml:space="preserve"> hires approximately 523 agents per year, it also </w:t>
      </w:r>
      <w:r w:rsidRPr="00FF2934">
        <w:rPr>
          <w:rStyle w:val="StyleUnderline"/>
        </w:rPr>
        <w:t>loses an average of 904 agents.</w:t>
      </w:r>
      <w:r>
        <w:t xml:space="preserve">35According to the DHS Office of Inspector General, U.S. Customs and Border Protection </w:t>
      </w:r>
      <w:r w:rsidRPr="00FF2934">
        <w:rPr>
          <w:rStyle w:val="Emphasis"/>
        </w:rPr>
        <w:t>(CBP) would have to receive 750,000 applications to hire the requested 5,000 Border Patrol agents</w:t>
      </w:r>
      <w:r>
        <w:t>.3</w:t>
      </w:r>
    </w:p>
    <w:p w:rsidR="005D1258" w:rsidRDefault="005D1258" w:rsidP="005D1258">
      <w:pPr>
        <w:pStyle w:val="Heading2"/>
      </w:pPr>
      <w:proofErr w:type="spellStart"/>
      <w:r>
        <w:lastRenderedPageBreak/>
        <w:t>Aff</w:t>
      </w:r>
      <w:proofErr w:type="spellEnd"/>
      <w:r>
        <w:t xml:space="preserve"> Specific Cards</w:t>
      </w:r>
    </w:p>
    <w:p w:rsidR="00D069DC" w:rsidRDefault="00D069DC" w:rsidP="00D069DC">
      <w:pPr>
        <w:pStyle w:val="Heading3"/>
      </w:pPr>
      <w:r>
        <w:lastRenderedPageBreak/>
        <w:t>Asylum – AT: DHS Rule</w:t>
      </w:r>
    </w:p>
    <w:p w:rsidR="00D069DC" w:rsidRDefault="00D069DC" w:rsidP="00D069DC">
      <w:pPr>
        <w:pStyle w:val="Heading4"/>
      </w:pPr>
      <w:r>
        <w:t xml:space="preserve">DHS migration restrictions unlikely to take hold and don’t deter migrants anyway </w:t>
      </w:r>
    </w:p>
    <w:p w:rsidR="00D069DC" w:rsidRPr="00D9240C" w:rsidRDefault="00D069DC" w:rsidP="00D069DC">
      <w:pPr>
        <w:rPr>
          <w:rStyle w:val="Style13ptBold"/>
        </w:rPr>
      </w:pPr>
      <w:r w:rsidRPr="00D9240C">
        <w:rPr>
          <w:rStyle w:val="Style13ptBold"/>
        </w:rPr>
        <w:t>Pierce, Migration Policy Institute, policy analyst, et al., 2018</w:t>
      </w:r>
    </w:p>
    <w:p w:rsidR="00D069DC" w:rsidRPr="00A9662A" w:rsidRDefault="00D069DC" w:rsidP="00D069DC">
      <w:r>
        <w:t xml:space="preserve">(Sarah, Jessica Bolter, Migration Policy Institute, research assistant, and Andrew </w:t>
      </w:r>
      <w:proofErr w:type="spellStart"/>
      <w:r>
        <w:t>Selee</w:t>
      </w:r>
      <w:proofErr w:type="spellEnd"/>
      <w:r>
        <w:t>, Migration Policy Institute, president, January 2018, Migration Policy Institute, “</w:t>
      </w:r>
      <w:r w:rsidRPr="003B3A18">
        <w:t>Trump’s First Year on Immigration Policy: Rhetoric vs. Reality</w:t>
      </w:r>
      <w:r>
        <w:t xml:space="preserve">”, </w:t>
      </w:r>
      <w:hyperlink r:id="rId58" w:history="1">
        <w:r w:rsidRPr="004D63F9">
          <w:rPr>
            <w:rStyle w:val="Hyperlink"/>
          </w:rPr>
          <w:t>https://www.migrationpolicy.org/research/trump-first-year-immigration-policy-rhetoric-vs-reality</w:t>
        </w:r>
      </w:hyperlink>
      <w:r>
        <w:t>, accessed 7/20/18, GDI-JG)</w:t>
      </w:r>
    </w:p>
    <w:p w:rsidR="00D069DC" w:rsidRDefault="00D069DC" w:rsidP="00D069DC">
      <w:r>
        <w:t xml:space="preserve">Shortly after taking office, </w:t>
      </w:r>
      <w:r w:rsidRPr="00372D26">
        <w:rPr>
          <w:rStyle w:val="StyleUnderline"/>
        </w:rPr>
        <w:t>the administration also took steps to ratchet up interior enforcement.</w:t>
      </w:r>
      <w:r>
        <w:t xml:space="preserve"> In a January 25 executive order, </w:t>
      </w:r>
      <w:r w:rsidRPr="00372D26">
        <w:rPr>
          <w:rStyle w:val="StyleUnderline"/>
        </w:rPr>
        <w:t>the President directed DHS to return individuals from any country arriving via land from Mexico or Canada to the country through which they entered</w:t>
      </w:r>
      <w:r>
        <w:t xml:space="preserve">, pending their long-term removal proceedings. </w:t>
      </w:r>
      <w:r w:rsidRPr="003F7294">
        <w:rPr>
          <w:rStyle w:val="StyleUnderline"/>
        </w:rPr>
        <w:t>This policy would mostly affect Central American asylum seekers</w:t>
      </w:r>
      <w:r>
        <w:t>, who are automatically put into long-term proceedings. It also represents another point of tension with Mexico</w:t>
      </w:r>
      <w:r w:rsidRPr="003F7294">
        <w:rPr>
          <w:rStyle w:val="StyleUnderline"/>
        </w:rPr>
        <w:t>. The Mexican foreign minister has previously stated that Mexico will not accept people of other nationalities if the United States tries to send them back</w:t>
      </w:r>
      <w:r w:rsidRPr="003F7294">
        <w:rPr>
          <w:rStyle w:val="Emphasis"/>
        </w:rPr>
        <w:t>, so it appears unlikely that this initiative will take effect,</w:t>
      </w:r>
      <w:r>
        <w:t xml:space="preserve"> even as the Trump administration plans to publish an interim final rule in early 2018 to put it into motion.15</w:t>
      </w:r>
    </w:p>
    <w:p w:rsidR="00D069DC" w:rsidRPr="00D069DC" w:rsidRDefault="00D069DC" w:rsidP="00D069DC">
      <w:pPr>
        <w:rPr>
          <w:u w:val="single"/>
        </w:rPr>
      </w:pPr>
      <w:r w:rsidRPr="003F7294">
        <w:rPr>
          <w:rStyle w:val="Emphasis"/>
        </w:rPr>
        <w:t>Whether these efforts have affected the number of migrants crossing the U.S. border is unclear</w:t>
      </w:r>
      <w:r>
        <w:t xml:space="preserve">. </w:t>
      </w:r>
      <w:r w:rsidRPr="003F7294">
        <w:rPr>
          <w:rStyle w:val="StyleUnderline"/>
        </w:rPr>
        <w:t>Border apprehensions</w:t>
      </w:r>
      <w:r>
        <w:t xml:space="preserve"> dropped precipitously from January through April of 2017, but </w:t>
      </w:r>
      <w:r w:rsidRPr="003F7294">
        <w:rPr>
          <w:rStyle w:val="StyleUnderline"/>
        </w:rPr>
        <w:t>have been increasing since</w:t>
      </w:r>
      <w:r>
        <w:t xml:space="preserve"> May, particularly among unaccompanied children and families. In the latter part of 2017, </w:t>
      </w:r>
      <w:r w:rsidRPr="003F7294">
        <w:rPr>
          <w:rStyle w:val="StyleUnderline"/>
        </w:rPr>
        <w:t>monthly apprehensions of families crossing the border illegally increased from 1,000 in April to 8,000 in December, and apprehensions of unaccompanied child migrants increased from 1,000 in April to 4,000 in December.</w:t>
      </w:r>
      <w:r w:rsidRPr="003F7294">
        <w:t>16</w:t>
      </w:r>
    </w:p>
    <w:p w:rsidR="00D90243" w:rsidRPr="00B91E86" w:rsidRDefault="00D90243" w:rsidP="00D90243">
      <w:pPr>
        <w:pStyle w:val="Heading3"/>
      </w:pPr>
      <w:r>
        <w:lastRenderedPageBreak/>
        <w:t>DREAM Act Key to Rule of Law</w:t>
      </w:r>
    </w:p>
    <w:p w:rsidR="00D90243" w:rsidRDefault="00D90243" w:rsidP="00D90243">
      <w:pPr>
        <w:pStyle w:val="Heading4"/>
      </w:pPr>
      <w:r>
        <w:t>DREAM Act avoids alt causes—brings the rule of law back to the immigration—that’s key to fixing the broader system.</w:t>
      </w:r>
    </w:p>
    <w:p w:rsidR="00D90243" w:rsidRDefault="00D90243" w:rsidP="00D90243">
      <w:pPr>
        <w:rPr>
          <w:rStyle w:val="Style13ptBold"/>
        </w:rPr>
      </w:pPr>
      <w:proofErr w:type="spellStart"/>
      <w:r>
        <w:rPr>
          <w:rStyle w:val="Style13ptBold"/>
        </w:rPr>
        <w:t>Motomura</w:t>
      </w:r>
      <w:proofErr w:type="spellEnd"/>
      <w:r>
        <w:rPr>
          <w:rStyle w:val="Style13ptBold"/>
        </w:rPr>
        <w:t>, UCLA School of Law professor, 2017</w:t>
      </w:r>
    </w:p>
    <w:p w:rsidR="00D90243" w:rsidRPr="007B1EA6" w:rsidRDefault="00D90243" w:rsidP="00D90243">
      <w:r w:rsidRPr="007B1EA6">
        <w:t xml:space="preserve">(Hiroshi, December 7, 2017, Los Angeles Times, “The Dream Act could bring the rule of law back to immigration policy,” </w:t>
      </w:r>
      <w:proofErr w:type="spellStart"/>
      <w:r w:rsidRPr="007B1EA6">
        <w:t>Proquest</w:t>
      </w:r>
      <w:proofErr w:type="spellEnd"/>
      <w:r w:rsidRPr="007B1EA6">
        <w:t>, Date Accessed: 7/17/18, GDI-AA)</w:t>
      </w:r>
    </w:p>
    <w:p w:rsidR="00D90243" w:rsidRPr="007B1EA6" w:rsidRDefault="00D90243" w:rsidP="00D90243">
      <w:pPr>
        <w:rPr>
          <w:rStyle w:val="StyleUnderline"/>
        </w:rPr>
      </w:pPr>
      <w:r>
        <w:t xml:space="preserve">But another, equally compelling reason to support the Dream Act is often overlooked. </w:t>
      </w:r>
      <w:r w:rsidRPr="007B1EA6">
        <w:rPr>
          <w:rStyle w:val="StyleUnderline"/>
        </w:rPr>
        <w:t>With the Trump administration turning immigration enforcement into a vigilante system, the Dream Act can help bring the rule of law back to immigration law.</w:t>
      </w:r>
    </w:p>
    <w:p w:rsidR="00D90243" w:rsidRPr="007B1EA6" w:rsidRDefault="00D90243" w:rsidP="00D90243">
      <w:pPr>
        <w:rPr>
          <w:rStyle w:val="StyleUnderline"/>
        </w:rPr>
      </w:pPr>
      <w:r>
        <w:t xml:space="preserve">To understand why, consider how the U.S. immigration system works. </w:t>
      </w:r>
      <w:r w:rsidRPr="007B1EA6">
        <w:rPr>
          <w:rStyle w:val="StyleUnderline"/>
        </w:rPr>
        <w:t>It is extremely difficult to come to the United States legally. For many, there simply is no line to stand in. If you haven’t gone to college, it is virtually impossible to immigrate to work here.</w:t>
      </w:r>
    </w:p>
    <w:p w:rsidR="00D90243" w:rsidRPr="007B1EA6" w:rsidRDefault="00D90243" w:rsidP="00D90243">
      <w:pPr>
        <w:rPr>
          <w:rStyle w:val="StyleUnderline"/>
        </w:rPr>
      </w:pPr>
      <w:r>
        <w:t xml:space="preserve">And yet </w:t>
      </w:r>
      <w:r w:rsidRPr="007B1EA6">
        <w:rPr>
          <w:rStyle w:val="StyleUnderline"/>
        </w:rPr>
        <w:t>jobs are available for immigrants without advanced educations. They do work that keeps U.S. companies competitive in the global economy, and for generations, we have tolerated high levels of immigration outside the law.</w:t>
      </w:r>
    </w:p>
    <w:p w:rsidR="00D90243" w:rsidRPr="007B1EA6" w:rsidRDefault="00D90243" w:rsidP="00D90243">
      <w:pPr>
        <w:rPr>
          <w:rStyle w:val="StyleUnderline"/>
        </w:rPr>
      </w:pPr>
      <w:r>
        <w:t xml:space="preserve">Now more than </w:t>
      </w:r>
      <w:r w:rsidRPr="007B1EA6">
        <w:rPr>
          <w:rStyle w:val="StyleUnderline"/>
        </w:rPr>
        <w:t>10 million people live in the United States without lawful status. They and their children have become part of American society because</w:t>
      </w:r>
      <w:r>
        <w:t xml:space="preserve">, in practical terms, </w:t>
      </w:r>
      <w:r w:rsidRPr="007B1EA6">
        <w:rPr>
          <w:rStyle w:val="StyleUnderline"/>
        </w:rPr>
        <w:t>government policies have invited them to come to work. The law says they shouldn’t be here, but we turn a blind eye to reality if we pretend to be shocked that they are breaking the law.</w:t>
      </w:r>
    </w:p>
    <w:p w:rsidR="00D90243" w:rsidRPr="007B1EA6" w:rsidRDefault="00D90243" w:rsidP="00D90243">
      <w:pPr>
        <w:rPr>
          <w:rStyle w:val="StyleUnderline"/>
        </w:rPr>
      </w:pPr>
      <w:r>
        <w:t xml:space="preserve">There is plenty of room for debate on what to do about the undocumented millions who are here. But </w:t>
      </w:r>
      <w:r w:rsidRPr="007B1EA6">
        <w:rPr>
          <w:rStyle w:val="StyleUnderline"/>
        </w:rPr>
        <w:t>no matter what path we choose, it must be consistent with the rule of law. For those who want stronger enforcement, that means deport them all, immediately. But adhering to legal standards isn’t so simple. Some kinds of enforcement can actually undermine the rule of law.</w:t>
      </w:r>
    </w:p>
    <w:p w:rsidR="00D90243" w:rsidRPr="007B1EA6" w:rsidRDefault="00D90243" w:rsidP="00D90243">
      <w:pPr>
        <w:rPr>
          <w:rStyle w:val="StyleUnderline"/>
        </w:rPr>
      </w:pPr>
      <w:r>
        <w:t xml:space="preserve">For any unlawful act, no matter if it’s serious or minor, </w:t>
      </w:r>
      <w:r w:rsidRPr="007B1EA6">
        <w:rPr>
          <w:rStyle w:val="StyleUnderline"/>
        </w:rPr>
        <w:t>it’s important to the integrity of the system how we identify violators, how we choose which ones to pursue, and how we punish them. If we do those things inconsistently, in secret, or on the basis of prejudice, we are not upholding the rule of law. We can agree</w:t>
      </w:r>
      <w:proofErr w:type="gramStart"/>
      <w:r w:rsidRPr="007B1EA6">
        <w:rPr>
          <w:rStyle w:val="StyleUnderline"/>
        </w:rPr>
        <w:t>,</w:t>
      </w:r>
      <w:proofErr w:type="gramEnd"/>
      <w:r w:rsidRPr="007B1EA6">
        <w:rPr>
          <w:rStyle w:val="StyleUnderline"/>
        </w:rPr>
        <w:t xml:space="preserve"> I hope, that it would be wrong to only go after violators who belong to a particular race or religion.</w:t>
      </w:r>
    </w:p>
    <w:p w:rsidR="00D90243" w:rsidRDefault="00D90243" w:rsidP="00D90243"/>
    <w:p w:rsidR="00D90243" w:rsidRDefault="00D90243" w:rsidP="00D90243">
      <w:pPr>
        <w:pStyle w:val="Heading4"/>
      </w:pPr>
      <w:r>
        <w:t>DACA solves alt causes—it fixes the immigration system by forcing the government to choose who it wants to include.</w:t>
      </w:r>
    </w:p>
    <w:p w:rsidR="00D90243" w:rsidRDefault="00D90243" w:rsidP="00D90243">
      <w:pPr>
        <w:rPr>
          <w:rStyle w:val="Style13ptBold"/>
        </w:rPr>
      </w:pPr>
      <w:proofErr w:type="spellStart"/>
      <w:r>
        <w:rPr>
          <w:rStyle w:val="Style13ptBold"/>
        </w:rPr>
        <w:t>Motomura</w:t>
      </w:r>
      <w:proofErr w:type="spellEnd"/>
      <w:r>
        <w:rPr>
          <w:rStyle w:val="Style13ptBold"/>
        </w:rPr>
        <w:t>, UCLA School of Law professor, 2017</w:t>
      </w:r>
    </w:p>
    <w:p w:rsidR="00D90243" w:rsidRPr="007B1EA6" w:rsidRDefault="00D90243" w:rsidP="00D90243">
      <w:r w:rsidRPr="007B1EA6">
        <w:t xml:space="preserve">(Hiroshi, December 7, 2017, Los Angeles Times, “The Dream Act could bring the rule of law back to immigration policy,” </w:t>
      </w:r>
      <w:proofErr w:type="spellStart"/>
      <w:r w:rsidRPr="007B1EA6">
        <w:t>Proquest</w:t>
      </w:r>
      <w:proofErr w:type="spellEnd"/>
      <w:r w:rsidRPr="007B1EA6">
        <w:t>, Date Accessed: 7/17/18, GDI-AA)</w:t>
      </w:r>
    </w:p>
    <w:p w:rsidR="00D90243" w:rsidRPr="007B1EA6" w:rsidRDefault="00D90243" w:rsidP="00D90243">
      <w:pPr>
        <w:rPr>
          <w:rStyle w:val="StyleUnderline"/>
        </w:rPr>
      </w:pPr>
      <w:r w:rsidRPr="007B1EA6">
        <w:rPr>
          <w:rStyle w:val="StyleUnderline"/>
        </w:rPr>
        <w:t>The Trump administration’s policy is not to have immigration enforcement guidelines, and canceling DACA is in keeping with that strategy. Everyone without lawful status is fair game. So viewed, that policy might seem simply like a different way to approach the rule of law: zero tolerance.</w:t>
      </w:r>
    </w:p>
    <w:p w:rsidR="00D90243" w:rsidRPr="007B1EA6" w:rsidRDefault="00D90243" w:rsidP="00D90243">
      <w:pPr>
        <w:rPr>
          <w:rStyle w:val="StyleUnderline"/>
        </w:rPr>
      </w:pPr>
      <w:r w:rsidRPr="007B1EA6">
        <w:rPr>
          <w:rStyle w:val="StyleUnderline"/>
        </w:rPr>
        <w:t>But practically speaking, the government can’t deport 10 million people — especially not without mass violations of the Constitution — so zero tolerance or not, someone is picking enforcement targets. The administration’s policy amounts to letting individual federal agents make decisions about who they think should be deported or allowed to stay.</w:t>
      </w:r>
    </w:p>
    <w:p w:rsidR="00D90243" w:rsidRPr="007B1EA6" w:rsidRDefault="00D90243" w:rsidP="00D90243">
      <w:pPr>
        <w:rPr>
          <w:rStyle w:val="StyleUnderline"/>
        </w:rPr>
      </w:pPr>
      <w:r w:rsidRPr="007B1EA6">
        <w:rPr>
          <w:rStyle w:val="StyleUnderline"/>
        </w:rPr>
        <w:t>The real-world result is a tremendous risk of discrimination and other illegal enforcement behavior. Even if we assume that most ICE officers won’t do anything wrong, the potential for abuse is heightened by a political climate super-charged with anti-Mexican and anti-Muslim sentiments, some coming from the president himself. The enforcement system is tilting toward vigilantism on a federal government payroll, the very opposite of the rule of law.</w:t>
      </w:r>
    </w:p>
    <w:p w:rsidR="00D90243" w:rsidRDefault="00D90243" w:rsidP="00D90243">
      <w:pPr>
        <w:rPr>
          <w:rStyle w:val="StyleUnderline"/>
        </w:rPr>
      </w:pPr>
      <w:r w:rsidRPr="007B1EA6">
        <w:rPr>
          <w:rStyle w:val="StyleUnderline"/>
        </w:rPr>
        <w:t xml:space="preserve">The Dream Act would respond by bringing longtime members of American society out of the shadows for good and give them a chance to contribute substantially to our national prosperity. </w:t>
      </w:r>
      <w:r w:rsidRPr="007B1EA6">
        <w:rPr>
          <w:rStyle w:val="StyleUnderline"/>
        </w:rPr>
        <w:lastRenderedPageBreak/>
        <w:t>Just as importantly, it would advance the rule of law by bringing immigration enforcement, for Dreamers and their loved ones, into the light of day.</w:t>
      </w:r>
    </w:p>
    <w:p w:rsidR="00632DA5" w:rsidRDefault="00632DA5" w:rsidP="00632DA5">
      <w:pPr>
        <w:pStyle w:val="Heading3"/>
      </w:pPr>
      <w:r>
        <w:lastRenderedPageBreak/>
        <w:t>DREAM Act – Public Support</w:t>
      </w:r>
    </w:p>
    <w:p w:rsidR="00632DA5" w:rsidRDefault="00632DA5" w:rsidP="00632DA5">
      <w:pPr>
        <w:pStyle w:val="Heading4"/>
      </w:pPr>
      <w:r>
        <w:t xml:space="preserve">No circumvention – public views </w:t>
      </w:r>
      <w:proofErr w:type="spellStart"/>
      <w:r>
        <w:t>DREAMers</w:t>
      </w:r>
      <w:proofErr w:type="spellEnd"/>
      <w:r>
        <w:t xml:space="preserve"> sympathetically and legislation solves</w:t>
      </w:r>
    </w:p>
    <w:p w:rsidR="00632DA5" w:rsidRPr="000144CD" w:rsidRDefault="00632DA5" w:rsidP="00632DA5">
      <w:pPr>
        <w:rPr>
          <w:b/>
          <w:sz w:val="26"/>
          <w:szCs w:val="26"/>
        </w:rPr>
      </w:pPr>
      <w:r w:rsidRPr="000144CD">
        <w:rPr>
          <w:b/>
          <w:sz w:val="26"/>
          <w:szCs w:val="26"/>
        </w:rPr>
        <w:t>McHugh, Migration Policy Institute, National Center on Immigrant Integration Policy, director, 2018</w:t>
      </w:r>
    </w:p>
    <w:p w:rsidR="00632DA5" w:rsidRPr="00616E99" w:rsidRDefault="00632DA5" w:rsidP="00632DA5">
      <w:r>
        <w:t xml:space="preserve">(Margie, January 2018, Migration Policy Institute, “IN THE AGE OF TRUMP: Populist Backlash and Progressive Resistance Create Divergent State Immigrant Integration Contexts”, </w:t>
      </w:r>
      <w:hyperlink r:id="rId59" w:history="1">
        <w:r w:rsidRPr="00C95BF1">
          <w:rPr>
            <w:rStyle w:val="Hyperlink"/>
          </w:rPr>
          <w:t>https://www.migrationpolicy.org/research/age-trump-populist-backlash-and-progressive-resistance-create-divergent-state-immigrant</w:t>
        </w:r>
      </w:hyperlink>
      <w:r>
        <w:t>, accessed 7/19/18, GDI-JG)</w:t>
      </w:r>
    </w:p>
    <w:p w:rsidR="00632DA5" w:rsidRDefault="00632DA5" w:rsidP="00632DA5">
      <w:r w:rsidRPr="00B9370A">
        <w:rPr>
          <w:rStyle w:val="Emphasis"/>
        </w:rPr>
        <w:t xml:space="preserve">Many in both political parties and the wider public view </w:t>
      </w:r>
      <w:proofErr w:type="spellStart"/>
      <w:r w:rsidRPr="00B9370A">
        <w:rPr>
          <w:rStyle w:val="Emphasis"/>
        </w:rPr>
        <w:t>DREAMers</w:t>
      </w:r>
      <w:proofErr w:type="spellEnd"/>
      <w:r w:rsidRPr="00B9370A">
        <w:rPr>
          <w:rStyle w:val="Emphasis"/>
        </w:rPr>
        <w:t xml:space="preserve"> sympathetically</w:t>
      </w:r>
      <w:r>
        <w:t xml:space="preserve"> and have long expected that Congress would take action to address their status. </w:t>
      </w:r>
      <w:r w:rsidRPr="00B9370A">
        <w:rPr>
          <w:rStyle w:val="StyleUnderline"/>
        </w:rPr>
        <w:t>Many conservative leaders are open to negotiations around possible legislative solutions</w:t>
      </w:r>
      <w:r>
        <w:t xml:space="preserve"> for the group, often </w:t>
      </w:r>
      <w:r w:rsidRPr="00B9370A">
        <w:rPr>
          <w:rStyle w:val="StyleUnderline"/>
        </w:rPr>
        <w:t>basing their support on longstanding legal and religious precepts which hold that children should not be punished for the actions of their parents</w:t>
      </w:r>
      <w:r>
        <w:t>. However, progress on the DREAM Act, which passed the House in 2010, has been derailed on many occasions, with disagreements often revolving around the scope of enforcement measures expected as a tradeoff for legalization provisions.</w:t>
      </w:r>
    </w:p>
    <w:p w:rsidR="00632DA5" w:rsidRDefault="00632DA5" w:rsidP="00632DA5">
      <w:r w:rsidRPr="00B9370A">
        <w:rPr>
          <w:rStyle w:val="StyleUnderline"/>
        </w:rPr>
        <w:t>In announcing an end to DACA, the Trump administration allowed one month for individuals whose program protections would expire over the next six months to submit extension applications</w:t>
      </w:r>
      <w:r>
        <w:t xml:space="preserve">. In doing so, the President essentially gave Congress until March 2018 to pass legislation to resolve the status of these youth, before the </w:t>
      </w:r>
      <w:proofErr w:type="spellStart"/>
      <w:r>
        <w:t>winddown</w:t>
      </w:r>
      <w:proofErr w:type="spellEnd"/>
      <w:r>
        <w:t xml:space="preserve"> begins to hit with full force. Several DREAM Act-type bills have been introduced in Congress47 and delicate bipartisan negotiations over the fate of </w:t>
      </w:r>
      <w:proofErr w:type="spellStart"/>
      <w:r>
        <w:t>DREAMers</w:t>
      </w:r>
      <w:proofErr w:type="spellEnd"/>
      <w:r>
        <w:t xml:space="preserve">, tied to must-pass spending measures, were ongoing in January 2018 at this writing. It is notable however that </w:t>
      </w:r>
      <w:r w:rsidRPr="00B9370A">
        <w:rPr>
          <w:rStyle w:val="StyleUnderline"/>
        </w:rPr>
        <w:t>none of the solutions proposed hew particularly closely to the principle that children should not be held responsible for the actions of their parents</w:t>
      </w:r>
      <w:r>
        <w:t xml:space="preserve"> (e.g. they all contain education attainment, work, or military service requirements).</w:t>
      </w:r>
    </w:p>
    <w:p w:rsidR="00632DA5" w:rsidRPr="00632DA5" w:rsidRDefault="00632DA5" w:rsidP="00632DA5">
      <w:pPr>
        <w:rPr>
          <w:u w:val="single"/>
        </w:rPr>
      </w:pPr>
      <w:r w:rsidRPr="00B9370A">
        <w:rPr>
          <w:rStyle w:val="StyleUnderline"/>
        </w:rPr>
        <w:t xml:space="preserve">If Congress proves able to provide a pathway to permanent status for </w:t>
      </w:r>
      <w:proofErr w:type="spellStart"/>
      <w:r w:rsidRPr="00B9370A">
        <w:rPr>
          <w:rStyle w:val="StyleUnderline"/>
        </w:rPr>
        <w:t>DREAMers</w:t>
      </w:r>
      <w:proofErr w:type="spellEnd"/>
      <w:r>
        <w:t xml:space="preserve">, </w:t>
      </w:r>
      <w:r w:rsidRPr="00B9370A">
        <w:rPr>
          <w:rStyle w:val="StyleUnderline"/>
        </w:rPr>
        <w:t>it would be the first major breakthrough in many years</w:t>
      </w:r>
      <w:r>
        <w:t xml:space="preserve"> in resolving the status of a long-settled unauthorized population, </w:t>
      </w:r>
      <w:r w:rsidRPr="00B9370A">
        <w:rPr>
          <w:rStyle w:val="StyleUnderline"/>
        </w:rPr>
        <w:t>and the start of a new chapter in the longer-term integration of these young people</w:t>
      </w:r>
      <w:r>
        <w:t xml:space="preserve">. </w:t>
      </w:r>
      <w:r w:rsidRPr="00B9370A">
        <w:rPr>
          <w:rStyle w:val="StyleUnderline"/>
        </w:rPr>
        <w:t>Conversely, failing to pass legislation to address the group’s status will be a personal calamity for hundreds of thousands of these individuals and their families, and further inflame passions around the country’s seemingly intractable stalemate over immigration, in particular illegal immigration.</w:t>
      </w:r>
    </w:p>
    <w:sectPr w:rsidR="00632DA5" w:rsidRPr="00632D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67075740"/>
    <w:docVar w:name="VerbatimVersion" w:val="5.1"/>
  </w:docVars>
  <w:rsids>
    <w:rsidRoot w:val="005D1258"/>
    <w:rsid w:val="0000182B"/>
    <w:rsid w:val="00010510"/>
    <w:rsid w:val="000139A3"/>
    <w:rsid w:val="000564D3"/>
    <w:rsid w:val="000F72FD"/>
    <w:rsid w:val="00100833"/>
    <w:rsid w:val="00104529"/>
    <w:rsid w:val="00105942"/>
    <w:rsid w:val="00107396"/>
    <w:rsid w:val="00123A15"/>
    <w:rsid w:val="00144A4C"/>
    <w:rsid w:val="00176AB0"/>
    <w:rsid w:val="00177B7D"/>
    <w:rsid w:val="0018322D"/>
    <w:rsid w:val="001B5776"/>
    <w:rsid w:val="001E527A"/>
    <w:rsid w:val="001F78CE"/>
    <w:rsid w:val="00251FC7"/>
    <w:rsid w:val="00257C6A"/>
    <w:rsid w:val="002855A7"/>
    <w:rsid w:val="002B146A"/>
    <w:rsid w:val="002B5E17"/>
    <w:rsid w:val="00315690"/>
    <w:rsid w:val="00316B75"/>
    <w:rsid w:val="00325646"/>
    <w:rsid w:val="003460F2"/>
    <w:rsid w:val="0038158C"/>
    <w:rsid w:val="00383434"/>
    <w:rsid w:val="003902BA"/>
    <w:rsid w:val="003A09E2"/>
    <w:rsid w:val="003B7B15"/>
    <w:rsid w:val="003D1056"/>
    <w:rsid w:val="00407037"/>
    <w:rsid w:val="004339DE"/>
    <w:rsid w:val="004605D6"/>
    <w:rsid w:val="004C60E8"/>
    <w:rsid w:val="004E3579"/>
    <w:rsid w:val="004E6FB3"/>
    <w:rsid w:val="004E728B"/>
    <w:rsid w:val="004F39E0"/>
    <w:rsid w:val="00537BD5"/>
    <w:rsid w:val="0057268A"/>
    <w:rsid w:val="00575D45"/>
    <w:rsid w:val="005D1258"/>
    <w:rsid w:val="005D2912"/>
    <w:rsid w:val="005F70D1"/>
    <w:rsid w:val="006065BD"/>
    <w:rsid w:val="00632DA5"/>
    <w:rsid w:val="00645FA9"/>
    <w:rsid w:val="00647866"/>
    <w:rsid w:val="00665003"/>
    <w:rsid w:val="00685B00"/>
    <w:rsid w:val="00692814"/>
    <w:rsid w:val="006A2AD0"/>
    <w:rsid w:val="006C2375"/>
    <w:rsid w:val="006D4ECC"/>
    <w:rsid w:val="00722258"/>
    <w:rsid w:val="007243E5"/>
    <w:rsid w:val="00766EA0"/>
    <w:rsid w:val="007859C5"/>
    <w:rsid w:val="007A2226"/>
    <w:rsid w:val="007C60A0"/>
    <w:rsid w:val="007E6780"/>
    <w:rsid w:val="007F5B66"/>
    <w:rsid w:val="007F6477"/>
    <w:rsid w:val="0080018E"/>
    <w:rsid w:val="00823A1C"/>
    <w:rsid w:val="00845B9D"/>
    <w:rsid w:val="00860984"/>
    <w:rsid w:val="008B3ECB"/>
    <w:rsid w:val="008B4E85"/>
    <w:rsid w:val="008C1B2E"/>
    <w:rsid w:val="008F6F2A"/>
    <w:rsid w:val="0091627E"/>
    <w:rsid w:val="009300FB"/>
    <w:rsid w:val="00932057"/>
    <w:rsid w:val="00957AB3"/>
    <w:rsid w:val="0097032B"/>
    <w:rsid w:val="009D2EAD"/>
    <w:rsid w:val="009D54B2"/>
    <w:rsid w:val="009E1922"/>
    <w:rsid w:val="009F7ED2"/>
    <w:rsid w:val="00A93661"/>
    <w:rsid w:val="00A95652"/>
    <w:rsid w:val="00AC0AB8"/>
    <w:rsid w:val="00AE3ADC"/>
    <w:rsid w:val="00B33C6D"/>
    <w:rsid w:val="00B4508F"/>
    <w:rsid w:val="00B55AD5"/>
    <w:rsid w:val="00B8057C"/>
    <w:rsid w:val="00BD6238"/>
    <w:rsid w:val="00BF593B"/>
    <w:rsid w:val="00BF773A"/>
    <w:rsid w:val="00BF7E81"/>
    <w:rsid w:val="00C13773"/>
    <w:rsid w:val="00C17CC8"/>
    <w:rsid w:val="00C222FF"/>
    <w:rsid w:val="00C83417"/>
    <w:rsid w:val="00C9604F"/>
    <w:rsid w:val="00CA19AA"/>
    <w:rsid w:val="00CB0442"/>
    <w:rsid w:val="00CC5298"/>
    <w:rsid w:val="00CD736E"/>
    <w:rsid w:val="00CD798D"/>
    <w:rsid w:val="00CE161E"/>
    <w:rsid w:val="00CF59A8"/>
    <w:rsid w:val="00D05F41"/>
    <w:rsid w:val="00D069DC"/>
    <w:rsid w:val="00D325A9"/>
    <w:rsid w:val="00D36A8A"/>
    <w:rsid w:val="00D61409"/>
    <w:rsid w:val="00D6691E"/>
    <w:rsid w:val="00D71170"/>
    <w:rsid w:val="00D90243"/>
    <w:rsid w:val="00DA1C92"/>
    <w:rsid w:val="00DA25D4"/>
    <w:rsid w:val="00DA6538"/>
    <w:rsid w:val="00DB320F"/>
    <w:rsid w:val="00E0174A"/>
    <w:rsid w:val="00E15E75"/>
    <w:rsid w:val="00E21692"/>
    <w:rsid w:val="00E466BA"/>
    <w:rsid w:val="00E5262C"/>
    <w:rsid w:val="00EC7DC4"/>
    <w:rsid w:val="00ED30CF"/>
    <w:rsid w:val="00ED550D"/>
    <w:rsid w:val="00EE4511"/>
    <w:rsid w:val="00F012F0"/>
    <w:rsid w:val="00F176EF"/>
    <w:rsid w:val="00F45E10"/>
    <w:rsid w:val="00F6364A"/>
    <w:rsid w:val="00F9113A"/>
    <w:rsid w:val="00FA1699"/>
    <w:rsid w:val="00FA4063"/>
    <w:rsid w:val="00FB6AB8"/>
    <w:rsid w:val="00FE2546"/>
    <w:rsid w:val="00FF0BB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C60A0"/>
    <w:pPr>
      <w:spacing w:after="0" w:line="240" w:lineRule="auto"/>
    </w:pPr>
    <w:rPr>
      <w:rFonts w:ascii="Georgia" w:hAnsi="Georgia"/>
      <w:sz w:val="16"/>
    </w:rPr>
  </w:style>
  <w:style w:type="paragraph" w:styleId="Heading1">
    <w:name w:val="heading 1"/>
    <w:aliases w:val="Pocket"/>
    <w:basedOn w:val="Normal"/>
    <w:next w:val="Normal"/>
    <w:link w:val="Heading1Char"/>
    <w:qFormat/>
    <w:rsid w:val="007C60A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C60A0"/>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C60A0"/>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7C60A0"/>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7C60A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60A0"/>
  </w:style>
  <w:style w:type="character" w:customStyle="1" w:styleId="Heading1Char">
    <w:name w:val="Heading 1 Char"/>
    <w:aliases w:val="Pocket Char"/>
    <w:basedOn w:val="DefaultParagraphFont"/>
    <w:link w:val="Heading1"/>
    <w:rsid w:val="007C60A0"/>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7C60A0"/>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7C60A0"/>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7C60A0"/>
    <w:rPr>
      <w:rFonts w:ascii="Georgia" w:eastAsiaTheme="majorEastAsia" w:hAnsi="Georgia" w:cstheme="majorBidi"/>
      <w:b/>
      <w:iCs/>
    </w:rPr>
  </w:style>
  <w:style w:type="character" w:styleId="Emphasis">
    <w:name w:val="Emphasis"/>
    <w:basedOn w:val="DefaultParagraphFont"/>
    <w:uiPriority w:val="7"/>
    <w:qFormat/>
    <w:rsid w:val="007C60A0"/>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C60A0"/>
    <w:rPr>
      <w:b/>
      <w:bCs/>
      <w:sz w:val="22"/>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
    <w:basedOn w:val="DefaultParagraphFont"/>
    <w:link w:val="CardsFont12pt"/>
    <w:uiPriority w:val="6"/>
    <w:qFormat/>
    <w:rsid w:val="007C60A0"/>
    <w:rPr>
      <w:b w:val="0"/>
      <w:sz w:val="22"/>
      <w:u w:val="single"/>
    </w:rPr>
  </w:style>
  <w:style w:type="character" w:styleId="Hyperlink">
    <w:name w:val="Hyperlink"/>
    <w:aliases w:val="heading 1 (block title),Important,Read,Internet Link,Card Text,Analytic Text,Internet link,Underline Char Char Char Char1,Heading 3 Char Char Char Char Char Char Char Char Char Char1,F2 - Heading 1 Char1,AHeading 1 Char1,Char Char1,TAG ,TAG"/>
    <w:basedOn w:val="DefaultParagraphFont"/>
    <w:uiPriority w:val="99"/>
    <w:unhideWhenUsed/>
    <w:rsid w:val="007C60A0"/>
    <w:rPr>
      <w:color w:val="auto"/>
      <w:u w:val="none"/>
    </w:rPr>
  </w:style>
  <w:style w:type="character" w:styleId="FollowedHyperlink">
    <w:name w:val="FollowedHyperlink"/>
    <w:basedOn w:val="DefaultParagraphFont"/>
    <w:uiPriority w:val="99"/>
    <w:semiHidden/>
    <w:unhideWhenUsed/>
    <w:rsid w:val="007C60A0"/>
    <w:rPr>
      <w:color w:val="auto"/>
      <w:u w: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6"/>
    <w:qFormat/>
    <w:rsid w:val="00D90243"/>
    <w:pPr>
      <w:spacing w:after="0" w:line="240" w:lineRule="auto"/>
    </w:pPr>
    <w:rPr>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C60A0"/>
    <w:pPr>
      <w:spacing w:after="0" w:line="240" w:lineRule="auto"/>
    </w:pPr>
    <w:rPr>
      <w:rFonts w:ascii="Georgia" w:hAnsi="Georgia"/>
      <w:sz w:val="16"/>
    </w:rPr>
  </w:style>
  <w:style w:type="paragraph" w:styleId="Heading1">
    <w:name w:val="heading 1"/>
    <w:aliases w:val="Pocket"/>
    <w:basedOn w:val="Normal"/>
    <w:next w:val="Normal"/>
    <w:link w:val="Heading1Char"/>
    <w:qFormat/>
    <w:rsid w:val="007C60A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C60A0"/>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C60A0"/>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7C60A0"/>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7C60A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60A0"/>
  </w:style>
  <w:style w:type="character" w:customStyle="1" w:styleId="Heading1Char">
    <w:name w:val="Heading 1 Char"/>
    <w:aliases w:val="Pocket Char"/>
    <w:basedOn w:val="DefaultParagraphFont"/>
    <w:link w:val="Heading1"/>
    <w:rsid w:val="007C60A0"/>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7C60A0"/>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7C60A0"/>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7C60A0"/>
    <w:rPr>
      <w:rFonts w:ascii="Georgia" w:eastAsiaTheme="majorEastAsia" w:hAnsi="Georgia" w:cstheme="majorBidi"/>
      <w:b/>
      <w:iCs/>
    </w:rPr>
  </w:style>
  <w:style w:type="character" w:styleId="Emphasis">
    <w:name w:val="Emphasis"/>
    <w:basedOn w:val="DefaultParagraphFont"/>
    <w:uiPriority w:val="7"/>
    <w:qFormat/>
    <w:rsid w:val="007C60A0"/>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C60A0"/>
    <w:rPr>
      <w:b/>
      <w:bCs/>
      <w:sz w:val="22"/>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
    <w:basedOn w:val="DefaultParagraphFont"/>
    <w:link w:val="CardsFont12pt"/>
    <w:uiPriority w:val="6"/>
    <w:qFormat/>
    <w:rsid w:val="007C60A0"/>
    <w:rPr>
      <w:b w:val="0"/>
      <w:sz w:val="22"/>
      <w:u w:val="single"/>
    </w:rPr>
  </w:style>
  <w:style w:type="character" w:styleId="Hyperlink">
    <w:name w:val="Hyperlink"/>
    <w:aliases w:val="heading 1 (block title),Important,Read,Internet Link,Card Text,Analytic Text,Internet link,Underline Char Char Char Char1,Heading 3 Char Char Char Char Char Char Char Char Char Char1,F2 - Heading 1 Char1,AHeading 1 Char1,Char Char1,TAG ,TAG"/>
    <w:basedOn w:val="DefaultParagraphFont"/>
    <w:uiPriority w:val="99"/>
    <w:unhideWhenUsed/>
    <w:rsid w:val="007C60A0"/>
    <w:rPr>
      <w:color w:val="auto"/>
      <w:u w:val="none"/>
    </w:rPr>
  </w:style>
  <w:style w:type="character" w:styleId="FollowedHyperlink">
    <w:name w:val="FollowedHyperlink"/>
    <w:basedOn w:val="DefaultParagraphFont"/>
    <w:uiPriority w:val="99"/>
    <w:semiHidden/>
    <w:unhideWhenUsed/>
    <w:rsid w:val="007C60A0"/>
    <w:rPr>
      <w:color w:val="auto"/>
      <w:u w: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6"/>
    <w:qFormat/>
    <w:rsid w:val="00D90243"/>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rennancenter.org/sites/default/files/legacy/Justice/LangAccess/Language_Access_in_Immigration_Courts.pdf" TargetMode="External"/><Relationship Id="rId18" Type="http://schemas.openxmlformats.org/officeDocument/2006/relationships/hyperlink" Target="http://thehill.com/latino/397841-ice-stepping-up-deportation-of-crime-victims-awaiting-visa-report" TargetMode="External"/><Relationship Id="rId26" Type="http://schemas.openxmlformats.org/officeDocument/2006/relationships/hyperlink" Target="https://slate.com/news-and-politics/2018/07/jeff-sessions-is-doing-everything-in-his-power-to-make-asylum-seekers-suffer.html" TargetMode="External"/><Relationship Id="rId39" Type="http://schemas.openxmlformats.org/officeDocument/2006/relationships/hyperlink" Target="https://www.cna.org/cna_files/pdf/D0025768.A2.pdf" TargetMode="External"/><Relationship Id="rId21" Type="http://schemas.openxmlformats.org/officeDocument/2006/relationships/hyperlink" Target="https://www.thenation.com/article/trumps-denaturalization-task-force-matters/" TargetMode="External"/><Relationship Id="rId34" Type="http://schemas.openxmlformats.org/officeDocument/2006/relationships/hyperlink" Target="https://scholar.law.colorado.edu/cgi/viewcontent.cgi?article=1025&amp;context=articles" TargetMode="External"/><Relationship Id="rId42" Type="http://schemas.openxmlformats.org/officeDocument/2006/relationships/hyperlink" Target="https://www.nytimes.com/2017/07/24/us/immigration-detainer-ice-massachusetts.html" TargetMode="External"/><Relationship Id="rId47" Type="http://schemas.openxmlformats.org/officeDocument/2006/relationships/hyperlink" Target="https://hillreporter.com/gowdy-if-trump-is-dissatisfied-with-rod-rosenstein-he-can-fire-him-with-a-tweet-3748" TargetMode="External"/><Relationship Id="rId50" Type="http://schemas.openxmlformats.org/officeDocument/2006/relationships/hyperlink" Target="https://www.jpost.com/Opinion/Courts-check-and-balance-Trump-on-immigration-481106" TargetMode="External"/><Relationship Id="rId55" Type="http://schemas.openxmlformats.org/officeDocument/2006/relationships/hyperlink" Target="http://www.demos.org/sites/default/files/publications/CASADemosOnePagerSanctuaryFundingThreatsOverblown.3.10.17.pdf" TargetMode="External"/><Relationship Id="rId7" Type="http://schemas.openxmlformats.org/officeDocument/2006/relationships/hyperlink" Target="https://www.ydr.com/story/news/2017/06/14/immigration-court-system-a-train-wreck-retired-judge-says/370102001/" TargetMode="External"/><Relationship Id="rId2" Type="http://schemas.openxmlformats.org/officeDocument/2006/relationships/numbering" Target="numbering.xml"/><Relationship Id="rId16" Type="http://schemas.openxmlformats.org/officeDocument/2006/relationships/hyperlink" Target="http://journals.sagepub.com/doi/pdf/10.1177/1557988318785091" TargetMode="External"/><Relationship Id="rId20" Type="http://schemas.openxmlformats.org/officeDocument/2006/relationships/hyperlink" Target="https://chicago.suntimes.com/immigration/naturalization-denaturalization-task-force-citizens-immigration-services/" TargetMode="External"/><Relationship Id="rId29" Type="http://schemas.openxmlformats.org/officeDocument/2006/relationships/hyperlink" Target="https://slate.com/news-and-politics/2018/06/in-matter-of-a-b-jeff-sessions-hijacked-immigration-law-by-abusing-a-rarely-used-provision.html" TargetMode="External"/><Relationship Id="rId41" Type="http://schemas.openxmlformats.org/officeDocument/2006/relationships/hyperlink" Target="https://www.abc10.com/article/news/local/what-are-your-rights-with-ice/103-397398512" TargetMode="External"/><Relationship Id="rId54" Type="http://schemas.openxmlformats.org/officeDocument/2006/relationships/hyperlink" Target="http://www.pewresearch.org/fact-tank/2017/02/09/us-metro-areas-unauthorized-immigrant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washingtonpost.com/news/powerpost/wp/2018/06/26/trump-aggravates-immigration-judges-problems-with-tweet-opposing-constitution/?utm_term=.bd7da8e0c6ca" TargetMode="External"/><Relationship Id="rId24" Type="http://schemas.openxmlformats.org/officeDocument/2006/relationships/hyperlink" Target="http://www.publicseminar.org/2018/07/moral-blindness-and-immigration-in-america/" TargetMode="External"/><Relationship Id="rId32" Type="http://schemas.openxmlformats.org/officeDocument/2006/relationships/hyperlink" Target="https://slate.com/news-and-politics/2018/06/in-matter-of-a-b-jeff-sessions-hijacked-immigration-law-by-abusing-a-rarely-used-provision.html" TargetMode="External"/><Relationship Id="rId37" Type="http://schemas.openxmlformats.org/officeDocument/2006/relationships/hyperlink" Target="https://www.cnn.com/2018/06/27/politics/trump-travel-ban-immigration-agenda/index.html" TargetMode="External"/><Relationship Id="rId40" Type="http://schemas.openxmlformats.org/officeDocument/2006/relationships/hyperlink" Target="https://www.migrationpolicy.org/research/age-trump-populist-backlash-and-progressive-resistance-create-divergent-state-immigrant" TargetMode="External"/><Relationship Id="rId45" Type="http://schemas.openxmlformats.org/officeDocument/2006/relationships/hyperlink" Target="https://www.migrationpolicy.org/research/trump-first-year-immigration-policy-rhetoric-vs-reality" TargetMode="External"/><Relationship Id="rId53" Type="http://schemas.openxmlformats.org/officeDocument/2006/relationships/hyperlink" Target="https://www.migrationpolicy.org/research/age-trump-populist-backlash-and-progressive-resistance-create-divergent-state-immigrant" TargetMode="External"/><Relationship Id="rId58" Type="http://schemas.openxmlformats.org/officeDocument/2006/relationships/hyperlink" Target="https://www.migrationpolicy.org/research/trump-first-year-immigration-policy-rhetoric-vs-reality" TargetMode="External"/><Relationship Id="rId5" Type="http://schemas.openxmlformats.org/officeDocument/2006/relationships/settings" Target="settings.xml"/><Relationship Id="rId15" Type="http://schemas.openxmlformats.org/officeDocument/2006/relationships/hyperlink" Target="https://www.migrationpolicy.org/research/trump-first-year-immigration-policy-rhetoric-vs-reality" TargetMode="External"/><Relationship Id="rId23" Type="http://schemas.openxmlformats.org/officeDocument/2006/relationships/hyperlink" Target="https://www.hrw.org/news/2018/07/16/another-death-us-immigration-detention" TargetMode="External"/><Relationship Id="rId28" Type="http://schemas.openxmlformats.org/officeDocument/2006/relationships/hyperlink" Target="https://slate.com/news-and-politics/2018/06/in-matter-of-a-b-jeff-sessions-hijacked-immigration-law-by-abusing-a-rarely-used-provision.html" TargetMode="External"/><Relationship Id="rId36" Type="http://schemas.openxmlformats.org/officeDocument/2006/relationships/hyperlink" Target="https://fas.org/sgp/crs/homesec/R43839.pdf" TargetMode="External"/><Relationship Id="rId49" Type="http://schemas.openxmlformats.org/officeDocument/2006/relationships/hyperlink" Target="https://www.nytimes.com/2018/06/29/us/politics/rod-rosenstein-comey-firing.html" TargetMode="External"/><Relationship Id="rId57" Type="http://schemas.openxmlformats.org/officeDocument/2006/relationships/hyperlink" Target="https://www.migrationpolicy.org/research/trump-first-year-immigration-policy-rhetoric-vs-reality" TargetMode="External"/><Relationship Id="rId61" Type="http://schemas.openxmlformats.org/officeDocument/2006/relationships/theme" Target="theme/theme1.xml"/><Relationship Id="rId10" Type="http://schemas.openxmlformats.org/officeDocument/2006/relationships/hyperlink" Target="https://www.huffingtonpost.com/bennett-l-gershman/immigration-justice-biase_b_1196692.html" TargetMode="External"/><Relationship Id="rId19" Type="http://schemas.openxmlformats.org/officeDocument/2006/relationships/hyperlink" Target="https://www.vox.com/2018/7/18/17561538/denaturalization-citizenship-task-force-janus" TargetMode="External"/><Relationship Id="rId31" Type="http://schemas.openxmlformats.org/officeDocument/2006/relationships/hyperlink" Target="https://slate.com/news-and-politics/2018/06/in-matter-of-a-b-jeff-sessions-hijacked-immigration-law-by-abusing-a-rarely-used-provision.html" TargetMode="External"/><Relationship Id="rId44" Type="http://schemas.openxmlformats.org/officeDocument/2006/relationships/hyperlink" Target="https://www.migrationpolicy.org/research/trump-first-year-immigration-policy-rhetoric-vs-reality" TargetMode="External"/><Relationship Id="rId52" Type="http://schemas.openxmlformats.org/officeDocument/2006/relationships/hyperlink" Target="https://www.migrationpolicy.org/research/trump-first-year-immigration-policy-rhetoric-vs-reality" TargetMode="External"/><Relationship Id="rId6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s://www.americanimmigrationcouncil.org/research/empty-benches-underfunding-immigration-courts-undermines-justice" TargetMode="External"/><Relationship Id="rId14" Type="http://schemas.openxmlformats.org/officeDocument/2006/relationships/hyperlink" Target="https://www.colorlines.com/articles/language-barriers-courtroom" TargetMode="External"/><Relationship Id="rId22" Type="http://schemas.openxmlformats.org/officeDocument/2006/relationships/hyperlink" Target="http://kut.org/post/how-trump-leveraged-discretion-courts-and-law-enforcement-take-immigration" TargetMode="External"/><Relationship Id="rId27" Type="http://schemas.openxmlformats.org/officeDocument/2006/relationships/hyperlink" Target="https://slate.com/news-and-politics/2018/06/in-matter-of-a-b-jeff-sessions-hijacked-immigration-law-by-abusing-a-rarely-used-provision.html" TargetMode="External"/><Relationship Id="rId30" Type="http://schemas.openxmlformats.org/officeDocument/2006/relationships/hyperlink" Target="https://slate.com/news-and-politics/2018/06/in-matter-of-a-b-jeff-sessions-hijacked-immigration-law-by-abusing-a-rarely-used-provision.html" TargetMode="External"/><Relationship Id="rId35" Type="http://schemas.openxmlformats.org/officeDocument/2006/relationships/hyperlink" Target="https://fas.org/sgp/crs/homesec/R43839.pdf" TargetMode="External"/><Relationship Id="rId43" Type="http://schemas.openxmlformats.org/officeDocument/2006/relationships/hyperlink" Target="https://www.migrationpolicy.org/research/trump-first-year-immigration-policy-rhetoric-vs-reality" TargetMode="External"/><Relationship Id="rId48" Type="http://schemas.openxmlformats.org/officeDocument/2006/relationships/hyperlink" Target="https://www.washingtontimes.com/news/2018/apr/21/jeff-sessions-considering-resigning-if-donald-trum/" TargetMode="External"/><Relationship Id="rId56" Type="http://schemas.openxmlformats.org/officeDocument/2006/relationships/hyperlink" Target="https://www.migrationpolicy.org/research/age-trump-populist-backlash-and-progressive-resistance-create-divergent-state-immigrant" TargetMode="External"/><Relationship Id="rId8" Type="http://schemas.openxmlformats.org/officeDocument/2006/relationships/hyperlink" Target="https://www.motherjones.com/politics/2018/05/theres-a-700000-case-backlog-in-immigration-courts-jeff-sessions-just-decided-to-pile-on-more/" TargetMode="External"/><Relationship Id="rId51" Type="http://schemas.openxmlformats.org/officeDocument/2006/relationships/hyperlink" Target="https://www.migrationpolicy.org/research/trump-first-year-immigration-policy-rhetoric-vs-reality" TargetMode="External"/><Relationship Id="rId3" Type="http://schemas.openxmlformats.org/officeDocument/2006/relationships/styles" Target="styles.xml"/><Relationship Id="rId12" Type="http://schemas.openxmlformats.org/officeDocument/2006/relationships/hyperlink" Target="https://www.huffingtonpost.com/bennett-l-gershman/immigration-justice-biase_b_1196692.html" TargetMode="External"/><Relationship Id="rId17" Type="http://schemas.openxmlformats.org/officeDocument/2006/relationships/hyperlink" Target="https://www.vox.com/policy-and-politics/2017/8/4/16069926/immigrants-trump-america" TargetMode="External"/><Relationship Id="rId25" Type="http://schemas.openxmlformats.org/officeDocument/2006/relationships/hyperlink" Target="https://theconversation.com/is-the-us-immigration-court-system-broken-75338" TargetMode="External"/><Relationship Id="rId33" Type="http://schemas.openxmlformats.org/officeDocument/2006/relationships/hyperlink" Target="https://www.aclu.org/issues/immigrants-rights/state-and-local-immigration-laws/arizonas-sb-1070" TargetMode="External"/><Relationship Id="rId38" Type="http://schemas.openxmlformats.org/officeDocument/2006/relationships/hyperlink" Target="https://medium.com/@williamlopez_9697/too-lazy-five-reasons-why-kellys-comments-on-daca-are-wrong-d54796ed3f52" TargetMode="External"/><Relationship Id="rId46" Type="http://schemas.openxmlformats.org/officeDocument/2006/relationships/hyperlink" Target="https://www.cnn.com/2018/02/14/politics/reince-priebus-reflects-trump-white-house-chief-of-staff-tenure/index.html" TargetMode="External"/><Relationship Id="rId59" Type="http://schemas.openxmlformats.org/officeDocument/2006/relationships/hyperlink" Target="https://www.migrationpolicy.org/research/age-trump-populist-backlash-and-progressive-resistance-create-divergent-state-immigra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rker%20Co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EC5CC0-F2F5-4D85-A09B-218812E319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51</TotalTime>
  <Pages>102</Pages>
  <Words>45150</Words>
  <Characters>257357</Characters>
  <Application>Microsoft Office Word</Application>
  <DocSecurity>0</DocSecurity>
  <Lines>2144</Lines>
  <Paragraphs>603</Paragraphs>
  <ScaleCrop>false</ScaleCrop>
  <HeadingPairs>
    <vt:vector size="2" baseType="variant">
      <vt:variant>
        <vt:lpstr>Title</vt:lpstr>
      </vt:variant>
      <vt:variant>
        <vt:i4>1</vt:i4>
      </vt:variant>
    </vt:vector>
  </HeadingPairs>
  <TitlesOfParts>
    <vt:vector size="1" baseType="lpstr">
      <vt:lpstr/>
    </vt:vector>
  </TitlesOfParts>
  <Company>Berry Petroleum Company</Company>
  <LinksUpToDate>false</LinksUpToDate>
  <CharactersWithSpaces>301904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Parker Coon</dc:creator>
  <cp:keywords>5.1.1</cp:keywords>
  <cp:lastModifiedBy>Parker Coon</cp:lastModifiedBy>
  <cp:revision>9</cp:revision>
  <dcterms:created xsi:type="dcterms:W3CDTF">2018-07-18T02:55:00Z</dcterms:created>
  <dcterms:modified xsi:type="dcterms:W3CDTF">2018-07-21T06:25:00Z</dcterms:modified>
</cp:coreProperties>
</file>