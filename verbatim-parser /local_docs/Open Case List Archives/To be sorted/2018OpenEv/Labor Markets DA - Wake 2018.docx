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AE290E" w14:textId="30A9A179" w:rsidR="00A95652" w:rsidRDefault="131879DA" w:rsidP="00976F33">
      <w:pPr>
        <w:pStyle w:val="Heading1"/>
      </w:pPr>
      <w:r>
        <w:t>Labor Markets DA</w:t>
      </w:r>
    </w:p>
    <w:p w14:paraId="0B903DBA" w14:textId="77777777" w:rsidR="006328E1" w:rsidRDefault="006328E1" w:rsidP="006328E1">
      <w:pPr>
        <w:pStyle w:val="Heading2"/>
      </w:pPr>
    </w:p>
    <w:p w14:paraId="7EDE45FA" w14:textId="375C04AB" w:rsidR="00976F33" w:rsidRDefault="131879DA" w:rsidP="00976F33">
      <w:pPr>
        <w:pStyle w:val="Heading1"/>
      </w:pPr>
      <w:r>
        <w:t>Negative</w:t>
      </w:r>
    </w:p>
    <w:p w14:paraId="396ADF8C" w14:textId="73DF9E7F" w:rsidR="00D647EA" w:rsidRDefault="131879DA" w:rsidP="00D647EA">
      <w:pPr>
        <w:pStyle w:val="Heading2"/>
      </w:pPr>
      <w:r>
        <w:t>1NC</w:t>
      </w:r>
    </w:p>
    <w:p w14:paraId="4CC3371E" w14:textId="7E9F1EBB" w:rsidR="00D647EA" w:rsidRDefault="131879DA" w:rsidP="00D647EA">
      <w:pPr>
        <w:pStyle w:val="Heading3"/>
      </w:pPr>
      <w:r>
        <w:t>1NC – Decline</w:t>
      </w:r>
    </w:p>
    <w:p w14:paraId="3273B6CD" w14:textId="77777777" w:rsidR="00D647EA" w:rsidRPr="00892172" w:rsidRDefault="131879DA" w:rsidP="00D647EA">
      <w:pPr>
        <w:pStyle w:val="Heading4"/>
      </w:pPr>
      <w:r>
        <w:t>The economy is strong, and wages are growing quickly</w:t>
      </w:r>
    </w:p>
    <w:p w14:paraId="1C38A2FA" w14:textId="77777777" w:rsidR="00D647EA" w:rsidRPr="00F458C0" w:rsidRDefault="131879DA" w:rsidP="131879DA">
      <w:pPr>
        <w:rPr>
          <w:rStyle w:val="Style13ptBold"/>
          <w:b w:val="0"/>
          <w:bCs w:val="0"/>
          <w:sz w:val="22"/>
        </w:rPr>
      </w:pPr>
      <w:proofErr w:type="spellStart"/>
      <w:r w:rsidRPr="131879DA">
        <w:rPr>
          <w:rStyle w:val="Style13ptBold"/>
        </w:rPr>
        <w:t>Mutikani</w:t>
      </w:r>
      <w:proofErr w:type="spellEnd"/>
      <w:r w:rsidRPr="131879DA">
        <w:rPr>
          <w:rStyle w:val="Style13ptBold"/>
        </w:rPr>
        <w:t xml:space="preserve"> 18 </w:t>
      </w:r>
      <w:r>
        <w:t>(Lucia, Reuters columnist, 4/27/18, “U.S. economy slows in first quarter, but wage growth accelerates”, https://www.reuters.com/article/us-usa-economy/u-s-economy-slows-in-first-quarter-but-wage-growth-accelerates-idUSKBN1HY1PT, AZG)</w:t>
      </w:r>
    </w:p>
    <w:p w14:paraId="43D115C1" w14:textId="77777777" w:rsidR="00D647EA" w:rsidRPr="006772A3" w:rsidRDefault="131879DA" w:rsidP="131879DA">
      <w:pPr>
        <w:rPr>
          <w:sz w:val="10"/>
          <w:szCs w:val="10"/>
        </w:rPr>
      </w:pPr>
      <w:r w:rsidRPr="131879DA">
        <w:rPr>
          <w:rStyle w:val="StyleUnderline"/>
        </w:rPr>
        <w:t>Gross domestic product increased at a 2.3 percent annual rate</w:t>
      </w:r>
      <w:r w:rsidRPr="131879DA">
        <w:rPr>
          <w:sz w:val="10"/>
          <w:szCs w:val="10"/>
        </w:rPr>
        <w:t xml:space="preserve">, the Commerce Department said in its snapshot of first-quarter GDP on Friday, also restrained by a moderation in business spending on equipment and investment in homebuilding. These factors were partially offset by a rise in inventories and a narrowing of the trade deficit. The economy grew at a 2.9 percent rate in the fourth quarter. </w:t>
      </w:r>
      <w:r w:rsidRPr="003C3CD8">
        <w:rPr>
          <w:rStyle w:val="Emphasis"/>
          <w:highlight w:val="yellow"/>
        </w:rPr>
        <w:t>Domestic demand increased at</w:t>
      </w:r>
      <w:r w:rsidRPr="131879DA">
        <w:rPr>
          <w:rStyle w:val="Emphasis"/>
        </w:rPr>
        <w:t xml:space="preserve"> a 1.7 percent rate, </w:t>
      </w:r>
      <w:r w:rsidRPr="003C3CD8">
        <w:rPr>
          <w:rStyle w:val="Emphasis"/>
          <w:highlight w:val="yellow"/>
        </w:rPr>
        <w:t>the slowest</w:t>
      </w:r>
      <w:r w:rsidRPr="131879DA">
        <w:rPr>
          <w:rStyle w:val="Emphasis"/>
        </w:rPr>
        <w:t xml:space="preserve"> in two years</w:t>
      </w:r>
      <w:r w:rsidRPr="131879DA">
        <w:rPr>
          <w:sz w:val="10"/>
          <w:szCs w:val="10"/>
        </w:rPr>
        <w:t xml:space="preserve">, after rising at a brisk 4.8 percent pace in the final three months of 2017. The moderate first-quarter growth is, however, probably not a true reflection of the economy’s health as GDP tends to be sluggish at the start of the year because of a seasonal quirk. Economists expect </w:t>
      </w:r>
      <w:r w:rsidRPr="003C3CD8">
        <w:rPr>
          <w:rStyle w:val="StyleUnderline"/>
          <w:highlight w:val="yellow"/>
        </w:rPr>
        <w:t>growth will accelerate</w:t>
      </w:r>
      <w:r w:rsidRPr="131879DA">
        <w:rPr>
          <w:rStyle w:val="StyleUnderline"/>
        </w:rPr>
        <w:t xml:space="preserve"> in the second quarter </w:t>
      </w:r>
      <w:r w:rsidRPr="003C3CD8">
        <w:rPr>
          <w:rStyle w:val="StyleUnderline"/>
          <w:highlight w:val="yellow"/>
        </w:rPr>
        <w:t>as more</w:t>
      </w:r>
      <w:r w:rsidRPr="131879DA">
        <w:rPr>
          <w:rStyle w:val="StyleUnderline"/>
        </w:rPr>
        <w:t xml:space="preserve"> households </w:t>
      </w:r>
      <w:r w:rsidRPr="003C3CD8">
        <w:rPr>
          <w:rStyle w:val="StyleUnderline"/>
          <w:highlight w:val="yellow"/>
        </w:rPr>
        <w:t>feel the</w:t>
      </w:r>
      <w:r w:rsidRPr="131879DA">
        <w:rPr>
          <w:rStyle w:val="StyleUnderline"/>
        </w:rPr>
        <w:t xml:space="preserve"> impact of the</w:t>
      </w:r>
      <w:r w:rsidRPr="131879DA">
        <w:rPr>
          <w:sz w:val="10"/>
          <w:szCs w:val="10"/>
        </w:rPr>
        <w:t xml:space="preserve"> Trump administration’s $1.5 trillion income </w:t>
      </w:r>
      <w:r w:rsidRPr="003C3CD8">
        <w:rPr>
          <w:rStyle w:val="StyleUnderline"/>
          <w:highlight w:val="yellow"/>
        </w:rPr>
        <w:t>tax package</w:t>
      </w:r>
      <w:r w:rsidRPr="131879DA">
        <w:rPr>
          <w:sz w:val="10"/>
          <w:szCs w:val="10"/>
        </w:rPr>
        <w:t xml:space="preserve"> on their paychecks. The tax cuts came into effect in January. Lower corporate and individual tax rates as well as increased government spending will likely lift annual economic growth close to the administration’s 3 percent target. Economists polled by Reuters had forecast output rising at a 2.0 percent rate in the January-March period. “Tax cuts and government spending increases should lead to better overall economic activity,” said Joel </w:t>
      </w:r>
      <w:proofErr w:type="spellStart"/>
      <w:r w:rsidRPr="131879DA">
        <w:rPr>
          <w:sz w:val="10"/>
          <w:szCs w:val="10"/>
        </w:rPr>
        <w:t>Naroff</w:t>
      </w:r>
      <w:proofErr w:type="spellEnd"/>
      <w:r w:rsidRPr="131879DA">
        <w:rPr>
          <w:sz w:val="10"/>
          <w:szCs w:val="10"/>
        </w:rPr>
        <w:t xml:space="preserve">, chief economist at </w:t>
      </w:r>
      <w:proofErr w:type="spellStart"/>
      <w:r w:rsidRPr="131879DA">
        <w:rPr>
          <w:sz w:val="10"/>
          <w:szCs w:val="10"/>
        </w:rPr>
        <w:t>Naroff</w:t>
      </w:r>
      <w:proofErr w:type="spellEnd"/>
      <w:r w:rsidRPr="131879DA">
        <w:rPr>
          <w:sz w:val="10"/>
          <w:szCs w:val="10"/>
        </w:rPr>
        <w:t xml:space="preserve"> Economic Advisors in Holland, Pennsylvania. Federal Reserve officials are likely to shrug off the first-quarter performance. </w:t>
      </w:r>
      <w:r w:rsidRPr="131879DA">
        <w:rPr>
          <w:rStyle w:val="StyleUnderline"/>
        </w:rPr>
        <w:t xml:space="preserve">The U.S. central bank raised interest rates last month in a nod to </w:t>
      </w:r>
      <w:r w:rsidRPr="003C3CD8">
        <w:rPr>
          <w:rStyle w:val="StyleUnderline"/>
          <w:highlight w:val="yellow"/>
        </w:rPr>
        <w:t xml:space="preserve">the strong labor market and </w:t>
      </w:r>
      <w:proofErr w:type="gramStart"/>
      <w:r w:rsidRPr="003C3CD8">
        <w:rPr>
          <w:rStyle w:val="StyleUnderline"/>
          <w:highlight w:val="yellow"/>
        </w:rPr>
        <w:t>economy</w:t>
      </w:r>
      <w:r w:rsidRPr="003C3CD8">
        <w:rPr>
          <w:sz w:val="10"/>
          <w:szCs w:val="10"/>
          <w:highlight w:val="yellow"/>
        </w:rPr>
        <w:t>,</w:t>
      </w:r>
      <w:r w:rsidRPr="131879DA">
        <w:rPr>
          <w:sz w:val="10"/>
          <w:szCs w:val="10"/>
        </w:rPr>
        <w:t xml:space="preserve"> and</w:t>
      </w:r>
      <w:proofErr w:type="gramEnd"/>
      <w:r w:rsidRPr="131879DA">
        <w:rPr>
          <w:sz w:val="10"/>
          <w:szCs w:val="10"/>
        </w:rPr>
        <w:t xml:space="preserve"> forecast at least two more rate hikes this year. Minutes of the March 20-21 meeting published earlier this month showed policymakers “expected that the first-quarter softness would be transitory,” citing “residual seasonality in the data, and more generally to strong economic fundamentals.” But </w:t>
      </w:r>
      <w:r w:rsidRPr="003C3CD8">
        <w:rPr>
          <w:rStyle w:val="Emphasis"/>
          <w:highlight w:val="yellow"/>
        </w:rPr>
        <w:t>a jump in wage growth</w:t>
      </w:r>
      <w:r w:rsidRPr="131879DA">
        <w:rPr>
          <w:rStyle w:val="Emphasis"/>
        </w:rPr>
        <w:t xml:space="preserve"> and an acceleration in inflation</w:t>
      </w:r>
      <w:r w:rsidRPr="131879DA">
        <w:rPr>
          <w:sz w:val="10"/>
          <w:szCs w:val="10"/>
        </w:rPr>
        <w:t xml:space="preserve"> in the first quarter will attract attention when Fed officials meet next Tuesday and Wednesday. In a separate report in Friday, the Labor Department said </w:t>
      </w:r>
      <w:r w:rsidRPr="003C3CD8">
        <w:rPr>
          <w:rStyle w:val="StyleUnderline"/>
          <w:highlight w:val="yellow"/>
        </w:rPr>
        <w:t>wages and salaries shot up</w:t>
      </w:r>
      <w:r w:rsidRPr="131879DA">
        <w:rPr>
          <w:rStyle w:val="StyleUnderline"/>
        </w:rPr>
        <w:t xml:space="preserve"> 0.9 percent</w:t>
      </w:r>
      <w:r w:rsidRPr="131879DA">
        <w:rPr>
          <w:sz w:val="10"/>
          <w:szCs w:val="10"/>
        </w:rPr>
        <w:t xml:space="preserve"> in the first quarter. That was </w:t>
      </w:r>
      <w:r w:rsidRPr="003C3CD8">
        <w:rPr>
          <w:rStyle w:val="StyleUnderline"/>
          <w:highlight w:val="yellow"/>
        </w:rPr>
        <w:t>the largest increase</w:t>
      </w:r>
      <w:r w:rsidRPr="131879DA">
        <w:rPr>
          <w:rStyle w:val="StyleUnderline"/>
        </w:rPr>
        <w:t xml:space="preserve"> since</w:t>
      </w:r>
      <w:r w:rsidRPr="131879DA">
        <w:rPr>
          <w:sz w:val="10"/>
          <w:szCs w:val="10"/>
        </w:rPr>
        <w:t xml:space="preserve"> the first quarter of </w:t>
      </w:r>
      <w:r w:rsidRPr="131879DA">
        <w:rPr>
          <w:rStyle w:val="StyleUnderline"/>
        </w:rPr>
        <w:t>2007</w:t>
      </w:r>
      <w:r w:rsidRPr="131879DA">
        <w:rPr>
          <w:sz w:val="10"/>
          <w:szCs w:val="10"/>
        </w:rPr>
        <w:t xml:space="preserve"> and followed a 0.5 percent rise in the fourth quarter. Wages and salaries were up 2.7 percent in the 12 months through March compared to 2.5 percent in the year to December. The GDP report showed the Fed’s preferred </w:t>
      </w:r>
      <w:r w:rsidRPr="131879DA">
        <w:rPr>
          <w:rStyle w:val="StyleUnderline"/>
        </w:rPr>
        <w:t>inflation</w:t>
      </w:r>
      <w:r w:rsidRPr="131879DA">
        <w:rPr>
          <w:sz w:val="10"/>
          <w:szCs w:val="10"/>
        </w:rPr>
        <w:t xml:space="preserve"> gauge, the personal consumption expenditures (PCE) price index excluding food and energy, </w:t>
      </w:r>
      <w:r w:rsidRPr="131879DA">
        <w:rPr>
          <w:rStyle w:val="StyleUnderline"/>
        </w:rPr>
        <w:t>increased at a 2.5 percent rate</w:t>
      </w:r>
      <w:r w:rsidRPr="131879DA">
        <w:rPr>
          <w:sz w:val="10"/>
          <w:szCs w:val="10"/>
        </w:rPr>
        <w:t xml:space="preserve"> - the fastest pace since the fourth quarter of 2007. The core PCE price index rose at a 19 percent pace in the fourth quarter. The U.S. central bank has a 2 percent inflation target. “It is increasingly difficult to argue that the 2 percent inflation target hasn’t already been breached,” said Steven Blitz, chief U.S. economist at TS Lombard in New York. “Could the Fed go next week? Not likely, but there are no rules preventing it. A more hawkish statement is coming.” The dollar initially rose against a basket of currencies after the </w:t>
      </w:r>
      <w:proofErr w:type="gramStart"/>
      <w:r w:rsidRPr="131879DA">
        <w:rPr>
          <w:sz w:val="10"/>
          <w:szCs w:val="10"/>
        </w:rPr>
        <w:t>data, but</w:t>
      </w:r>
      <w:proofErr w:type="gramEnd"/>
      <w:r w:rsidRPr="131879DA">
        <w:rPr>
          <w:sz w:val="10"/>
          <w:szCs w:val="10"/>
        </w:rPr>
        <w:t xml:space="preserve"> gave up gains to trade little changed. Prices for U.S. Treasuries were marginally higher while stocks on Wall Street fell. WEAK CONSUMER SPENDING </w:t>
      </w:r>
      <w:r w:rsidRPr="131879DA">
        <w:rPr>
          <w:rStyle w:val="StyleUnderline"/>
        </w:rPr>
        <w:t xml:space="preserve">Growth in </w:t>
      </w:r>
      <w:r w:rsidRPr="003C3CD8">
        <w:rPr>
          <w:rStyle w:val="StyleUnderline"/>
          <w:highlight w:val="yellow"/>
        </w:rPr>
        <w:t>consumer spending, which accounts for more than two-thirds of U.S. economic activity, braked to</w:t>
      </w:r>
      <w:r w:rsidRPr="131879DA">
        <w:rPr>
          <w:sz w:val="10"/>
          <w:szCs w:val="10"/>
        </w:rPr>
        <w:t xml:space="preserve"> a 1.1 percent rate in the first quarter. That was </w:t>
      </w:r>
      <w:r w:rsidRPr="003C3CD8">
        <w:rPr>
          <w:rStyle w:val="Emphasis"/>
          <w:highlight w:val="yellow"/>
        </w:rPr>
        <w:t>the slowest pace since</w:t>
      </w:r>
      <w:r w:rsidRPr="131879DA">
        <w:rPr>
          <w:sz w:val="10"/>
          <w:szCs w:val="10"/>
        </w:rPr>
        <w:t xml:space="preserve"> the second quarter of </w:t>
      </w:r>
      <w:r w:rsidRPr="131879DA">
        <w:rPr>
          <w:rStyle w:val="StyleUnderline"/>
        </w:rPr>
        <w:t>2013</w:t>
      </w:r>
      <w:r w:rsidRPr="131879DA">
        <w:rPr>
          <w:sz w:val="10"/>
          <w:szCs w:val="10"/>
        </w:rPr>
        <w:t xml:space="preserve"> and followed the fourth quarter’s robust 4.0 percent growth rate. Consumer spending in the last quarter was undercut by a decline in purchases of motor vehicles, clothing and footwear as well as a slowdown in food and beverages outlays. This likely reflects delayed tax refunds. In addition, surveys suggested many workers did not see the tax cut boost to their paychecks until late in the quarter. Income at the disposal of households increased at a 3.4 percent rate in the first quarter, accelerating from the fourth quarter’s 1.1 percent pace. Households also boosted savings, which bodes well for a pickup in spending. Business spending on equipment slowed to a 4.7 percent rate in the January-March quarter after double-digit growth in the second half of 2017. The cooling in equipment investment comes as the stimulus from a recovery in commodity prices is fading. Investment in homebuilding was unchanged in the first three months of the year as sluggish home sales caused by a dearth of houses on the market weighed on brokers’ commissions. Residential investment increased at a 12.8 percent rate in the October-December period. Government spending grew at a 1.2 percent rate, slowing from the fourth quarter’s 3.0 percent pace. Spending is expected to accelerate in the second quarter after the U.S. Congress recently approved more government spending. Trade added 0.20 percentage point to GDP growth as weak a U.S. dollar and strengthening global economy bolstered exports. With consumer spending slowing, inventories increased at a $33.1 billion rate in the first quarter, up from a $15.6 billion pace in the prior period. Inventory investment contributed 0.43 percentage point to GDP growth after subtracting 0.53 percentage point in the fourth quarter.</w:t>
      </w:r>
    </w:p>
    <w:p w14:paraId="556AA8D1" w14:textId="77777777" w:rsidR="003C3CD8" w:rsidRPr="006C6CB4" w:rsidRDefault="003C3CD8" w:rsidP="003C3CD8">
      <w:pPr>
        <w:pStyle w:val="Heading4"/>
      </w:pPr>
      <w:r>
        <w:t>Immigration decimates wages – we assume any turns, but their studies fail</w:t>
      </w:r>
    </w:p>
    <w:p w14:paraId="77DB3017" w14:textId="77777777" w:rsidR="003C3CD8" w:rsidRPr="004A290B" w:rsidRDefault="003C3CD8" w:rsidP="003C3CD8">
      <w:proofErr w:type="spellStart"/>
      <w:r>
        <w:rPr>
          <w:rStyle w:val="Style13ptBold"/>
        </w:rPr>
        <w:t>Borjas</w:t>
      </w:r>
      <w:proofErr w:type="spellEnd"/>
      <w:r>
        <w:rPr>
          <w:rStyle w:val="Style13ptBold"/>
        </w:rPr>
        <w:t xml:space="preserve"> 3 </w:t>
      </w:r>
      <w:r w:rsidRPr="006A312C">
        <w:t>(</w:t>
      </w:r>
      <w:r>
        <w:t xml:space="preserve">George, American economist and the Robert W. </w:t>
      </w:r>
      <w:proofErr w:type="spellStart"/>
      <w:r>
        <w:t>Scrivner</w:t>
      </w:r>
      <w:proofErr w:type="spellEnd"/>
      <w:r>
        <w:t xml:space="preserve"> Professor of Economics and Social Policy at the Harvard Kennedy School, November 2003, “The Labor Demand Curve is Downward Sloping: Reexamining the Impact of Immigration on the Labor Market”, http://www.uh.edu/~adkugler/Borjas_2003.pdf, The Quarterly Journal of Economics, AZG)</w:t>
      </w:r>
    </w:p>
    <w:p w14:paraId="2ED0DE37" w14:textId="77777777" w:rsidR="003C3CD8" w:rsidRPr="0043574F" w:rsidRDefault="003C3CD8" w:rsidP="003C3CD8">
      <w:pPr>
        <w:rPr>
          <w:sz w:val="12"/>
        </w:rPr>
      </w:pPr>
      <w:r w:rsidRPr="0043574F">
        <w:rPr>
          <w:sz w:val="12"/>
        </w:rPr>
        <w:t xml:space="preserve">The concern over the adverse labor market impact of immigration has always played a central role in the immigration debate. The resurgence of large-scale immigration in recent decades stimulated a great deal of research that attempts to measure these labor market effects. </w:t>
      </w:r>
      <w:r w:rsidRPr="0043574F">
        <w:rPr>
          <w:rStyle w:val="StyleUnderline"/>
        </w:rPr>
        <w:t>This research effort, based mainly on comparing</w:t>
      </w:r>
      <w:r w:rsidRPr="0043574F">
        <w:rPr>
          <w:sz w:val="12"/>
        </w:rPr>
        <w:t xml:space="preserve"> native employment opportunities </w:t>
      </w:r>
      <w:r w:rsidRPr="0043574F">
        <w:rPr>
          <w:rStyle w:val="StyleUnderline"/>
        </w:rPr>
        <w:t>across regions,</w:t>
      </w:r>
      <w:r w:rsidRPr="0043574F">
        <w:rPr>
          <w:rStyle w:val="Emphasis"/>
        </w:rPr>
        <w:t xml:space="preserve"> has not been entirely successful.</w:t>
      </w:r>
      <w:r w:rsidRPr="0043574F">
        <w:rPr>
          <w:rStyle w:val="StyleUnderline"/>
        </w:rPr>
        <w:t xml:space="preserve"> The </w:t>
      </w:r>
      <w:r w:rsidRPr="0043574F">
        <w:rPr>
          <w:rStyle w:val="StyleUnderline"/>
          <w:highlight w:val="yellow"/>
        </w:rPr>
        <w:t>weak</w:t>
      </w:r>
      <w:r w:rsidRPr="0043574F">
        <w:rPr>
          <w:sz w:val="12"/>
        </w:rPr>
        <w:t xml:space="preserve"> spatial </w:t>
      </w:r>
      <w:r w:rsidRPr="0043574F">
        <w:rPr>
          <w:rStyle w:val="StyleUnderline"/>
          <w:highlight w:val="yellow"/>
        </w:rPr>
        <w:t>correlations</w:t>
      </w:r>
      <w:r w:rsidRPr="0043574F">
        <w:rPr>
          <w:rStyle w:val="StyleUnderline"/>
        </w:rPr>
        <w:t xml:space="preserve"> typically estimated in these studies,</w:t>
      </w:r>
      <w:r w:rsidRPr="0043574F">
        <w:rPr>
          <w:rStyle w:val="Emphasis"/>
        </w:rPr>
        <w:t xml:space="preserve"> </w:t>
      </w:r>
      <w:r w:rsidRPr="0043574F">
        <w:rPr>
          <w:rStyle w:val="Emphasis"/>
          <w:highlight w:val="yellow"/>
        </w:rPr>
        <w:t>although</w:t>
      </w:r>
      <w:r w:rsidRPr="0043574F">
        <w:rPr>
          <w:rStyle w:val="Emphasis"/>
        </w:rPr>
        <w:t xml:space="preserve"> often </w:t>
      </w:r>
      <w:r w:rsidRPr="0043574F">
        <w:rPr>
          <w:rStyle w:val="Emphasis"/>
          <w:highlight w:val="yellow"/>
        </w:rPr>
        <w:t>construed as showing that immigrants do not lower</w:t>
      </w:r>
      <w:r w:rsidRPr="0043574F">
        <w:rPr>
          <w:rStyle w:val="Emphasis"/>
        </w:rPr>
        <w:t xml:space="preserve"> native </w:t>
      </w:r>
      <w:r w:rsidRPr="0043574F">
        <w:rPr>
          <w:rStyle w:val="Emphasis"/>
          <w:highlight w:val="yellow"/>
        </w:rPr>
        <w:t>wages, are difficult to interpret</w:t>
      </w:r>
      <w:r w:rsidRPr="0043574F">
        <w:rPr>
          <w:rStyle w:val="Emphasis"/>
        </w:rPr>
        <w:t>.</w:t>
      </w:r>
      <w:r w:rsidRPr="0043574F">
        <w:rPr>
          <w:sz w:val="12"/>
        </w:rPr>
        <w:t xml:space="preserve"> In fact, economic theory implies that </w:t>
      </w:r>
      <w:r w:rsidRPr="0043574F">
        <w:rPr>
          <w:rStyle w:val="StyleUnderline"/>
        </w:rPr>
        <w:t>the more that firms and workers adjust to the immigrant supply shock, the smaller these</w:t>
      </w:r>
      <w:r w:rsidRPr="0043574F">
        <w:rPr>
          <w:sz w:val="12"/>
        </w:rPr>
        <w:t xml:space="preserve"> cross-region </w:t>
      </w:r>
      <w:r w:rsidRPr="0043574F">
        <w:rPr>
          <w:rStyle w:val="StyleUnderline"/>
        </w:rPr>
        <w:t>correlations will be—regardless of the true impact of immigration on the national economy.</w:t>
      </w:r>
      <w:r w:rsidRPr="0043574F">
        <w:rPr>
          <w:sz w:val="12"/>
        </w:rPr>
        <w:t xml:space="preserve"> This paper introduces a new approach for estimating the labor market impact of immigration</w:t>
      </w:r>
      <w:r w:rsidRPr="0043574F">
        <w:rPr>
          <w:rStyle w:val="StyleUnderline"/>
        </w:rPr>
        <w:t>. The analysis builds on the assumption that similarly educated workers who have different levels of experience are not perfect substitutes. Defining skill groups in terms of educational attainment and work experience introduces a great deal of variation in the data. In some years, the influx of immigrants with a particular level of schooling mainly affects younger workers; in other years it mainly affects older workers</w:t>
      </w:r>
      <w:r w:rsidRPr="0043574F">
        <w:rPr>
          <w:sz w:val="12"/>
        </w:rPr>
        <w:t xml:space="preserve">. In contrast to the existing literature, </w:t>
      </w:r>
      <w:r w:rsidRPr="0043574F">
        <w:rPr>
          <w:rStyle w:val="Emphasis"/>
        </w:rPr>
        <w:t xml:space="preserve">the </w:t>
      </w:r>
      <w:r w:rsidRPr="0043574F">
        <w:rPr>
          <w:rStyle w:val="Emphasis"/>
          <w:highlight w:val="yellow"/>
        </w:rPr>
        <w:t>evidence</w:t>
      </w:r>
      <w:r w:rsidRPr="0043574F">
        <w:rPr>
          <w:rStyle w:val="Emphasis"/>
        </w:rPr>
        <w:t xml:space="preserve"> reported in this paper consistently </w:t>
      </w:r>
      <w:r w:rsidRPr="0043574F">
        <w:rPr>
          <w:rStyle w:val="Emphasis"/>
          <w:highlight w:val="yellow"/>
        </w:rPr>
        <w:t>indicates that immigration reduces the wage</w:t>
      </w:r>
      <w:r w:rsidRPr="0043574F">
        <w:rPr>
          <w:rStyle w:val="Emphasis"/>
        </w:rPr>
        <w:t xml:space="preserve"> and labor supply </w:t>
      </w:r>
      <w:r w:rsidRPr="0043574F">
        <w:rPr>
          <w:rStyle w:val="Emphasis"/>
          <w:highlight w:val="yellow"/>
        </w:rPr>
        <w:t>of competing native workers</w:t>
      </w:r>
      <w:r w:rsidRPr="0043574F">
        <w:rPr>
          <w:sz w:val="12"/>
        </w:rPr>
        <w:t xml:space="preserve">, as suggested by the simplest textbook model of a competitive labor market. Moreover, the evidence indicates that </w:t>
      </w:r>
      <w:r w:rsidRPr="0043574F">
        <w:rPr>
          <w:rStyle w:val="StyleUnderline"/>
          <w:highlight w:val="yellow"/>
        </w:rPr>
        <w:t>spatial correlations conceal</w:t>
      </w:r>
      <w:r w:rsidRPr="0043574F">
        <w:rPr>
          <w:rStyle w:val="StyleUnderline"/>
        </w:rPr>
        <w:t xml:space="preserve"> around two-thirds of </w:t>
      </w:r>
      <w:r w:rsidRPr="0043574F">
        <w:rPr>
          <w:rStyle w:val="StyleUnderline"/>
          <w:highlight w:val="yellow"/>
        </w:rPr>
        <w:t>the</w:t>
      </w:r>
      <w:r w:rsidRPr="0043574F">
        <w:rPr>
          <w:rStyle w:val="StyleUnderline"/>
        </w:rPr>
        <w:t xml:space="preserve"> national </w:t>
      </w:r>
      <w:r w:rsidRPr="0043574F">
        <w:rPr>
          <w:rStyle w:val="StyleUnderline"/>
          <w:highlight w:val="yellow"/>
        </w:rPr>
        <w:t>impact</w:t>
      </w:r>
      <w:r w:rsidRPr="0043574F">
        <w:rPr>
          <w:rStyle w:val="StyleUnderline"/>
        </w:rPr>
        <w:t xml:space="preserve"> of immigration on wages.</w:t>
      </w:r>
      <w:r w:rsidRPr="0043574F">
        <w:rPr>
          <w:sz w:val="12"/>
        </w:rPr>
        <w:t xml:space="preserve"> My estimates of the own factor price elasticity cluster between 20.3 and 20.4. These estimates, combined with the very large immigrant in</w:t>
      </w:r>
      <w:r w:rsidRPr="0043574F">
        <w:rPr>
          <w:rFonts w:cs="Calibri"/>
          <w:sz w:val="12"/>
        </w:rPr>
        <w:t>fl</w:t>
      </w:r>
      <w:r w:rsidRPr="0043574F">
        <w:rPr>
          <w:sz w:val="12"/>
        </w:rPr>
        <w:t xml:space="preserve">ux in recent decades, imply that </w:t>
      </w:r>
      <w:r w:rsidRPr="0043574F">
        <w:rPr>
          <w:rStyle w:val="Emphasis"/>
          <w:highlight w:val="yellow"/>
        </w:rPr>
        <w:t>immigration has substantially worsened</w:t>
      </w:r>
      <w:r w:rsidRPr="0043574F">
        <w:rPr>
          <w:rStyle w:val="Emphasis"/>
        </w:rPr>
        <w:t xml:space="preserve"> the </w:t>
      </w:r>
      <w:r w:rsidRPr="0043574F">
        <w:rPr>
          <w:rStyle w:val="Emphasis"/>
          <w:highlight w:val="yellow"/>
        </w:rPr>
        <w:t>labor market opportunities</w:t>
      </w:r>
      <w:r w:rsidRPr="0043574F">
        <w:rPr>
          <w:rStyle w:val="Emphasis"/>
        </w:rPr>
        <w:t xml:space="preserve"> faced by many native workers.</w:t>
      </w:r>
      <w:r w:rsidRPr="0043574F">
        <w:rPr>
          <w:sz w:val="12"/>
        </w:rPr>
        <w:t xml:space="preserve"> Between 1980 and 2000, immigration increased the labor supply of working men by 11.0 percent. </w:t>
      </w:r>
      <w:r w:rsidRPr="0043574F">
        <w:rPr>
          <w:rStyle w:val="StyleUnderline"/>
        </w:rPr>
        <w:t xml:space="preserve">Even after </w:t>
      </w:r>
      <w:r w:rsidRPr="0043574F">
        <w:rPr>
          <w:rStyle w:val="StyleUnderline"/>
          <w:highlight w:val="yellow"/>
        </w:rPr>
        <w:t>accounting for the beneficial</w:t>
      </w:r>
      <w:r w:rsidRPr="0043574F">
        <w:rPr>
          <w:rStyle w:val="StyleUnderline"/>
        </w:rPr>
        <w:t xml:space="preserve"> cross </w:t>
      </w:r>
      <w:r w:rsidRPr="0043574F">
        <w:rPr>
          <w:rStyle w:val="StyleUnderline"/>
          <w:highlight w:val="yellow"/>
        </w:rPr>
        <w:t>effects of</w:t>
      </w:r>
      <w:r w:rsidRPr="0043574F">
        <w:rPr>
          <w:rStyle w:val="StyleUnderline"/>
        </w:rPr>
        <w:t xml:space="preserve"> low-skill</w:t>
      </w:r>
      <w:r w:rsidRPr="0043574F">
        <w:rPr>
          <w:sz w:val="12"/>
        </w:rPr>
        <w:t xml:space="preserve"> (</w:t>
      </w:r>
      <w:proofErr w:type="spellStart"/>
      <w:r w:rsidRPr="0043574F">
        <w:rPr>
          <w:sz w:val="12"/>
        </w:rPr>
        <w:t>highskill</w:t>
      </w:r>
      <w:proofErr w:type="spellEnd"/>
      <w:r w:rsidRPr="0043574F">
        <w:rPr>
          <w:sz w:val="12"/>
        </w:rPr>
        <w:t xml:space="preserve">) </w:t>
      </w:r>
      <w:r w:rsidRPr="0043574F">
        <w:rPr>
          <w:rStyle w:val="StyleUnderline"/>
          <w:highlight w:val="yellow"/>
        </w:rPr>
        <w:t>immigration</w:t>
      </w:r>
      <w:r w:rsidRPr="0043574F">
        <w:rPr>
          <w:rStyle w:val="StyleUnderline"/>
        </w:rPr>
        <w:t xml:space="preserve"> on the earnings of high-skill</w:t>
      </w:r>
      <w:r w:rsidRPr="0043574F">
        <w:rPr>
          <w:sz w:val="12"/>
        </w:rPr>
        <w:t xml:space="preserve"> (low-skill) </w:t>
      </w:r>
      <w:r w:rsidRPr="0043574F">
        <w:rPr>
          <w:rStyle w:val="StyleUnderline"/>
        </w:rPr>
        <w:t>workers,</w:t>
      </w:r>
      <w:r w:rsidRPr="0043574F">
        <w:rPr>
          <w:sz w:val="12"/>
        </w:rPr>
        <w:t xml:space="preserve"> my analysis implies that </w:t>
      </w:r>
      <w:r w:rsidRPr="0043574F">
        <w:rPr>
          <w:rStyle w:val="Emphasis"/>
          <w:highlight w:val="yellow"/>
        </w:rPr>
        <w:t>this</w:t>
      </w:r>
      <w:r w:rsidRPr="0043574F">
        <w:rPr>
          <w:rStyle w:val="Emphasis"/>
        </w:rPr>
        <w:t xml:space="preserve"> immigrant </w:t>
      </w:r>
      <w:r w:rsidRPr="0043574F">
        <w:rPr>
          <w:rStyle w:val="Emphasis"/>
          <w:highlight w:val="yellow"/>
        </w:rPr>
        <w:t>influx reduced the wage of the average native worker by 3.2 percent.</w:t>
      </w:r>
      <w:r w:rsidRPr="0043574F">
        <w:rPr>
          <w:sz w:val="12"/>
        </w:rPr>
        <w:t xml:space="preserve"> The wage impact differed dramatically across education groups, with </w:t>
      </w:r>
      <w:r w:rsidRPr="0043574F">
        <w:rPr>
          <w:rStyle w:val="StyleUnderline"/>
        </w:rPr>
        <w:t>the wage falling by 8.9 percent for high school dropouts, 4.9 percent for college graduates, 2.6 percent for high school graduates, and barely changing for workers with some college.</w:t>
      </w:r>
      <w:r w:rsidRPr="0043574F">
        <w:rPr>
          <w:sz w:val="12"/>
        </w:rPr>
        <w:t xml:space="preserve"> Although the comparison of workers across narrowly de</w:t>
      </w:r>
      <w:r w:rsidRPr="0043574F">
        <w:rPr>
          <w:rFonts w:cs="Calibri"/>
          <w:sz w:val="12"/>
        </w:rPr>
        <w:t>fi</w:t>
      </w:r>
      <w:r w:rsidRPr="0043574F">
        <w:rPr>
          <w:sz w:val="12"/>
        </w:rPr>
        <w:t>ned skill classi</w:t>
      </w:r>
      <w:r w:rsidRPr="0043574F">
        <w:rPr>
          <w:rFonts w:cs="Calibri"/>
          <w:sz w:val="12"/>
        </w:rPr>
        <w:t>fi</w:t>
      </w:r>
      <w:r w:rsidRPr="0043574F">
        <w:rPr>
          <w:sz w:val="12"/>
        </w:rPr>
        <w:t xml:space="preserve">cations reveals a sizable adverse effect of immigration on native employment opportunities, it is worth noting that we still do not fully understand why the spatial correlation approach fails to </w:t>
      </w:r>
      <w:r w:rsidRPr="0043574F">
        <w:rPr>
          <w:rFonts w:cs="Calibri"/>
          <w:sz w:val="12"/>
        </w:rPr>
        <w:t>fi</w:t>
      </w:r>
      <w:r w:rsidRPr="0043574F">
        <w:rPr>
          <w:sz w:val="12"/>
        </w:rPr>
        <w:t>nd these effects. I suspect that we can learn a great deal more about the labor market impact of immigration by documenting the many adjustments that take place, by workers and firms, both inside and outside the labor market, as immigration alters economic opportunities in many sectors of the economy. For instance, my analysis ignored the long-run capital adjustments induced by immigration, the role played by capital-skill complementarities, and the possibility that high-skill immigration (e.g., scientists and high-tech workers) is an important engine for endogenous technological change.</w:t>
      </w:r>
    </w:p>
    <w:p w14:paraId="2BF2F697" w14:textId="12C83592" w:rsidR="005E098E" w:rsidRPr="005E098E" w:rsidRDefault="131879DA" w:rsidP="005E098E">
      <w:pPr>
        <w:pStyle w:val="Heading4"/>
      </w:pPr>
      <w:r>
        <w:t>Falling wages mean fixed payments crowd out consumer spending – leads to deflation which decks the economy</w:t>
      </w:r>
    </w:p>
    <w:p w14:paraId="18667815" w14:textId="77777777" w:rsidR="005E098E" w:rsidRPr="000237C8" w:rsidRDefault="131879DA" w:rsidP="131879DA">
      <w:pPr>
        <w:rPr>
          <w:rStyle w:val="Style13ptBold"/>
          <w:b w:val="0"/>
          <w:bCs w:val="0"/>
          <w:sz w:val="22"/>
        </w:rPr>
      </w:pPr>
      <w:r w:rsidRPr="131879DA">
        <w:rPr>
          <w:rStyle w:val="Style13ptBold"/>
        </w:rPr>
        <w:t xml:space="preserve">The Economist 13 </w:t>
      </w:r>
      <w:r>
        <w:t>(The Economist, 11/7/13, “The perils of falling inflation”, https://www.economist.com/leaders/2013/11/07/the-perils-of-falling-inflation, AZG)</w:t>
      </w:r>
    </w:p>
    <w:p w14:paraId="2E196DF6" w14:textId="77777777" w:rsidR="005E098E" w:rsidRPr="0043574F" w:rsidRDefault="131879DA" w:rsidP="131879DA">
      <w:pPr>
        <w:rPr>
          <w:sz w:val="14"/>
        </w:rPr>
      </w:pPr>
      <w:r w:rsidRPr="0043574F">
        <w:rPr>
          <w:sz w:val="14"/>
        </w:rPr>
        <w:t xml:space="preserve">These are depressing numbers (see article). </w:t>
      </w:r>
      <w:r w:rsidRPr="0043574F">
        <w:rPr>
          <w:rStyle w:val="StyleUnderline"/>
        </w:rPr>
        <w:t>The most obvious danger</w:t>
      </w:r>
      <w:r w:rsidRPr="0043574F">
        <w:rPr>
          <w:sz w:val="14"/>
        </w:rPr>
        <w:t xml:space="preserve"> of too-low inflation </w:t>
      </w:r>
      <w:r w:rsidRPr="0043574F">
        <w:rPr>
          <w:rStyle w:val="StyleUnderline"/>
        </w:rPr>
        <w:t>is</w:t>
      </w:r>
      <w:r w:rsidRPr="0043574F">
        <w:rPr>
          <w:sz w:val="14"/>
        </w:rPr>
        <w:t xml:space="preserve"> the risk of </w:t>
      </w:r>
      <w:r w:rsidRPr="0043574F">
        <w:rPr>
          <w:rStyle w:val="StyleUnderline"/>
        </w:rPr>
        <w:t>slipping into outright deflation</w:t>
      </w:r>
      <w:r w:rsidRPr="0043574F">
        <w:rPr>
          <w:sz w:val="14"/>
        </w:rPr>
        <w:t xml:space="preserve">, when prices persistently fall. </w:t>
      </w:r>
      <w:r w:rsidRPr="0043574F">
        <w:rPr>
          <w:rStyle w:val="StyleUnderline"/>
        </w:rPr>
        <w:t>As Japan</w:t>
      </w:r>
      <w:r w:rsidRPr="0043574F">
        <w:rPr>
          <w:sz w:val="14"/>
        </w:rPr>
        <w:t xml:space="preserve">’s experience </w:t>
      </w:r>
      <w:r w:rsidRPr="0043574F">
        <w:rPr>
          <w:rStyle w:val="StyleUnderline"/>
        </w:rPr>
        <w:t>shows, deflation is</w:t>
      </w:r>
      <w:r w:rsidRPr="0043574F">
        <w:rPr>
          <w:sz w:val="14"/>
        </w:rPr>
        <w:t xml:space="preserve"> both </w:t>
      </w:r>
      <w:r w:rsidRPr="0043574F">
        <w:rPr>
          <w:rStyle w:val="StyleUnderline"/>
        </w:rPr>
        <w:t>deeply damaging and hard to escape</w:t>
      </w:r>
      <w:r w:rsidRPr="0043574F">
        <w:rPr>
          <w:sz w:val="14"/>
        </w:rPr>
        <w:t xml:space="preserve"> in weak economies with high debts. </w:t>
      </w:r>
      <w:r w:rsidRPr="0043574F">
        <w:rPr>
          <w:rStyle w:val="StyleUnderline"/>
          <w:highlight w:val="yellow"/>
        </w:rPr>
        <w:t>Since loans are fixed</w:t>
      </w:r>
      <w:r w:rsidRPr="0043574F">
        <w:rPr>
          <w:sz w:val="14"/>
        </w:rPr>
        <w:t xml:space="preserve"> in nominal terms, </w:t>
      </w:r>
      <w:r w:rsidRPr="0043574F">
        <w:rPr>
          <w:rStyle w:val="Emphasis"/>
          <w:highlight w:val="yellow"/>
        </w:rPr>
        <w:t>falling wages</w:t>
      </w:r>
      <w:r w:rsidRPr="0043574F">
        <w:rPr>
          <w:sz w:val="14"/>
        </w:rPr>
        <w:t xml:space="preserve"> and prices </w:t>
      </w:r>
      <w:r w:rsidRPr="0043574F">
        <w:rPr>
          <w:rStyle w:val="Emphasis"/>
          <w:highlight w:val="yellow"/>
        </w:rPr>
        <w:t>increase the burden</w:t>
      </w:r>
      <w:r w:rsidRPr="0043574F">
        <w:rPr>
          <w:rStyle w:val="Emphasis"/>
        </w:rPr>
        <w:t xml:space="preserve"> of paying them.</w:t>
      </w:r>
      <w:r w:rsidRPr="0043574F">
        <w:rPr>
          <w:rStyle w:val="StyleUnderline"/>
        </w:rPr>
        <w:t xml:space="preserve"> And once </w:t>
      </w:r>
      <w:r w:rsidRPr="0043574F">
        <w:rPr>
          <w:rStyle w:val="StyleUnderline"/>
          <w:highlight w:val="yellow"/>
        </w:rPr>
        <w:t>people expect prices to</w:t>
      </w:r>
      <w:r w:rsidRPr="0043574F">
        <w:rPr>
          <w:rStyle w:val="StyleUnderline"/>
        </w:rPr>
        <w:t xml:space="preserve"> keep </w:t>
      </w:r>
      <w:r w:rsidRPr="0043574F">
        <w:rPr>
          <w:rStyle w:val="StyleUnderline"/>
          <w:highlight w:val="yellow"/>
        </w:rPr>
        <w:t>fall</w:t>
      </w:r>
      <w:r w:rsidRPr="0043574F">
        <w:rPr>
          <w:rStyle w:val="StyleUnderline"/>
        </w:rPr>
        <w:t>ing,</w:t>
      </w:r>
      <w:r w:rsidRPr="0043574F">
        <w:rPr>
          <w:rStyle w:val="StyleUnderline"/>
          <w:highlight w:val="yellow"/>
        </w:rPr>
        <w:t xml:space="preserve"> they put off buying</w:t>
      </w:r>
      <w:r w:rsidRPr="0043574F">
        <w:rPr>
          <w:rStyle w:val="StyleUnderline"/>
        </w:rPr>
        <w:t xml:space="preserve"> things,</w:t>
      </w:r>
      <w:r w:rsidRPr="0043574F">
        <w:rPr>
          <w:rStyle w:val="StyleUnderline"/>
          <w:highlight w:val="yellow"/>
        </w:rPr>
        <w:t xml:space="preserve"> weakening the economy</w:t>
      </w:r>
      <w:r w:rsidRPr="0043574F">
        <w:rPr>
          <w:rStyle w:val="StyleUnderline"/>
        </w:rPr>
        <w:t xml:space="preserve"> further.</w:t>
      </w:r>
      <w:r w:rsidRPr="0043574F">
        <w:rPr>
          <w:sz w:val="14"/>
        </w:rPr>
        <w:t xml:space="preserve"> There is a real danger that this may happen in southern Europe. Greece’s consumer prices are now falling, as are Spain’s if you exclude the effect of one-off tax increases. In America and northern Europe deflation is less of an immediate risk. Most economies are growing, albeit slowly. And surveys show consumers still expect medium-term inflation to be at or above the central banks’ target of 2%. But </w:t>
      </w:r>
      <w:r w:rsidRPr="0043574F">
        <w:rPr>
          <w:rStyle w:val="Emphasis"/>
        </w:rPr>
        <w:t>if an economy with high unemployment grows too slowly for too long, prices and wages are eventually likely to fall.</w:t>
      </w:r>
      <w:r w:rsidRPr="0043574F">
        <w:rPr>
          <w:rStyle w:val="StyleUnderline"/>
        </w:rPr>
        <w:t xml:space="preserve"> In Japan deflation did not set in until seven years after the asset bubble burst. </w:t>
      </w:r>
      <w:r w:rsidRPr="0043574F">
        <w:rPr>
          <w:sz w:val="14"/>
        </w:rPr>
        <w:t xml:space="preserve">Even without reaching that critical level, </w:t>
      </w:r>
      <w:r w:rsidRPr="0043574F">
        <w:rPr>
          <w:rStyle w:val="StyleUnderline"/>
          <w:highlight w:val="yellow"/>
        </w:rPr>
        <w:t>ultra-low inflation</w:t>
      </w:r>
      <w:r w:rsidRPr="0043574F">
        <w:rPr>
          <w:sz w:val="14"/>
        </w:rPr>
        <w:t xml:space="preserve"> has costly side-effects. It </w:t>
      </w:r>
      <w:r w:rsidRPr="0043574F">
        <w:rPr>
          <w:rStyle w:val="StyleUnderline"/>
          <w:highlight w:val="yellow"/>
        </w:rPr>
        <w:t>tends to go with a weaker economy and high</w:t>
      </w:r>
      <w:r w:rsidRPr="0043574F">
        <w:rPr>
          <w:sz w:val="14"/>
        </w:rPr>
        <w:t xml:space="preserve">er-than-necessary </w:t>
      </w:r>
      <w:r w:rsidRPr="0043574F">
        <w:rPr>
          <w:rStyle w:val="StyleUnderline"/>
          <w:highlight w:val="yellow"/>
        </w:rPr>
        <w:t>joblessness</w:t>
      </w:r>
      <w:r w:rsidRPr="0043574F">
        <w:rPr>
          <w:sz w:val="14"/>
        </w:rPr>
        <w:t xml:space="preserve">: America’s unemployment rate is 7.2%, France’s 11.1% and Spain’s 26.6%. It also means that </w:t>
      </w:r>
      <w:r w:rsidRPr="0043574F">
        <w:rPr>
          <w:rStyle w:val="StyleUnderline"/>
        </w:rPr>
        <w:t>nominal incomes grow</w:t>
      </w:r>
      <w:r w:rsidRPr="0043574F">
        <w:rPr>
          <w:sz w:val="14"/>
        </w:rPr>
        <w:t xml:space="preserve"> more </w:t>
      </w:r>
      <w:r w:rsidRPr="0043574F">
        <w:rPr>
          <w:rStyle w:val="StyleUnderline"/>
        </w:rPr>
        <w:t>slowly</w:t>
      </w:r>
      <w:r w:rsidRPr="0043574F">
        <w:rPr>
          <w:sz w:val="14"/>
        </w:rPr>
        <w:t xml:space="preserve"> than they would if prices were rising faster. </w:t>
      </w:r>
      <w:r w:rsidRPr="0043574F">
        <w:rPr>
          <w:rStyle w:val="StyleUnderline"/>
        </w:rPr>
        <w:t>This makes</w:t>
      </w:r>
      <w:r w:rsidRPr="0043574F">
        <w:rPr>
          <w:sz w:val="14"/>
        </w:rPr>
        <w:t xml:space="preserve"> both government and household </w:t>
      </w:r>
      <w:r w:rsidRPr="0043574F">
        <w:rPr>
          <w:rStyle w:val="StyleUnderline"/>
        </w:rPr>
        <w:t>debts harder to pay off</w:t>
      </w:r>
      <w:r w:rsidRPr="0043574F">
        <w:rPr>
          <w:sz w:val="14"/>
        </w:rPr>
        <w:t xml:space="preserve">. And low inflation makes it tougher for uncompetitive countries within a single currency to adjust their relative wages. With Germany’s inflation rate at 1.3%, Italian or Spanish firms need outright wage cuts to compete with German factories. What’s more, </w:t>
      </w:r>
      <w:r w:rsidRPr="0043574F">
        <w:rPr>
          <w:rStyle w:val="Emphasis"/>
          <w:highlight w:val="yellow"/>
        </w:rPr>
        <w:t>too little inflation will undermine central bankers’ ability to combat another recession.</w:t>
      </w:r>
      <w:r w:rsidRPr="0043574F">
        <w:rPr>
          <w:sz w:val="14"/>
        </w:rPr>
        <w:t xml:space="preserve"> </w:t>
      </w:r>
      <w:r w:rsidRPr="0043574F">
        <w:rPr>
          <w:rStyle w:val="StyleUnderline"/>
        </w:rPr>
        <w:t>Normally, during a period of growth bankers would raise rates</w:t>
      </w:r>
      <w:r w:rsidRPr="0043574F">
        <w:rPr>
          <w:sz w:val="14"/>
        </w:rPr>
        <w:t xml:space="preserve">. </w:t>
      </w:r>
      <w:r w:rsidRPr="0043574F">
        <w:rPr>
          <w:rStyle w:val="StyleUnderline"/>
        </w:rPr>
        <w:t>But</w:t>
      </w:r>
      <w:r w:rsidRPr="0043574F">
        <w:rPr>
          <w:sz w:val="14"/>
        </w:rPr>
        <w:t xml:space="preserve"> policy </w:t>
      </w:r>
      <w:r w:rsidRPr="0043574F">
        <w:rPr>
          <w:rStyle w:val="StyleUnderline"/>
        </w:rPr>
        <w:t>rates are close to zero</w:t>
      </w:r>
      <w:r w:rsidRPr="0043574F">
        <w:rPr>
          <w:sz w:val="14"/>
        </w:rPr>
        <w:t xml:space="preserve">, and central bankers are reliant on “unconventional” measures to loosen monetary conditions, particularly “quantitative easing” (printing money to buy bonds) and “forward guidance” (promising to keep rates low for longer in a bid to prop up people’s expectations of future inflation). </w:t>
      </w:r>
      <w:r w:rsidRPr="0043574F">
        <w:rPr>
          <w:rStyle w:val="StyleUnderline"/>
        </w:rPr>
        <w:t>Should the economy slip back into recession, the central bankers will find themselves unusually impotent.</w:t>
      </w:r>
    </w:p>
    <w:p w14:paraId="5D150983" w14:textId="77777777" w:rsidR="00CC7A24" w:rsidRDefault="131879DA" w:rsidP="00CC7A24">
      <w:pPr>
        <w:pStyle w:val="Heading4"/>
      </w:pPr>
      <w:r>
        <w:t>Economic collapse leads to global nuclear war through miscalculation—that causes extinction.</w:t>
      </w:r>
    </w:p>
    <w:p w14:paraId="0B1ACB26" w14:textId="77777777" w:rsidR="00CC7A24" w:rsidRPr="009B0166" w:rsidRDefault="131879DA" w:rsidP="131879DA">
      <w:pPr>
        <w:rPr>
          <w:rStyle w:val="Style13ptBold"/>
          <w:b w:val="0"/>
          <w:bCs w:val="0"/>
        </w:rPr>
      </w:pPr>
      <w:r w:rsidRPr="131879DA">
        <w:rPr>
          <w:rStyle w:val="Style13ptBold"/>
        </w:rPr>
        <w:t xml:space="preserve">Bearden 2000 </w:t>
      </w:r>
      <w:r w:rsidRPr="0043574F">
        <w:rPr>
          <w:sz w:val="18"/>
        </w:rPr>
        <w:t xml:space="preserve">(TE Bearden is the Director of the Association of Distinguished American Scientists. “The Unnecessary Energy Crisis: How to Solve it Quickly.” </w:t>
      </w:r>
      <w:proofErr w:type="spellStart"/>
      <w:r w:rsidRPr="0043574F">
        <w:rPr>
          <w:sz w:val="18"/>
        </w:rPr>
        <w:t>SiriusDisclosure</w:t>
      </w:r>
      <w:proofErr w:type="spellEnd"/>
      <w:r w:rsidRPr="0043574F">
        <w:rPr>
          <w:sz w:val="18"/>
        </w:rPr>
        <w:t xml:space="preserve">, </w:t>
      </w:r>
      <w:hyperlink r:id="rId6">
        <w:r w:rsidRPr="0043574F">
          <w:rPr>
            <w:rStyle w:val="Hyperlink"/>
            <w:sz w:val="18"/>
          </w:rPr>
          <w:t>https://siriusdisclosure.com/the-unnecessary-energy-crisis-how-to-solve-it-quickly/</w:t>
        </w:r>
      </w:hyperlink>
      <w:r w:rsidRPr="0043574F">
        <w:rPr>
          <w:sz w:val="18"/>
        </w:rPr>
        <w:t>, AJ)</w:t>
      </w:r>
    </w:p>
    <w:p w14:paraId="1DF01B24" w14:textId="77777777" w:rsidR="00CC7A24" w:rsidRPr="0043574F" w:rsidRDefault="131879DA" w:rsidP="131879DA">
      <w:pPr>
        <w:rPr>
          <w:sz w:val="16"/>
        </w:rPr>
      </w:pPr>
      <w:r w:rsidRPr="0043574F">
        <w:rPr>
          <w:sz w:val="16"/>
        </w:rPr>
        <w:t xml:space="preserve">History bears out that </w:t>
      </w:r>
      <w:r w:rsidRPr="0043574F">
        <w:rPr>
          <w:highlight w:val="yellow"/>
          <w:u w:val="single"/>
        </w:rPr>
        <w:t>desperate nations take desperate actions</w:t>
      </w:r>
      <w:r w:rsidRPr="0043574F">
        <w:rPr>
          <w:sz w:val="16"/>
        </w:rPr>
        <w:t xml:space="preserve">. </w:t>
      </w:r>
      <w:r w:rsidRPr="0043574F">
        <w:rPr>
          <w:highlight w:val="yellow"/>
          <w:u w:val="single"/>
        </w:rPr>
        <w:t>Prior to the final economic collapse</w:t>
      </w:r>
      <w:r w:rsidRPr="0043574F">
        <w:rPr>
          <w:u w:val="single"/>
        </w:rPr>
        <w:t xml:space="preserve">, </w:t>
      </w:r>
      <w:r w:rsidRPr="0043574F">
        <w:rPr>
          <w:highlight w:val="yellow"/>
          <w:u w:val="single"/>
        </w:rPr>
        <w:t>the stress on nations will have increased the intensity</w:t>
      </w:r>
      <w:r w:rsidRPr="0043574F">
        <w:rPr>
          <w:sz w:val="16"/>
        </w:rPr>
        <w:t xml:space="preserve"> and number </w:t>
      </w:r>
      <w:r w:rsidRPr="0043574F">
        <w:rPr>
          <w:highlight w:val="yellow"/>
          <w:u w:val="single"/>
        </w:rPr>
        <w:t>of</w:t>
      </w:r>
      <w:r w:rsidRPr="0043574F">
        <w:rPr>
          <w:u w:val="single"/>
        </w:rPr>
        <w:t xml:space="preserve"> their </w:t>
      </w:r>
      <w:r w:rsidRPr="0043574F">
        <w:rPr>
          <w:highlight w:val="yellow"/>
          <w:u w:val="single"/>
        </w:rPr>
        <w:t>conflicts</w:t>
      </w:r>
      <w:r w:rsidRPr="0043574F">
        <w:rPr>
          <w:sz w:val="16"/>
        </w:rPr>
        <w:t xml:space="preserve">, to the point where the arsenals of weapons of mass destruction (WMD) now possessed by some 25 nations, are almost certain to be released. As an example, suppose a starving </w:t>
      </w:r>
      <w:r w:rsidRPr="0043574F">
        <w:rPr>
          <w:highlight w:val="yellow"/>
          <w:u w:val="single"/>
        </w:rPr>
        <w:t>North Korea</w:t>
      </w:r>
      <w:r w:rsidRPr="0043574F">
        <w:rPr>
          <w:u w:val="single"/>
        </w:rPr>
        <w:t xml:space="preserve"> {[7]} </w:t>
      </w:r>
      <w:r w:rsidRPr="0043574F">
        <w:rPr>
          <w:highlight w:val="yellow"/>
          <w:u w:val="single"/>
        </w:rPr>
        <w:t>launches nuclear weapons</w:t>
      </w:r>
      <w:r w:rsidRPr="0043574F">
        <w:rPr>
          <w:sz w:val="16"/>
        </w:rPr>
        <w:t xml:space="preserve"> upon Japan and South Korea, including U.S. forces there, in a spasmodic suicidal response. Or suppose a desperate China — whose long-range nuclear missiles (some) can reach the United States — attacks Taiwan. In addition to immediate responses, the </w:t>
      </w:r>
      <w:r w:rsidRPr="0043574F">
        <w:rPr>
          <w:highlight w:val="yellow"/>
          <w:u w:val="single"/>
        </w:rPr>
        <w:t>mutual treaties</w:t>
      </w:r>
      <w:r w:rsidRPr="0043574F">
        <w:rPr>
          <w:sz w:val="16"/>
        </w:rPr>
        <w:t xml:space="preserve"> involved in such scenarios will </w:t>
      </w:r>
      <w:r w:rsidRPr="0043574F">
        <w:rPr>
          <w:u w:val="single"/>
        </w:rPr>
        <w:t xml:space="preserve">quickly </w:t>
      </w:r>
      <w:r w:rsidRPr="0043574F">
        <w:rPr>
          <w:highlight w:val="yellow"/>
          <w:u w:val="single"/>
        </w:rPr>
        <w:t>draw other nations into the conflict</w:t>
      </w:r>
      <w:r w:rsidRPr="0043574F">
        <w:rPr>
          <w:sz w:val="16"/>
        </w:rPr>
        <w:t xml:space="preserve">, escalating it significantly. Strategic nuclear studies have shown for decades that, under such extreme stress conditions, </w:t>
      </w:r>
      <w:r w:rsidRPr="0043574F">
        <w:rPr>
          <w:u w:val="single"/>
        </w:rPr>
        <w:t xml:space="preserve">once a few nukes are launched, </w:t>
      </w:r>
      <w:r w:rsidRPr="0043574F">
        <w:rPr>
          <w:highlight w:val="yellow"/>
          <w:u w:val="single"/>
        </w:rPr>
        <w:t>adversaries and potential adversaries are then compelled to launch on perception of preparations</w:t>
      </w:r>
      <w:r w:rsidRPr="0043574F">
        <w:rPr>
          <w:u w:val="single"/>
        </w:rPr>
        <w:t xml:space="preserve"> by one’s adversary</w:t>
      </w:r>
      <w:r w:rsidRPr="0043574F">
        <w:rPr>
          <w:sz w:val="16"/>
        </w:rPr>
        <w:t xml:space="preserve">. The real legacy of the MAD concept is this side of the MAD coin that is almost never discussed. Without effective defense, </w:t>
      </w:r>
      <w:r w:rsidRPr="0043574F">
        <w:rPr>
          <w:u w:val="single"/>
        </w:rPr>
        <w:t>the only chance a nation has to survive at all is to launch immediate full-bore pre-emptive strikes</w:t>
      </w:r>
      <w:r w:rsidRPr="0043574F">
        <w:rPr>
          <w:sz w:val="16"/>
        </w:rPr>
        <w:t xml:space="preserve"> and try to take out its perceived foes as rapidly and massively as possible. As the studies showed</w:t>
      </w:r>
      <w:r w:rsidRPr="0043574F">
        <w:rPr>
          <w:u w:val="single"/>
        </w:rPr>
        <w:t xml:space="preserve">, </w:t>
      </w:r>
      <w:r w:rsidRPr="0043574F">
        <w:rPr>
          <w:highlight w:val="yellow"/>
          <w:u w:val="single"/>
        </w:rPr>
        <w:t>rapid escalation to full WMD exchange occurs</w:t>
      </w:r>
      <w:r w:rsidRPr="0043574F">
        <w:rPr>
          <w:sz w:val="16"/>
        </w:rPr>
        <w:t xml:space="preserve">. Today, a great percent of the WMD arsenals that will be unleashed, are already on site within the United States itself {[8]}. </w:t>
      </w:r>
      <w:r w:rsidRPr="0043574F">
        <w:rPr>
          <w:highlight w:val="yellow"/>
          <w:u w:val="single"/>
        </w:rPr>
        <w:t>The resulting great Armageddon will destroy civilization</w:t>
      </w:r>
      <w:r w:rsidRPr="0043574F">
        <w:rPr>
          <w:sz w:val="16"/>
        </w:rPr>
        <w:t xml:space="preserve"> as we know it, and perhaps most of the biosphere, at least for many decades.</w:t>
      </w:r>
    </w:p>
    <w:p w14:paraId="54FC17FF" w14:textId="77777777" w:rsidR="0079667B" w:rsidRPr="001F2590" w:rsidRDefault="0079667B" w:rsidP="009C6496">
      <w:pPr>
        <w:rPr>
          <w:sz w:val="16"/>
        </w:rPr>
      </w:pPr>
    </w:p>
    <w:p w14:paraId="5ACC33BF" w14:textId="1D87F776" w:rsidR="00D647EA" w:rsidRDefault="131879DA" w:rsidP="00D647EA">
      <w:pPr>
        <w:pStyle w:val="Heading3"/>
      </w:pPr>
      <w:r>
        <w:t>1NC – Inequality</w:t>
      </w:r>
    </w:p>
    <w:p w14:paraId="5909A373" w14:textId="75E886B6" w:rsidR="00D37559" w:rsidRPr="00D37559" w:rsidRDefault="131879DA" w:rsidP="00D37559">
      <w:pPr>
        <w:pStyle w:val="Heading4"/>
      </w:pPr>
      <w:r>
        <w:t>Inequality has slowed – most recent data</w:t>
      </w:r>
    </w:p>
    <w:p w14:paraId="199CDE76" w14:textId="0A1987EC" w:rsidR="00F43012" w:rsidRPr="00F43012" w:rsidRDefault="131879DA" w:rsidP="131879DA">
      <w:pPr>
        <w:rPr>
          <w:rStyle w:val="Style13ptBold"/>
          <w:b w:val="0"/>
          <w:bCs w:val="0"/>
          <w:sz w:val="22"/>
        </w:rPr>
      </w:pPr>
      <w:r w:rsidRPr="131879DA">
        <w:rPr>
          <w:rStyle w:val="Style13ptBold"/>
        </w:rPr>
        <w:t xml:space="preserve">Strain 18 </w:t>
      </w:r>
      <w:r>
        <w:t>(Michael, Director of Economic Policy Studies and Resident Scholar at the American Enterprise Institute, 6/6/18, “Yes, Income Inequality Has Stopped Growing”, https://www.bloomberg.com/view/articles/2018-06-06/yes-income-inequality-has-stopped-growing, AZG)</w:t>
      </w:r>
    </w:p>
    <w:p w14:paraId="716BFFCE" w14:textId="31E362C0" w:rsidR="00F43012" w:rsidRPr="00D37559" w:rsidRDefault="131879DA" w:rsidP="131879DA">
      <w:pPr>
        <w:rPr>
          <w:sz w:val="10"/>
          <w:szCs w:val="10"/>
        </w:rPr>
      </w:pPr>
      <w:r w:rsidRPr="131879DA">
        <w:rPr>
          <w:sz w:val="10"/>
          <w:szCs w:val="10"/>
        </w:rPr>
        <w:t xml:space="preserve">Growth in </w:t>
      </w:r>
      <w:r w:rsidRPr="003C3CD8">
        <w:rPr>
          <w:rStyle w:val="Emphasis"/>
          <w:highlight w:val="yellow"/>
        </w:rPr>
        <w:t>income inequality has</w:t>
      </w:r>
      <w:r w:rsidRPr="131879DA">
        <w:rPr>
          <w:rStyle w:val="Emphasis"/>
        </w:rPr>
        <w:t xml:space="preserve"> markedly </w:t>
      </w:r>
      <w:r w:rsidRPr="003C3CD8">
        <w:rPr>
          <w:rStyle w:val="Emphasis"/>
          <w:highlight w:val="yellow"/>
        </w:rPr>
        <w:t>slowed in the past decade.</w:t>
      </w:r>
      <w:r w:rsidRPr="131879DA">
        <w:rPr>
          <w:sz w:val="10"/>
          <w:szCs w:val="10"/>
        </w:rPr>
        <w:t xml:space="preserve"> Yes, that’s right. Though few seem to care or have noticed, this trend has important implications for economic policy. A recent report from the nonpartisan Congressional Budget Office has analyzed the data over the last four decades. From 1979 through 2007, inequality increased significantly, no matter how income was measured — whether or not it was based on market income (the sum of employment, business and capital income), or if it included government social insurance and safety-net payments, or if it subtracted federal tax payments. Depending on the income measure, the CBO found that inequality increased in this period between 23 percent and 31 percent. But </w:t>
      </w:r>
      <w:r w:rsidRPr="003C3CD8">
        <w:rPr>
          <w:rStyle w:val="StyleUnderline"/>
          <w:highlight w:val="yellow"/>
        </w:rPr>
        <w:t>from</w:t>
      </w:r>
      <w:r w:rsidRPr="131879DA">
        <w:rPr>
          <w:rStyle w:val="StyleUnderline"/>
        </w:rPr>
        <w:t xml:space="preserve"> 20</w:t>
      </w:r>
      <w:r w:rsidRPr="003C3CD8">
        <w:rPr>
          <w:rStyle w:val="StyleUnderline"/>
          <w:highlight w:val="yellow"/>
        </w:rPr>
        <w:t>07 through</w:t>
      </w:r>
      <w:r w:rsidRPr="131879DA">
        <w:rPr>
          <w:rStyle w:val="StyleUnderline"/>
        </w:rPr>
        <w:t xml:space="preserve"> 20</w:t>
      </w:r>
      <w:r w:rsidRPr="003C3CD8">
        <w:rPr>
          <w:rStyle w:val="StyleUnderline"/>
          <w:highlight w:val="yellow"/>
        </w:rPr>
        <w:t>14</w:t>
      </w:r>
      <w:r w:rsidRPr="131879DA">
        <w:rPr>
          <w:rStyle w:val="StyleUnderline"/>
        </w:rPr>
        <w:t>, the figure stabilized.</w:t>
      </w:r>
      <w:r w:rsidRPr="131879DA">
        <w:rPr>
          <w:sz w:val="10"/>
          <w:szCs w:val="10"/>
        </w:rPr>
        <w:t xml:space="preserve"> Looking at market income, </w:t>
      </w:r>
      <w:r w:rsidRPr="003C3CD8">
        <w:rPr>
          <w:rStyle w:val="Emphasis"/>
          <w:highlight w:val="yellow"/>
        </w:rPr>
        <w:t>inequality increased by</w:t>
      </w:r>
      <w:r w:rsidRPr="131879DA">
        <w:rPr>
          <w:rStyle w:val="Emphasis"/>
        </w:rPr>
        <w:t xml:space="preserve"> only </w:t>
      </w:r>
      <w:r w:rsidRPr="003C3CD8">
        <w:rPr>
          <w:rStyle w:val="Emphasis"/>
          <w:highlight w:val="yellow"/>
        </w:rPr>
        <w:t>3 percent</w:t>
      </w:r>
      <w:r w:rsidRPr="003C3CD8">
        <w:rPr>
          <w:rStyle w:val="StyleUnderline"/>
          <w:highlight w:val="yellow"/>
        </w:rPr>
        <w:t>. Once you add</w:t>
      </w:r>
      <w:r w:rsidRPr="131879DA">
        <w:rPr>
          <w:sz w:val="10"/>
          <w:szCs w:val="10"/>
        </w:rPr>
        <w:t xml:space="preserve"> in cash </w:t>
      </w:r>
      <w:r w:rsidRPr="003C3CD8">
        <w:rPr>
          <w:rStyle w:val="StyleUnderline"/>
          <w:highlight w:val="yellow"/>
        </w:rPr>
        <w:t>payments</w:t>
      </w:r>
      <w:r w:rsidRPr="131879DA">
        <w:rPr>
          <w:sz w:val="10"/>
          <w:szCs w:val="10"/>
        </w:rPr>
        <w:t xml:space="preserve"> and in-kind transfers </w:t>
      </w:r>
      <w:r w:rsidRPr="003C3CD8">
        <w:rPr>
          <w:rStyle w:val="StyleUnderline"/>
          <w:highlight w:val="yellow"/>
        </w:rPr>
        <w:t>from government</w:t>
      </w:r>
      <w:r w:rsidRPr="131879DA">
        <w:rPr>
          <w:sz w:val="10"/>
          <w:szCs w:val="10"/>
        </w:rPr>
        <w:t xml:space="preserve"> safety net </w:t>
      </w:r>
      <w:r w:rsidRPr="003C3CD8">
        <w:rPr>
          <w:rStyle w:val="StyleUnderline"/>
          <w:highlight w:val="yellow"/>
        </w:rPr>
        <w:t>programs, inequality</w:t>
      </w:r>
      <w:r w:rsidRPr="131879DA">
        <w:rPr>
          <w:rStyle w:val="StyleUnderline"/>
        </w:rPr>
        <w:t xml:space="preserve"> actually </w:t>
      </w:r>
      <w:r w:rsidRPr="003C3CD8">
        <w:rPr>
          <w:rStyle w:val="Emphasis"/>
          <w:highlight w:val="yellow"/>
        </w:rPr>
        <w:t>fell</w:t>
      </w:r>
      <w:r w:rsidRPr="131879DA">
        <w:rPr>
          <w:rStyle w:val="StyleUnderline"/>
        </w:rPr>
        <w:t xml:space="preserve"> over this period.</w:t>
      </w:r>
      <w:r w:rsidRPr="131879DA">
        <w:rPr>
          <w:sz w:val="10"/>
          <w:szCs w:val="10"/>
        </w:rPr>
        <w:t xml:space="preserve"> Another measure of inequality is more straightforward than the “Gini coefficient” used by the </w:t>
      </w:r>
      <w:proofErr w:type="gramStart"/>
      <w:r w:rsidRPr="131879DA">
        <w:rPr>
          <w:sz w:val="10"/>
          <w:szCs w:val="10"/>
        </w:rPr>
        <w:t>CBO, and</w:t>
      </w:r>
      <w:proofErr w:type="gramEnd"/>
      <w:r w:rsidRPr="131879DA">
        <w:rPr>
          <w:sz w:val="10"/>
          <w:szCs w:val="10"/>
        </w:rPr>
        <w:t xml:space="preserve"> considers only labor-market earnings. It begins by ranking workers by how much they usually earn each week. Take the worker who earns more than 90 percent of all workers. Now take the worker who only earns more than 10 percent of workers. Compare their earnings. </w:t>
      </w:r>
      <w:r w:rsidRPr="131879DA">
        <w:rPr>
          <w:rStyle w:val="StyleUnderline"/>
        </w:rPr>
        <w:t>If the rich are getting richer, then “ninth decile” workers will earn increasingly more than “tenth decile” workers.</w:t>
      </w:r>
      <w:r w:rsidRPr="131879DA">
        <w:rPr>
          <w:sz w:val="10"/>
          <w:szCs w:val="10"/>
        </w:rPr>
        <w:t xml:space="preserve"> This is exactly what was happening until recently. In the late 1990s, the ninth-decile workers earned about 4.5 times as much as the tenth-decile workers. This shot up to 5.2 times as much by 2012. </w:t>
      </w:r>
      <w:r w:rsidRPr="131879DA">
        <w:rPr>
          <w:rStyle w:val="Emphasis"/>
        </w:rPr>
        <w:t>But</w:t>
      </w:r>
      <w:r w:rsidRPr="131879DA">
        <w:rPr>
          <w:sz w:val="10"/>
          <w:szCs w:val="10"/>
        </w:rPr>
        <w:t xml:space="preserve"> over the past six years, </w:t>
      </w:r>
      <w:r w:rsidRPr="003C3CD8">
        <w:rPr>
          <w:rStyle w:val="Emphasis"/>
          <w:highlight w:val="yellow"/>
        </w:rPr>
        <w:t>inequality has stabilized</w:t>
      </w:r>
      <w:r w:rsidRPr="131879DA">
        <w:rPr>
          <w:sz w:val="10"/>
          <w:szCs w:val="10"/>
        </w:rPr>
        <w:t>, echoing the findings in the CBO report. 1 It is striking how at odds this reality of years of slowing inequality is with the public conversation about inequality. Public opinion surveys do not show a decline in concern about inequality that corresponds with its stabilization. And the political left shows no signs of lessening its focus on inequality, both as a political issue and as a challenge for public policy.</w:t>
      </w:r>
    </w:p>
    <w:p w14:paraId="77BCEFF1" w14:textId="77777777" w:rsidR="00A86ACD" w:rsidRDefault="131879DA" w:rsidP="00A86ACD">
      <w:pPr>
        <w:pStyle w:val="Heading4"/>
      </w:pPr>
      <w:r>
        <w:t>Immigration redistributes wealth from the employee to the employer, furthering income inequality.</w:t>
      </w:r>
    </w:p>
    <w:p w14:paraId="264DDE53" w14:textId="77777777" w:rsidR="00A86ACD" w:rsidRPr="0021231C" w:rsidRDefault="131879DA" w:rsidP="00A86ACD">
      <w:proofErr w:type="spellStart"/>
      <w:r w:rsidRPr="131879DA">
        <w:rPr>
          <w:b/>
          <w:bCs/>
          <w:sz w:val="26"/>
          <w:szCs w:val="26"/>
        </w:rPr>
        <w:t>Borjas</w:t>
      </w:r>
      <w:proofErr w:type="spellEnd"/>
      <w:r w:rsidRPr="131879DA">
        <w:rPr>
          <w:b/>
          <w:bCs/>
          <w:sz w:val="26"/>
          <w:szCs w:val="26"/>
        </w:rPr>
        <w:t xml:space="preserve"> 16</w:t>
      </w:r>
      <w:r>
        <w:t xml:space="preserve"> </w:t>
      </w:r>
      <w:r w:rsidRPr="131879DA">
        <w:rPr>
          <w:sz w:val="24"/>
        </w:rPr>
        <w:t xml:space="preserve">(Professor of economics and social policy at the Harvard Kennedy School George J., September/October 2016, “Yes, Immigration Hurts American Workers”, Politico Magazine, </w:t>
      </w:r>
      <w:hyperlink r:id="rId7">
        <w:r w:rsidRPr="131879DA">
          <w:rPr>
            <w:sz w:val="24"/>
          </w:rPr>
          <w:t>https://www.politico.com/magazine/story/2016/09/trump-clinton-immigration-economy-unemployment-jobs-214216</w:t>
        </w:r>
      </w:hyperlink>
      <w:r w:rsidRPr="131879DA">
        <w:rPr>
          <w:sz w:val="24"/>
        </w:rPr>
        <w:t>, AJ)</w:t>
      </w:r>
    </w:p>
    <w:p w14:paraId="1456CDAD" w14:textId="52619884" w:rsidR="00A86ACD" w:rsidRDefault="131879DA" w:rsidP="131879DA">
      <w:pPr>
        <w:rPr>
          <w:sz w:val="12"/>
          <w:szCs w:val="12"/>
        </w:rPr>
      </w:pPr>
      <w:r w:rsidRPr="131879DA">
        <w:rPr>
          <w:sz w:val="12"/>
          <w:szCs w:val="12"/>
        </w:rPr>
        <w:t xml:space="preserve">But that’s only one side of the story. Somebody’s lower wage is always somebody else’s higher profit. In this case, </w:t>
      </w:r>
      <w:r w:rsidRPr="003C3CD8">
        <w:rPr>
          <w:sz w:val="24"/>
          <w:highlight w:val="yellow"/>
          <w:u w:val="single"/>
        </w:rPr>
        <w:t>immigration redistributes wealth from those who compete</w:t>
      </w:r>
      <w:r w:rsidRPr="131879DA">
        <w:rPr>
          <w:sz w:val="24"/>
          <w:u w:val="single"/>
        </w:rPr>
        <w:t xml:space="preserve"> with immigrants </w:t>
      </w:r>
      <w:r w:rsidRPr="003C3CD8">
        <w:rPr>
          <w:sz w:val="24"/>
          <w:highlight w:val="yellow"/>
          <w:u w:val="single"/>
        </w:rPr>
        <w:t>to those who use immigrants</w:t>
      </w:r>
      <w:r w:rsidRPr="131879DA">
        <w:rPr>
          <w:sz w:val="12"/>
          <w:szCs w:val="12"/>
        </w:rPr>
        <w:t xml:space="preserve">—from the employee to the employer. And the additional profits are so large that the economic pie accruing to all natives actually grows. I estimate the current “immigration surplus”—the net increase in the total wealth of the native population—to be about$50 billion annually. But behind that calculation is a much larger shift from one group of Americans to another: The </w:t>
      </w:r>
      <w:r w:rsidRPr="003C3CD8">
        <w:rPr>
          <w:sz w:val="24"/>
          <w:highlight w:val="yellow"/>
          <w:u w:val="single"/>
        </w:rPr>
        <w:t>total wealth redistribution</w:t>
      </w:r>
      <w:r w:rsidRPr="131879DA">
        <w:rPr>
          <w:sz w:val="24"/>
          <w:u w:val="single"/>
        </w:rPr>
        <w:t xml:space="preserve"> </w:t>
      </w:r>
      <w:r w:rsidRPr="003C3CD8">
        <w:rPr>
          <w:sz w:val="24"/>
          <w:highlight w:val="yellow"/>
          <w:u w:val="single"/>
        </w:rPr>
        <w:t>from</w:t>
      </w:r>
      <w:r w:rsidRPr="131879DA">
        <w:rPr>
          <w:sz w:val="24"/>
          <w:u w:val="single"/>
        </w:rPr>
        <w:t xml:space="preserve"> the </w:t>
      </w:r>
      <w:r w:rsidRPr="003C3CD8">
        <w:rPr>
          <w:sz w:val="24"/>
          <w:highlight w:val="yellow"/>
          <w:u w:val="single"/>
        </w:rPr>
        <w:t>native losers to</w:t>
      </w:r>
      <w:r w:rsidRPr="131879DA">
        <w:rPr>
          <w:sz w:val="24"/>
          <w:u w:val="single"/>
        </w:rPr>
        <w:t xml:space="preserve"> the </w:t>
      </w:r>
      <w:r w:rsidRPr="003C3CD8">
        <w:rPr>
          <w:sz w:val="24"/>
          <w:highlight w:val="yellow"/>
          <w:u w:val="single"/>
        </w:rPr>
        <w:t>native winners is enormous</w:t>
      </w:r>
      <w:r w:rsidRPr="131879DA">
        <w:rPr>
          <w:sz w:val="24"/>
          <w:u w:val="single"/>
        </w:rPr>
        <w:t xml:space="preserve">, </w:t>
      </w:r>
      <w:r w:rsidRPr="003C3CD8">
        <w:rPr>
          <w:sz w:val="24"/>
          <w:highlight w:val="yellow"/>
          <w:u w:val="single"/>
        </w:rPr>
        <w:t>roughly a half-trillion dollars a year</w:t>
      </w:r>
      <w:r w:rsidRPr="131879DA">
        <w:rPr>
          <w:sz w:val="12"/>
          <w:szCs w:val="12"/>
        </w:rPr>
        <w:t xml:space="preserve">. Immigrants, too, gain substantially; their total earnings far exceed what their income would have been had they not migrated. When we look at the overall value of immigration, there’s one more complicating factor: </w:t>
      </w:r>
      <w:r w:rsidRPr="131879DA">
        <w:rPr>
          <w:sz w:val="24"/>
          <w:u w:val="single"/>
        </w:rPr>
        <w:t>Immigrants receive government assistance at higher rates</w:t>
      </w:r>
      <w:r w:rsidRPr="131879DA">
        <w:rPr>
          <w:sz w:val="12"/>
          <w:szCs w:val="12"/>
        </w:rPr>
        <w:t xml:space="preserve"> than natives. </w:t>
      </w:r>
      <w:r w:rsidRPr="131879DA">
        <w:rPr>
          <w:sz w:val="24"/>
          <w:u w:val="single"/>
        </w:rPr>
        <w:t>The higher cost</w:t>
      </w:r>
      <w:r w:rsidRPr="131879DA">
        <w:rPr>
          <w:sz w:val="12"/>
          <w:szCs w:val="12"/>
        </w:rPr>
        <w:t xml:space="preserve"> of all the services provided to immigrants and the lower taxes they pay (because they have lower earnings) </w:t>
      </w:r>
      <w:r w:rsidRPr="131879DA">
        <w:rPr>
          <w:sz w:val="24"/>
          <w:u w:val="single"/>
        </w:rPr>
        <w:t>inevitably implies that on a year-to-year basis immigration creates a fiscal hole of at least $50 billion</w:t>
      </w:r>
      <w:r w:rsidRPr="131879DA">
        <w:rPr>
          <w:sz w:val="12"/>
          <w:szCs w:val="12"/>
        </w:rPr>
        <w:t xml:space="preserve">—a burden that falls on the native population. What does it all add up to? The fiscal burden offsets the gain from the $50 billion immigration surplus, so it’s not too farfetched to conclude that </w:t>
      </w:r>
      <w:r w:rsidRPr="003C3CD8">
        <w:rPr>
          <w:sz w:val="24"/>
          <w:highlight w:val="yellow"/>
          <w:u w:val="single"/>
        </w:rPr>
        <w:t>immigration</w:t>
      </w:r>
      <w:r w:rsidRPr="131879DA">
        <w:rPr>
          <w:sz w:val="12"/>
          <w:szCs w:val="12"/>
        </w:rPr>
        <w:t xml:space="preserve"> has barely affected the total wealth of natives at all. Instead, it </w:t>
      </w:r>
      <w:r w:rsidRPr="131879DA">
        <w:rPr>
          <w:sz w:val="24"/>
          <w:u w:val="single"/>
        </w:rPr>
        <w:t xml:space="preserve">has </w:t>
      </w:r>
      <w:r w:rsidRPr="003C3CD8">
        <w:rPr>
          <w:sz w:val="24"/>
          <w:highlight w:val="yellow"/>
          <w:u w:val="single"/>
        </w:rPr>
        <w:t>changed how the pie is split, with</w:t>
      </w:r>
      <w:r w:rsidRPr="131879DA">
        <w:rPr>
          <w:sz w:val="12"/>
          <w:szCs w:val="12"/>
        </w:rPr>
        <w:t xml:space="preserve"> the losers—</w:t>
      </w:r>
      <w:r w:rsidRPr="003C3CD8">
        <w:rPr>
          <w:sz w:val="24"/>
          <w:highlight w:val="yellow"/>
          <w:u w:val="single"/>
        </w:rPr>
        <w:t>the workers who compete with immigrants</w:t>
      </w:r>
      <w:r w:rsidRPr="131879DA">
        <w:rPr>
          <w:sz w:val="12"/>
          <w:szCs w:val="12"/>
        </w:rPr>
        <w:t>, many of those being low-skilled Americans—</w:t>
      </w:r>
      <w:r w:rsidRPr="003C3CD8">
        <w:rPr>
          <w:sz w:val="24"/>
          <w:highlight w:val="yellow"/>
          <w:u w:val="single"/>
        </w:rPr>
        <w:t>sending a roughly $500 billion check annually</w:t>
      </w:r>
      <w:r w:rsidRPr="131879DA">
        <w:rPr>
          <w:sz w:val="24"/>
          <w:u w:val="single"/>
        </w:rPr>
        <w:t xml:space="preserve"> </w:t>
      </w:r>
      <w:r w:rsidRPr="003C3CD8">
        <w:rPr>
          <w:sz w:val="24"/>
          <w:highlight w:val="yellow"/>
          <w:u w:val="single"/>
        </w:rPr>
        <w:t>to</w:t>
      </w:r>
      <w:r w:rsidRPr="131879DA">
        <w:rPr>
          <w:sz w:val="12"/>
          <w:szCs w:val="12"/>
        </w:rPr>
        <w:t xml:space="preserve"> the winners. Those winners are primarily </w:t>
      </w:r>
      <w:r w:rsidRPr="003C3CD8">
        <w:rPr>
          <w:sz w:val="24"/>
          <w:highlight w:val="yellow"/>
          <w:u w:val="single"/>
        </w:rPr>
        <w:t>their employers</w:t>
      </w:r>
      <w:r w:rsidRPr="131879DA">
        <w:rPr>
          <w:sz w:val="24"/>
          <w:u w:val="single"/>
        </w:rPr>
        <w:t>.</w:t>
      </w:r>
      <w:r w:rsidRPr="131879DA">
        <w:rPr>
          <w:sz w:val="12"/>
          <w:szCs w:val="12"/>
        </w:rPr>
        <w:t xml:space="preserve"> And the immigrants themselves come out ahead, too. Put bluntly</w:t>
      </w:r>
      <w:r w:rsidRPr="131879DA">
        <w:rPr>
          <w:sz w:val="24"/>
          <w:u w:val="single"/>
        </w:rPr>
        <w:t xml:space="preserve">, </w:t>
      </w:r>
      <w:r w:rsidRPr="003C3CD8">
        <w:rPr>
          <w:sz w:val="24"/>
          <w:highlight w:val="yellow"/>
          <w:u w:val="single"/>
        </w:rPr>
        <w:t>immigration turns out to be just another income redistribution program</w:t>
      </w:r>
      <w:r w:rsidRPr="131879DA">
        <w:rPr>
          <w:sz w:val="12"/>
          <w:szCs w:val="12"/>
        </w:rPr>
        <w:t>.</w:t>
      </w:r>
    </w:p>
    <w:p w14:paraId="0524D18E" w14:textId="675220AA" w:rsidR="006E6243" w:rsidRDefault="131879DA" w:rsidP="006E6243">
      <w:pPr>
        <w:pStyle w:val="Heading4"/>
      </w:pPr>
      <w:r>
        <w:t>Inequality causes diversionary nationalism and war</w:t>
      </w:r>
    </w:p>
    <w:p w14:paraId="4CD5EADE" w14:textId="2FBEE10F" w:rsidR="006E6243" w:rsidRPr="006E6243" w:rsidRDefault="131879DA" w:rsidP="131879DA">
      <w:pPr>
        <w:rPr>
          <w:rStyle w:val="Style13ptBold"/>
        </w:rPr>
      </w:pPr>
      <w:proofErr w:type="spellStart"/>
      <w:r w:rsidRPr="131879DA">
        <w:rPr>
          <w:rStyle w:val="Style13ptBold"/>
        </w:rPr>
        <w:t>Solt</w:t>
      </w:r>
      <w:proofErr w:type="spellEnd"/>
      <w:r w:rsidRPr="131879DA">
        <w:rPr>
          <w:rStyle w:val="Style13ptBold"/>
        </w:rPr>
        <w:t xml:space="preserve"> 11 </w:t>
      </w:r>
      <w:r>
        <w:t>(Frederick, associate professor in the Department of Political Science at the University of Iowa, July 11, “Diversionary Nationalism: Economic Inequality and the Formation of National Pride”, Journal of Politics, Volume 73, No. 3, AZG)</w:t>
      </w:r>
    </w:p>
    <w:p w14:paraId="38C2F415" w14:textId="01470CA4" w:rsidR="006E6243" w:rsidRPr="00F43012" w:rsidRDefault="131879DA" w:rsidP="131879DA">
      <w:pPr>
        <w:rPr>
          <w:sz w:val="8"/>
          <w:szCs w:val="8"/>
        </w:rPr>
      </w:pPr>
      <w:r w:rsidRPr="003C3CD8">
        <w:rPr>
          <w:rStyle w:val="StyleUnderline"/>
          <w:highlight w:val="yellow"/>
        </w:rPr>
        <w:t>Nationalism</w:t>
      </w:r>
      <w:r w:rsidRPr="131879DA">
        <w:rPr>
          <w:sz w:val="8"/>
          <w:szCs w:val="8"/>
        </w:rPr>
        <w:t xml:space="preserve"> consists of a myth. It is without doubt a powerful and widely accepted myth, one that </w:t>
      </w:r>
      <w:r w:rsidRPr="003C3CD8">
        <w:rPr>
          <w:rStyle w:val="StyleUnderline"/>
          <w:highlight w:val="yellow"/>
        </w:rPr>
        <w:t>has led</w:t>
      </w:r>
      <w:r w:rsidRPr="131879DA">
        <w:rPr>
          <w:sz w:val="8"/>
          <w:szCs w:val="8"/>
        </w:rPr>
        <w:t xml:space="preserve"> ‘‘many </w:t>
      </w:r>
      <w:r w:rsidRPr="003C3CD8">
        <w:rPr>
          <w:rStyle w:val="StyleUnderline"/>
          <w:highlight w:val="yellow"/>
        </w:rPr>
        <w:t>millions</w:t>
      </w:r>
      <w:r w:rsidRPr="131879DA">
        <w:rPr>
          <w:rStyle w:val="StyleUnderline"/>
        </w:rPr>
        <w:t xml:space="preserve"> of people</w:t>
      </w:r>
      <w:r w:rsidRPr="131879DA">
        <w:rPr>
          <w:sz w:val="8"/>
          <w:szCs w:val="8"/>
        </w:rPr>
        <w:t xml:space="preserve">, not so much to kill, as willingly </w:t>
      </w:r>
      <w:r w:rsidRPr="003C3CD8">
        <w:rPr>
          <w:rStyle w:val="StyleUnderline"/>
          <w:highlight w:val="yellow"/>
        </w:rPr>
        <w:t>to die</w:t>
      </w:r>
      <w:r w:rsidRPr="131879DA">
        <w:rPr>
          <w:sz w:val="8"/>
          <w:szCs w:val="8"/>
        </w:rPr>
        <w:t xml:space="preserve"> for [its] limited imaginings,’’ but it is a myth nevertheless (Anderson 1991, 7). The myth contends that individuals belong to a unified, homogeneous community that is— or should be—encompassed and represented by its own state. As a consequence, the nationalist myth continues, </w:t>
      </w:r>
      <w:r w:rsidRPr="131879DA">
        <w:rPr>
          <w:rStyle w:val="StyleUnderline"/>
        </w:rPr>
        <w:t>individuals owe a duty to the state</w:t>
      </w:r>
      <w:r w:rsidRPr="131879DA">
        <w:rPr>
          <w:sz w:val="8"/>
          <w:szCs w:val="8"/>
        </w:rPr>
        <w:t xml:space="preserve"> (or would-be state) </w:t>
      </w:r>
      <w:r w:rsidRPr="131879DA">
        <w:rPr>
          <w:rStyle w:val="StyleUnderline"/>
        </w:rPr>
        <w:t>that ‘‘overrides</w:t>
      </w:r>
      <w:r w:rsidRPr="131879DA">
        <w:rPr>
          <w:sz w:val="8"/>
          <w:szCs w:val="8"/>
        </w:rPr>
        <w:t xml:space="preserve"> all other public obligations, and in extreme cases... </w:t>
      </w:r>
      <w:r w:rsidRPr="131879DA">
        <w:rPr>
          <w:rStyle w:val="StyleUnderline"/>
        </w:rPr>
        <w:t>all</w:t>
      </w:r>
      <w:r w:rsidRPr="131879DA">
        <w:rPr>
          <w:sz w:val="8"/>
          <w:szCs w:val="8"/>
        </w:rPr>
        <w:t xml:space="preserve"> other </w:t>
      </w:r>
      <w:r w:rsidRPr="131879DA">
        <w:rPr>
          <w:rStyle w:val="StyleUnderline"/>
        </w:rPr>
        <w:t>obligations</w:t>
      </w:r>
      <w:r w:rsidRPr="131879DA">
        <w:rPr>
          <w:sz w:val="8"/>
          <w:szCs w:val="8"/>
        </w:rPr>
        <w:t xml:space="preserve"> of whatever kind’’ (Hobsbawm 1990, 9). Not surprisingly, where a ‘‘national’’ state already exists, the principal purveyor of this myth is the state itself.1 States have been shown to employ a wide array of tools to instill nationalism in their citizens. They invent and constantly reinforce ‘‘national flags, symbols, anthems, holidays, rituals, and traditions’’ (Tilly 1994, 140). They create public schools and mandate national histories to be taught in them (e.g., Lewis 1975). They establish national museums; construct national monuments; name and rename streets, schools, and government buildings for national ‘‘heroes’’; and glorify national symbols in postage stamps and money (Centeno 2002, 178–83). They use the ‘‘powerful machinery for communicating with their inhabitants’’ through media of all forms ‘‘to spread the image and heritage of the ‘nation’ and to inculcate attachment to it and to attach all to country and flag’’ (Hobsbawm 1990, 91). And they enlist their supporters—particularly those among businesspeople and the intelligentsia—to also repeat and spread the myth of nationalism (Tilly 1994, 140). Nearly all states avail themselves of nationalism to increase their legitimacy and so the voluntary compliance of their citizens, but some states implant much more nationalism in their populations than others (Rose 1985; Smith and Jarkko 1998). </w:t>
      </w:r>
      <w:r w:rsidRPr="131879DA">
        <w:rPr>
          <w:rStyle w:val="StyleUnderline"/>
        </w:rPr>
        <w:t>The extent of nationalism varies over time</w:t>
      </w:r>
      <w:r w:rsidRPr="131879DA">
        <w:rPr>
          <w:sz w:val="8"/>
          <w:szCs w:val="8"/>
        </w:rPr>
        <w:t xml:space="preserve"> within countries as well (Dogan 1994). One particularly prominent explanation for this variation in the extent of nationalism across countries and over time is that </w:t>
      </w:r>
      <w:r w:rsidRPr="003C3CD8">
        <w:rPr>
          <w:rStyle w:val="Emphasis"/>
          <w:highlight w:val="yellow"/>
        </w:rPr>
        <w:t>when economic inequality</w:t>
      </w:r>
      <w:r w:rsidRPr="131879DA">
        <w:rPr>
          <w:rStyle w:val="Emphasis"/>
        </w:rPr>
        <w:t xml:space="preserve"> in a country </w:t>
      </w:r>
      <w:r w:rsidRPr="003C3CD8">
        <w:rPr>
          <w:rStyle w:val="Emphasis"/>
          <w:highlight w:val="yellow"/>
        </w:rPr>
        <w:t>is greater, the state will generate more nationalism</w:t>
      </w:r>
      <w:r w:rsidRPr="131879DA">
        <w:rPr>
          <w:rStyle w:val="Emphasis"/>
        </w:rPr>
        <w:t xml:space="preserve"> in its citizens so as </w:t>
      </w:r>
      <w:r w:rsidRPr="003C3CD8">
        <w:rPr>
          <w:rStyle w:val="Emphasis"/>
          <w:highlight w:val="yellow"/>
        </w:rPr>
        <w:t>to divert</w:t>
      </w:r>
      <w:r w:rsidRPr="131879DA">
        <w:rPr>
          <w:sz w:val="8"/>
          <w:szCs w:val="8"/>
        </w:rPr>
        <w:t xml:space="preserve"> their </w:t>
      </w:r>
      <w:r w:rsidRPr="003C3CD8">
        <w:rPr>
          <w:rStyle w:val="Emphasis"/>
          <w:highlight w:val="yellow"/>
        </w:rPr>
        <w:t>attention</w:t>
      </w:r>
      <w:r w:rsidRPr="131879DA">
        <w:rPr>
          <w:sz w:val="8"/>
          <w:szCs w:val="8"/>
        </w:rPr>
        <w:t xml:space="preserve"> from their diverging conditions and forestall demands for redistributive policies. Other theories, however, contend that greater economic inequality undermines states’ efforts to spread nationalist sentiments in their populations by making the nationalist myth increasingly implausible or by encouraging political entrepreneurs to promote competing national identities among the disadvantaged; still </w:t>
      </w:r>
      <w:proofErr w:type="gramStart"/>
      <w:r w:rsidRPr="131879DA">
        <w:rPr>
          <w:sz w:val="8"/>
          <w:szCs w:val="8"/>
        </w:rPr>
        <w:t>another</w:t>
      </w:r>
      <w:proofErr w:type="gramEnd"/>
      <w:r w:rsidRPr="131879DA">
        <w:rPr>
          <w:sz w:val="8"/>
          <w:szCs w:val="8"/>
        </w:rPr>
        <w:t xml:space="preserve"> points to purported psychological benefits of nationalism that vary with economic inequality and individuals’ own places within the income distribution. Despite the conflicting expectations of these four theories, they have not yet been systematically investigated. This article uses </w:t>
      </w:r>
      <w:r w:rsidRPr="131879DA">
        <w:rPr>
          <w:rStyle w:val="StyleUnderline"/>
        </w:rPr>
        <w:t xml:space="preserve">cross-national survey </w:t>
      </w:r>
      <w:r w:rsidRPr="003C3CD8">
        <w:rPr>
          <w:rStyle w:val="StyleUnderline"/>
          <w:highlight w:val="yellow"/>
        </w:rPr>
        <w:t>data</w:t>
      </w:r>
      <w:r w:rsidRPr="131879DA">
        <w:rPr>
          <w:rStyle w:val="StyleUnderline"/>
        </w:rPr>
        <w:t xml:space="preserve"> collected from countries around the world over more than a quarter century</w:t>
      </w:r>
      <w:r w:rsidRPr="131879DA">
        <w:rPr>
          <w:sz w:val="8"/>
          <w:szCs w:val="8"/>
        </w:rPr>
        <w:t xml:space="preserve"> to provide a first test. It </w:t>
      </w:r>
      <w:r w:rsidRPr="003C3CD8">
        <w:rPr>
          <w:rStyle w:val="Emphasis"/>
          <w:highlight w:val="yellow"/>
        </w:rPr>
        <w:t>finds strong evidence for</w:t>
      </w:r>
      <w:r w:rsidRPr="131879DA">
        <w:rPr>
          <w:rStyle w:val="Emphasis"/>
        </w:rPr>
        <w:t xml:space="preserve"> the </w:t>
      </w:r>
      <w:r w:rsidRPr="003C3CD8">
        <w:rPr>
          <w:rStyle w:val="Emphasis"/>
          <w:highlight w:val="yellow"/>
        </w:rPr>
        <w:t>diversionary theory</w:t>
      </w:r>
      <w:r w:rsidRPr="131879DA">
        <w:rPr>
          <w:rStyle w:val="Emphasis"/>
        </w:rPr>
        <w:t xml:space="preserve"> of nationalism</w:t>
      </w:r>
      <w:r w:rsidRPr="131879DA">
        <w:rPr>
          <w:sz w:val="8"/>
          <w:szCs w:val="8"/>
        </w:rPr>
        <w:t>; there is no support for its three rivals.</w:t>
      </w:r>
    </w:p>
    <w:p w14:paraId="0D17CB35" w14:textId="77777777" w:rsidR="00D647EA" w:rsidRDefault="131879DA" w:rsidP="00D647EA">
      <w:pPr>
        <w:pStyle w:val="Heading2"/>
      </w:pPr>
      <w:r>
        <w:t>UQ</w:t>
      </w:r>
    </w:p>
    <w:p w14:paraId="64DB67D9" w14:textId="06D6308C" w:rsidR="00D647EA" w:rsidRDefault="131879DA" w:rsidP="00D647EA">
      <w:pPr>
        <w:pStyle w:val="Heading3"/>
      </w:pPr>
      <w:r>
        <w:t>Wages</w:t>
      </w:r>
    </w:p>
    <w:p w14:paraId="174E7DE9" w14:textId="6E3A907F" w:rsidR="00940D03" w:rsidRDefault="131879DA" w:rsidP="00940D03">
      <w:pPr>
        <w:pStyle w:val="Heading4"/>
      </w:pPr>
      <w:r>
        <w:t>Wages are rising</w:t>
      </w:r>
    </w:p>
    <w:p w14:paraId="57C64B13" w14:textId="388779EE" w:rsidR="00940D03" w:rsidRPr="00940D03" w:rsidRDefault="131879DA" w:rsidP="131879DA">
      <w:pPr>
        <w:rPr>
          <w:rStyle w:val="Style13ptBold"/>
          <w:b w:val="0"/>
          <w:bCs w:val="0"/>
          <w:sz w:val="22"/>
        </w:rPr>
      </w:pPr>
      <w:r w:rsidRPr="131879DA">
        <w:rPr>
          <w:rStyle w:val="Style13ptBold"/>
        </w:rPr>
        <w:t xml:space="preserve">Firestone 18 </w:t>
      </w:r>
      <w:r>
        <w:t>(Karen, chairman and CEO, Aureus Asset Management, 6/6/18, “Companies have no choice now but to raise wages”, https://www.cnbc.com/2018/06/06/companies-have-no-choice-now-but-to-raise-wages.html, AZG)</w:t>
      </w:r>
    </w:p>
    <w:p w14:paraId="75394968" w14:textId="6128D157" w:rsidR="00940D03" w:rsidRPr="00E03C3E" w:rsidRDefault="131879DA" w:rsidP="131879DA">
      <w:pPr>
        <w:rPr>
          <w:sz w:val="8"/>
          <w:szCs w:val="8"/>
        </w:rPr>
      </w:pPr>
      <w:r w:rsidRPr="003C3CD8">
        <w:rPr>
          <w:rStyle w:val="StyleUnderline"/>
          <w:highlight w:val="yellow"/>
        </w:rPr>
        <w:t>The US economy is running at</w:t>
      </w:r>
      <w:r w:rsidRPr="131879DA">
        <w:rPr>
          <w:rStyle w:val="StyleUnderline"/>
        </w:rPr>
        <w:t xml:space="preserve"> close to </w:t>
      </w:r>
      <w:r w:rsidRPr="003C3CD8">
        <w:rPr>
          <w:rStyle w:val="StyleUnderline"/>
          <w:highlight w:val="yellow"/>
        </w:rPr>
        <w:t>capacity</w:t>
      </w:r>
      <w:r w:rsidRPr="131879DA">
        <w:rPr>
          <w:rStyle w:val="StyleUnderline"/>
        </w:rPr>
        <w:t>, with only 3.8 percent unemployment.</w:t>
      </w:r>
      <w:r w:rsidRPr="131879DA">
        <w:rPr>
          <w:sz w:val="8"/>
          <w:szCs w:val="8"/>
        </w:rPr>
        <w:t xml:space="preserve"> Finally, after years of unrequited anticipation, </w:t>
      </w:r>
      <w:r w:rsidRPr="003C3CD8">
        <w:rPr>
          <w:rStyle w:val="Emphasis"/>
          <w:highlight w:val="yellow"/>
        </w:rPr>
        <w:t>we are seeing</w:t>
      </w:r>
      <w:r w:rsidRPr="131879DA">
        <w:rPr>
          <w:sz w:val="8"/>
          <w:szCs w:val="8"/>
        </w:rPr>
        <w:t xml:space="preserve"> some reasonable </w:t>
      </w:r>
      <w:r w:rsidRPr="003C3CD8">
        <w:rPr>
          <w:rStyle w:val="Emphasis"/>
          <w:highlight w:val="yellow"/>
        </w:rPr>
        <w:t>wage growth.</w:t>
      </w:r>
      <w:r w:rsidRPr="131879DA">
        <w:rPr>
          <w:rStyle w:val="StyleUnderline"/>
        </w:rPr>
        <w:t xml:space="preserve"> Despite the 2.7 percent year-over-year current reading, this gain falls short of the close to 4 percent nominal increases seen historically during periods of low unemployment. </w:t>
      </w:r>
      <w:r w:rsidRPr="131879DA">
        <w:rPr>
          <w:sz w:val="8"/>
          <w:szCs w:val="8"/>
        </w:rPr>
        <w:t xml:space="preserve">This suggests it might be worth exploring whether specific structural changes today might persist in the future to hold down income growth to below 3 percent annually. Studies have carefully examined how labor is less unionized, with limited bargaining power; is less interested in moving geographically; is less productive somehow (maybe that three plus hours a day staring at our cellphones?); and includes a large pool of workers sitting on the sidelines, who are technically not workforce "participants" since they are not officially seeking a job. All these elements may contribute to wage stagnation, inhibiting the traditional response of higher pay to the shortage of workers. However, the last point, suggesting that the real unemployment rate has been higher than "officially" stated, best explains why employers have not needed to offer much higher wages to induce new workers in many sectors. It is also clear that the private sector cannot blame weak profits for the lack of wage growth to its employees. As the chart below illustrates, </w:t>
      </w:r>
      <w:r w:rsidRPr="003C3CD8">
        <w:rPr>
          <w:rStyle w:val="StyleUnderline"/>
          <w:highlight w:val="yellow"/>
        </w:rPr>
        <w:t>operating and reported margins have doubled</w:t>
      </w:r>
      <w:r w:rsidRPr="131879DA">
        <w:rPr>
          <w:rStyle w:val="StyleUnderline"/>
        </w:rPr>
        <w:t xml:space="preserve"> since 1994</w:t>
      </w:r>
      <w:r w:rsidRPr="131879DA">
        <w:rPr>
          <w:sz w:val="8"/>
          <w:szCs w:val="8"/>
        </w:rPr>
        <w:t xml:space="preserve">, at least for the S&amp;P 500 companies. Total wages account for a 57 percent of total revenue today compared to 65 percent in 1975. While the US economy has expanded over the past decades, the portion earmarked for workers has declined. One group has defied that trend: CEO's. The compensation for top executives at the 350 largest US corporations has skyrocketed, with the average CEO in 1978 earning 30 times the salary of a typical worker versus a hair-raising 271 times today. If these firms were representative of the entire domestic workforce, we would see a spread between the gains experienced by management versus rank and file employees. However, the S&amp;P 500 block of companies only accounts for 17 percent of domestic workers, with the majority employed by small to medium sized entities. That explains why the average real wage increase for non-supervisory workers over the past decade (plus 0.8 percent), exceeded that for the total worker pool (plus 0.6 percent), including managers. While the numbers are large at the biggest corporations, their impact on the total labor market is small. Is it possible there are other cost categories that have grown dramatically at the expense of "earnings" and might continue to crowd out employees? Consider health care insurance premiums, which have climbed from 5.5 percent of total private industry compensation in 1997 to 7.6 percent today. When the Bureau of Labor Statistics announces its monthly wage growth, health care premiums and benefits are excluded from those numbers. At my company, we pay approximately $25,000 a year for each employee who has a family plan. Our </w:t>
      </w:r>
      <w:r w:rsidRPr="131879DA">
        <w:rPr>
          <w:rStyle w:val="StyleUnderline"/>
        </w:rPr>
        <w:t xml:space="preserve">premiums have expanded at a rate two to three times that of inflation, which is likely true for most organizations. </w:t>
      </w:r>
      <w:r w:rsidRPr="131879DA">
        <w:rPr>
          <w:sz w:val="8"/>
          <w:szCs w:val="8"/>
        </w:rPr>
        <w:t xml:space="preserve">It could be possible that increased benefit packages, such as health care, flexible time, parental leave, etc., which are not included in "wages", could be causing income sluggishness. However, when we observe the growth rate of wages compared to that of benefits, outside the post-Recession period of heavy-severance payouts, the two charts closely coincide. Finally, I looked at human resource department spending, in an effort to quantify whether programs that relate to harassment, education, training, and safety policies might be so expensive that wage gains are a casualty. Despite the </w:t>
      </w:r>
      <w:proofErr w:type="gramStart"/>
      <w:r w:rsidRPr="131879DA">
        <w:rPr>
          <w:sz w:val="8"/>
          <w:szCs w:val="8"/>
        </w:rPr>
        <w:t>high profile</w:t>
      </w:r>
      <w:proofErr w:type="gramEnd"/>
      <w:r w:rsidRPr="131879DA">
        <w:rPr>
          <w:sz w:val="8"/>
          <w:szCs w:val="8"/>
        </w:rPr>
        <w:t xml:space="preserve"> nature of HR initiatives in the wake of the #MeToo movement, HR staffing currently represents 1.4 full time equivalent for every one hundred workers, up slightly over the prior five years. Staffing, of course, is not a perfect proxy for total cost of new corporate initiatives, but there is no evidence that wage growth is restricted by sensitivity training. Therefore, I would conclude that </w:t>
      </w:r>
      <w:r w:rsidRPr="131879DA">
        <w:rPr>
          <w:rStyle w:val="StyleUnderline"/>
        </w:rPr>
        <w:t>the ubiquitous "</w:t>
      </w:r>
      <w:r w:rsidRPr="003C3CD8">
        <w:rPr>
          <w:rStyle w:val="StyleUnderline"/>
          <w:highlight w:val="yellow"/>
        </w:rPr>
        <w:t>Help Wanted</w:t>
      </w:r>
      <w:r w:rsidRPr="131879DA">
        <w:rPr>
          <w:rStyle w:val="StyleUnderline"/>
        </w:rPr>
        <w:t>" signs</w:t>
      </w:r>
      <w:r w:rsidRPr="131879DA">
        <w:rPr>
          <w:sz w:val="8"/>
          <w:szCs w:val="8"/>
        </w:rPr>
        <w:t xml:space="preserve"> I see in multiple storefronts and restaurants, and articles about industries such as trucking, airlines, nursing, and IT </w:t>
      </w:r>
      <w:r w:rsidRPr="003C3CD8">
        <w:rPr>
          <w:rStyle w:val="StyleUnderline"/>
          <w:highlight w:val="yellow"/>
        </w:rPr>
        <w:t>will force employers, faced with labor shortages, to</w:t>
      </w:r>
      <w:r w:rsidRPr="131879DA">
        <w:rPr>
          <w:rStyle w:val="StyleUnderline"/>
        </w:rPr>
        <w:t xml:space="preserve"> ultimately </w:t>
      </w:r>
      <w:r w:rsidRPr="003C3CD8">
        <w:rPr>
          <w:rStyle w:val="StyleUnderline"/>
          <w:highlight w:val="yellow"/>
        </w:rPr>
        <w:t>pay more.</w:t>
      </w:r>
      <w:r w:rsidRPr="131879DA">
        <w:rPr>
          <w:sz w:val="8"/>
          <w:szCs w:val="8"/>
        </w:rPr>
        <w:t xml:space="preserve"> After the recession, </w:t>
      </w:r>
      <w:r w:rsidRPr="131879DA">
        <w:rPr>
          <w:rStyle w:val="StyleUnderline"/>
        </w:rPr>
        <w:t>millions of people who lost jobs became self-employed or under-employed</w:t>
      </w:r>
      <w:r w:rsidRPr="131879DA">
        <w:rPr>
          <w:sz w:val="8"/>
          <w:szCs w:val="8"/>
        </w:rPr>
        <w:t xml:space="preserve"> – Uber drivers, personal trainers, dog walkers, home relocation experts, etc., and they were simply not in the data set. </w:t>
      </w:r>
      <w:r w:rsidRPr="131879DA">
        <w:rPr>
          <w:rStyle w:val="StyleUnderline"/>
        </w:rPr>
        <w:t>Offer them enough, and many will come back to the labor force.</w:t>
      </w:r>
      <w:r w:rsidRPr="131879DA">
        <w:rPr>
          <w:sz w:val="8"/>
          <w:szCs w:val="8"/>
        </w:rPr>
        <w:t xml:space="preserve"> Meanwhile, I've lost my dog walker. She's back working for a digital advertising company.</w:t>
      </w:r>
    </w:p>
    <w:p w14:paraId="310942C7" w14:textId="31C2228D" w:rsidR="00940D03" w:rsidRPr="00940D03" w:rsidRDefault="00940D03" w:rsidP="00940D03"/>
    <w:p w14:paraId="502BE77E" w14:textId="77777777" w:rsidR="00D647EA" w:rsidRDefault="131879DA" w:rsidP="00D647EA">
      <w:pPr>
        <w:pStyle w:val="Heading4"/>
      </w:pPr>
      <w:r>
        <w:t>Wages are rising</w:t>
      </w:r>
    </w:p>
    <w:p w14:paraId="3F5CA9AF" w14:textId="77777777" w:rsidR="00D647EA" w:rsidRDefault="131879DA" w:rsidP="00D647EA">
      <w:r w:rsidRPr="131879DA">
        <w:rPr>
          <w:rStyle w:val="Style13ptBold"/>
        </w:rPr>
        <w:t xml:space="preserve">Goldstein 6/15 </w:t>
      </w:r>
      <w:r>
        <w:t>(Steve, D.C. Bureau chief reporter, 6/15/18, “Consumer sentiment climbs as rising wages offset inflation upturn”, https://www.marketwatch.com/story/consumer-confidence-climbs-as-rising-wages-offsets-inflation-upturn-2018-06-15, AZG)</w:t>
      </w:r>
    </w:p>
    <w:p w14:paraId="60E68167" w14:textId="77777777" w:rsidR="00D647EA" w:rsidRPr="008671C8" w:rsidRDefault="131879DA" w:rsidP="131879DA">
      <w:pPr>
        <w:rPr>
          <w:sz w:val="12"/>
          <w:szCs w:val="12"/>
        </w:rPr>
      </w:pPr>
      <w:r w:rsidRPr="003C3CD8">
        <w:rPr>
          <w:rStyle w:val="StyleUnderline"/>
          <w:highlight w:val="yellow"/>
        </w:rPr>
        <w:t>The</w:t>
      </w:r>
      <w:r w:rsidRPr="131879DA">
        <w:rPr>
          <w:sz w:val="12"/>
          <w:szCs w:val="12"/>
        </w:rPr>
        <w:t xml:space="preserve"> numbers: University of Michigan </w:t>
      </w:r>
      <w:r w:rsidRPr="003C3CD8">
        <w:rPr>
          <w:rStyle w:val="StyleUnderline"/>
          <w:highlight w:val="yellow"/>
        </w:rPr>
        <w:t>consumer sentiment index rose</w:t>
      </w:r>
      <w:r w:rsidRPr="131879DA">
        <w:rPr>
          <w:sz w:val="12"/>
          <w:szCs w:val="12"/>
        </w:rPr>
        <w:t xml:space="preserve"> to a 99.3 reading in June, a slight improvement </w:t>
      </w:r>
      <w:r w:rsidRPr="003C3CD8">
        <w:rPr>
          <w:rStyle w:val="StyleUnderline"/>
          <w:highlight w:val="yellow"/>
        </w:rPr>
        <w:t>as consumers noted wage gains</w:t>
      </w:r>
      <w:r w:rsidRPr="131879DA">
        <w:rPr>
          <w:rStyle w:val="StyleUnderline"/>
        </w:rPr>
        <w:t xml:space="preserve"> while also noticing an increase in inflation.</w:t>
      </w:r>
      <w:r w:rsidRPr="131879DA">
        <w:rPr>
          <w:sz w:val="12"/>
          <w:szCs w:val="12"/>
        </w:rPr>
        <w:t xml:space="preserve"> Economists polled by MarketWatch expected a 98.5 reading. What happened: There was a big gain in the assessment of current conditions, as that index rose to 117.9 from 111.8, but people grew more pessimistic about the future, as the expectations index fell to 87.4 from 89.1. </w:t>
      </w:r>
      <w:r w:rsidRPr="131879DA">
        <w:rPr>
          <w:rStyle w:val="StyleUnderline"/>
        </w:rPr>
        <w:t>A record number of households mentioned recent income gains but households also expected</w:t>
      </w:r>
      <w:r w:rsidRPr="131879DA">
        <w:rPr>
          <w:sz w:val="12"/>
          <w:szCs w:val="12"/>
        </w:rPr>
        <w:t xml:space="preserve"> the highest year-ahead </w:t>
      </w:r>
      <w:r w:rsidRPr="131879DA">
        <w:rPr>
          <w:rStyle w:val="StyleUnderline"/>
        </w:rPr>
        <w:t>inflation</w:t>
      </w:r>
      <w:r w:rsidRPr="131879DA">
        <w:rPr>
          <w:sz w:val="12"/>
          <w:szCs w:val="12"/>
        </w:rPr>
        <w:t xml:space="preserve"> rate since 2015. The one-year ahead figure inched up to 2.9%, the highest reading since 2015, and the long-run expectations figure rose slightly to 2.6%, matching the highest reading since 2016. The perception of </w:t>
      </w:r>
      <w:r w:rsidRPr="131879DA">
        <w:rPr>
          <w:rStyle w:val="StyleUnderline"/>
        </w:rPr>
        <w:t>wage gains come after</w:t>
      </w:r>
      <w:r w:rsidRPr="131879DA">
        <w:rPr>
          <w:sz w:val="12"/>
          <w:szCs w:val="12"/>
        </w:rPr>
        <w:t xml:space="preserve"> the passage of a bill </w:t>
      </w:r>
      <w:r w:rsidRPr="131879DA">
        <w:rPr>
          <w:rStyle w:val="StyleUnderline"/>
        </w:rPr>
        <w:t>cutting taxes</w:t>
      </w:r>
      <w:r w:rsidRPr="131879DA">
        <w:rPr>
          <w:sz w:val="12"/>
          <w:szCs w:val="12"/>
        </w:rPr>
        <w:t xml:space="preserve">, with employers passing on those cuts by decreasing the withholding for federal taxes. Other </w:t>
      </w:r>
      <w:r w:rsidRPr="003C3CD8">
        <w:rPr>
          <w:rStyle w:val="StyleUnderline"/>
          <w:highlight w:val="yellow"/>
        </w:rPr>
        <w:t>reports</w:t>
      </w:r>
      <w:r w:rsidRPr="131879DA">
        <w:rPr>
          <w:sz w:val="12"/>
          <w:szCs w:val="12"/>
        </w:rPr>
        <w:t xml:space="preserve"> also </w:t>
      </w:r>
      <w:r w:rsidRPr="003C3CD8">
        <w:rPr>
          <w:rStyle w:val="Emphasis"/>
          <w:highlight w:val="yellow"/>
        </w:rPr>
        <w:t>point to rising wages in a tight jobs market</w:t>
      </w:r>
      <w:r w:rsidRPr="131879DA">
        <w:rPr>
          <w:rStyle w:val="Emphasis"/>
        </w:rPr>
        <w:t xml:space="preserve">. </w:t>
      </w:r>
      <w:r w:rsidRPr="131879DA">
        <w:rPr>
          <w:sz w:val="12"/>
          <w:szCs w:val="12"/>
        </w:rPr>
        <w:t xml:space="preserve">The big picture: </w:t>
      </w:r>
      <w:r w:rsidRPr="003C3CD8">
        <w:rPr>
          <w:rStyle w:val="StyleUnderline"/>
          <w:highlight w:val="yellow"/>
        </w:rPr>
        <w:t>The</w:t>
      </w:r>
      <w:r w:rsidRPr="131879DA">
        <w:rPr>
          <w:sz w:val="12"/>
          <w:szCs w:val="12"/>
        </w:rPr>
        <w:t xml:space="preserve"> confidence report was yet another indicator pointing to an </w:t>
      </w:r>
      <w:r w:rsidRPr="003C3CD8">
        <w:rPr>
          <w:rStyle w:val="StyleUnderline"/>
          <w:highlight w:val="yellow"/>
        </w:rPr>
        <w:t>economy heating up with the unemployment rate at a</w:t>
      </w:r>
      <w:r w:rsidRPr="131879DA">
        <w:rPr>
          <w:rStyle w:val="StyleUnderline"/>
        </w:rPr>
        <w:t xml:space="preserve">n 18-year </w:t>
      </w:r>
      <w:r w:rsidRPr="003C3CD8">
        <w:rPr>
          <w:rStyle w:val="StyleUnderline"/>
          <w:highlight w:val="yellow"/>
        </w:rPr>
        <w:t>low.</w:t>
      </w:r>
      <w:r w:rsidRPr="131879DA">
        <w:rPr>
          <w:sz w:val="12"/>
          <w:szCs w:val="12"/>
        </w:rPr>
        <w:t xml:space="preserve"> The question is how aggressive the Federal Reserve will be in responding to this increase in activity. The Fed raised interest rates at its meeting this week. What they’re saying: “Only when inflation and interest rates are expected to persistently exceed income and job prospects will consumers begin to curtail their discretionary spending. Indeed, greater certainty about future income and job prospects have become the main drivers of more favorable purchase plans,” said Richard Curtin, the survey’s chief economist. Market reaction: The above-consensus reading did little to help the mood on Wall Street after the White House imposed tariffs on China, as the Dow Jones Industrial Average DJIA, +0.49% was down close to 200 points in morning action.</w:t>
      </w:r>
    </w:p>
    <w:p w14:paraId="44943784" w14:textId="77777777" w:rsidR="00D647EA" w:rsidRDefault="131879DA" w:rsidP="00D647EA">
      <w:pPr>
        <w:pStyle w:val="Heading4"/>
      </w:pPr>
      <w:r>
        <w:t>Massive wage growth is coming and is key to correct the stock market</w:t>
      </w:r>
    </w:p>
    <w:p w14:paraId="0522A3EA" w14:textId="77777777" w:rsidR="00D647EA" w:rsidRPr="0088795F" w:rsidRDefault="131879DA" w:rsidP="131879DA">
      <w:pPr>
        <w:rPr>
          <w:rStyle w:val="Style13ptBold"/>
          <w:b w:val="0"/>
          <w:bCs w:val="0"/>
          <w:sz w:val="22"/>
        </w:rPr>
      </w:pPr>
      <w:r w:rsidRPr="131879DA">
        <w:rPr>
          <w:rStyle w:val="Style13ptBold"/>
        </w:rPr>
        <w:t xml:space="preserve">Cox 18 </w:t>
      </w:r>
      <w:r>
        <w:t>(Jeff, finance editor at CNBC, 1/29/18, “An economic indicator is signaling paychecks could get significantly bigger this year”, https://www.cnbc.com/2018/01/29/an-indicator-shows-wages-could-grow-4-percent-this-year-jim-paulsen.html, AZG)</w:t>
      </w:r>
    </w:p>
    <w:p w14:paraId="1CF6FD22" w14:textId="77777777" w:rsidR="00D647EA" w:rsidRPr="00E66ED4" w:rsidRDefault="131879DA" w:rsidP="131879DA">
      <w:pPr>
        <w:rPr>
          <w:sz w:val="10"/>
          <w:szCs w:val="10"/>
        </w:rPr>
      </w:pPr>
      <w:r w:rsidRPr="131879DA">
        <w:rPr>
          <w:rStyle w:val="StyleUnderline"/>
        </w:rPr>
        <w:t>Significant wage increases</w:t>
      </w:r>
      <w:r w:rsidRPr="131879DA">
        <w:rPr>
          <w:sz w:val="10"/>
          <w:szCs w:val="10"/>
        </w:rPr>
        <w:t xml:space="preserve"> may be </w:t>
      </w:r>
      <w:r w:rsidRPr="131879DA">
        <w:rPr>
          <w:rStyle w:val="StyleUnderline"/>
        </w:rPr>
        <w:t>on the way now that</w:t>
      </w:r>
      <w:r w:rsidRPr="131879DA">
        <w:rPr>
          <w:sz w:val="10"/>
          <w:szCs w:val="10"/>
        </w:rPr>
        <w:t xml:space="preserve"> one measure of </w:t>
      </w:r>
      <w:r w:rsidRPr="131879DA">
        <w:rPr>
          <w:rStyle w:val="StyleUnderline"/>
        </w:rPr>
        <w:t xml:space="preserve">economic growth has caught up with the unemployment rate. </w:t>
      </w:r>
      <w:r w:rsidRPr="131879DA">
        <w:rPr>
          <w:sz w:val="10"/>
          <w:szCs w:val="10"/>
        </w:rPr>
        <w:t xml:space="preserve">In fact, worker </w:t>
      </w:r>
      <w:r w:rsidRPr="131879DA">
        <w:rPr>
          <w:rStyle w:val="Emphasis"/>
        </w:rPr>
        <w:t>earnings could rise by as much as 4 percent</w:t>
      </w:r>
      <w:r w:rsidRPr="131879DA">
        <w:rPr>
          <w:sz w:val="10"/>
          <w:szCs w:val="10"/>
        </w:rPr>
        <w:t xml:space="preserve"> in 2018 after years of lackluster gains, according to a trend spotted by Jim Paulsen, chief investment strategist at Leuthold Group. </w:t>
      </w:r>
      <w:r w:rsidRPr="003C3CD8">
        <w:rPr>
          <w:rStyle w:val="StyleUnderline"/>
          <w:highlight w:val="yellow"/>
        </w:rPr>
        <w:t>Analyzing</w:t>
      </w:r>
      <w:r w:rsidRPr="131879DA">
        <w:rPr>
          <w:sz w:val="10"/>
          <w:szCs w:val="10"/>
        </w:rPr>
        <w:t xml:space="preserve"> employment and wage </w:t>
      </w:r>
      <w:r w:rsidRPr="003C3CD8">
        <w:rPr>
          <w:rStyle w:val="StyleUnderline"/>
          <w:highlight w:val="yellow"/>
        </w:rPr>
        <w:t>trends</w:t>
      </w:r>
      <w:r w:rsidRPr="131879DA">
        <w:rPr>
          <w:rStyle w:val="StyleUnderline"/>
        </w:rPr>
        <w:t xml:space="preserve"> over the past half-century </w:t>
      </w:r>
      <w:r w:rsidRPr="003C3CD8">
        <w:rPr>
          <w:rStyle w:val="StyleUnderline"/>
          <w:highlight w:val="yellow"/>
        </w:rPr>
        <w:t>showed that</w:t>
      </w:r>
      <w:r w:rsidRPr="131879DA">
        <w:rPr>
          <w:rStyle w:val="StyleUnderline"/>
        </w:rPr>
        <w:t xml:space="preserve"> the </w:t>
      </w:r>
      <w:r w:rsidRPr="003C3CD8">
        <w:rPr>
          <w:rStyle w:val="StyleUnderline"/>
          <w:highlight w:val="yellow"/>
        </w:rPr>
        <w:t>unemployment</w:t>
      </w:r>
      <w:r w:rsidRPr="131879DA">
        <w:rPr>
          <w:rStyle w:val="StyleUnderline"/>
        </w:rPr>
        <w:t xml:space="preserve"> rate, </w:t>
      </w:r>
      <w:r w:rsidRPr="003C3CD8">
        <w:rPr>
          <w:rStyle w:val="StyleUnderline"/>
          <w:highlight w:val="yellow"/>
        </w:rPr>
        <w:t>earnings and nominal GDP</w:t>
      </w:r>
      <w:r w:rsidRPr="131879DA">
        <w:rPr>
          <w:rStyle w:val="StyleUnderline"/>
        </w:rPr>
        <w:t xml:space="preserve">, or growth adjusted for inflation, </w:t>
      </w:r>
      <w:r w:rsidRPr="003C3CD8">
        <w:rPr>
          <w:rStyle w:val="StyleUnderline"/>
          <w:highlight w:val="yellow"/>
        </w:rPr>
        <w:t>are</w:t>
      </w:r>
      <w:r w:rsidRPr="131879DA">
        <w:rPr>
          <w:rStyle w:val="StyleUnderline"/>
        </w:rPr>
        <w:t xml:space="preserve"> closely </w:t>
      </w:r>
      <w:r w:rsidRPr="003C3CD8">
        <w:rPr>
          <w:rStyle w:val="StyleUnderline"/>
          <w:highlight w:val="yellow"/>
        </w:rPr>
        <w:t>linked</w:t>
      </w:r>
      <w:r w:rsidRPr="131879DA">
        <w:rPr>
          <w:rStyle w:val="StyleUnderline"/>
        </w:rPr>
        <w:t>.</w:t>
      </w:r>
      <w:r w:rsidRPr="131879DA">
        <w:rPr>
          <w:sz w:val="10"/>
          <w:szCs w:val="10"/>
        </w:rPr>
        <w:t xml:space="preserve"> In short, </w:t>
      </w:r>
      <w:r w:rsidRPr="131879DA">
        <w:rPr>
          <w:rStyle w:val="Emphasis"/>
        </w:rPr>
        <w:t>when nominal GDP is higher than the jobless rate, wages usually rise appreciably.</w:t>
      </w:r>
      <w:r w:rsidRPr="131879DA">
        <w:rPr>
          <w:sz w:val="10"/>
          <w:szCs w:val="10"/>
        </w:rPr>
        <w:t xml:space="preserve"> In the opposite instance, which has been the case for most the current recovery, wage gains are harder to come by. The equation could solve the most vexing issue for policymakers ever since the economy escaped the throes of the financial crisis-induced recession in mid-2009. "</w:t>
      </w:r>
      <w:r w:rsidRPr="131879DA">
        <w:rPr>
          <w:rStyle w:val="StyleUnderline"/>
        </w:rPr>
        <w:t>Wage pressures</w:t>
      </w:r>
      <w:r w:rsidRPr="131879DA">
        <w:rPr>
          <w:sz w:val="10"/>
          <w:szCs w:val="10"/>
        </w:rPr>
        <w:t xml:space="preserve"> have always </w:t>
      </w:r>
      <w:r w:rsidRPr="131879DA">
        <w:rPr>
          <w:rStyle w:val="StyleUnderline"/>
        </w:rPr>
        <w:t>respond</w:t>
      </w:r>
      <w:r w:rsidRPr="131879DA">
        <w:rPr>
          <w:sz w:val="10"/>
          <w:szCs w:val="10"/>
        </w:rPr>
        <w:t xml:space="preserve">ed </w:t>
      </w:r>
      <w:r w:rsidRPr="131879DA">
        <w:rPr>
          <w:rStyle w:val="StyleUnderline"/>
        </w:rPr>
        <w:t>to the unemployment rate</w:t>
      </w:r>
      <w:r w:rsidRPr="131879DA">
        <w:rPr>
          <w:sz w:val="10"/>
          <w:szCs w:val="10"/>
        </w:rPr>
        <w:t xml:space="preserve"> but </w:t>
      </w:r>
      <w:r w:rsidRPr="131879DA">
        <w:rPr>
          <w:rStyle w:val="Emphasis"/>
        </w:rPr>
        <w:t>only in relation to the pace of overall economic growth</w:t>
      </w:r>
      <w:r w:rsidRPr="131879DA">
        <w:rPr>
          <w:sz w:val="10"/>
          <w:szCs w:val="10"/>
        </w:rPr>
        <w:t xml:space="preserve">," Paulsen wrote in a note to clients. "This simply was not an issue until this recovery, because economic growth was always strong enough to create wage inflation once the unemployment rate got low. "In the current recovery, though, the unprecedented sluggish pace of nominal GDP growth has allowed the unemployment rate to fall much lower than ever before without aggravating cost-push pressures." In turn, that has kept the pace of average hourly earnings muted — around 2.5 percent or lower for most of the recovery period. Nominal GDP generally only trails unemployment during recessions. But </w:t>
      </w:r>
      <w:r w:rsidRPr="003C3CD8">
        <w:rPr>
          <w:rStyle w:val="StyleUnderline"/>
          <w:highlight w:val="yellow"/>
        </w:rPr>
        <w:t>now with the</w:t>
      </w:r>
      <w:r w:rsidRPr="131879DA">
        <w:rPr>
          <w:sz w:val="10"/>
          <w:szCs w:val="10"/>
        </w:rPr>
        <w:t xml:space="preserve"> inflation-adjusted </w:t>
      </w:r>
      <w:r w:rsidRPr="003C3CD8">
        <w:rPr>
          <w:rStyle w:val="StyleUnderline"/>
          <w:highlight w:val="yellow"/>
        </w:rPr>
        <w:t>GDP</w:t>
      </w:r>
      <w:r w:rsidRPr="131879DA">
        <w:rPr>
          <w:rStyle w:val="StyleUnderline"/>
        </w:rPr>
        <w:t xml:space="preserve"> level </w:t>
      </w:r>
      <w:r w:rsidRPr="003C3CD8">
        <w:rPr>
          <w:rStyle w:val="StyleUnderline"/>
          <w:highlight w:val="yellow"/>
        </w:rPr>
        <w:t>at 4.4</w:t>
      </w:r>
      <w:r w:rsidRPr="131879DA">
        <w:rPr>
          <w:rStyle w:val="StyleUnderline"/>
        </w:rPr>
        <w:t xml:space="preserve"> percent </w:t>
      </w:r>
      <w:r w:rsidRPr="003C3CD8">
        <w:rPr>
          <w:rStyle w:val="StyleUnderline"/>
          <w:highlight w:val="yellow"/>
        </w:rPr>
        <w:t>and</w:t>
      </w:r>
      <w:r w:rsidRPr="131879DA">
        <w:rPr>
          <w:rStyle w:val="StyleUnderline"/>
        </w:rPr>
        <w:t xml:space="preserve"> the </w:t>
      </w:r>
      <w:r w:rsidRPr="003C3CD8">
        <w:rPr>
          <w:rStyle w:val="StyleUnderline"/>
          <w:highlight w:val="yellow"/>
        </w:rPr>
        <w:t>unemployment</w:t>
      </w:r>
      <w:r w:rsidRPr="131879DA">
        <w:rPr>
          <w:rStyle w:val="StyleUnderline"/>
        </w:rPr>
        <w:t xml:space="preserve"> rate </w:t>
      </w:r>
      <w:r w:rsidRPr="003C3CD8">
        <w:rPr>
          <w:rStyle w:val="StyleUnderline"/>
          <w:highlight w:val="yellow"/>
        </w:rPr>
        <w:t>at 4.1</w:t>
      </w:r>
      <w:r w:rsidRPr="131879DA">
        <w:rPr>
          <w:rStyle w:val="StyleUnderline"/>
        </w:rPr>
        <w:t xml:space="preserve"> percent, </w:t>
      </w:r>
      <w:r w:rsidRPr="003C3CD8">
        <w:rPr>
          <w:rStyle w:val="StyleUnderline"/>
          <w:highlight w:val="yellow"/>
        </w:rPr>
        <w:t>a</w:t>
      </w:r>
      <w:r w:rsidRPr="131879DA">
        <w:rPr>
          <w:sz w:val="10"/>
          <w:szCs w:val="10"/>
        </w:rPr>
        <w:t xml:space="preserve"> breakout could be on tap. Paulsen surmised that a "</w:t>
      </w:r>
      <w:r w:rsidRPr="003C3CD8">
        <w:rPr>
          <w:rStyle w:val="Emphasis"/>
          <w:highlight w:val="yellow"/>
        </w:rPr>
        <w:t>spurt near 4 percent" is possible.</w:t>
      </w:r>
      <w:r w:rsidRPr="131879DA">
        <w:rPr>
          <w:sz w:val="10"/>
          <w:szCs w:val="10"/>
        </w:rPr>
        <w:t xml:space="preserve"> "For the first time in this recovery," the GDP-unemployment relationship "has turned positive and history suggests wage pressures are finally likely to intensify more than most anticipate this year," Paulsen said. "The unemployment rate is low, and equally important, nominal GDP growth is finally strengthening. </w:t>
      </w:r>
      <w:r w:rsidRPr="131879DA">
        <w:rPr>
          <w:rStyle w:val="StyleUnderline"/>
        </w:rPr>
        <w:t>This</w:t>
      </w:r>
      <w:r w:rsidRPr="131879DA">
        <w:rPr>
          <w:sz w:val="10"/>
          <w:szCs w:val="10"/>
        </w:rPr>
        <w:t xml:space="preserve"> combination </w:t>
      </w:r>
      <w:r w:rsidRPr="131879DA">
        <w:rPr>
          <w:rStyle w:val="StyleUnderline"/>
        </w:rPr>
        <w:t>may soon revive inflationary worries.</w:t>
      </w:r>
      <w:r w:rsidRPr="131879DA">
        <w:rPr>
          <w:sz w:val="10"/>
          <w:szCs w:val="10"/>
        </w:rPr>
        <w:t xml:space="preserve">" Indeed, </w:t>
      </w:r>
      <w:r w:rsidRPr="131879DA">
        <w:rPr>
          <w:rStyle w:val="Emphasis"/>
        </w:rPr>
        <w:t>bond yields have been on the move</w:t>
      </w:r>
      <w:r w:rsidRPr="131879DA">
        <w:rPr>
          <w:sz w:val="10"/>
          <w:szCs w:val="10"/>
        </w:rPr>
        <w:t xml:space="preserve"> since September, with the benchmark 10-year Treasury note now around 2.70 percent, its highest since April 2014. Similarly, the five-year break-even rate, or the difference between the nominal bond and its inflation-pegged counterpart, was trading Monday around 1.91 percent, its highest since March 2017. Paulsen references "worries" because he thinks that the </w:t>
      </w:r>
      <w:r w:rsidRPr="003C3CD8">
        <w:rPr>
          <w:rStyle w:val="Emphasis"/>
          <w:highlight w:val="yellow"/>
        </w:rPr>
        <w:t>rise in wages could boost inflation expectations, driving up bond yields and</w:t>
      </w:r>
      <w:r w:rsidRPr="131879DA">
        <w:rPr>
          <w:rStyle w:val="Emphasis"/>
        </w:rPr>
        <w:t xml:space="preserve"> "perhaps </w:t>
      </w:r>
      <w:r w:rsidRPr="003C3CD8">
        <w:rPr>
          <w:rStyle w:val="Emphasis"/>
          <w:highlight w:val="yellow"/>
        </w:rPr>
        <w:t>bringing a correction to the stock market.</w:t>
      </w:r>
      <w:r w:rsidRPr="131879DA">
        <w:rPr>
          <w:rStyle w:val="Emphasis"/>
        </w:rPr>
        <w:t>"</w:t>
      </w:r>
      <w:r w:rsidRPr="131879DA">
        <w:rPr>
          <w:sz w:val="10"/>
          <w:szCs w:val="10"/>
        </w:rPr>
        <w:t xml:space="preserve"> If the market doesn't fear the inflation threat, he said the "recent melt-up in the stock market will continue."</w:t>
      </w:r>
    </w:p>
    <w:p w14:paraId="4A59D2E0" w14:textId="77777777" w:rsidR="00D647EA" w:rsidRDefault="131879DA" w:rsidP="00D647EA">
      <w:pPr>
        <w:pStyle w:val="Heading4"/>
      </w:pPr>
      <w:r>
        <w:t>The labor market is tight, guaranteeing wage growth</w:t>
      </w:r>
    </w:p>
    <w:p w14:paraId="72FBA6D3" w14:textId="77777777" w:rsidR="00D647EA" w:rsidRPr="00425242" w:rsidRDefault="131879DA" w:rsidP="00D647EA">
      <w:proofErr w:type="spellStart"/>
      <w:r w:rsidRPr="131879DA">
        <w:rPr>
          <w:rStyle w:val="Style13ptBold"/>
        </w:rPr>
        <w:t>Mutikani</w:t>
      </w:r>
      <w:proofErr w:type="spellEnd"/>
      <w:r w:rsidRPr="131879DA">
        <w:rPr>
          <w:rStyle w:val="Style13ptBold"/>
        </w:rPr>
        <w:t xml:space="preserve"> 6/21 </w:t>
      </w:r>
      <w:r>
        <w:t>(Lucia, Reuters columnist, 6/21/18, “U.S. labor market tightening; mid-Atlantic manufacturing cools”, https://www.reuters.com/article/us-usa-economy/u-s-labor-market-tightening-mid-atlantic-manufacturing-cools-idUSKBN1JH1QJ, AZG)</w:t>
      </w:r>
    </w:p>
    <w:p w14:paraId="3B3BE97C" w14:textId="7484F1EB" w:rsidR="00D647EA" w:rsidRDefault="131879DA" w:rsidP="131879DA">
      <w:pPr>
        <w:rPr>
          <w:sz w:val="12"/>
          <w:szCs w:val="12"/>
        </w:rPr>
      </w:pPr>
      <w:r w:rsidRPr="131879DA">
        <w:rPr>
          <w:sz w:val="12"/>
          <w:szCs w:val="12"/>
        </w:rPr>
        <w:t xml:space="preserve">WASHINGTON (Reuters) - </w:t>
      </w:r>
      <w:r w:rsidRPr="003C3CD8">
        <w:rPr>
          <w:rStyle w:val="StyleUnderline"/>
          <w:highlight w:val="yellow"/>
        </w:rPr>
        <w:t>The number</w:t>
      </w:r>
      <w:r w:rsidRPr="131879DA">
        <w:rPr>
          <w:rStyle w:val="StyleUnderline"/>
        </w:rPr>
        <w:t xml:space="preserve"> of Americans </w:t>
      </w:r>
      <w:r w:rsidRPr="003C3CD8">
        <w:rPr>
          <w:rStyle w:val="StyleUnderline"/>
          <w:highlight w:val="yellow"/>
        </w:rPr>
        <w:t>filing for unemployment</w:t>
      </w:r>
      <w:r w:rsidRPr="131879DA">
        <w:rPr>
          <w:sz w:val="12"/>
          <w:szCs w:val="12"/>
        </w:rPr>
        <w:t xml:space="preserve"> benefits unexpectedly </w:t>
      </w:r>
      <w:r w:rsidRPr="003C3CD8">
        <w:rPr>
          <w:rStyle w:val="Emphasis"/>
          <w:highlight w:val="yellow"/>
        </w:rPr>
        <w:t>fell</w:t>
      </w:r>
      <w:r w:rsidRPr="131879DA">
        <w:rPr>
          <w:sz w:val="12"/>
          <w:szCs w:val="12"/>
        </w:rPr>
        <w:t xml:space="preserve"> last week, </w:t>
      </w:r>
      <w:r w:rsidRPr="003C3CD8">
        <w:rPr>
          <w:rStyle w:val="StyleUnderline"/>
          <w:highlight w:val="yellow"/>
        </w:rPr>
        <w:t>pointing to</w:t>
      </w:r>
      <w:r w:rsidRPr="131879DA">
        <w:rPr>
          <w:rStyle w:val="StyleUnderline"/>
        </w:rPr>
        <w:t xml:space="preserve"> a</w:t>
      </w:r>
      <w:r w:rsidRPr="131879DA">
        <w:rPr>
          <w:sz w:val="12"/>
          <w:szCs w:val="12"/>
        </w:rPr>
        <w:t xml:space="preserve"> further </w:t>
      </w:r>
      <w:r w:rsidRPr="003C3CD8">
        <w:rPr>
          <w:rStyle w:val="StyleUnderline"/>
          <w:highlight w:val="yellow"/>
        </w:rPr>
        <w:t>tightening</w:t>
      </w:r>
      <w:r w:rsidRPr="131879DA">
        <w:rPr>
          <w:rStyle w:val="StyleUnderline"/>
        </w:rPr>
        <w:t xml:space="preserve"> of </w:t>
      </w:r>
      <w:r w:rsidRPr="003C3CD8">
        <w:rPr>
          <w:rStyle w:val="StyleUnderline"/>
          <w:highlight w:val="yellow"/>
        </w:rPr>
        <w:t>labor market</w:t>
      </w:r>
      <w:r w:rsidRPr="131879DA">
        <w:rPr>
          <w:rStyle w:val="StyleUnderline"/>
        </w:rPr>
        <w:t xml:space="preserve"> conditions.</w:t>
      </w:r>
      <w:r w:rsidRPr="131879DA">
        <w:rPr>
          <w:sz w:val="12"/>
          <w:szCs w:val="12"/>
        </w:rPr>
        <w:t xml:space="preserve"> Other data on Thursday showed a moderation in factory activity in the mid-Atlantic region in June amid a decline in new orders. </w:t>
      </w:r>
      <w:r w:rsidRPr="003C3CD8">
        <w:rPr>
          <w:rStyle w:val="StyleUnderline"/>
          <w:highlight w:val="yellow"/>
        </w:rPr>
        <w:t>Firms</w:t>
      </w:r>
      <w:r w:rsidRPr="131879DA">
        <w:rPr>
          <w:sz w:val="12"/>
          <w:szCs w:val="12"/>
        </w:rPr>
        <w:t xml:space="preserve">, however, </w:t>
      </w:r>
      <w:r w:rsidRPr="131879DA">
        <w:rPr>
          <w:rStyle w:val="Emphasis"/>
        </w:rPr>
        <w:t xml:space="preserve">continued to </w:t>
      </w:r>
      <w:r w:rsidRPr="003C3CD8">
        <w:rPr>
          <w:rStyle w:val="Emphasis"/>
          <w:highlight w:val="yellow"/>
        </w:rPr>
        <w:t>report</w:t>
      </w:r>
      <w:r w:rsidRPr="131879DA">
        <w:rPr>
          <w:rStyle w:val="Emphasis"/>
        </w:rPr>
        <w:t xml:space="preserve"> overall </w:t>
      </w:r>
      <w:r w:rsidRPr="003C3CD8">
        <w:rPr>
          <w:rStyle w:val="Emphasis"/>
          <w:highlight w:val="yellow"/>
        </w:rPr>
        <w:t>increases in employment</w:t>
      </w:r>
      <w:r w:rsidRPr="131879DA">
        <w:rPr>
          <w:sz w:val="12"/>
          <w:szCs w:val="12"/>
        </w:rPr>
        <w:t xml:space="preserve"> this month. </w:t>
      </w:r>
      <w:r w:rsidRPr="131879DA">
        <w:rPr>
          <w:rStyle w:val="StyleUnderline"/>
        </w:rPr>
        <w:t>The robust labor market</w:t>
      </w:r>
      <w:r w:rsidRPr="131879DA">
        <w:rPr>
          <w:sz w:val="12"/>
          <w:szCs w:val="12"/>
        </w:rPr>
        <w:t xml:space="preserve">, which </w:t>
      </w:r>
      <w:r w:rsidRPr="131879DA">
        <w:rPr>
          <w:rStyle w:val="StyleUnderline"/>
        </w:rPr>
        <w:t>is underpinning economic growth</w:t>
      </w:r>
      <w:r w:rsidRPr="131879DA">
        <w:rPr>
          <w:sz w:val="12"/>
          <w:szCs w:val="12"/>
        </w:rPr>
        <w:t>, likely will pave the way for the Federal Reserve to raise interest rates two more times this year. The U.S. central bank last week increased borrowing costs for a second time this year and forecast two more rate hikes by the end of 2018. “</w:t>
      </w:r>
      <w:r w:rsidRPr="131879DA">
        <w:rPr>
          <w:rStyle w:val="StyleUnderline"/>
        </w:rPr>
        <w:t>The U.S. labor market is tightening</w:t>
      </w:r>
      <w:r w:rsidRPr="131879DA">
        <w:rPr>
          <w:sz w:val="12"/>
          <w:szCs w:val="12"/>
        </w:rPr>
        <w:t xml:space="preserve">,” said Maria </w:t>
      </w:r>
      <w:proofErr w:type="spellStart"/>
      <w:r w:rsidRPr="131879DA">
        <w:rPr>
          <w:sz w:val="12"/>
          <w:szCs w:val="12"/>
        </w:rPr>
        <w:t>Cosma</w:t>
      </w:r>
      <w:proofErr w:type="spellEnd"/>
      <w:r w:rsidRPr="131879DA">
        <w:rPr>
          <w:sz w:val="12"/>
          <w:szCs w:val="12"/>
        </w:rPr>
        <w:t xml:space="preserve">, an economist </w:t>
      </w:r>
      <w:proofErr w:type="spellStart"/>
      <w:r w:rsidRPr="131879DA">
        <w:rPr>
          <w:sz w:val="12"/>
          <w:szCs w:val="12"/>
        </w:rPr>
        <w:t>a</w:t>
      </w:r>
      <w:proofErr w:type="spellEnd"/>
      <w:r w:rsidRPr="131879DA">
        <w:rPr>
          <w:sz w:val="12"/>
          <w:szCs w:val="12"/>
        </w:rPr>
        <w:t xml:space="preserve"> Moody’s Analytics in West Chester, Pennsylvania. “Though unemployment benefits claims are not a perfect measure of layoffs, they highlight the strength of the labor market and suggest the unemployment rate has nowhere to go but lower.” Initial claims for state unemployment benefits decreased 3,000 to a seasonally adjusted 218,000 for the week ended June 16, the Labor Department said. Economists polled by Reuters had forecast claims rising to 220,000 in the latest week. Claims have now declined for four straight weeks. </w:t>
      </w:r>
      <w:r w:rsidRPr="003C3CD8">
        <w:rPr>
          <w:rStyle w:val="StyleUnderline"/>
          <w:highlight w:val="yellow"/>
        </w:rPr>
        <w:t>The labor market is</w:t>
      </w:r>
      <w:r w:rsidRPr="131879DA">
        <w:rPr>
          <w:sz w:val="12"/>
          <w:szCs w:val="12"/>
        </w:rPr>
        <w:t xml:space="preserve"> viewed as being near or </w:t>
      </w:r>
      <w:r w:rsidRPr="003C3CD8">
        <w:rPr>
          <w:rStyle w:val="Emphasis"/>
          <w:highlight w:val="yellow"/>
        </w:rPr>
        <w:t>at full employment</w:t>
      </w:r>
      <w:r w:rsidRPr="131879DA">
        <w:rPr>
          <w:sz w:val="12"/>
          <w:szCs w:val="12"/>
        </w:rPr>
        <w:t xml:space="preserve">, with the jobless rate at an 18-year low of 3.8 percent. The unemployment rate has dropped by three-tenths of a percentage point this year and is near the Fed’s forecast of 3.6 percent by the end of this year. The dollar was trading lower against a basket of currencies while prices for U.S. Treasuries rose. Stocks on Wall Street fell amid lingering concerns over the ongoing trade conflict between the United States and China. The four-week moving average of initial claims, viewed as a better measure of labor market trends as it irons out week-to-week volatility, dropped 4,000 to 221,000 last week. The claims data covered the survey period for the nonfarm payrolls component of June’s employment report. The four-week average of claims rose 7,500 between the May and June survey weeks, suggesting some moderation in job growth this month. Nonfarm payrolls increased by 223,000 jobs in May. Economists expect hiring to slow in the coming months as employers increasingly report labor shortages across all sectors of the economy. There were </w:t>
      </w:r>
      <w:proofErr w:type="gramStart"/>
      <w:r w:rsidRPr="131879DA">
        <w:rPr>
          <w:sz w:val="12"/>
          <w:szCs w:val="12"/>
        </w:rPr>
        <w:t>a record 6.7 million job openings</w:t>
      </w:r>
      <w:proofErr w:type="gramEnd"/>
      <w:r w:rsidRPr="131879DA">
        <w:rPr>
          <w:sz w:val="12"/>
          <w:szCs w:val="12"/>
        </w:rPr>
        <w:t xml:space="preserve"> in April. The number of unemployed people per vacancy slipped to 0.9 from 1.0 in March, meaning that most people looking for a job are likely to find one.</w:t>
      </w:r>
    </w:p>
    <w:p w14:paraId="74F09513" w14:textId="66A74CDC" w:rsidR="00F43012" w:rsidRPr="00F43012" w:rsidRDefault="131879DA" w:rsidP="00F43012">
      <w:pPr>
        <w:pStyle w:val="Heading2"/>
      </w:pPr>
      <w:r>
        <w:t>Link – Wages</w:t>
      </w:r>
    </w:p>
    <w:p w14:paraId="31C9567C" w14:textId="243BBF8C" w:rsidR="00D647EA" w:rsidRDefault="131879DA" w:rsidP="00D647EA">
      <w:pPr>
        <w:pStyle w:val="Heading3"/>
      </w:pPr>
      <w:r>
        <w:t>Generic</w:t>
      </w:r>
    </w:p>
    <w:p w14:paraId="7620524A" w14:textId="77777777" w:rsidR="002F28DB" w:rsidRDefault="131879DA" w:rsidP="002F28DB">
      <w:pPr>
        <w:pStyle w:val="Heading4"/>
      </w:pPr>
      <w:r>
        <w:t>The Aff decreases wages; basic supply-and-demand.</w:t>
      </w:r>
    </w:p>
    <w:p w14:paraId="5101DE9D" w14:textId="77777777" w:rsidR="002F28DB" w:rsidRPr="006C53D8" w:rsidRDefault="131879DA" w:rsidP="002F28DB">
      <w:proofErr w:type="spellStart"/>
      <w:r w:rsidRPr="131879DA">
        <w:rPr>
          <w:b/>
          <w:bCs/>
          <w:sz w:val="26"/>
          <w:szCs w:val="26"/>
        </w:rPr>
        <w:t>Borjas</w:t>
      </w:r>
      <w:proofErr w:type="spellEnd"/>
      <w:r w:rsidRPr="131879DA">
        <w:rPr>
          <w:b/>
          <w:bCs/>
          <w:sz w:val="26"/>
          <w:szCs w:val="26"/>
        </w:rPr>
        <w:t xml:space="preserve"> 16</w:t>
      </w:r>
      <w:r>
        <w:t xml:space="preserve"> </w:t>
      </w:r>
      <w:r w:rsidRPr="131879DA">
        <w:rPr>
          <w:sz w:val="24"/>
        </w:rPr>
        <w:t xml:space="preserve">(Professor of economics and social policy at the Harvard Kennedy School George J., September/October 2016, “Yes, Immigration Hurts American Workers”, Politico Magazine, </w:t>
      </w:r>
      <w:hyperlink r:id="rId8">
        <w:r w:rsidRPr="131879DA">
          <w:rPr>
            <w:sz w:val="24"/>
          </w:rPr>
          <w:t>https://www.politico.com/magazine/story/2016/09/trump-clinton-immigration-economy-unemployment-jobs-214216</w:t>
        </w:r>
      </w:hyperlink>
      <w:r w:rsidRPr="131879DA">
        <w:rPr>
          <w:sz w:val="24"/>
        </w:rPr>
        <w:t>, AJ)</w:t>
      </w:r>
    </w:p>
    <w:p w14:paraId="4FC5FF15" w14:textId="77777777" w:rsidR="002F28DB" w:rsidRPr="006C53D8" w:rsidRDefault="131879DA" w:rsidP="131879DA">
      <w:pPr>
        <w:rPr>
          <w:sz w:val="16"/>
          <w:szCs w:val="16"/>
        </w:rPr>
      </w:pPr>
      <w:r w:rsidRPr="131879DA">
        <w:rPr>
          <w:sz w:val="16"/>
          <w:szCs w:val="16"/>
        </w:rPr>
        <w:t xml:space="preserve">This second message might be hard for many Americans to process, but anyone who tells you that immigration doesn’t have any negative effects doesn’t understand how it really works. </w:t>
      </w:r>
      <w:r w:rsidRPr="003C3CD8">
        <w:rPr>
          <w:highlight w:val="yellow"/>
          <w:u w:val="single"/>
        </w:rPr>
        <w:t>When</w:t>
      </w:r>
      <w:r w:rsidRPr="131879DA">
        <w:rPr>
          <w:u w:val="single"/>
        </w:rPr>
        <w:t xml:space="preserve"> the </w:t>
      </w:r>
      <w:r w:rsidRPr="003C3CD8">
        <w:rPr>
          <w:highlight w:val="yellow"/>
          <w:u w:val="single"/>
        </w:rPr>
        <w:t>supply</w:t>
      </w:r>
      <w:r w:rsidRPr="131879DA">
        <w:rPr>
          <w:u w:val="single"/>
        </w:rPr>
        <w:t xml:space="preserve"> of workers goes up</w:t>
      </w:r>
      <w:r w:rsidRPr="131879DA">
        <w:rPr>
          <w:sz w:val="16"/>
          <w:szCs w:val="16"/>
        </w:rPr>
        <w:t xml:space="preserve">, </w:t>
      </w:r>
      <w:r w:rsidRPr="003C3CD8">
        <w:rPr>
          <w:highlight w:val="yellow"/>
          <w:u w:val="single"/>
        </w:rPr>
        <w:t>the price that firms have to pay</w:t>
      </w:r>
      <w:r w:rsidRPr="131879DA">
        <w:rPr>
          <w:sz w:val="16"/>
          <w:szCs w:val="16"/>
        </w:rPr>
        <w:t xml:space="preserve"> </w:t>
      </w:r>
      <w:r w:rsidRPr="131879DA">
        <w:rPr>
          <w:u w:val="single"/>
        </w:rPr>
        <w:t>to hire workers</w:t>
      </w:r>
      <w:r w:rsidRPr="131879DA">
        <w:rPr>
          <w:sz w:val="16"/>
          <w:szCs w:val="16"/>
        </w:rPr>
        <w:t xml:space="preserve"> </w:t>
      </w:r>
      <w:r w:rsidRPr="003C3CD8">
        <w:rPr>
          <w:highlight w:val="yellow"/>
          <w:u w:val="single"/>
        </w:rPr>
        <w:t>goes down</w:t>
      </w:r>
      <w:r w:rsidRPr="131879DA">
        <w:rPr>
          <w:sz w:val="16"/>
          <w:szCs w:val="16"/>
        </w:rPr>
        <w:t xml:space="preserve">. Wage trends over the past half-century suggest that </w:t>
      </w:r>
      <w:r w:rsidRPr="003C3CD8">
        <w:rPr>
          <w:highlight w:val="yellow"/>
          <w:u w:val="single"/>
        </w:rPr>
        <w:t>a 10 percent increase in the number of workers</w:t>
      </w:r>
      <w:r w:rsidRPr="131879DA">
        <w:rPr>
          <w:sz w:val="16"/>
          <w:szCs w:val="16"/>
        </w:rPr>
        <w:t xml:space="preserve"> with a particular set of skills probably </w:t>
      </w:r>
      <w:r w:rsidRPr="003C3CD8">
        <w:rPr>
          <w:highlight w:val="yellow"/>
          <w:u w:val="single"/>
        </w:rPr>
        <w:t>lowers the wage</w:t>
      </w:r>
      <w:r w:rsidRPr="131879DA">
        <w:rPr>
          <w:u w:val="single"/>
        </w:rPr>
        <w:t xml:space="preserve"> of that group </w:t>
      </w:r>
      <w:r w:rsidRPr="003C3CD8">
        <w:rPr>
          <w:highlight w:val="yellow"/>
          <w:u w:val="single"/>
        </w:rPr>
        <w:t>by at least 3 percent</w:t>
      </w:r>
      <w:r w:rsidRPr="131879DA">
        <w:rPr>
          <w:sz w:val="16"/>
          <w:szCs w:val="16"/>
        </w:rPr>
        <w:t xml:space="preserve">. Even after the economy has fully adjusted, those skill groups that received the most immigrants will still offer lower pay relative to those that received fewer immigrants. Both low- and high-skilled natives are affected by the influx of immigrants. But because a disproportionate percentage of immigrants have few skills, it is </w:t>
      </w:r>
      <w:r w:rsidRPr="003C3CD8">
        <w:rPr>
          <w:highlight w:val="yellow"/>
          <w:u w:val="single"/>
        </w:rPr>
        <w:t>low-skilled American workers,</w:t>
      </w:r>
      <w:r w:rsidRPr="131879DA">
        <w:rPr>
          <w:sz w:val="16"/>
          <w:szCs w:val="16"/>
        </w:rPr>
        <w:t xml:space="preserve"> including many blacks and Hispanics, who </w:t>
      </w:r>
      <w:r w:rsidRPr="003C3CD8">
        <w:rPr>
          <w:highlight w:val="yellow"/>
          <w:u w:val="single"/>
        </w:rPr>
        <w:t>have suffered most</w:t>
      </w:r>
      <w:r w:rsidRPr="131879DA">
        <w:rPr>
          <w:u w:val="single"/>
        </w:rPr>
        <w:t xml:space="preserve"> </w:t>
      </w:r>
      <w:r w:rsidRPr="131879DA">
        <w:rPr>
          <w:sz w:val="16"/>
          <w:szCs w:val="16"/>
        </w:rPr>
        <w:t xml:space="preserve">from this wage dip. </w:t>
      </w:r>
      <w:r w:rsidRPr="003C3CD8">
        <w:rPr>
          <w:b/>
          <w:bCs/>
          <w:highlight w:val="yellow"/>
          <w:u w:val="single"/>
        </w:rPr>
        <w:t>The monetary loss is sizable</w:t>
      </w:r>
      <w:r w:rsidRPr="131879DA">
        <w:rPr>
          <w:sz w:val="16"/>
          <w:szCs w:val="16"/>
        </w:rPr>
        <w:t xml:space="preserve">. The typical high school dropout earns about $25,000 annually. According to census data, immigrants admitted in the past two decades lacking a high school diploma have increased the size of the low-skilled workforce by roughly 25 percent. As a result, </w:t>
      </w:r>
      <w:r w:rsidRPr="003C3CD8">
        <w:rPr>
          <w:highlight w:val="yellow"/>
          <w:u w:val="single"/>
        </w:rPr>
        <w:t>the earnings</w:t>
      </w:r>
      <w:r w:rsidRPr="131879DA">
        <w:rPr>
          <w:sz w:val="16"/>
          <w:szCs w:val="16"/>
        </w:rPr>
        <w:t xml:space="preserve"> of this particularly vulnerable group </w:t>
      </w:r>
      <w:r w:rsidRPr="003C3CD8">
        <w:rPr>
          <w:highlight w:val="yellow"/>
          <w:u w:val="single"/>
        </w:rPr>
        <w:t>dropped by between $800 and $1,500 each year</w:t>
      </w:r>
      <w:r w:rsidRPr="131879DA">
        <w:rPr>
          <w:sz w:val="16"/>
          <w:szCs w:val="16"/>
        </w:rPr>
        <w:t xml:space="preserve">. We don’t need to rely on complex statistical calculations to see the harm being done to some workers. Simply </w:t>
      </w:r>
      <w:r w:rsidRPr="131879DA">
        <w:rPr>
          <w:u w:val="single"/>
        </w:rPr>
        <w:t>look at how employers have reacted</w:t>
      </w:r>
      <w:r w:rsidRPr="131879DA">
        <w:rPr>
          <w:sz w:val="16"/>
          <w:szCs w:val="16"/>
        </w:rPr>
        <w:t xml:space="preserve">. A decade ago, Crider Inc., </w:t>
      </w:r>
      <w:r w:rsidRPr="003C3CD8">
        <w:rPr>
          <w:highlight w:val="yellow"/>
          <w:u w:val="single"/>
        </w:rPr>
        <w:t>a chicken processing plant in Georgia</w:t>
      </w:r>
      <w:r w:rsidRPr="131879DA">
        <w:rPr>
          <w:u w:val="single"/>
        </w:rPr>
        <w:t xml:space="preserve">, was </w:t>
      </w:r>
      <w:r w:rsidRPr="003C3CD8">
        <w:rPr>
          <w:highlight w:val="yellow"/>
          <w:u w:val="single"/>
        </w:rPr>
        <w:t>raided by immigration agents</w:t>
      </w:r>
      <w:r w:rsidRPr="131879DA">
        <w:rPr>
          <w:u w:val="single"/>
        </w:rPr>
        <w:t xml:space="preserve">, and </w:t>
      </w:r>
      <w:r w:rsidRPr="003C3CD8">
        <w:rPr>
          <w:highlight w:val="yellow"/>
          <w:u w:val="single"/>
        </w:rPr>
        <w:t>75 percent of its workforce vanished</w:t>
      </w:r>
      <w:r w:rsidRPr="131879DA">
        <w:rPr>
          <w:u w:val="single"/>
        </w:rPr>
        <w:t xml:space="preserve"> over a single weekend</w:t>
      </w:r>
      <w:r w:rsidRPr="131879DA">
        <w:rPr>
          <w:sz w:val="16"/>
          <w:szCs w:val="16"/>
        </w:rPr>
        <w:t xml:space="preserve">. Shortly after, Crider placed an ad in the local newspaper announcing job openings at higher wages. Similarly, the </w:t>
      </w:r>
      <w:r w:rsidRPr="003C3CD8">
        <w:rPr>
          <w:highlight w:val="yellow"/>
          <w:u w:val="single"/>
        </w:rPr>
        <w:t>flood of</w:t>
      </w:r>
      <w:r w:rsidRPr="131879DA">
        <w:rPr>
          <w:u w:val="single"/>
        </w:rPr>
        <w:t xml:space="preserve"> recent </w:t>
      </w:r>
      <w:r w:rsidRPr="003C3CD8">
        <w:rPr>
          <w:highlight w:val="yellow"/>
          <w:u w:val="single"/>
        </w:rPr>
        <w:t>news reports on</w:t>
      </w:r>
      <w:r w:rsidRPr="131879DA">
        <w:rPr>
          <w:u w:val="single"/>
        </w:rPr>
        <w:t xml:space="preserve"> </w:t>
      </w:r>
      <w:r w:rsidRPr="131879DA">
        <w:rPr>
          <w:sz w:val="16"/>
          <w:szCs w:val="16"/>
        </w:rPr>
        <w:t xml:space="preserve">abuse of </w:t>
      </w:r>
      <w:r w:rsidRPr="003C3CD8">
        <w:rPr>
          <w:highlight w:val="yellow"/>
          <w:u w:val="single"/>
        </w:rPr>
        <w:t>the H-1B visa program</w:t>
      </w:r>
      <w:r w:rsidRPr="003C3CD8">
        <w:rPr>
          <w:sz w:val="16"/>
          <w:szCs w:val="16"/>
          <w:highlight w:val="yellow"/>
        </w:rPr>
        <w:t xml:space="preserve"> </w:t>
      </w:r>
      <w:r w:rsidRPr="003C3CD8">
        <w:rPr>
          <w:highlight w:val="yellow"/>
          <w:u w:val="single"/>
        </w:rPr>
        <w:t>shows that firms will</w:t>
      </w:r>
      <w:r w:rsidRPr="131879DA">
        <w:rPr>
          <w:u w:val="single"/>
        </w:rPr>
        <w:t xml:space="preserve"> quickly </w:t>
      </w:r>
      <w:r w:rsidRPr="003C3CD8">
        <w:rPr>
          <w:highlight w:val="yellow"/>
          <w:u w:val="single"/>
        </w:rPr>
        <w:t>dismiss their</w:t>
      </w:r>
      <w:r w:rsidRPr="131879DA">
        <w:rPr>
          <w:u w:val="single"/>
        </w:rPr>
        <w:t xml:space="preserve"> </w:t>
      </w:r>
      <w:r w:rsidRPr="003C3CD8">
        <w:rPr>
          <w:highlight w:val="yellow"/>
          <w:u w:val="single"/>
        </w:rPr>
        <w:t>current</w:t>
      </w:r>
      <w:r w:rsidRPr="131879DA">
        <w:rPr>
          <w:u w:val="single"/>
        </w:rPr>
        <w:t xml:space="preserve"> tech </w:t>
      </w:r>
      <w:r w:rsidRPr="003C3CD8">
        <w:rPr>
          <w:highlight w:val="yellow"/>
          <w:u w:val="single"/>
        </w:rPr>
        <w:t>workforce</w:t>
      </w:r>
      <w:r w:rsidRPr="131879DA">
        <w:rPr>
          <w:sz w:val="16"/>
          <w:szCs w:val="16"/>
        </w:rPr>
        <w:t xml:space="preserve"> when they find cheaper immigrant workers.</w:t>
      </w:r>
    </w:p>
    <w:p w14:paraId="79D79E7E" w14:textId="77777777" w:rsidR="002F28DB" w:rsidRPr="00847442" w:rsidRDefault="002F28DB" w:rsidP="002F28DB"/>
    <w:p w14:paraId="2D21179B" w14:textId="77777777" w:rsidR="002F28DB" w:rsidRDefault="131879DA" w:rsidP="002F28DB">
      <w:pPr>
        <w:pStyle w:val="Heading4"/>
      </w:pPr>
      <w:r>
        <w:t>Immigration causes an increase in supply without a commensurate increase in demand, lowering wages.</w:t>
      </w:r>
    </w:p>
    <w:p w14:paraId="69936794" w14:textId="77777777" w:rsidR="002F28DB" w:rsidRPr="007438D5" w:rsidRDefault="131879DA" w:rsidP="131879DA">
      <w:pPr>
        <w:rPr>
          <w:rStyle w:val="Style13ptBold"/>
          <w:b w:val="0"/>
          <w:bCs w:val="0"/>
        </w:rPr>
      </w:pPr>
      <w:r w:rsidRPr="131879DA">
        <w:rPr>
          <w:rStyle w:val="Style13ptBold"/>
        </w:rPr>
        <w:t>Productivity Commission 2006 (</w:t>
      </w:r>
      <w:r w:rsidRPr="131879DA">
        <w:rPr>
          <w:rStyle w:val="Style13ptBold"/>
          <w:b w:val="0"/>
        </w:rPr>
        <w:t xml:space="preserve">Written by James </w:t>
      </w:r>
      <w:proofErr w:type="spellStart"/>
      <w:r w:rsidRPr="131879DA">
        <w:rPr>
          <w:rStyle w:val="Style13ptBold"/>
          <w:b w:val="0"/>
        </w:rPr>
        <w:t>Giesecke</w:t>
      </w:r>
      <w:proofErr w:type="spellEnd"/>
      <w:r w:rsidRPr="131879DA">
        <w:rPr>
          <w:rStyle w:val="Style13ptBold"/>
          <w:b w:val="0"/>
        </w:rPr>
        <w:t xml:space="preserve"> and G.A. Meagher. James </w:t>
      </w:r>
      <w:proofErr w:type="spellStart"/>
      <w:r w:rsidRPr="131879DA">
        <w:rPr>
          <w:rStyle w:val="Style13ptBold"/>
          <w:b w:val="0"/>
        </w:rPr>
        <w:t>Giesecke</w:t>
      </w:r>
      <w:proofErr w:type="spellEnd"/>
      <w:r w:rsidRPr="131879DA">
        <w:rPr>
          <w:rStyle w:val="Style13ptBold"/>
          <w:b w:val="0"/>
        </w:rPr>
        <w:t xml:space="preserve"> is the Director of the Centre of Policy Studies at Victoria University. </w:t>
      </w:r>
      <w:proofErr w:type="spellStart"/>
      <w:r w:rsidRPr="131879DA">
        <w:rPr>
          <w:rStyle w:val="Style13ptBold"/>
          <w:b w:val="0"/>
        </w:rPr>
        <w:t>G.</w:t>
      </w:r>
      <w:proofErr w:type="gramStart"/>
      <w:r w:rsidRPr="131879DA">
        <w:rPr>
          <w:rStyle w:val="Style13ptBold"/>
          <w:b w:val="0"/>
        </w:rPr>
        <w:t>A.Meagher</w:t>
      </w:r>
      <w:proofErr w:type="spellEnd"/>
      <w:proofErr w:type="gramEnd"/>
      <w:r w:rsidRPr="131879DA">
        <w:rPr>
          <w:rStyle w:val="Style13ptBold"/>
          <w:b w:val="0"/>
        </w:rPr>
        <w:t xml:space="preserve"> is from the Centre of Policy Studies at Monash University. “Modelling the Economic Impacts of Migration and Population Growth”, AJ)</w:t>
      </w:r>
    </w:p>
    <w:p w14:paraId="56F9838A" w14:textId="77777777" w:rsidR="002F28DB" w:rsidRDefault="002F28DB" w:rsidP="131879DA">
      <w:pPr>
        <w:rPr>
          <w:sz w:val="16"/>
          <w:szCs w:val="16"/>
        </w:rPr>
      </w:pPr>
      <w:r w:rsidRPr="25080789">
        <w:rPr>
          <w:sz w:val="16"/>
          <w:szCs w:val="16"/>
        </w:rPr>
        <w:t xml:space="preserve">The </w:t>
      </w:r>
      <w:r w:rsidRPr="003C3CD8">
        <w:rPr>
          <w:highlight w:val="yellow"/>
          <w:u w:val="single"/>
        </w:rPr>
        <w:t>increase in</w:t>
      </w:r>
      <w:r w:rsidRPr="007438D5">
        <w:rPr>
          <w:u w:val="single"/>
        </w:rPr>
        <w:t xml:space="preserve"> </w:t>
      </w:r>
      <w:proofErr w:type="spellStart"/>
      <w:r w:rsidRPr="007438D5">
        <w:rPr>
          <w:u w:val="single"/>
        </w:rPr>
        <w:t>labour</w:t>
      </w:r>
      <w:proofErr w:type="spellEnd"/>
      <w:r w:rsidRPr="007438D5">
        <w:rPr>
          <w:u w:val="single"/>
        </w:rPr>
        <w:t xml:space="preserve"> </w:t>
      </w:r>
      <w:r w:rsidRPr="003C3CD8">
        <w:rPr>
          <w:highlight w:val="yellow"/>
          <w:u w:val="single"/>
        </w:rPr>
        <w:t>supply</w:t>
      </w:r>
      <w:r w:rsidRPr="003C3CD8">
        <w:rPr>
          <w:sz w:val="16"/>
          <w:szCs w:val="16"/>
          <w:highlight w:val="yellow"/>
        </w:rPr>
        <w:t xml:space="preserve"> </w:t>
      </w:r>
      <w:r w:rsidRPr="003C3CD8">
        <w:rPr>
          <w:highlight w:val="yellow"/>
          <w:u w:val="single"/>
        </w:rPr>
        <w:t xml:space="preserve">causes the </w:t>
      </w:r>
      <w:proofErr w:type="spellStart"/>
      <w:r w:rsidRPr="003C3CD8">
        <w:rPr>
          <w:highlight w:val="yellow"/>
          <w:u w:val="single"/>
        </w:rPr>
        <w:t>labour</w:t>
      </w:r>
      <w:proofErr w:type="spellEnd"/>
      <w:r w:rsidRPr="003C3CD8">
        <w:rPr>
          <w:highlight w:val="yellow"/>
          <w:u w:val="single"/>
        </w:rPr>
        <w:t xml:space="preserve"> / </w:t>
      </w:r>
      <w:proofErr w:type="spellStart"/>
      <w:r w:rsidRPr="003C3CD8">
        <w:rPr>
          <w:highlight w:val="yellow"/>
          <w:u w:val="single"/>
        </w:rPr>
        <w:t>capita</w:t>
      </w:r>
      <w:proofErr w:type="spellEnd"/>
      <w:r w:rsidRPr="003C3CD8">
        <w:rPr>
          <w:highlight w:val="yellow"/>
          <w:u w:val="single"/>
        </w:rPr>
        <w:t xml:space="preserve"> ratio to rise</w:t>
      </w:r>
      <w:r w:rsidRPr="007438D5">
        <w:rPr>
          <w:u w:val="single"/>
        </w:rPr>
        <w:t xml:space="preserve"> </w:t>
      </w:r>
      <w:r w:rsidRPr="003C3CD8">
        <w:rPr>
          <w:highlight w:val="yellow"/>
          <w:u w:val="single"/>
        </w:rPr>
        <w:t>and</w:t>
      </w:r>
      <w:r w:rsidRPr="007438D5">
        <w:rPr>
          <w:u w:val="single"/>
        </w:rPr>
        <w:t xml:space="preserve"> the </w:t>
      </w:r>
      <w:r w:rsidRPr="003C3CD8">
        <w:rPr>
          <w:highlight w:val="yellow"/>
          <w:u w:val="single"/>
        </w:rPr>
        <w:t>terms</w:t>
      </w:r>
      <w:r w:rsidRPr="007438D5">
        <w:rPr>
          <w:u w:val="single"/>
        </w:rPr>
        <w:t xml:space="preserve"> of trade </w:t>
      </w:r>
      <w:r w:rsidRPr="003C3CD8">
        <w:rPr>
          <w:highlight w:val="yellow"/>
          <w:u w:val="single"/>
        </w:rPr>
        <w:t>to fall</w:t>
      </w:r>
      <w:r w:rsidRPr="25080789">
        <w:rPr>
          <w:sz w:val="16"/>
          <w:szCs w:val="16"/>
        </w:rPr>
        <w:t xml:space="preserve">. </w:t>
      </w:r>
      <w:r w:rsidRPr="003C3CD8">
        <w:rPr>
          <w:highlight w:val="yellow"/>
          <w:u w:val="single"/>
        </w:rPr>
        <w:t xml:space="preserve">This generates a negative deviation in </w:t>
      </w:r>
      <w:r w:rsidRPr="007438D5">
        <w:rPr>
          <w:u w:val="single"/>
        </w:rPr>
        <w:t xml:space="preserve">the </w:t>
      </w:r>
      <w:r w:rsidRPr="003C3CD8">
        <w:rPr>
          <w:highlight w:val="yellow"/>
          <w:u w:val="single"/>
        </w:rPr>
        <w:t>average</w:t>
      </w:r>
      <w:r w:rsidRPr="007438D5">
        <w:rPr>
          <w:u w:val="single"/>
        </w:rPr>
        <w:t xml:space="preserve"> </w:t>
      </w:r>
      <w:r w:rsidRPr="003C3CD8">
        <w:rPr>
          <w:highlight w:val="yellow"/>
          <w:u w:val="single"/>
        </w:rPr>
        <w:t>real wage.</w:t>
      </w:r>
      <w:r w:rsidRPr="25080789">
        <w:rPr>
          <w:sz w:val="16"/>
          <w:szCs w:val="16"/>
        </w:rPr>
        <w:t xml:space="preserve"> </w:t>
      </w:r>
      <w:r w:rsidRPr="003C3CD8">
        <w:rPr>
          <w:highlight w:val="yellow"/>
          <w:u w:val="single"/>
        </w:rPr>
        <w:t xml:space="preserve">By 2025 the </w:t>
      </w:r>
      <w:r w:rsidRPr="003C3CD8">
        <w:rPr>
          <w:rStyle w:val="Emphasis"/>
          <w:highlight w:val="yellow"/>
        </w:rPr>
        <w:t>deviation in the real wage is –1.7 per cent</w:t>
      </w:r>
      <w:r w:rsidRPr="007438D5">
        <w:rPr>
          <w:u w:val="single"/>
        </w:rPr>
        <w:t>.</w:t>
      </w:r>
      <w:r w:rsidRPr="25080789">
        <w:rPr>
          <w:sz w:val="16"/>
          <w:szCs w:val="16"/>
        </w:rPr>
        <w:t xml:space="preserve"> Relative wage prospects for individual occupations depend in part on the extent to which the supply of skills required for each occupation are increased by the immigration policy, and in part on the changes in demand conditions induced by the increase in migration. For example, </w:t>
      </w:r>
      <w:r w:rsidRPr="003C3CD8">
        <w:rPr>
          <w:highlight w:val="yellow"/>
          <w:u w:val="single"/>
        </w:rPr>
        <w:t>wages of</w:t>
      </w:r>
      <w:r w:rsidRPr="007438D5">
        <w:rPr>
          <w:u w:val="single"/>
        </w:rPr>
        <w:t xml:space="preserve"> natural and physical science </w:t>
      </w:r>
      <w:r w:rsidRPr="003C3CD8">
        <w:rPr>
          <w:highlight w:val="yellow"/>
          <w:u w:val="single"/>
        </w:rPr>
        <w:t>professionals</w:t>
      </w:r>
      <w:r w:rsidRPr="007438D5">
        <w:rPr>
          <w:u w:val="single"/>
        </w:rPr>
        <w:t>,</w:t>
      </w:r>
      <w:r w:rsidRPr="25080789">
        <w:rPr>
          <w:sz w:val="16"/>
          <w:szCs w:val="16"/>
        </w:rPr>
        <w:t xml:space="preserve"> building engineering professionals, medical practitioners, university and vocational teachers, miscellaneous social professionals, computing professionals, miscellaneous health professionals, accountants and auditors, and nursing professionals, </w:t>
      </w:r>
      <w:r w:rsidRPr="003C3CD8">
        <w:rPr>
          <w:highlight w:val="yellow"/>
          <w:u w:val="single"/>
        </w:rPr>
        <w:t>all fall</w:t>
      </w:r>
      <w:r w:rsidRPr="002F28DB">
        <w:rPr>
          <w:u w:val="single"/>
        </w:rPr>
        <w:t xml:space="preserve"> substantially relative to </w:t>
      </w:r>
      <w:proofErr w:type="spellStart"/>
      <w:r w:rsidRPr="002F28DB">
        <w:rPr>
          <w:u w:val="single"/>
        </w:rPr>
        <w:t>basecase</w:t>
      </w:r>
      <w:proofErr w:type="spellEnd"/>
      <w:r w:rsidRPr="007438D5">
        <w:rPr>
          <w:u w:val="single"/>
        </w:rPr>
        <w:t>.</w:t>
      </w:r>
      <w:r w:rsidRPr="25080789">
        <w:rPr>
          <w:sz w:val="16"/>
          <w:szCs w:val="16"/>
        </w:rPr>
        <w:t xml:space="preserve"> In large part </w:t>
      </w:r>
      <w:r w:rsidRPr="003C3CD8">
        <w:rPr>
          <w:highlight w:val="yellow"/>
          <w:u w:val="single"/>
        </w:rPr>
        <w:t>this reflects the positive impact of the policy on the supply of skills that are required for these occupations.</w:t>
      </w:r>
      <w:r w:rsidRPr="003C3CD8">
        <w:rPr>
          <w:sz w:val="16"/>
          <w:szCs w:val="16"/>
          <w:highlight w:val="yellow"/>
        </w:rPr>
        <w:t xml:space="preserve"> </w:t>
      </w:r>
      <w:r w:rsidRPr="003C3CD8">
        <w:rPr>
          <w:highlight w:val="yellow"/>
          <w:u w:val="single"/>
        </w:rPr>
        <w:t>Falls in wages</w:t>
      </w:r>
      <w:r w:rsidRPr="25080789">
        <w:rPr>
          <w:sz w:val="16"/>
          <w:szCs w:val="16"/>
        </w:rPr>
        <w:t xml:space="preserve"> of medical, teaching and social occupations </w:t>
      </w:r>
      <w:r w:rsidRPr="003C3CD8">
        <w:rPr>
          <w:highlight w:val="yellow"/>
          <w:u w:val="single"/>
        </w:rPr>
        <w:t>are</w:t>
      </w:r>
      <w:r w:rsidRPr="007438D5">
        <w:rPr>
          <w:u w:val="single"/>
        </w:rPr>
        <w:t xml:space="preserve"> also </w:t>
      </w:r>
      <w:r w:rsidRPr="003C3CD8">
        <w:rPr>
          <w:rStyle w:val="Emphasis"/>
          <w:highlight w:val="yellow"/>
        </w:rPr>
        <w:t>due</w:t>
      </w:r>
      <w:r w:rsidRPr="007438D5">
        <w:rPr>
          <w:rStyle w:val="Emphasis"/>
        </w:rPr>
        <w:t xml:space="preserve"> </w:t>
      </w:r>
      <w:r w:rsidRPr="007438D5">
        <w:rPr>
          <w:u w:val="single"/>
        </w:rPr>
        <w:t xml:space="preserve">in part </w:t>
      </w:r>
      <w:r w:rsidRPr="003C3CD8">
        <w:rPr>
          <w:rStyle w:val="Emphasis"/>
          <w:highlight w:val="yellow"/>
        </w:rPr>
        <w:t>to the</w:t>
      </w:r>
      <w:r w:rsidRPr="007438D5">
        <w:rPr>
          <w:u w:val="single"/>
        </w:rPr>
        <w:t xml:space="preserve"> </w:t>
      </w:r>
      <w:r w:rsidRPr="25080789">
        <w:rPr>
          <w:sz w:val="16"/>
          <w:szCs w:val="16"/>
        </w:rPr>
        <w:t xml:space="preserve">relatively </w:t>
      </w:r>
      <w:r w:rsidRPr="003C3CD8">
        <w:rPr>
          <w:rStyle w:val="Emphasis"/>
          <w:highlight w:val="yellow"/>
          <w:bdr w:val="single" w:sz="4" w:space="0" w:color="auto"/>
        </w:rPr>
        <w:t>inelastic demand</w:t>
      </w:r>
      <w:r w:rsidRPr="25080789">
        <w:rPr>
          <w:sz w:val="16"/>
          <w:szCs w:val="16"/>
        </w:rPr>
        <w:t xml:space="preserve"> for the output of the Health services, Education, Public administration and Community services industries, which are the predominant employers of these occupations. </w:t>
      </w:r>
      <w:proofErr w:type="gramStart"/>
      <w:r w:rsidRPr="25080789">
        <w:rPr>
          <w:sz w:val="16"/>
          <w:szCs w:val="16"/>
        </w:rPr>
        <w:t>However</w:t>
      </w:r>
      <w:proofErr w:type="gramEnd"/>
      <w:r w:rsidRPr="25080789">
        <w:rPr>
          <w:sz w:val="16"/>
          <w:szCs w:val="16"/>
        </w:rPr>
        <w:t xml:space="preserve"> industry prospects also exert an influence on occupational wage rates. In particular, </w:t>
      </w:r>
      <w:r w:rsidRPr="003C3CD8">
        <w:rPr>
          <w:highlight w:val="yellow"/>
          <w:u w:val="single"/>
        </w:rPr>
        <w:t xml:space="preserve">a narrow range of occupations employed heavily by </w:t>
      </w:r>
      <w:r w:rsidRPr="007438D5">
        <w:rPr>
          <w:u w:val="single"/>
        </w:rPr>
        <w:t xml:space="preserve">the </w:t>
      </w:r>
      <w:r w:rsidRPr="003C3CD8">
        <w:rPr>
          <w:highlight w:val="yellow"/>
          <w:u w:val="single"/>
        </w:rPr>
        <w:t>construction</w:t>
      </w:r>
      <w:r w:rsidRPr="007438D5">
        <w:rPr>
          <w:u w:val="single"/>
        </w:rPr>
        <w:t xml:space="preserve"> sector</w:t>
      </w:r>
      <w:r w:rsidRPr="25080789">
        <w:rPr>
          <w:sz w:val="16"/>
          <w:szCs w:val="16"/>
        </w:rPr>
        <w:t xml:space="preserve"> (final finish construction tradespersons, plumbers, structural tradespersons, wood tradespersons and mining construction </w:t>
      </w:r>
      <w:proofErr w:type="spellStart"/>
      <w:r w:rsidRPr="25080789">
        <w:rPr>
          <w:sz w:val="16"/>
          <w:szCs w:val="16"/>
        </w:rPr>
        <w:t>labourers</w:t>
      </w:r>
      <w:proofErr w:type="spellEnd"/>
      <w:r w:rsidRPr="25080789">
        <w:rPr>
          <w:sz w:val="16"/>
          <w:szCs w:val="16"/>
        </w:rPr>
        <w:t xml:space="preserve">) </w:t>
      </w:r>
      <w:r w:rsidRPr="003C3CD8">
        <w:rPr>
          <w:highlight w:val="yellow"/>
          <w:u w:val="single"/>
        </w:rPr>
        <w:t>experience substantial positive deviations in their real wages</w:t>
      </w:r>
      <w:r w:rsidRPr="007438D5">
        <w:rPr>
          <w:u w:val="single"/>
        </w:rPr>
        <w:t>.</w:t>
      </w:r>
      <w:r w:rsidRPr="25080789">
        <w:rPr>
          <w:sz w:val="16"/>
          <w:szCs w:val="16"/>
        </w:rPr>
        <w:t xml:space="preserve"> </w:t>
      </w:r>
    </w:p>
    <w:p w14:paraId="1407AE8A" w14:textId="77777777" w:rsidR="00D647EA" w:rsidRPr="005A5E4A" w:rsidRDefault="131879DA" w:rsidP="00D647EA">
      <w:pPr>
        <w:pStyle w:val="Heading4"/>
      </w:pPr>
      <w:r>
        <w:t>Immigration depresses wages – supply and demand</w:t>
      </w:r>
    </w:p>
    <w:p w14:paraId="05BF8F4C" w14:textId="77777777" w:rsidR="00D647EA" w:rsidRPr="005A5E4A" w:rsidRDefault="131879DA" w:rsidP="131879DA">
      <w:pPr>
        <w:rPr>
          <w:rStyle w:val="Style13ptBold"/>
          <w:b w:val="0"/>
          <w:bCs w:val="0"/>
          <w:sz w:val="22"/>
        </w:rPr>
      </w:pPr>
      <w:r w:rsidRPr="131879DA">
        <w:rPr>
          <w:rStyle w:val="Style13ptBold"/>
        </w:rPr>
        <w:t xml:space="preserve">FAIR 10 </w:t>
      </w:r>
      <w:r>
        <w:t>(Federation for American Immigration Reform, a non-partisan, public interest organization, June 2010, “Lower Wages for American Workers”, https://www.fairus.org/issue/workforce-economy/lower-wages-american-workers, AZG)</w:t>
      </w:r>
    </w:p>
    <w:p w14:paraId="20E8FBB3" w14:textId="77777777" w:rsidR="00D647EA" w:rsidRDefault="131879DA" w:rsidP="131879DA">
      <w:pPr>
        <w:rPr>
          <w:sz w:val="14"/>
          <w:szCs w:val="14"/>
        </w:rPr>
      </w:pPr>
      <w:r w:rsidRPr="131879DA">
        <w:rPr>
          <w:sz w:val="14"/>
          <w:szCs w:val="14"/>
        </w:rPr>
        <w:t xml:space="preserve">High-immigration cheerleaders claim that we need immigration for our economy. But they ignore the detrimental effect that importing workers has on American workers, particularly low-skilled natives. </w:t>
      </w:r>
      <w:r w:rsidRPr="131879DA">
        <w:rPr>
          <w:rStyle w:val="StyleUnderline"/>
        </w:rPr>
        <w:t>In a supply and demand economy</w:t>
      </w:r>
      <w:r w:rsidRPr="131879DA">
        <w:rPr>
          <w:sz w:val="14"/>
          <w:szCs w:val="14"/>
        </w:rPr>
        <w:t xml:space="preserve"> like ours, </w:t>
      </w:r>
      <w:r w:rsidRPr="131879DA">
        <w:rPr>
          <w:rStyle w:val="StyleUnderline"/>
        </w:rPr>
        <w:t>the more there is</w:t>
      </w:r>
      <w:r w:rsidRPr="131879DA">
        <w:rPr>
          <w:sz w:val="14"/>
          <w:szCs w:val="14"/>
        </w:rPr>
        <w:t xml:space="preserve"> of something, </w:t>
      </w:r>
      <w:r w:rsidRPr="131879DA">
        <w:rPr>
          <w:rStyle w:val="StyleUnderline"/>
        </w:rPr>
        <w:t xml:space="preserve">the less value it has. </w:t>
      </w:r>
      <w:r w:rsidRPr="003C3CD8">
        <w:rPr>
          <w:rStyle w:val="StyleUnderline"/>
          <w:highlight w:val="yellow"/>
        </w:rPr>
        <w:t>By</w:t>
      </w:r>
      <w:r w:rsidRPr="131879DA">
        <w:rPr>
          <w:sz w:val="14"/>
          <w:szCs w:val="14"/>
        </w:rPr>
        <w:t xml:space="preserve"> artificially </w:t>
      </w:r>
      <w:r w:rsidRPr="003C3CD8">
        <w:rPr>
          <w:rStyle w:val="StyleUnderline"/>
          <w:highlight w:val="yellow"/>
        </w:rPr>
        <w:t>inflating the number of workers</w:t>
      </w:r>
      <w:r w:rsidRPr="131879DA">
        <w:rPr>
          <w:sz w:val="14"/>
          <w:szCs w:val="14"/>
        </w:rPr>
        <w:t xml:space="preserve"> in our country, </w:t>
      </w:r>
      <w:r w:rsidRPr="003C3CD8">
        <w:rPr>
          <w:rStyle w:val="StyleUnderline"/>
          <w:highlight w:val="yellow"/>
        </w:rPr>
        <w:t>immigration lowers the value</w:t>
      </w:r>
      <w:r w:rsidRPr="131879DA">
        <w:rPr>
          <w:rStyle w:val="StyleUnderline"/>
        </w:rPr>
        <w:t xml:space="preserve"> of workers,</w:t>
      </w:r>
      <w:r w:rsidRPr="131879DA">
        <w:rPr>
          <w:rStyle w:val="Emphasis"/>
        </w:rPr>
        <w:t xml:space="preserve"> </w:t>
      </w:r>
      <w:r w:rsidRPr="003C3CD8">
        <w:rPr>
          <w:rStyle w:val="Emphasis"/>
          <w:highlight w:val="yellow"/>
        </w:rPr>
        <w:t>and wages are depressed.</w:t>
      </w:r>
      <w:r w:rsidRPr="131879DA">
        <w:rPr>
          <w:sz w:val="14"/>
          <w:szCs w:val="14"/>
        </w:rPr>
        <w:t xml:space="preserve"> As George Washington University economics professor Robert Dunn notes, "I know business people who tell me they're not interested in hiring Americans because the people who come from outside are cheaper. But ... if there's an unlimited supply of labor facing this country from outside, from the South or wherever, at five dollars an hour, I don't care how fast this economy grows, the wage rate for such people is going to be five dollars an hour!"1 The Skill Levels of Most Immigrants Are Low. Thanks to immigration laws that favor relatives instead of skilled workers, most of the immigrants being admitted are low-skilled. Out of all the adult immigrants admitted in 2000, 69 percent had no reported profession, occupation, or job at all.2 Of the immigrants that arrived between 2000 and 2007, 35.5 percent had less than a high school education, and another 24.6 percent had only a high school diploma. Immigrants admitted during 2000-07 trailed natives in rates of attaining college and advanced degrees, as well as a lower share that had attended some college.3 Claims That We Need Low-Skilled Workers Are False. Some employers claim that they need to import low-skilled workers to compete in the world market, where wages are very low. But those </w:t>
      </w:r>
      <w:r w:rsidRPr="131879DA">
        <w:rPr>
          <w:rStyle w:val="StyleUnderline"/>
        </w:rPr>
        <w:t>employers</w:t>
      </w:r>
      <w:r w:rsidRPr="131879DA">
        <w:rPr>
          <w:sz w:val="14"/>
          <w:szCs w:val="14"/>
        </w:rPr>
        <w:t xml:space="preserve"> have simply </w:t>
      </w:r>
      <w:r w:rsidRPr="131879DA">
        <w:rPr>
          <w:rStyle w:val="StyleUnderline"/>
        </w:rPr>
        <w:t>become dependent on cheap foreign labor to the detriment of</w:t>
      </w:r>
      <w:r w:rsidRPr="131879DA">
        <w:rPr>
          <w:sz w:val="14"/>
          <w:szCs w:val="14"/>
        </w:rPr>
        <w:t xml:space="preserve"> American </w:t>
      </w:r>
      <w:r w:rsidRPr="131879DA">
        <w:rPr>
          <w:rStyle w:val="StyleUnderline"/>
        </w:rPr>
        <w:t>workers:</w:t>
      </w:r>
      <w:r w:rsidRPr="131879DA">
        <w:rPr>
          <w:sz w:val="14"/>
          <w:szCs w:val="14"/>
        </w:rPr>
        <w:t xml:space="preserve"> "Network </w:t>
      </w:r>
      <w:r w:rsidRPr="131879DA">
        <w:rPr>
          <w:rStyle w:val="StyleUnderline"/>
        </w:rPr>
        <w:t>recruitment [of immigrants] not only excludes American workers</w:t>
      </w:r>
      <w:r w:rsidRPr="131879DA">
        <w:rPr>
          <w:sz w:val="14"/>
          <w:szCs w:val="14"/>
        </w:rPr>
        <w:t xml:space="preserve"> from certain jobs; </w:t>
      </w:r>
      <w:r w:rsidRPr="131879DA">
        <w:rPr>
          <w:rStyle w:val="StyleUnderline"/>
        </w:rPr>
        <w:t>it also builds a dependency relationship between U.S. employers and Mexican sources that requires a constant infusion of new workers</w:t>
      </w:r>
      <w:r w:rsidRPr="131879DA">
        <w:rPr>
          <w:sz w:val="14"/>
          <w:szCs w:val="14"/>
        </w:rPr>
        <w:t xml:space="preserve">," says economist Philip Martin.4Such a strategy for our economy is doomed to failure anyway: "The </w:t>
      </w:r>
      <w:r w:rsidRPr="131879DA">
        <w:rPr>
          <w:rStyle w:val="StyleUnderline"/>
        </w:rPr>
        <w:t>low-wage</w:t>
      </w:r>
      <w:r w:rsidRPr="131879DA">
        <w:rPr>
          <w:sz w:val="14"/>
          <w:szCs w:val="14"/>
        </w:rPr>
        <w:t xml:space="preserve"> strategy </w:t>
      </w:r>
      <w:r w:rsidRPr="131879DA">
        <w:rPr>
          <w:rStyle w:val="Emphasis"/>
        </w:rPr>
        <w:t>may work in the short run, but in the long run it's a loser</w:t>
      </w:r>
      <w:r w:rsidRPr="131879DA">
        <w:rPr>
          <w:sz w:val="14"/>
          <w:szCs w:val="14"/>
        </w:rPr>
        <w:t xml:space="preserve">. In the long run, </w:t>
      </w:r>
      <w:r w:rsidRPr="131879DA">
        <w:rPr>
          <w:rStyle w:val="StyleUnderline"/>
        </w:rPr>
        <w:t>we are not going to win a wage-cutting contest with the Third World</w:t>
      </w:r>
      <w:r w:rsidRPr="131879DA">
        <w:rPr>
          <w:sz w:val="14"/>
          <w:szCs w:val="14"/>
        </w:rPr>
        <w:t xml:space="preserve">," notes economist Vernon Briggs.5 Besides, </w:t>
      </w:r>
      <w:r w:rsidRPr="131879DA">
        <w:rPr>
          <w:rStyle w:val="Emphasis"/>
        </w:rPr>
        <w:t>the United States already has plenty of low-skilled native workers.</w:t>
      </w:r>
      <w:r w:rsidRPr="131879DA">
        <w:rPr>
          <w:sz w:val="14"/>
          <w:szCs w:val="14"/>
        </w:rPr>
        <w:t xml:space="preserve"> In January 2010, unskilled laborers had an unemployment rate of 13.6 percent, compared to a nationwide rate of 9.7 percent.6 The numbers are even higher when workers who are involuntarily working part time or have given up on finding a job due to economic conditions are considered. The inclusion of such workers brings the total underutilization of high school dropouts in the U.S. to 35 percent and 20 percent among graduates, compared to just 10 percent of college graduates.7 The effects are most pronounced in the cities where immigrants go. Because too much immigration keeps wages low, </w:t>
      </w:r>
      <w:r w:rsidRPr="003C3CD8">
        <w:rPr>
          <w:rStyle w:val="Emphasis"/>
          <w:highlight w:val="yellow"/>
        </w:rPr>
        <w:t>wage increases in low-immigration cities have been 48 percent higher than in high-immigration cities.</w:t>
      </w:r>
      <w:r w:rsidRPr="131879DA">
        <w:rPr>
          <w:sz w:val="14"/>
          <w:szCs w:val="14"/>
        </w:rPr>
        <w:t xml:space="preserve">8 Thus, </w:t>
      </w:r>
      <w:r w:rsidRPr="003C3CD8">
        <w:rPr>
          <w:rStyle w:val="Emphasis"/>
          <w:highlight w:val="yellow"/>
        </w:rPr>
        <w:t>immigration contributes to the growing disparity between the rich and the poor</w:t>
      </w:r>
      <w:r w:rsidRPr="131879DA">
        <w:rPr>
          <w:rStyle w:val="Emphasis"/>
        </w:rPr>
        <w:t xml:space="preserve"> in this country9 and the shrinking of the middle class</w:t>
      </w:r>
      <w:r w:rsidRPr="131879DA">
        <w:rPr>
          <w:sz w:val="14"/>
          <w:szCs w:val="14"/>
        </w:rPr>
        <w:t xml:space="preserve">.10 But the damage is not confined to high-immigration locales. </w:t>
      </w:r>
      <w:r w:rsidRPr="131879DA">
        <w:rPr>
          <w:rStyle w:val="StyleUnderline"/>
        </w:rPr>
        <w:t>The harm is carried to other cities when poor Americans whose wages have been depressed or who have been displaced from their jobs by immigration move to low-immigration areas in search of greener pastures.</w:t>
      </w:r>
      <w:r w:rsidRPr="131879DA">
        <w:rPr>
          <w:sz w:val="14"/>
          <w:szCs w:val="14"/>
        </w:rPr>
        <w:t xml:space="preserve">11 Wages Are Lowered </w:t>
      </w:r>
      <w:proofErr w:type="gramStart"/>
      <w:r w:rsidRPr="131879DA">
        <w:rPr>
          <w:sz w:val="14"/>
          <w:szCs w:val="14"/>
        </w:rPr>
        <w:t>By</w:t>
      </w:r>
      <w:proofErr w:type="gramEnd"/>
      <w:r w:rsidRPr="131879DA">
        <w:rPr>
          <w:sz w:val="14"/>
          <w:szCs w:val="14"/>
        </w:rPr>
        <w:t xml:space="preserve"> Competition From Immigrants. The effect of immigration on those low-skilled Americans is profound, and the government knows it: "</w:t>
      </w:r>
      <w:r w:rsidRPr="131879DA">
        <w:rPr>
          <w:rStyle w:val="StyleUnderline"/>
        </w:rPr>
        <w:t>Undoubtedly</w:t>
      </w:r>
      <w:r w:rsidRPr="131879DA">
        <w:rPr>
          <w:sz w:val="14"/>
          <w:szCs w:val="14"/>
        </w:rPr>
        <w:t xml:space="preserve"> access to lower-wage </w:t>
      </w:r>
      <w:r w:rsidRPr="131879DA">
        <w:rPr>
          <w:rStyle w:val="Emphasis"/>
        </w:rPr>
        <w:t>foreign workers has a depressing effect [on wages]</w:t>
      </w:r>
      <w:r w:rsidRPr="131879DA">
        <w:rPr>
          <w:sz w:val="14"/>
          <w:szCs w:val="14"/>
        </w:rPr>
        <w:t xml:space="preserve">," says former Labor Secretary Robert Reich.12 Research suggests that </w:t>
      </w:r>
      <w:r w:rsidRPr="003C3CD8">
        <w:rPr>
          <w:rStyle w:val="Emphasis"/>
          <w:highlight w:val="yellow"/>
        </w:rPr>
        <w:t>40 to 50 percent of wage-loss among</w:t>
      </w:r>
      <w:r w:rsidRPr="131879DA">
        <w:rPr>
          <w:rStyle w:val="Emphasis"/>
        </w:rPr>
        <w:t xml:space="preserve"> low-skilled </w:t>
      </w:r>
      <w:r w:rsidRPr="003C3CD8">
        <w:rPr>
          <w:rStyle w:val="Emphasis"/>
          <w:highlight w:val="yellow"/>
        </w:rPr>
        <w:t>Americans between 1980 and 1994 was due to</w:t>
      </w:r>
      <w:r w:rsidRPr="131879DA">
        <w:rPr>
          <w:rStyle w:val="Emphasis"/>
        </w:rPr>
        <w:t xml:space="preserve"> the </w:t>
      </w:r>
      <w:r w:rsidRPr="003C3CD8">
        <w:rPr>
          <w:rStyle w:val="Emphasis"/>
          <w:highlight w:val="yellow"/>
        </w:rPr>
        <w:t>immigration</w:t>
      </w:r>
      <w:r w:rsidRPr="131879DA">
        <w:rPr>
          <w:rStyle w:val="Emphasis"/>
        </w:rPr>
        <w:t xml:space="preserve"> of low-skilled workers</w:t>
      </w:r>
      <w:r w:rsidRPr="131879DA">
        <w:rPr>
          <w:sz w:val="14"/>
          <w:szCs w:val="14"/>
        </w:rPr>
        <w:t xml:space="preserve">.13 Economist George </w:t>
      </w:r>
      <w:proofErr w:type="spellStart"/>
      <w:r w:rsidRPr="131879DA">
        <w:rPr>
          <w:sz w:val="14"/>
          <w:szCs w:val="14"/>
        </w:rPr>
        <w:t>Borjas</w:t>
      </w:r>
      <w:proofErr w:type="spellEnd"/>
      <w:r w:rsidRPr="131879DA">
        <w:rPr>
          <w:sz w:val="14"/>
          <w:szCs w:val="14"/>
        </w:rPr>
        <w:t xml:space="preserve"> estimates that the typical high school graduate saw his </w:t>
      </w:r>
      <w:r w:rsidRPr="131879DA">
        <w:rPr>
          <w:rStyle w:val="StyleUnderline"/>
        </w:rPr>
        <w:t>annual wage fall by $1,800</w:t>
      </w:r>
      <w:r w:rsidRPr="131879DA">
        <w:rPr>
          <w:sz w:val="14"/>
          <w:szCs w:val="14"/>
        </w:rPr>
        <w:t xml:space="preserve"> from 1980 to 2000 </w:t>
      </w:r>
      <w:r w:rsidRPr="131879DA">
        <w:rPr>
          <w:rStyle w:val="StyleUnderline"/>
        </w:rPr>
        <w:t>due to immigration, and that college graduates lost</w:t>
      </w:r>
      <w:r w:rsidRPr="131879DA">
        <w:rPr>
          <w:sz w:val="14"/>
          <w:szCs w:val="14"/>
        </w:rPr>
        <w:t xml:space="preserve"> out on about </w:t>
      </w:r>
      <w:r w:rsidRPr="131879DA">
        <w:rPr>
          <w:rStyle w:val="StyleUnderline"/>
        </w:rPr>
        <w:t>$2,600 per year.</w:t>
      </w:r>
      <w:r w:rsidRPr="131879DA">
        <w:rPr>
          <w:sz w:val="14"/>
          <w:szCs w:val="14"/>
        </w:rPr>
        <w:t xml:space="preserve">14 This wage depressing effect of illegal immigrant workers was documented in 2008 by researchers working for the Federal Reserve Bank of Atlanta, who found that "average wages among documented [legal] workers are lower in industries that employ undocumented [illegal] workers and that a greater share of undocumented workers in those industries further lowers wages."15 </w:t>
      </w:r>
      <w:r w:rsidRPr="003C3CD8">
        <w:rPr>
          <w:rStyle w:val="StyleUnderline"/>
          <w:highlight w:val="yellow"/>
        </w:rPr>
        <w:t>Immigrants introduce downward wage pressure</w:t>
      </w:r>
      <w:r w:rsidRPr="131879DA">
        <w:rPr>
          <w:rStyle w:val="StyleUnderline"/>
        </w:rPr>
        <w:t xml:space="preserve"> in low-skilled occupations almost everywhere they are found — out of America’s 25 largest metropolitan areas, </w:t>
      </w:r>
      <w:r w:rsidRPr="003C3CD8">
        <w:rPr>
          <w:rStyle w:val="StyleUnderline"/>
          <w:highlight w:val="yellow"/>
        </w:rPr>
        <w:t>immigrant wages are at least 10 percent lower than native wages</w:t>
      </w:r>
      <w:r w:rsidRPr="131879DA">
        <w:rPr>
          <w:sz w:val="14"/>
          <w:szCs w:val="14"/>
        </w:rPr>
        <w:t xml:space="preserve"> in 24 cities for cashiers and clerks, 23 for construction traders, 22 for cleaning and other building services, and all 25 for fabricators.16 Besides losing jobs, some native workers end up reliant on public assistance. A 1996 study estimated that 1,880,000 American workers are displaced from their jobs every year by immigration and that the cost for providing welfare and assistance to these Americans was over $15 billion a year.17 Large-Scale Immigration of Low-Skilled Workers Must Be Stopped. In short, the mass importation of low-skilled workers through immigration damages the job market for Americans, depresses wages for low-skilled natives, and costs the taxpayer billions a year-all for the benefit of businesses that have become dependent on cheap, foreign labor. An immigration system that admits too many people, without regard to their skill levels or impact on the labor force, is to blame. We must reform the immigration laws to lower the level of annual immigration and to ensure that those immigrants who are admitted complement, not compete, with our native labor force.</w:t>
      </w:r>
    </w:p>
    <w:p w14:paraId="3C5F4BD0" w14:textId="05BF6A31" w:rsidR="00486003" w:rsidRDefault="131879DA" w:rsidP="00486003">
      <w:pPr>
        <w:pStyle w:val="Heading4"/>
      </w:pPr>
      <w:r>
        <w:t xml:space="preserve">Immigration creates a large fiscal deficit that </w:t>
      </w:r>
      <w:r w:rsidR="00CE6450">
        <w:t>native[domestic?]</w:t>
      </w:r>
      <w:r>
        <w:t xml:space="preserve"> population are forced to foot the bill</w:t>
      </w:r>
    </w:p>
    <w:p w14:paraId="2EEC472D" w14:textId="77777777" w:rsidR="00486003" w:rsidRPr="00486003" w:rsidRDefault="131879DA" w:rsidP="131879DA">
      <w:pPr>
        <w:rPr>
          <w:rStyle w:val="Style13ptBold"/>
        </w:rPr>
      </w:pPr>
      <w:proofErr w:type="spellStart"/>
      <w:r w:rsidRPr="131879DA">
        <w:rPr>
          <w:rStyle w:val="Style13ptBold"/>
        </w:rPr>
        <w:t>Borjas</w:t>
      </w:r>
      <w:proofErr w:type="spellEnd"/>
      <w:r w:rsidRPr="131879DA">
        <w:rPr>
          <w:rStyle w:val="Style13ptBold"/>
        </w:rPr>
        <w:t xml:space="preserve"> ’16</w:t>
      </w:r>
    </w:p>
    <w:p w14:paraId="3973504E" w14:textId="77777777" w:rsidR="00486003" w:rsidRPr="00486003" w:rsidRDefault="131879DA" w:rsidP="00486003">
      <w:r>
        <w:t xml:space="preserve">(George </w:t>
      </w:r>
      <w:proofErr w:type="spellStart"/>
      <w:r>
        <w:t>Borjas</w:t>
      </w:r>
      <w:proofErr w:type="spellEnd"/>
      <w:r>
        <w:t xml:space="preserve">, George J. </w:t>
      </w:r>
      <w:proofErr w:type="spellStart"/>
      <w:r>
        <w:t>Borjas</w:t>
      </w:r>
      <w:proofErr w:type="spellEnd"/>
      <w:r>
        <w:t xml:space="preserve"> is the Robert W. </w:t>
      </w:r>
      <w:proofErr w:type="spellStart"/>
      <w:r>
        <w:t>Scrivner</w:t>
      </w:r>
      <w:proofErr w:type="spellEnd"/>
      <w:r>
        <w:t xml:space="preserve"> Professor of Economics and Social Policy at the Harvard Kennedy School. He was awarded the IZA Prize in Labor Economics in 2011. Professor </w:t>
      </w:r>
      <w:proofErr w:type="spellStart"/>
      <w:r>
        <w:t>Borjas</w:t>
      </w:r>
      <w:proofErr w:type="spellEnd"/>
      <w:r>
        <w:t xml:space="preserve"> is a Research Associate at the National Bureau of Economic </w:t>
      </w:r>
      <w:proofErr w:type="gramStart"/>
      <w:r>
        <w:t>Research  “</w:t>
      </w:r>
      <w:proofErr w:type="gramEnd"/>
      <w:r>
        <w:t>Yes, Immigration Hurts American Workers, September 2016, https://www.politico.com/magazine/story/2016/09/trump-clinton-immigration-economy-unemployment-jobs-214216)</w:t>
      </w:r>
    </w:p>
    <w:p w14:paraId="17DC9AB4" w14:textId="77777777" w:rsidR="00486003" w:rsidRDefault="131879DA" w:rsidP="131879DA">
      <w:pPr>
        <w:rPr>
          <w:sz w:val="14"/>
          <w:szCs w:val="14"/>
        </w:rPr>
      </w:pPr>
      <w:r w:rsidRPr="131879DA">
        <w:rPr>
          <w:sz w:val="14"/>
          <w:szCs w:val="14"/>
        </w:rPr>
        <w:t xml:space="preserve">I’ve been studying immigration for 30 years, but 2016 was the first time my research was cited in a convention speech. When he accepted his party’s nomination in July, Donald Trump used one of my economic papers to back up his plan to crack down on immigrants and build a physical wall: “Decades of record immigration have produced lower wages and higher unemployment for our citizens, especially for African-American and Latino workers,” he told the cheering crowd. But he was telling only half the story. Hillary Clinton, for her part, seemed to be telling only the other half. At her convention a week later, Clinton claimed that immigrants, both legal and illegal, improve the economy for everyone. She told the crowd: “I believe that when we have millions of hardworking immigrants contributing to our economy, it would be self-defeating and inhumane to try to kick them out. Comprehensive immigration reform will grow our economy.” </w:t>
      </w:r>
      <w:r w:rsidRPr="131879DA">
        <w:rPr>
          <w:b/>
          <w:bCs/>
          <w:u w:val="single"/>
        </w:rPr>
        <w:t>Here’s the problem with the current immigration debate: Neither side is revealing the whole picture.</w:t>
      </w:r>
      <w:r>
        <w:t xml:space="preserve"> </w:t>
      </w:r>
      <w:r w:rsidRPr="131879DA">
        <w:rPr>
          <w:sz w:val="14"/>
          <w:szCs w:val="14"/>
        </w:rPr>
        <w:t xml:space="preserve">Trump might cite my work, but he overlooks my findings that </w:t>
      </w:r>
      <w:r w:rsidRPr="131879DA">
        <w:rPr>
          <w:b/>
          <w:bCs/>
          <w:u w:val="single"/>
        </w:rPr>
        <w:t>the influx of immigrants can potentially be a net good for the nation, increasing the total wealth of the population</w:t>
      </w:r>
      <w:r>
        <w:t xml:space="preserve">. </w:t>
      </w:r>
      <w:r w:rsidRPr="131879DA">
        <w:rPr>
          <w:sz w:val="14"/>
          <w:szCs w:val="14"/>
        </w:rPr>
        <w:t xml:space="preserve">Clinton ignores the hard truth that not everyone benefits when immigrants arrive. </w:t>
      </w:r>
      <w:r w:rsidRPr="131879DA">
        <w:rPr>
          <w:b/>
          <w:bCs/>
          <w:u w:val="single"/>
        </w:rPr>
        <w:t xml:space="preserve"> </w:t>
      </w:r>
      <w:r w:rsidRPr="003C3CD8">
        <w:rPr>
          <w:b/>
          <w:bCs/>
          <w:highlight w:val="yellow"/>
          <w:u w:val="single"/>
        </w:rPr>
        <w:t>For many Americans, the influx of immigrants hurts their prospects significantly.</w:t>
      </w:r>
      <w:r>
        <w:t xml:space="preserve"> </w:t>
      </w:r>
      <w:r w:rsidRPr="131879DA">
        <w:rPr>
          <w:sz w:val="14"/>
          <w:szCs w:val="14"/>
        </w:rPr>
        <w:t>This second message might be hard for many Americans to process, but anyone who tells you that immigration doesn’t have any negative effects doesn’t understand how it really works. When the supply of workers goes up, the price that firms have to pay to hire workers goes down.</w:t>
      </w:r>
      <w:r>
        <w:t xml:space="preserve"> </w:t>
      </w:r>
      <w:r w:rsidRPr="003C3CD8">
        <w:rPr>
          <w:b/>
          <w:bCs/>
          <w:highlight w:val="yellow"/>
          <w:u w:val="single"/>
        </w:rPr>
        <w:t>Wage trends</w:t>
      </w:r>
      <w:r w:rsidRPr="131879DA">
        <w:rPr>
          <w:b/>
          <w:bCs/>
          <w:u w:val="single"/>
        </w:rPr>
        <w:t xml:space="preserve"> over the past half-century </w:t>
      </w:r>
      <w:r w:rsidRPr="003C3CD8">
        <w:rPr>
          <w:b/>
          <w:bCs/>
          <w:highlight w:val="yellow"/>
          <w:u w:val="single"/>
        </w:rPr>
        <w:t>suggest that a 10 percent increase in the number of workers</w:t>
      </w:r>
      <w:r w:rsidRPr="131879DA">
        <w:rPr>
          <w:b/>
          <w:bCs/>
          <w:u w:val="single"/>
        </w:rPr>
        <w:t xml:space="preserve"> with a particular set of skills probably </w:t>
      </w:r>
      <w:r w:rsidRPr="003C3CD8">
        <w:rPr>
          <w:b/>
          <w:bCs/>
          <w:highlight w:val="yellow"/>
          <w:u w:val="single"/>
        </w:rPr>
        <w:t>lowers the wage of that group by at least 3 percent.</w:t>
      </w:r>
      <w:r>
        <w:t xml:space="preserve"> Even </w:t>
      </w:r>
      <w:r w:rsidRPr="131879DA">
        <w:rPr>
          <w:b/>
          <w:bCs/>
          <w:u w:val="single"/>
        </w:rPr>
        <w:t>after the economy has</w:t>
      </w:r>
      <w:r>
        <w:t xml:space="preserve"> </w:t>
      </w:r>
      <w:r w:rsidRPr="131879DA">
        <w:rPr>
          <w:sz w:val="14"/>
          <w:szCs w:val="14"/>
        </w:rPr>
        <w:t>fully</w:t>
      </w:r>
      <w:r>
        <w:t xml:space="preserve"> </w:t>
      </w:r>
      <w:r w:rsidRPr="131879DA">
        <w:rPr>
          <w:b/>
          <w:bCs/>
          <w:u w:val="single"/>
        </w:rPr>
        <w:t>adjusted</w:t>
      </w:r>
      <w:r>
        <w:t xml:space="preserve">, </w:t>
      </w:r>
      <w:r w:rsidRPr="131879DA">
        <w:rPr>
          <w:sz w:val="14"/>
          <w:szCs w:val="14"/>
        </w:rPr>
        <w:t xml:space="preserve">those skill </w:t>
      </w:r>
      <w:r w:rsidRPr="003C3CD8">
        <w:rPr>
          <w:b/>
          <w:bCs/>
          <w:highlight w:val="yellow"/>
          <w:u w:val="single"/>
        </w:rPr>
        <w:t>groups that received the most immigrants</w:t>
      </w:r>
      <w:r w:rsidRPr="131879DA">
        <w:rPr>
          <w:b/>
          <w:bCs/>
          <w:u w:val="single"/>
        </w:rPr>
        <w:t xml:space="preserve"> will still </w:t>
      </w:r>
      <w:r w:rsidRPr="003C3CD8">
        <w:rPr>
          <w:b/>
          <w:bCs/>
          <w:highlight w:val="yellow"/>
          <w:u w:val="single"/>
        </w:rPr>
        <w:t>offer lower pay</w:t>
      </w:r>
      <w:r w:rsidRPr="131879DA">
        <w:rPr>
          <w:b/>
          <w:bCs/>
          <w:u w:val="single"/>
        </w:rPr>
        <w:t xml:space="preserve"> </w:t>
      </w:r>
      <w:r w:rsidRPr="131879DA">
        <w:rPr>
          <w:sz w:val="14"/>
          <w:szCs w:val="14"/>
        </w:rPr>
        <w:t xml:space="preserve">relative to those that received fewer immigrants. </w:t>
      </w:r>
      <w:hyperlink r:id="rId9">
        <w:r w:rsidRPr="131879DA">
          <w:rPr>
            <w:rStyle w:val="Hyperlink"/>
            <w:sz w:val="14"/>
            <w:szCs w:val="14"/>
          </w:rPr>
          <w:t>THE BIG IDEA</w:t>
        </w:r>
      </w:hyperlink>
      <w:r w:rsidRPr="131879DA">
        <w:rPr>
          <w:sz w:val="14"/>
          <w:szCs w:val="14"/>
        </w:rPr>
        <w:t xml:space="preserve"> </w:t>
      </w:r>
      <w:hyperlink r:id="rId10">
        <w:r w:rsidRPr="131879DA">
          <w:rPr>
            <w:rStyle w:val="Hyperlink"/>
            <w:sz w:val="14"/>
            <w:szCs w:val="14"/>
          </w:rPr>
          <w:t>Do Ideas Still Matter in the Year of Trump (and Clinton)?</w:t>
        </w:r>
      </w:hyperlink>
      <w:r w:rsidRPr="131879DA">
        <w:rPr>
          <w:sz w:val="14"/>
          <w:szCs w:val="14"/>
        </w:rPr>
        <w:t xml:space="preserve"> By </w:t>
      </w:r>
      <w:hyperlink r:id="rId11">
        <w:r w:rsidRPr="131879DA">
          <w:rPr>
            <w:rStyle w:val="Hyperlink"/>
            <w:sz w:val="14"/>
            <w:szCs w:val="14"/>
          </w:rPr>
          <w:t>MICHAEL GRUNWALD</w:t>
        </w:r>
      </w:hyperlink>
      <w:r w:rsidRPr="131879DA">
        <w:rPr>
          <w:sz w:val="14"/>
          <w:szCs w:val="14"/>
        </w:rPr>
        <w:t xml:space="preserve"> Both low- and high-skilled natives are affected by the influx of immigrants. But because a disproportionate percentage of immigrants have few skills, it is low-skilled American workers, including many blacks and Hispanics, who have suffered most from this wage dip. The monetary loss is sizable. The typical high school dropout earns about $25,000 annually. According to census data, immigrants admitted in the past two decades lacking a high school diploma have increased the size of the low-skilled workforce by roughly 25 percent. As a result, the earnings of this particularly vulnerable group dropped by between $800 and $1,500 each year. We don’t need to rely on complex statistical calculations to see the harm being done to some workers. Simply look at how employers have reacted. </w:t>
      </w:r>
      <w:r w:rsidRPr="131879DA">
        <w:rPr>
          <w:rStyle w:val="Emphasis"/>
        </w:rPr>
        <w:t xml:space="preserve">A decade ago, </w:t>
      </w:r>
      <w:r w:rsidRPr="003C3CD8">
        <w:rPr>
          <w:rStyle w:val="Emphasis"/>
          <w:highlight w:val="yellow"/>
        </w:rPr>
        <w:t>Crider Inc., a chicken processing plant in Georgia, was raided by immigration agents, and 75 percent of its workforce vanished over a single weekend. Shortly after, Crider placed an ad in the local newspaper announcing job openings at higher wages.</w:t>
      </w:r>
      <w:r w:rsidRPr="131879DA">
        <w:rPr>
          <w:rStyle w:val="Emphasis"/>
        </w:rPr>
        <w:t xml:space="preserve"> Similarly, the flood of </w:t>
      </w:r>
      <w:r w:rsidRPr="003C3CD8">
        <w:rPr>
          <w:rStyle w:val="Emphasis"/>
          <w:highlight w:val="yellow"/>
        </w:rPr>
        <w:t>recent news reports on abuse of</w:t>
      </w:r>
      <w:r w:rsidRPr="131879DA">
        <w:rPr>
          <w:rStyle w:val="Emphasis"/>
        </w:rPr>
        <w:t xml:space="preserve"> the </w:t>
      </w:r>
      <w:r w:rsidRPr="003C3CD8">
        <w:rPr>
          <w:rStyle w:val="Emphasis"/>
          <w:highlight w:val="yellow"/>
        </w:rPr>
        <w:t>H-1B visa program shows that firms will quickly dismiss their current tech workforce when they find cheaper immigrant workers. Immigration redistributes wealth from those who compete with immigrants to those who use immigrants</w:t>
      </w:r>
      <w:r w:rsidRPr="131879DA">
        <w:rPr>
          <w:rStyle w:val="Emphasis"/>
        </w:rPr>
        <w:t>—from the employee to the employer</w:t>
      </w:r>
      <w:r>
        <w:t xml:space="preserve">. </w:t>
      </w:r>
      <w:r w:rsidRPr="131879DA">
        <w:rPr>
          <w:sz w:val="14"/>
          <w:szCs w:val="14"/>
        </w:rPr>
        <w:t>But that’s only one side of the story. Somebody’s lower wage is always somebody else’s higher profit. In this case</w:t>
      </w:r>
      <w:r w:rsidRPr="131879DA">
        <w:rPr>
          <w:rStyle w:val="Emphasis"/>
          <w:sz w:val="14"/>
          <w:szCs w:val="14"/>
        </w:rPr>
        <w:t>,</w:t>
      </w:r>
      <w:r w:rsidRPr="131879DA">
        <w:rPr>
          <w:rStyle w:val="Emphasis"/>
        </w:rPr>
        <w:t xml:space="preserve"> immigration redistributes wealth from those who compete with immigrants to those who use immigrants</w:t>
      </w:r>
      <w:r w:rsidRPr="131879DA">
        <w:rPr>
          <w:sz w:val="14"/>
          <w:szCs w:val="14"/>
        </w:rPr>
        <w:t>—from the employee to the employer. And the additional profits are so large that the economic pie accruing to all natives actually grows. I estimate the current “immigration surplus”—the net increase in the total wealth of the native population—to be about$50 billion annually. But behind that calculation is a much larger shift from one group of Americans to another:</w:t>
      </w:r>
      <w:r>
        <w:t xml:space="preserve"> </w:t>
      </w:r>
      <w:r w:rsidRPr="131879DA">
        <w:rPr>
          <w:b/>
          <w:bCs/>
          <w:u w:val="single"/>
        </w:rPr>
        <w:t xml:space="preserve">The total wealth redistribution from the native losers to the native winners is enormous, roughly a half-trillion dollars a year. Immigrants, too, gain substantially; their total earnings far exceed what their income would have been had they not migrated. </w:t>
      </w:r>
      <w:r w:rsidRPr="003C3CD8">
        <w:rPr>
          <w:b/>
          <w:bCs/>
          <w:highlight w:val="yellow"/>
          <w:u w:val="single"/>
        </w:rPr>
        <w:t>When we look at the overall value of immigration, there’s one more complicating factor: Immigrants receive government assistance at higher rates than natives. The higher cost of all the services provided to immigrants and the lower taxes they pay (because they have lower earnings) inevitably implies that on a year-to-year basis immigration creates a fiscal hole of at least $50 billion—a burden that falls on the native population.</w:t>
      </w:r>
      <w:r>
        <w:t xml:space="preserve"> </w:t>
      </w:r>
      <w:hyperlink r:id="rId12">
        <w:r w:rsidRPr="131879DA">
          <w:rPr>
            <w:rStyle w:val="Hyperlink"/>
            <w:sz w:val="14"/>
            <w:szCs w:val="14"/>
          </w:rPr>
          <w:t>THE BIG IDEA</w:t>
        </w:r>
      </w:hyperlink>
      <w:r w:rsidRPr="131879DA">
        <w:rPr>
          <w:sz w:val="14"/>
          <w:szCs w:val="14"/>
        </w:rPr>
        <w:t xml:space="preserve"> </w:t>
      </w:r>
      <w:hyperlink r:id="rId13">
        <w:r w:rsidRPr="131879DA">
          <w:rPr>
            <w:rStyle w:val="Hyperlink"/>
            <w:sz w:val="14"/>
            <w:szCs w:val="14"/>
          </w:rPr>
          <w:t>How the Democrats Lost Touch on Trade</w:t>
        </w:r>
      </w:hyperlink>
      <w:r w:rsidRPr="131879DA">
        <w:rPr>
          <w:sz w:val="14"/>
          <w:szCs w:val="14"/>
        </w:rPr>
        <w:t xml:space="preserve"> By THOMAS FRANK What does it all add up to? </w:t>
      </w:r>
      <w:r w:rsidRPr="131879DA">
        <w:rPr>
          <w:b/>
          <w:bCs/>
          <w:u w:val="single"/>
        </w:rPr>
        <w:t>The fiscal burden offsets the gain from the $50 billion immigration surplus, so it’s not too farfetched to conclude that immigration has barely affected the total wealth of natives at all. Instead, it has changed how the pie is split, with the losers—the workers who compete with immigrants, many of those being low-skilled Americans</w:t>
      </w:r>
      <w:r w:rsidRPr="131879DA">
        <w:rPr>
          <w:sz w:val="14"/>
          <w:szCs w:val="14"/>
        </w:rPr>
        <w:t xml:space="preserve">—sending a roughly $500 billion check annually to the winners. Those winners are primarily their employers. And the immigrants themselves come out ahead, too. </w:t>
      </w:r>
      <w:r w:rsidRPr="131879DA">
        <w:rPr>
          <w:rStyle w:val="Emphasis"/>
        </w:rPr>
        <w:t>Put bluntly, immigration turns out to be just another income redistribution program</w:t>
      </w:r>
      <w:r>
        <w:t xml:space="preserve">. </w:t>
      </w:r>
      <w:r w:rsidRPr="131879DA">
        <w:rPr>
          <w:sz w:val="14"/>
          <w:szCs w:val="14"/>
        </w:rPr>
        <w:t>Once we understand immigration this way, it’s clear why the issue splits Americans—why many low-skilled native workers are taking one side, and why immigrants and businesses are taking another. Our immigration policy—any immigration policy—is ultimately not just a statement about how much we care about immigrants, but how much we care about one particular group of natives over another</w:t>
      </w:r>
      <w:r w:rsidRPr="131879DA">
        <w:rPr>
          <w:rStyle w:val="Emphasis"/>
          <w:sz w:val="14"/>
          <w:szCs w:val="14"/>
        </w:rPr>
        <w:t>.</w:t>
      </w:r>
      <w:r w:rsidRPr="131879DA">
        <w:rPr>
          <w:rStyle w:val="Emphasis"/>
        </w:rPr>
        <w:t xml:space="preserve"> Is there a potential immigration policy that considers the well-being of</w:t>
      </w:r>
      <w:r>
        <w:t xml:space="preserve"> </w:t>
      </w:r>
      <w:proofErr w:type="spellStart"/>
      <w:r>
        <w:t>allnative</w:t>
      </w:r>
      <w:proofErr w:type="spellEnd"/>
      <w:r>
        <w:t xml:space="preserve"> </w:t>
      </w:r>
      <w:r w:rsidRPr="131879DA">
        <w:rPr>
          <w:rStyle w:val="Emphasis"/>
        </w:rPr>
        <w:t>Americans? Maybe</w:t>
      </w:r>
      <w:r>
        <w:t xml:space="preserve"> </w:t>
      </w:r>
      <w:r w:rsidRPr="131879DA">
        <w:rPr>
          <w:sz w:val="14"/>
          <w:szCs w:val="14"/>
        </w:rPr>
        <w:t xml:space="preserve">so. </w:t>
      </w:r>
      <w:r w:rsidRPr="131879DA">
        <w:rPr>
          <w:rStyle w:val="Emphasis"/>
        </w:rPr>
        <w:t>It’s not a ban on immigrants, or even on low-skilled immigrants. High-skilled immigration really can make America wealthier. The steady influx of legal immigrants also produces more taxpayers, who can assist financially as the native population ages.</w:t>
      </w:r>
      <w:r>
        <w:t xml:space="preserve"> </w:t>
      </w:r>
      <w:r w:rsidRPr="131879DA">
        <w:rPr>
          <w:sz w:val="14"/>
          <w:szCs w:val="14"/>
        </w:rPr>
        <w:t xml:space="preserve">Then there’s the matter of principle: Many Americans feel that it is a good thing to judiciously give some of “your tired, your poor, your huddled masses” a chance. We’re worrying about the wrong things, with policy fights focused on how many and which immigrants to accept, and not enough on how to mitigate the harm they create along the way. But we’re worrying about the wrong things, with policy fights focused on how many and which immigrants to accept, and not enough on how to mitigate the harm they create along the way. To use a label recently </w:t>
      </w:r>
      <w:hyperlink r:id="rId14">
        <w:r w:rsidRPr="131879DA">
          <w:rPr>
            <w:rStyle w:val="Hyperlink"/>
            <w:sz w:val="14"/>
            <w:szCs w:val="14"/>
          </w:rPr>
          <w:t>coined</w:t>
        </w:r>
      </w:hyperlink>
      <w:r w:rsidRPr="131879DA">
        <w:rPr>
          <w:sz w:val="14"/>
          <w:szCs w:val="14"/>
        </w:rPr>
        <w:t xml:space="preserve"> by Larry Summers, a “responsible nationalist” policy cannot ignore the reality that immigration has made some natives poorer. A policy that keeps them in mind might tax the agricultural and service companies that benefit so much from low-skilled </w:t>
      </w:r>
      <w:proofErr w:type="gramStart"/>
      <w:r w:rsidRPr="131879DA">
        <w:rPr>
          <w:sz w:val="14"/>
          <w:szCs w:val="14"/>
        </w:rPr>
        <w:t>immigrants, and</w:t>
      </w:r>
      <w:proofErr w:type="gramEnd"/>
      <w:r w:rsidRPr="131879DA">
        <w:rPr>
          <w:sz w:val="14"/>
          <w:szCs w:val="14"/>
        </w:rPr>
        <w:t xml:space="preserve"> use the money to compensate low-skilled Americans for their losses and to help them transition to new jobs and occupations. Similarly, Bill Gates claims that Microsoft creates four new jobs for every H-1B visa granted; if true, firms like Microsoft should be willing to pay many thousands of dollars for each of those coveted visas. Those funds could be used to compensate and retrain the affected natives in the high-tech industry.  </w:t>
      </w:r>
      <w:hyperlink r:id="rId15">
        <w:r w:rsidRPr="131879DA">
          <w:rPr>
            <w:rStyle w:val="Hyperlink"/>
            <w:sz w:val="14"/>
            <w:szCs w:val="14"/>
          </w:rPr>
          <w:t>The POLITICO 50</w:t>
        </w:r>
      </w:hyperlink>
      <w:r w:rsidRPr="131879DA">
        <w:rPr>
          <w:sz w:val="14"/>
          <w:szCs w:val="14"/>
        </w:rPr>
        <w:t xml:space="preserve"> Our guide to the thinkers, doers and visionaries transforming American politics in 2016. But let’s not be naive. Policy fights over immigration have often been fierce, taking decades to get resolved. To even partially compensate those Americans who lose from the current policy would require massive new government programs to supervise a massive wealth redistribution totaling tens of billions of dollars. The employers that profit from the way things are won’t go along with these transfers without an epic political struggle. And many of the libertarians who obsessively advocate for open borders will surely balk at such a huge expansion of government. To make this work, Clinton and her </w:t>
      </w:r>
      <w:r w:rsidRPr="131879DA">
        <w:rPr>
          <w:b/>
          <w:bCs/>
          <w:u w:val="single"/>
        </w:rPr>
        <w:t>supporters will have to acknowledge that our current immigration policy has indeed left some Americans behind. And</w:t>
      </w:r>
      <w:r>
        <w:t xml:space="preserve"> </w:t>
      </w:r>
      <w:r w:rsidRPr="131879DA">
        <w:rPr>
          <w:sz w:val="14"/>
          <w:szCs w:val="14"/>
        </w:rPr>
        <w:t xml:space="preserve">Trump and his supporters will have to </w:t>
      </w:r>
      <w:r w:rsidRPr="131879DA">
        <w:rPr>
          <w:b/>
          <w:bCs/>
          <w:u w:val="single"/>
        </w:rPr>
        <w:t>acknowledge that a well-designed immigration plan can be beneficial.</w:t>
      </w:r>
      <w:r>
        <w:t xml:space="preserve"> </w:t>
      </w:r>
      <w:r w:rsidRPr="131879DA">
        <w:rPr>
          <w:sz w:val="14"/>
          <w:szCs w:val="14"/>
        </w:rPr>
        <w:t xml:space="preserve">All this is probably not going to happen. But only then can we have a real debate over immigration policy. </w:t>
      </w:r>
    </w:p>
    <w:p w14:paraId="250CD87F" w14:textId="77777777" w:rsidR="00D647EA" w:rsidRDefault="131879DA" w:rsidP="00D647EA">
      <w:pPr>
        <w:pStyle w:val="Heading3"/>
      </w:pPr>
      <w:r>
        <w:t>High Skill</w:t>
      </w:r>
    </w:p>
    <w:p w14:paraId="3C81D8FD" w14:textId="77777777" w:rsidR="002F28DB" w:rsidRDefault="131879DA" w:rsidP="002F28DB">
      <w:pPr>
        <w:pStyle w:val="Heading4"/>
      </w:pPr>
      <w:r>
        <w:t xml:space="preserve">Immigration in high-skilled labor markets decreases wages; their evidence treats high-skilled labor markets as a homogenous group. </w:t>
      </w:r>
    </w:p>
    <w:p w14:paraId="5C6E2F29" w14:textId="77777777" w:rsidR="002F28DB" w:rsidRPr="003B09CB" w:rsidRDefault="131879DA" w:rsidP="131879DA">
      <w:pPr>
        <w:rPr>
          <w:rStyle w:val="Style13ptBold"/>
          <w:b w:val="0"/>
          <w:bCs w:val="0"/>
        </w:rPr>
      </w:pPr>
      <w:r w:rsidRPr="131879DA">
        <w:rPr>
          <w:rStyle w:val="Style13ptBold"/>
        </w:rPr>
        <w:t>Huang 10 (</w:t>
      </w:r>
      <w:r w:rsidRPr="131879DA">
        <w:rPr>
          <w:rStyle w:val="Style13ptBold"/>
          <w:b w:val="0"/>
        </w:rPr>
        <w:t xml:space="preserve">Serena Huang works at the Department of Economics in the University of Kansas. “The Impact of High-Skilled Immigration on the Wages of U.S. Natives”, </w:t>
      </w:r>
      <w:hyperlink r:id="rId16">
        <w:r w:rsidRPr="131879DA">
          <w:rPr>
            <w:rStyle w:val="Hyperlink"/>
            <w:sz w:val="26"/>
            <w:szCs w:val="26"/>
          </w:rPr>
          <w:t>http://www2.ku.edu/~econ/people/documents/JMP_HuangOt2010.pdf</w:t>
        </w:r>
      </w:hyperlink>
      <w:r w:rsidRPr="131879DA">
        <w:rPr>
          <w:rStyle w:val="Style13ptBold"/>
          <w:b w:val="0"/>
        </w:rPr>
        <w:t>, AJ)</w:t>
      </w:r>
    </w:p>
    <w:p w14:paraId="0A141C27" w14:textId="77777777" w:rsidR="002F28DB" w:rsidRPr="003C4BC2" w:rsidRDefault="131879DA" w:rsidP="131879DA">
      <w:pPr>
        <w:rPr>
          <w:sz w:val="16"/>
          <w:szCs w:val="16"/>
        </w:rPr>
      </w:pPr>
      <w:r w:rsidRPr="003C3CD8">
        <w:rPr>
          <w:highlight w:val="yellow"/>
          <w:u w:val="single"/>
        </w:rPr>
        <w:t>This study sheds new light</w:t>
      </w:r>
      <w:r w:rsidRPr="131879DA">
        <w:rPr>
          <w:sz w:val="16"/>
          <w:szCs w:val="16"/>
        </w:rPr>
        <w:t xml:space="preserve"> on the effect of immigration in the United States </w:t>
      </w:r>
      <w:r w:rsidRPr="003C3CD8">
        <w:rPr>
          <w:highlight w:val="yellow"/>
          <w:u w:val="single"/>
        </w:rPr>
        <w:t>by focusing on the high-skilled labor market</w:t>
      </w:r>
      <w:r w:rsidRPr="131879DA">
        <w:rPr>
          <w:sz w:val="16"/>
          <w:szCs w:val="16"/>
        </w:rPr>
        <w:t xml:space="preserve">, using a rich data set on scientists and engineers, exploiting cross-occupation variation in immigration, and incorporating a new instrumental variable. I find </w:t>
      </w:r>
      <w:r w:rsidRPr="003C3CD8">
        <w:rPr>
          <w:highlight w:val="yellow"/>
          <w:u w:val="single"/>
        </w:rPr>
        <w:t>a negative and significant impact of immigrants on the wages of high-skilled</w:t>
      </w:r>
      <w:r w:rsidRPr="131879DA">
        <w:rPr>
          <w:u w:val="single"/>
        </w:rPr>
        <w:t xml:space="preserve"> native </w:t>
      </w:r>
      <w:r w:rsidRPr="003C3CD8">
        <w:rPr>
          <w:highlight w:val="yellow"/>
          <w:u w:val="single"/>
        </w:rPr>
        <w:t>workers</w:t>
      </w:r>
      <w:r w:rsidRPr="131879DA">
        <w:rPr>
          <w:sz w:val="16"/>
          <w:szCs w:val="16"/>
        </w:rPr>
        <w:t xml:space="preserve"> between 1993 and 2006. This analysis begins with the widely-accepted general equilibrium model and estimates the elasticity of substitution between immigrants and natives. Assuming a multi-level nested CES production function, </w:t>
      </w:r>
      <w:r w:rsidRPr="131879DA">
        <w:rPr>
          <w:u w:val="single"/>
        </w:rPr>
        <w:t>empirical results fail to reject the null hypothesis that high-skilled immigrants and natives are perfect substitutes</w:t>
      </w:r>
      <w:r w:rsidRPr="131879DA">
        <w:rPr>
          <w:sz w:val="16"/>
          <w:szCs w:val="16"/>
        </w:rPr>
        <w:t xml:space="preserve"> within the same education-experience group. </w:t>
      </w:r>
      <w:r w:rsidRPr="003C3CD8">
        <w:rPr>
          <w:highlight w:val="yellow"/>
          <w:u w:val="single"/>
        </w:rPr>
        <w:t>One would expect immigrants to lower wages of natives</w:t>
      </w:r>
      <w:r w:rsidRPr="131879DA">
        <w:rPr>
          <w:sz w:val="16"/>
          <w:szCs w:val="16"/>
        </w:rPr>
        <w:t xml:space="preserve">, given perfect substitution. The second method uses a reduced-form approach to gauge the effect of increased immigration on wages. Using a new instrument, the ratio of foreign- to U.S.-born bachelor’s degree holders, </w:t>
      </w:r>
      <w:proofErr w:type="spellStart"/>
      <w:r w:rsidRPr="131879DA">
        <w:rPr>
          <w:sz w:val="16"/>
          <w:szCs w:val="16"/>
        </w:rPr>
        <w:t>individuallevel</w:t>
      </w:r>
      <w:proofErr w:type="spellEnd"/>
      <w:r w:rsidRPr="131879DA">
        <w:rPr>
          <w:sz w:val="16"/>
          <w:szCs w:val="16"/>
        </w:rPr>
        <w:t xml:space="preserve"> regressions find a negative and significant effect of immigration on native wages. IV estimates indicate that </w:t>
      </w:r>
      <w:r w:rsidRPr="003C3CD8">
        <w:rPr>
          <w:highlight w:val="yellow"/>
          <w:u w:val="single"/>
        </w:rPr>
        <w:t>a ten percent increase in employment</w:t>
      </w:r>
      <w:r w:rsidRPr="003C3CD8">
        <w:rPr>
          <w:sz w:val="16"/>
          <w:szCs w:val="16"/>
          <w:highlight w:val="yellow"/>
        </w:rPr>
        <w:t xml:space="preserve"> </w:t>
      </w:r>
      <w:r w:rsidRPr="003C3CD8">
        <w:rPr>
          <w:highlight w:val="yellow"/>
          <w:u w:val="single"/>
        </w:rPr>
        <w:t>due to an influx of high-skilled immigrants reduces wages of natives</w:t>
      </w:r>
      <w:r w:rsidRPr="131879DA">
        <w:rPr>
          <w:sz w:val="16"/>
          <w:szCs w:val="16"/>
        </w:rPr>
        <w:t xml:space="preserve"> in the same occupation </w:t>
      </w:r>
      <w:r w:rsidRPr="003C3CD8">
        <w:rPr>
          <w:highlight w:val="yellow"/>
          <w:u w:val="single"/>
        </w:rPr>
        <w:t>by 2.8 to 4.4 percent</w:t>
      </w:r>
      <w:r w:rsidRPr="131879DA">
        <w:rPr>
          <w:sz w:val="16"/>
          <w:szCs w:val="16"/>
        </w:rPr>
        <w:t xml:space="preserve">. These results are consistent with theoretical predictions that increased labor supply puts downward pressure on wages. Because there is some evidence of imperfect substitution between female immigrants and natives, the effect of immigration may be less severe among women. Reduced-form estimates confirm this hypothesis and indicate increased immigration has larger negative wage effects on male native workers but does not reduce wages of female natives. This research illustrates that </w:t>
      </w:r>
      <w:r w:rsidRPr="003C3CD8">
        <w:rPr>
          <w:highlight w:val="yellow"/>
          <w:u w:val="single"/>
        </w:rPr>
        <w:t>high-skilled immigrants should be analyzed as a separate labor market</w:t>
      </w:r>
      <w:r w:rsidRPr="131879DA">
        <w:rPr>
          <w:sz w:val="16"/>
          <w:szCs w:val="16"/>
        </w:rPr>
        <w:t xml:space="preserve">, since the high-skilled market is distinctively different from the low-skilled one. Studies that include workers of all skill levels typically find no net effect of immigration on native wages. Even </w:t>
      </w:r>
      <w:r w:rsidRPr="003C3CD8">
        <w:rPr>
          <w:highlight w:val="yellow"/>
          <w:u w:val="single"/>
        </w:rPr>
        <w:t xml:space="preserve">papers that distinguish between high- and low-skilled usually treat all </w:t>
      </w:r>
      <w:proofErr w:type="spellStart"/>
      <w:r w:rsidRPr="003C3CD8">
        <w:rPr>
          <w:highlight w:val="yellow"/>
          <w:u w:val="single"/>
        </w:rPr>
        <w:t>highskilled</w:t>
      </w:r>
      <w:proofErr w:type="spellEnd"/>
      <w:r w:rsidRPr="003C3CD8">
        <w:rPr>
          <w:highlight w:val="yellow"/>
          <w:u w:val="single"/>
        </w:rPr>
        <w:t xml:space="preserve"> individuals as a homogeneous group</w:t>
      </w:r>
      <w:r w:rsidRPr="131879DA">
        <w:rPr>
          <w:sz w:val="16"/>
          <w:szCs w:val="16"/>
        </w:rPr>
        <w:t xml:space="preserve">. I disaggregate high-skilled workers by the type of their highest degree, because advanced degree holders in general command a higher wage than bachelor’s degree recipients. </w:t>
      </w:r>
      <w:r w:rsidRPr="003C3CD8">
        <w:rPr>
          <w:highlight w:val="yellow"/>
          <w:u w:val="single"/>
        </w:rPr>
        <w:t>This more precise definition</w:t>
      </w:r>
      <w:r w:rsidRPr="131879DA">
        <w:rPr>
          <w:sz w:val="16"/>
          <w:szCs w:val="16"/>
        </w:rPr>
        <w:t xml:space="preserve"> of education groups, along with the ability to control for additional individual characteristics than were available to previous studies, </w:t>
      </w:r>
      <w:r w:rsidRPr="003C3CD8">
        <w:rPr>
          <w:highlight w:val="yellow"/>
          <w:u w:val="single"/>
        </w:rPr>
        <w:t>allows me to estimate a more accurate impact of immigration</w:t>
      </w:r>
      <w:r w:rsidRPr="131879DA">
        <w:rPr>
          <w:sz w:val="16"/>
          <w:szCs w:val="16"/>
        </w:rPr>
        <w:t xml:space="preserve">. </w:t>
      </w:r>
    </w:p>
    <w:p w14:paraId="78DA4B23" w14:textId="77777777" w:rsidR="00D647EA" w:rsidRDefault="131879DA" w:rsidP="00D647EA">
      <w:pPr>
        <w:pStyle w:val="Heading4"/>
      </w:pPr>
      <w:r>
        <w:t>High skill immigrants cause a massive wage decline – data</w:t>
      </w:r>
    </w:p>
    <w:p w14:paraId="69817719" w14:textId="77777777" w:rsidR="00D647EA" w:rsidRPr="006A312C" w:rsidRDefault="131879DA" w:rsidP="131879DA">
      <w:pPr>
        <w:rPr>
          <w:rStyle w:val="Style13ptBold"/>
        </w:rPr>
      </w:pPr>
      <w:proofErr w:type="spellStart"/>
      <w:r w:rsidRPr="131879DA">
        <w:rPr>
          <w:rStyle w:val="Style13ptBold"/>
        </w:rPr>
        <w:t>Borjas</w:t>
      </w:r>
      <w:proofErr w:type="spellEnd"/>
      <w:r w:rsidRPr="131879DA">
        <w:rPr>
          <w:rStyle w:val="Style13ptBold"/>
        </w:rPr>
        <w:t xml:space="preserve"> 5 </w:t>
      </w:r>
      <w:r>
        <w:t xml:space="preserve">(George, American economist and the Robert W. </w:t>
      </w:r>
      <w:proofErr w:type="spellStart"/>
      <w:r>
        <w:t>Scrivner</w:t>
      </w:r>
      <w:proofErr w:type="spellEnd"/>
      <w:r>
        <w:t xml:space="preserve"> Professor of Economics and Social Policy at the Harvard Kennedy School, 2005, “The Labor-Market Impact of High-Skill Immigration”, https://sites.hks.harvard.edu/fs/gborjas/publications/journal/AER2005.pdf, Volume 95 Number 2 of Foreign-Born Domestic Supply of Science and Engineering Workforce, AZG)</w:t>
      </w:r>
    </w:p>
    <w:p w14:paraId="26C2DDD0" w14:textId="70B0513F" w:rsidR="00D647EA" w:rsidRDefault="131879DA" w:rsidP="131879DA">
      <w:pPr>
        <w:rPr>
          <w:rStyle w:val="StyleUnderline"/>
        </w:rPr>
      </w:pPr>
      <w:r w:rsidRPr="131879DA">
        <w:rPr>
          <w:sz w:val="14"/>
          <w:szCs w:val="14"/>
        </w:rPr>
        <w:t xml:space="preserve">The top row of Table 2 reports the factor price elasticities estimated in the sample of native doctoral recipients. </w:t>
      </w:r>
      <w:r w:rsidRPr="131879DA">
        <w:rPr>
          <w:rStyle w:val="StyleUnderline"/>
        </w:rPr>
        <w:t>The elasticity for the annual income equation is -0.31</w:t>
      </w:r>
      <w:r w:rsidRPr="131879DA">
        <w:rPr>
          <w:sz w:val="14"/>
          <w:szCs w:val="14"/>
        </w:rPr>
        <w:t xml:space="preserve"> (0.14). In other words, </w:t>
      </w:r>
      <w:r w:rsidRPr="003C3CD8">
        <w:rPr>
          <w:rStyle w:val="Emphasis"/>
          <w:highlight w:val="yellow"/>
        </w:rPr>
        <w:t>an immigration-induced</w:t>
      </w:r>
      <w:r w:rsidRPr="131879DA">
        <w:rPr>
          <w:rStyle w:val="Emphasis"/>
        </w:rPr>
        <w:t xml:space="preserve"> 10-percent </w:t>
      </w:r>
      <w:r w:rsidRPr="003C3CD8">
        <w:rPr>
          <w:rStyle w:val="Emphasis"/>
          <w:highlight w:val="yellow"/>
        </w:rPr>
        <w:t>increase in the</w:t>
      </w:r>
      <w:r w:rsidRPr="131879DA">
        <w:rPr>
          <w:rStyle w:val="Emphasis"/>
        </w:rPr>
        <w:t xml:space="preserve"> supply of a narrowly defined </w:t>
      </w:r>
      <w:r w:rsidRPr="003C3CD8">
        <w:rPr>
          <w:rStyle w:val="Emphasis"/>
          <w:highlight w:val="yellow"/>
        </w:rPr>
        <w:t>high-skill group lowers the wage</w:t>
      </w:r>
      <w:r w:rsidRPr="131879DA">
        <w:rPr>
          <w:rStyle w:val="Emphasis"/>
        </w:rPr>
        <w:t xml:space="preserve"> of that group </w:t>
      </w:r>
      <w:r w:rsidRPr="003C3CD8">
        <w:rPr>
          <w:rStyle w:val="Emphasis"/>
          <w:highlight w:val="yellow"/>
        </w:rPr>
        <w:t>by 3 percent.</w:t>
      </w:r>
      <w:r w:rsidRPr="131879DA">
        <w:rPr>
          <w:sz w:val="14"/>
          <w:szCs w:val="14"/>
        </w:rPr>
        <w:t xml:space="preserve"> This factor price elasticity is slightly higher than those reported by Richard Freeman (1976) in his study of the engineering labor market. To determine whether the adverse wage impact of the foreign student influx also lowers the earnings of foreign doctorates, I estimated the first-stage model using only the sample of foreign-born doctoral recipients, obtained the mean </w:t>
      </w:r>
      <w:proofErr w:type="spellStart"/>
      <w:r w:rsidRPr="131879DA">
        <w:rPr>
          <w:sz w:val="14"/>
          <w:szCs w:val="14"/>
        </w:rPr>
        <w:t>i</w:t>
      </w:r>
      <w:proofErr w:type="spellEnd"/>
      <w:r w:rsidRPr="131879DA">
        <w:rPr>
          <w:sz w:val="14"/>
          <w:szCs w:val="14"/>
        </w:rPr>
        <w:t xml:space="preserve"> for each (f, c) cell, and estimated the labor demand function in (3). Although the estimated factor price elasticities tend to be slightly more negative than those estimated in the sample of native-born doctoral recipients, the difference between the two sets of estimates is not statistically significant (t = -0.46). This similarity is not surprising because the two groups have almost identical incomes within field-cohort cells. </w:t>
      </w:r>
      <w:r w:rsidRPr="003C3CD8">
        <w:rPr>
          <w:rStyle w:val="StyleUnderline"/>
          <w:highlight w:val="yellow"/>
        </w:rPr>
        <w:t>Foreign and native doctorates</w:t>
      </w:r>
      <w:r w:rsidRPr="131879DA">
        <w:rPr>
          <w:rStyle w:val="StyleUnderline"/>
        </w:rPr>
        <w:t xml:space="preserve"> belonging to the same field-cohort cell </w:t>
      </w:r>
      <w:r w:rsidRPr="003C3CD8">
        <w:rPr>
          <w:rStyle w:val="StyleUnderline"/>
          <w:highlight w:val="yellow"/>
        </w:rPr>
        <w:t>are close to being perfect substitutes.</w:t>
      </w:r>
      <w:r w:rsidRPr="131879DA">
        <w:rPr>
          <w:sz w:val="14"/>
          <w:szCs w:val="14"/>
        </w:rPr>
        <w:t xml:space="preserve"> The bottom row of Table 2 uses this insight and estimates the model using the entire sample of doctoral recipients, regardless of whether they are native-born or foreign-born. The factor price elasticity for annual income is around -0.3. High-skill labor markets likely adjusted to the supply shocks, and these adjustments cloud the interpretation of the results. Suppose that native students would have taken the place of the foreign students admitted to the various graduate programs if there had been a prohibition on the entry of foreign students. The total supply of doctorates in particular field-cohort cells would then have been the same regardless of whether foreign students had been admitted, and the wage structure in the doctoral labor market today would be exactly what is now observed, despite the fact that not a single foreign student entered the country. Alternatively, native students may have responded to the foreign-student influx by moving to other fields, or by going to law or business school. These "internal migration flows" would lower wages throughout the entire high-skill sector, not just in the fields penetrated by immigrants. The measured labor-market impact of immigration would then underestimate the actual impact, since the supply response of native students arbitrages wage differences. III. Summary This paper has analyzed the impact of immigration on high-skill labor markets. The empirical study is based on the intuitive notion that </w:t>
      </w:r>
      <w:r w:rsidRPr="003C3CD8">
        <w:rPr>
          <w:rStyle w:val="Emphasis"/>
          <w:highlight w:val="yellow"/>
        </w:rPr>
        <w:t>shifts in the labor supply of a finely detailed</w:t>
      </w:r>
      <w:r w:rsidRPr="131879DA">
        <w:rPr>
          <w:rStyle w:val="Emphasis"/>
        </w:rPr>
        <w:t xml:space="preserve"> skill </w:t>
      </w:r>
      <w:r w:rsidRPr="003C3CD8">
        <w:rPr>
          <w:rStyle w:val="Emphasis"/>
          <w:highlight w:val="yellow"/>
        </w:rPr>
        <w:t>group</w:t>
      </w:r>
      <w:r w:rsidRPr="131879DA">
        <w:rPr>
          <w:rStyle w:val="Emphasis"/>
        </w:rPr>
        <w:t xml:space="preserve"> should affect the earnings and employment opportunities of that group.</w:t>
      </w:r>
      <w:r w:rsidRPr="131879DA">
        <w:rPr>
          <w:sz w:val="14"/>
          <w:szCs w:val="14"/>
        </w:rPr>
        <w:t xml:space="preserve"> Immigration-induced shifts in the supply of students entering particular doctoral fields at particular times can then be used to identify the impact of immigration on the earnings of doctorates. </w:t>
      </w:r>
      <w:r w:rsidRPr="131879DA">
        <w:rPr>
          <w:rStyle w:val="StyleUnderline"/>
        </w:rPr>
        <w:t>The analysis shows that increases in the number of foreign-born doctoral recipients</w:t>
      </w:r>
      <w:r w:rsidRPr="131879DA">
        <w:rPr>
          <w:sz w:val="14"/>
          <w:szCs w:val="14"/>
        </w:rPr>
        <w:t xml:space="preserve">, primarily through the foreign student program, </w:t>
      </w:r>
      <w:r w:rsidRPr="003C3CD8">
        <w:rPr>
          <w:rStyle w:val="Emphasis"/>
          <w:highlight w:val="yellow"/>
        </w:rPr>
        <w:t>have a significant adverse effect</w:t>
      </w:r>
      <w:r w:rsidRPr="131879DA">
        <w:rPr>
          <w:rStyle w:val="StyleUnderline"/>
        </w:rPr>
        <w:t xml:space="preserve"> on the earnings of competing workers</w:t>
      </w:r>
      <w:r w:rsidRPr="131879DA">
        <w:rPr>
          <w:sz w:val="14"/>
          <w:szCs w:val="14"/>
        </w:rPr>
        <w:t xml:space="preserve">, regardless of whether the competing workers are native-born or </w:t>
      </w:r>
      <w:proofErr w:type="spellStart"/>
      <w:r w:rsidRPr="131879DA">
        <w:rPr>
          <w:sz w:val="14"/>
          <w:szCs w:val="14"/>
        </w:rPr>
        <w:t>foreignborn</w:t>
      </w:r>
      <w:proofErr w:type="spellEnd"/>
      <w:r w:rsidRPr="131879DA">
        <w:rPr>
          <w:sz w:val="14"/>
          <w:szCs w:val="14"/>
        </w:rPr>
        <w:t xml:space="preserve">. </w:t>
      </w:r>
      <w:r w:rsidRPr="131879DA">
        <w:rPr>
          <w:rStyle w:val="StyleUnderline"/>
        </w:rPr>
        <w:t>An immigration-induced 10-percent increase in the supply</w:t>
      </w:r>
      <w:r w:rsidRPr="131879DA">
        <w:rPr>
          <w:sz w:val="14"/>
          <w:szCs w:val="14"/>
        </w:rPr>
        <w:t xml:space="preserve"> of doctorates in a particular field at a particular time </w:t>
      </w:r>
      <w:r w:rsidRPr="131879DA">
        <w:rPr>
          <w:rStyle w:val="StyleUnderline"/>
        </w:rPr>
        <w:t>reduces the earnings</w:t>
      </w:r>
      <w:r w:rsidRPr="131879DA">
        <w:rPr>
          <w:sz w:val="14"/>
          <w:szCs w:val="14"/>
        </w:rPr>
        <w:t xml:space="preserve"> of that cohort of doctoral recipients </w:t>
      </w:r>
      <w:r w:rsidRPr="131879DA">
        <w:rPr>
          <w:rStyle w:val="StyleUnderline"/>
        </w:rPr>
        <w:t xml:space="preserve">by 3 percent. </w:t>
      </w:r>
    </w:p>
    <w:p w14:paraId="302E5C0E" w14:textId="77777777" w:rsidR="00486003" w:rsidRDefault="131879DA" w:rsidP="00486003">
      <w:pPr>
        <w:pStyle w:val="Heading3"/>
      </w:pPr>
      <w:r>
        <w:t>Chain Migration</w:t>
      </w:r>
    </w:p>
    <w:p w14:paraId="36B05460" w14:textId="233D336B" w:rsidR="007D54F9" w:rsidRPr="007D54F9" w:rsidRDefault="131879DA" w:rsidP="007D54F9">
      <w:pPr>
        <w:pStyle w:val="Heading4"/>
      </w:pPr>
      <w:r>
        <w:t>Chain migration allows immigrants to choose who comes to the U.S. – that overwhelms the labor market</w:t>
      </w:r>
    </w:p>
    <w:p w14:paraId="7D8E4A8B" w14:textId="1031621E" w:rsidR="00486003" w:rsidRPr="00486003" w:rsidRDefault="131879DA" w:rsidP="131879DA">
      <w:pPr>
        <w:rPr>
          <w:rStyle w:val="Style13ptBold"/>
        </w:rPr>
      </w:pPr>
      <w:r w:rsidRPr="131879DA">
        <w:rPr>
          <w:rStyle w:val="Style13ptBold"/>
        </w:rPr>
        <w:t>Cowgill ‘17</w:t>
      </w:r>
    </w:p>
    <w:p w14:paraId="56CE9EF2" w14:textId="77777777" w:rsidR="00486003" w:rsidRPr="00373C8C" w:rsidRDefault="131879DA" w:rsidP="00486003">
      <w:r>
        <w:t>(Sarah Cowgill, “The full Impacts of Chain Migration Exposed”, December 2, 20107, https://www.libertynation.com/full-impact-chain-migration-exposed/)</w:t>
      </w:r>
    </w:p>
    <w:p w14:paraId="4FB48BD8" w14:textId="77777777" w:rsidR="00486003" w:rsidRPr="00373C8C" w:rsidRDefault="131879DA" w:rsidP="131879DA">
      <w:pPr>
        <w:rPr>
          <w:b/>
          <w:bCs/>
          <w:u w:val="single"/>
        </w:rPr>
      </w:pPr>
      <w:r w:rsidRPr="003C3CD8">
        <w:rPr>
          <w:b/>
          <w:bCs/>
          <w:highlight w:val="yellow"/>
          <w:u w:val="single"/>
        </w:rPr>
        <w:t>The</w:t>
      </w:r>
      <w:r w:rsidRPr="131879DA">
        <w:rPr>
          <w:b/>
          <w:bCs/>
          <w:u w:val="single"/>
        </w:rPr>
        <w:t xml:space="preserve"> </w:t>
      </w:r>
      <w:r w:rsidRPr="131879DA">
        <w:rPr>
          <w:sz w:val="14"/>
          <w:szCs w:val="14"/>
        </w:rPr>
        <w:t xml:space="preserve">Trump administration is publicizing the numbers of migrants entering the United States in a </w:t>
      </w:r>
      <w:r w:rsidRPr="003C3CD8">
        <w:rPr>
          <w:b/>
          <w:bCs/>
          <w:highlight w:val="yellow"/>
          <w:u w:val="single"/>
        </w:rPr>
        <w:t>process known as “chain migration.”</w:t>
      </w:r>
      <w:r>
        <w:t xml:space="preserve"> </w:t>
      </w:r>
      <w:r w:rsidRPr="131879DA">
        <w:rPr>
          <w:sz w:val="14"/>
          <w:szCs w:val="14"/>
        </w:rPr>
        <w:t>It is the first administration to break down total green card issuances due to family ties over a ten-year period. The tally is staggering; in one decade</w:t>
      </w:r>
      <w:r>
        <w:t xml:space="preserve"> </w:t>
      </w:r>
      <w:r w:rsidRPr="003C3CD8">
        <w:rPr>
          <w:b/>
          <w:bCs/>
          <w:highlight w:val="yellow"/>
          <w:u w:val="single"/>
        </w:rPr>
        <w:t>9.3 million migrants were granted a green card and resettled in this country on the sole factor of joining a family member already in America</w:t>
      </w:r>
      <w:r>
        <w:t xml:space="preserve">. </w:t>
      </w:r>
      <w:r w:rsidRPr="131879DA">
        <w:rPr>
          <w:sz w:val="14"/>
          <w:szCs w:val="14"/>
        </w:rPr>
        <w:t xml:space="preserve">Not a U.S. citizen family member, mind you, but one also in possession of a green card.  What a racket. And you can thank the Obama program, Deferred Action for Child Arrivals (DACA) for 700,000 and the potential of an additional 2 million if Congress legalizes the current program. THE NUMBERS Jessica Vaughan, </w:t>
      </w:r>
      <w:r w:rsidRPr="131879DA">
        <w:rPr>
          <w:b/>
          <w:bCs/>
          <w:u w:val="single"/>
        </w:rPr>
        <w:t xml:space="preserve">director of policy studies for </w:t>
      </w:r>
      <w:r w:rsidRPr="003C3CD8">
        <w:rPr>
          <w:b/>
          <w:bCs/>
          <w:highlight w:val="yellow"/>
          <w:u w:val="single"/>
        </w:rPr>
        <w:t xml:space="preserve">the Center for Immigration Studies, has the </w:t>
      </w:r>
      <w:hyperlink r:id="rId17">
        <w:r w:rsidRPr="003C3CD8">
          <w:rPr>
            <w:rStyle w:val="Hyperlink"/>
            <w:b/>
            <w:bCs/>
            <w:highlight w:val="yellow"/>
            <w:u w:val="single"/>
          </w:rPr>
          <w:t>current stats</w:t>
        </w:r>
      </w:hyperlink>
      <w:r w:rsidRPr="003C3CD8">
        <w:rPr>
          <w:b/>
          <w:bCs/>
          <w:highlight w:val="yellow"/>
          <w:u w:val="single"/>
        </w:rPr>
        <w:t>: “For every one legal immigrant admitted to the U.S., 3.45 family members are later given permission to legally migrate</w:t>
      </w:r>
      <w:r>
        <w:t xml:space="preserve">. </w:t>
      </w:r>
      <w:r w:rsidRPr="131879DA">
        <w:rPr>
          <w:b/>
          <w:bCs/>
          <w:u w:val="single"/>
        </w:rPr>
        <w:t>For every two immigrants we admit, you can say there will be an additional seven admitted.”</w:t>
      </w:r>
      <w:r>
        <w:t xml:space="preserve"> </w:t>
      </w:r>
      <w:r w:rsidRPr="131879DA">
        <w:rPr>
          <w:sz w:val="14"/>
          <w:szCs w:val="14"/>
        </w:rPr>
        <w:t xml:space="preserve">“Current immigration policy allows green card recipients to sponsor parents and siblings for the same card.” How is possible that a non-citizen in this country can sponsor other non-citizens and move them right on into our cities and towns? </w:t>
      </w:r>
      <w:r w:rsidRPr="003C3CD8">
        <w:rPr>
          <w:highlight w:val="yellow"/>
        </w:rPr>
        <w:t>T</w:t>
      </w:r>
      <w:r w:rsidRPr="003C3CD8">
        <w:rPr>
          <w:b/>
          <w:bCs/>
          <w:highlight w:val="yellow"/>
          <w:u w:val="single"/>
        </w:rPr>
        <w:t>hese numbers account for 70% of all immigration</w:t>
      </w:r>
      <w:r w:rsidRPr="131879DA">
        <w:rPr>
          <w:b/>
          <w:bCs/>
          <w:u w:val="single"/>
        </w:rPr>
        <w:t xml:space="preserve"> and contribute to low-skilled workers’ entry </w:t>
      </w:r>
      <w:r w:rsidRPr="003C3CD8">
        <w:rPr>
          <w:b/>
          <w:bCs/>
          <w:highlight w:val="yellow"/>
          <w:u w:val="single"/>
        </w:rPr>
        <w:t>which negatively impacts American minority groups</w:t>
      </w:r>
      <w:r>
        <w:t xml:space="preserve"> </w:t>
      </w:r>
      <w:r w:rsidRPr="131879DA">
        <w:rPr>
          <w:sz w:val="14"/>
          <w:szCs w:val="14"/>
        </w:rPr>
        <w:t xml:space="preserve">with similar skills.  This is akin to displacing legal American workers in favor of an immigrant entry-level worker. OH, THOSE FOREIGN NATIONALS The top offenders of illegal and semi-legal (green card holders who refuse to become citizens) migration isn’t difficult to identify. In a recent report by Fox News, “Mexico is at the top of the list with 1.7 million admissions, India and the Philippines each have more than 600,000, and Iran has more than 80,000.” Explosive figures by any standards. But no surprise there and further fodder for Trump to build his wall and heavily vet other potentials. HOW DID WE GET HERE? There are several revised versions of the 1882 Immigration Act, the first comprehensive law enacted by the federal government, which levied a 50-cent tax on hopeful migrants. By 1907, the government increased the per head tax to four dollars. Not often kind, the government also imposed restrictions on Chinese and Japanese, and in 1917 added the </w:t>
      </w:r>
      <w:hyperlink r:id="rId18">
        <w:r w:rsidRPr="131879DA">
          <w:rPr>
            <w:rStyle w:val="Hyperlink"/>
            <w:sz w:val="14"/>
            <w:szCs w:val="14"/>
          </w:rPr>
          <w:t>undesirable’s clause</w:t>
        </w:r>
      </w:hyperlink>
      <w:r w:rsidRPr="131879DA">
        <w:rPr>
          <w:sz w:val="14"/>
          <w:szCs w:val="14"/>
        </w:rPr>
        <w:t xml:space="preserve">: …including “idiots, imbeciles, epileptics, alcoholics, poor, criminals, beggars, any person suffering attacks of insanity, those with tuberculosis, and those who have any form of dangerous contagious disease, aliens who have a physical disability that will restrict them from earning a living in the United States…, polygamists and anarchists, those who were against the organized government or those who advocated the unlawful destruction of property and those who advocated the unlawful assault of killing of any officer.” Prostitutes and anyone involved in or with prostitution were also barred from entering the United States. If the 1917 revision had remained intact, perhaps we wouldn’t be embroiled in the perv and pedophile scandals of today. Just a random thought. But we would indeed be known as the meanest and most evil nation on the planet. There have been several revisions over the last 100 years, and that leaves us with the 1990 Congressional fix (a Senator Ted Kennedy sponsored adjustment) passing into legislation which raised the caps on immigration and reversed prioritization of applicants from work sponsored to family sponsored. You can get an additional education by clicking </w:t>
      </w:r>
      <w:hyperlink r:id="rId19">
        <w:r w:rsidRPr="131879DA">
          <w:rPr>
            <w:rStyle w:val="Hyperlink"/>
            <w:sz w:val="14"/>
            <w:szCs w:val="14"/>
          </w:rPr>
          <w:t>here</w:t>
        </w:r>
      </w:hyperlink>
      <w:r w:rsidRPr="131879DA">
        <w:rPr>
          <w:sz w:val="14"/>
          <w:szCs w:val="14"/>
        </w:rPr>
        <w:t xml:space="preserve">. The Clinton policies of two decades-past have come to fruition in this nation that at one time was the envy of the world. But illegal immigration is ridiculously out of control and requires yet another revision as we can no longer support a population that is not legal—it is breaking the backs of the hard-working American. Legal citizens voted on this issue in 2016 and sent a clear message by electing an America first candidate – one who recognized the foolishness of a failing global economy. </w:t>
      </w:r>
      <w:r w:rsidRPr="003C3CD8">
        <w:rPr>
          <w:b/>
          <w:bCs/>
          <w:highlight w:val="yellow"/>
          <w:u w:val="single"/>
        </w:rPr>
        <w:t>Immigration is a great tenant of our country and legal, merit-based approval of applicants will strengthen our nation. But if we continue to embrace emotional concepts</w:t>
      </w:r>
      <w:r w:rsidRPr="131879DA">
        <w:rPr>
          <w:b/>
          <w:bCs/>
          <w:u w:val="single"/>
        </w:rPr>
        <w:t xml:space="preserve"> such as “dreamers” and “DACA” </w:t>
      </w:r>
      <w:r w:rsidRPr="003C3CD8">
        <w:rPr>
          <w:b/>
          <w:bCs/>
          <w:highlight w:val="yellow"/>
          <w:u w:val="single"/>
        </w:rPr>
        <w:t>and allow green card holders to decide whom and how many to let in via the epically flawed chain migration, this nation will collapse under its own weight of indiscriminately poor choices.</w:t>
      </w:r>
    </w:p>
    <w:p w14:paraId="63B88114" w14:textId="1DA1EC96" w:rsidR="00486003" w:rsidRDefault="131879DA" w:rsidP="00486003">
      <w:pPr>
        <w:pStyle w:val="Heading3"/>
      </w:pPr>
      <w:r>
        <w:t>EB-5 Visa</w:t>
      </w:r>
    </w:p>
    <w:p w14:paraId="1955C83E" w14:textId="77777777" w:rsidR="00486003" w:rsidRDefault="131879DA" w:rsidP="00486003">
      <w:pPr>
        <w:pStyle w:val="Heading4"/>
      </w:pPr>
      <w:r>
        <w:t>EB-5 visas allow citizenship to be bought and sold adding to the economy abroad rather than the community it is invested in creating larger disparities in income inequality</w:t>
      </w:r>
    </w:p>
    <w:p w14:paraId="383CC5FE" w14:textId="4D3C31F8" w:rsidR="00486003" w:rsidRPr="00486003" w:rsidRDefault="131879DA" w:rsidP="131879DA">
      <w:pPr>
        <w:rPr>
          <w:rStyle w:val="Style13ptBold"/>
        </w:rPr>
      </w:pPr>
      <w:proofErr w:type="spellStart"/>
      <w:r w:rsidRPr="131879DA">
        <w:rPr>
          <w:rStyle w:val="Style13ptBold"/>
        </w:rPr>
        <w:t>Scannall</w:t>
      </w:r>
      <w:proofErr w:type="spellEnd"/>
      <w:r w:rsidRPr="131879DA">
        <w:rPr>
          <w:rStyle w:val="Style13ptBold"/>
        </w:rPr>
        <w:t xml:space="preserve"> ‘16</w:t>
      </w:r>
    </w:p>
    <w:p w14:paraId="0E846011" w14:textId="77777777" w:rsidR="00486003" w:rsidRPr="00844CC1" w:rsidRDefault="131879DA" w:rsidP="131879DA">
      <w:pPr>
        <w:spacing w:before="240"/>
        <w:rPr>
          <w:rFonts w:asciiTheme="majorBidi" w:eastAsiaTheme="majorBidi" w:hAnsiTheme="majorBidi" w:cstheme="majorBidi"/>
          <w:b/>
          <w:bCs/>
          <w:sz w:val="26"/>
          <w:szCs w:val="26"/>
          <w:u w:val="single"/>
        </w:rPr>
      </w:pPr>
      <w:r>
        <w:rPr>
          <w:rFonts w:asciiTheme="majorBidi" w:eastAsiaTheme="majorBidi" w:hAnsiTheme="majorBidi" w:cstheme="majorBidi"/>
        </w:rPr>
        <w:t xml:space="preserve">(Kara </w:t>
      </w:r>
      <w:proofErr w:type="spellStart"/>
      <w:r>
        <w:rPr>
          <w:rFonts w:asciiTheme="majorBidi" w:eastAsiaTheme="majorBidi" w:hAnsiTheme="majorBidi" w:cstheme="majorBidi"/>
        </w:rPr>
        <w:t>Scannall</w:t>
      </w:r>
      <w:proofErr w:type="spellEnd"/>
      <w:r>
        <w:rPr>
          <w:rFonts w:asciiTheme="majorBidi" w:eastAsiaTheme="majorBidi" w:hAnsiTheme="majorBidi" w:cstheme="majorBidi"/>
        </w:rPr>
        <w:t>, A CNN Reporter and former US Investigation Correspondent for The Financial Times, “US economy: Citizenship for Sale”, September 13, 2016, The Financial Times, https://www.ft.com/content/c5c15778-75af-11e6-b60a-de4532d5ea35)</w:t>
      </w:r>
      <w:r w:rsidR="6BEC3DD2">
        <w:br/>
      </w:r>
      <w:r w:rsidRPr="131879DA">
        <w:rPr>
          <w:sz w:val="14"/>
          <w:szCs w:val="14"/>
        </w:rPr>
        <w:t xml:space="preserve">From the 36th floor of a downtown Miami office tower, Ronald Fieldstone has a 360-degree view of the construction boom that he has had a hand in fostering. There is the high-speed rail line that will connect the city to Orlando, home of Disney World. To the west is the newly renovated Langford Hotel and to the north is the building site of the Paramount Miami </w:t>
      </w:r>
      <w:proofErr w:type="spellStart"/>
      <w:r w:rsidRPr="131879DA">
        <w:rPr>
          <w:sz w:val="14"/>
          <w:szCs w:val="14"/>
        </w:rPr>
        <w:t>Worldcenter</w:t>
      </w:r>
      <w:proofErr w:type="spellEnd"/>
      <w:r w:rsidRPr="131879DA">
        <w:rPr>
          <w:sz w:val="14"/>
          <w:szCs w:val="14"/>
        </w:rPr>
        <w:t xml:space="preserve">, a 60-storey condominium and retail complex, where construction crews are digging the foundations. All of those projects are funded, in part, via an investor visa </w:t>
      </w:r>
      <w:proofErr w:type="spellStart"/>
      <w:r w:rsidRPr="131879DA">
        <w:rPr>
          <w:sz w:val="14"/>
          <w:szCs w:val="14"/>
        </w:rPr>
        <w:t>programme</w:t>
      </w:r>
      <w:proofErr w:type="spellEnd"/>
      <w:r w:rsidRPr="131879DA">
        <w:rPr>
          <w:sz w:val="14"/>
          <w:szCs w:val="14"/>
        </w:rPr>
        <w:t xml:space="preserve"> known as </w:t>
      </w:r>
      <w:r w:rsidRPr="003C3CD8">
        <w:rPr>
          <w:b/>
          <w:bCs/>
          <w:highlight w:val="yellow"/>
          <w:u w:val="single"/>
        </w:rPr>
        <w:t>EB-5</w:t>
      </w:r>
      <w:r>
        <w:t xml:space="preserve"> that </w:t>
      </w:r>
      <w:r w:rsidRPr="003C3CD8">
        <w:rPr>
          <w:b/>
          <w:bCs/>
          <w:highlight w:val="yellow"/>
          <w:u w:val="single"/>
        </w:rPr>
        <w:t>gives investors a path to US citizenship. For a $500,000 investment in a project that creates at least 10 jobs in a high-unemployment area</w:t>
      </w:r>
      <w:r w:rsidRPr="131879DA">
        <w:rPr>
          <w:b/>
          <w:bCs/>
          <w:u w:val="single"/>
        </w:rPr>
        <w:t>, a foreign national can eventually receive a green card that allows him or her to live and work permanently in the US.</w:t>
      </w:r>
      <w:r>
        <w:t xml:space="preserve"> </w:t>
      </w:r>
      <w:r w:rsidRPr="003C3CD8">
        <w:rPr>
          <w:b/>
          <w:bCs/>
          <w:highlight w:val="yellow"/>
          <w:u w:val="single"/>
        </w:rPr>
        <w:t>Miami</w:t>
      </w:r>
      <w:r>
        <w:t xml:space="preserve">, already </w:t>
      </w:r>
      <w:r w:rsidRPr="131879DA">
        <w:rPr>
          <w:b/>
          <w:bCs/>
          <w:u w:val="single"/>
        </w:rPr>
        <w:t>a magnet for wealthy families</w:t>
      </w:r>
      <w:r>
        <w:t xml:space="preserve"> </w:t>
      </w:r>
      <w:r w:rsidRPr="131879DA">
        <w:rPr>
          <w:sz w:val="14"/>
          <w:szCs w:val="14"/>
        </w:rPr>
        <w:t>from Venezuela, Brazil and Argentina,</w:t>
      </w:r>
      <w:r>
        <w:t xml:space="preserve"> </w:t>
      </w:r>
      <w:r w:rsidRPr="003C3CD8">
        <w:rPr>
          <w:b/>
          <w:bCs/>
          <w:highlight w:val="yellow"/>
          <w:u w:val="single"/>
        </w:rPr>
        <w:t xml:space="preserve">is using the EB-5 </w:t>
      </w:r>
      <w:proofErr w:type="spellStart"/>
      <w:r w:rsidRPr="003C3CD8">
        <w:rPr>
          <w:b/>
          <w:bCs/>
          <w:highlight w:val="yellow"/>
          <w:u w:val="single"/>
        </w:rPr>
        <w:t>programme</w:t>
      </w:r>
      <w:proofErr w:type="spellEnd"/>
      <w:r w:rsidRPr="003C3CD8">
        <w:rPr>
          <w:b/>
          <w:bCs/>
          <w:highlight w:val="yellow"/>
          <w:u w:val="single"/>
        </w:rPr>
        <w:t xml:space="preserve"> as a tool to attract cash from China. Officials hope to transform Miami into an international banking </w:t>
      </w:r>
      <w:proofErr w:type="spellStart"/>
      <w:r w:rsidRPr="003C3CD8">
        <w:rPr>
          <w:b/>
          <w:bCs/>
          <w:highlight w:val="yellow"/>
          <w:u w:val="single"/>
        </w:rPr>
        <w:t>centre</w:t>
      </w:r>
      <w:proofErr w:type="spellEnd"/>
      <w:r w:rsidRPr="003C3CD8">
        <w:rPr>
          <w:b/>
          <w:bCs/>
          <w:highlight w:val="yellow"/>
          <w:u w:val="single"/>
        </w:rPr>
        <w:t xml:space="preserve"> with close ties to China</w:t>
      </w:r>
      <w:r w:rsidRPr="003C3CD8">
        <w:rPr>
          <w:highlight w:val="yellow"/>
        </w:rPr>
        <w:t>,</w:t>
      </w:r>
      <w:r>
        <w:t xml:space="preserve"> </w:t>
      </w:r>
      <w:r w:rsidRPr="131879DA">
        <w:rPr>
          <w:sz w:val="14"/>
          <w:szCs w:val="14"/>
        </w:rPr>
        <w:t>which they hope to cement by persuading Chinese airlines to begin nonstop flights from the mainland.</w:t>
      </w:r>
      <w:r>
        <w:t xml:space="preserve"> </w:t>
      </w:r>
      <w:r w:rsidRPr="003C3CD8">
        <w:rPr>
          <w:b/>
          <w:bCs/>
          <w:highlight w:val="yellow"/>
          <w:u w:val="single"/>
        </w:rPr>
        <w:t>Miami’s embrace</w:t>
      </w:r>
      <w:r w:rsidRPr="131879DA">
        <w:rPr>
          <w:b/>
          <w:bCs/>
          <w:u w:val="single"/>
        </w:rPr>
        <w:t xml:space="preserve"> of the EB-5 </w:t>
      </w:r>
      <w:r w:rsidRPr="003C3CD8">
        <w:rPr>
          <w:b/>
          <w:bCs/>
          <w:highlight w:val="yellow"/>
          <w:u w:val="single"/>
        </w:rPr>
        <w:t>is not without controversy</w:t>
      </w:r>
      <w:r w:rsidRPr="131879DA">
        <w:rPr>
          <w:b/>
          <w:bCs/>
          <w:u w:val="single"/>
        </w:rPr>
        <w:t xml:space="preserve">. Critics say it is rife with fraud and used to launder money. </w:t>
      </w:r>
      <w:r w:rsidRPr="003C3CD8">
        <w:rPr>
          <w:b/>
          <w:bCs/>
          <w:highlight w:val="yellow"/>
          <w:u w:val="single"/>
        </w:rPr>
        <w:t xml:space="preserve">Canada ditched a similar </w:t>
      </w:r>
      <w:proofErr w:type="spellStart"/>
      <w:r w:rsidRPr="003C3CD8">
        <w:rPr>
          <w:b/>
          <w:bCs/>
          <w:highlight w:val="yellow"/>
          <w:u w:val="single"/>
        </w:rPr>
        <w:t>programme</w:t>
      </w:r>
      <w:proofErr w:type="spellEnd"/>
      <w:r w:rsidRPr="003C3CD8">
        <w:rPr>
          <w:b/>
          <w:bCs/>
          <w:highlight w:val="yellow"/>
          <w:u w:val="single"/>
        </w:rPr>
        <w:t xml:space="preserve"> while Australia tightened its requirements after finding there was little economic benefit. Some US lawmakers say it sends a bad signal — trading visas for cash from the wealthy while much of the money has gone to well-off areas, not the distressed regions the </w:t>
      </w:r>
      <w:proofErr w:type="spellStart"/>
      <w:r w:rsidRPr="003C3CD8">
        <w:rPr>
          <w:b/>
          <w:bCs/>
          <w:highlight w:val="yellow"/>
          <w:u w:val="single"/>
        </w:rPr>
        <w:t>programme</w:t>
      </w:r>
      <w:proofErr w:type="spellEnd"/>
      <w:r w:rsidRPr="003C3CD8">
        <w:rPr>
          <w:b/>
          <w:bCs/>
          <w:highlight w:val="yellow"/>
          <w:u w:val="single"/>
        </w:rPr>
        <w:t xml:space="preserve"> was designed to help</w:t>
      </w:r>
      <w:r>
        <w:t xml:space="preserve">. </w:t>
      </w:r>
      <w:r w:rsidRPr="131879DA">
        <w:rPr>
          <w:sz w:val="14"/>
          <w:szCs w:val="14"/>
        </w:rPr>
        <w:t xml:space="preserve">Congress will vote later this month on whether to renew the </w:t>
      </w:r>
      <w:proofErr w:type="spellStart"/>
      <w:r w:rsidRPr="131879DA">
        <w:rPr>
          <w:sz w:val="14"/>
          <w:szCs w:val="14"/>
        </w:rPr>
        <w:t>programme</w:t>
      </w:r>
      <w:proofErr w:type="spellEnd"/>
      <w:r w:rsidRPr="003C3CD8">
        <w:rPr>
          <w:sz w:val="14"/>
          <w:szCs w:val="14"/>
          <w:highlight w:val="yellow"/>
        </w:rPr>
        <w:t xml:space="preserve">. </w:t>
      </w:r>
      <w:r w:rsidRPr="003C3CD8">
        <w:rPr>
          <w:b/>
          <w:bCs/>
          <w:highlight w:val="yellow"/>
          <w:u w:val="single"/>
        </w:rPr>
        <w:t>Even supporters</w:t>
      </w:r>
      <w:r>
        <w:t xml:space="preserve"> like </w:t>
      </w:r>
      <w:proofErr w:type="spellStart"/>
      <w:r>
        <w:t>Mr</w:t>
      </w:r>
      <w:proofErr w:type="spellEnd"/>
      <w:r>
        <w:t xml:space="preserve"> Fieldstone </w:t>
      </w:r>
      <w:r w:rsidRPr="003C3CD8">
        <w:rPr>
          <w:b/>
          <w:bCs/>
          <w:highlight w:val="yellow"/>
          <w:u w:val="single"/>
        </w:rPr>
        <w:t>say it needs more regulatory oversight to limit fraud and protect the national security interests of the US</w:t>
      </w:r>
      <w:r w:rsidRPr="003C3CD8">
        <w:rPr>
          <w:highlight w:val="yellow"/>
        </w:rPr>
        <w:t>.</w:t>
      </w:r>
      <w:r>
        <w:t xml:space="preserve"> </w:t>
      </w:r>
      <w:r w:rsidRPr="131879DA">
        <w:rPr>
          <w:sz w:val="14"/>
          <w:szCs w:val="14"/>
        </w:rPr>
        <w:t xml:space="preserve">Advocates of the </w:t>
      </w:r>
      <w:proofErr w:type="spellStart"/>
      <w:r w:rsidRPr="131879DA">
        <w:rPr>
          <w:sz w:val="14"/>
          <w:szCs w:val="14"/>
        </w:rPr>
        <w:t>programme</w:t>
      </w:r>
      <w:proofErr w:type="spellEnd"/>
      <w:r w:rsidRPr="131879DA">
        <w:rPr>
          <w:sz w:val="14"/>
          <w:szCs w:val="14"/>
        </w:rPr>
        <w:t xml:space="preserve"> say it has pumped hundreds of millions of dollars into mega-projects in New York and California, including the 12.7m </w:t>
      </w:r>
      <w:proofErr w:type="spellStart"/>
      <w:r w:rsidRPr="131879DA">
        <w:rPr>
          <w:sz w:val="14"/>
          <w:szCs w:val="14"/>
        </w:rPr>
        <w:t>sq</w:t>
      </w:r>
      <w:proofErr w:type="spellEnd"/>
      <w:r w:rsidRPr="131879DA">
        <w:rPr>
          <w:sz w:val="14"/>
          <w:szCs w:val="14"/>
        </w:rPr>
        <w:t xml:space="preserve"> ft Hudson Yards office complex in Manhattan. Now Florida wants a bigger piece of the action. Lawyer Ronald Fieldstone spends 50% of his time dealing with EB-5 cases </w:t>
      </w:r>
      <w:proofErr w:type="gramStart"/>
      <w:r w:rsidRPr="131879DA">
        <w:rPr>
          <w:sz w:val="14"/>
          <w:szCs w:val="14"/>
        </w:rPr>
        <w:t>For</w:t>
      </w:r>
      <w:proofErr w:type="gramEnd"/>
      <w:r w:rsidRPr="131879DA">
        <w:rPr>
          <w:sz w:val="14"/>
          <w:szCs w:val="14"/>
        </w:rPr>
        <w:t xml:space="preserve"> decades, </w:t>
      </w:r>
      <w:proofErr w:type="spellStart"/>
      <w:r w:rsidRPr="131879DA">
        <w:rPr>
          <w:sz w:val="14"/>
          <w:szCs w:val="14"/>
        </w:rPr>
        <w:t>Mr</w:t>
      </w:r>
      <w:proofErr w:type="spellEnd"/>
      <w:r w:rsidRPr="131879DA">
        <w:rPr>
          <w:sz w:val="14"/>
          <w:szCs w:val="14"/>
        </w:rPr>
        <w:t xml:space="preserve"> Fieldstone’s legal practice dealt primarily with corporate securities work, but today he spends 50 per cent of his time working on EB-5. “The success rate is really high for EB-5 funded projects,” he said. “South Florida is a special place. You can’t duplicate it — the climate, transportation and beach. I think the Chinese look at it as a gateway city.” </w:t>
      </w:r>
      <w:r w:rsidRPr="131879DA">
        <w:rPr>
          <w:b/>
          <w:bCs/>
          <w:u w:val="single"/>
        </w:rPr>
        <w:t xml:space="preserve">The EB-5 </w:t>
      </w:r>
      <w:proofErr w:type="spellStart"/>
      <w:r w:rsidRPr="131879DA">
        <w:rPr>
          <w:b/>
          <w:bCs/>
          <w:u w:val="single"/>
        </w:rPr>
        <w:t>programme</w:t>
      </w:r>
      <w:proofErr w:type="spellEnd"/>
      <w:r w:rsidRPr="131879DA">
        <w:rPr>
          <w:b/>
          <w:bCs/>
          <w:u w:val="single"/>
        </w:rPr>
        <w:t xml:space="preserve"> was created in 1990 as part of the Immigration Act to spur the US economy and promote job growth.</w:t>
      </w:r>
      <w:r>
        <w:t xml:space="preserve"> </w:t>
      </w:r>
      <w:r w:rsidRPr="131879DA">
        <w:rPr>
          <w:sz w:val="14"/>
          <w:szCs w:val="14"/>
        </w:rPr>
        <w:t xml:space="preserve">Since then it has brought in $15.5bn in investments and created 84,400 jobs, according to the US Citizenship and Immigration Services, a unit of the Department of Homeland Security, which oversees the </w:t>
      </w:r>
      <w:proofErr w:type="spellStart"/>
      <w:r w:rsidRPr="131879DA">
        <w:rPr>
          <w:sz w:val="14"/>
          <w:szCs w:val="14"/>
        </w:rPr>
        <w:t>programme</w:t>
      </w:r>
      <w:proofErr w:type="spellEnd"/>
      <w:r w:rsidRPr="131879DA">
        <w:rPr>
          <w:sz w:val="14"/>
          <w:szCs w:val="14"/>
        </w:rPr>
        <w:t xml:space="preserve">. Applicants need to loan $1m to a job-creating business or $500,000 if the project is in an economically depressed area. After roughly five years the investor receives a green card and, if they are lucky, their money back with a profit. Other countries have investor immigration </w:t>
      </w:r>
      <w:proofErr w:type="spellStart"/>
      <w:r w:rsidRPr="131879DA">
        <w:rPr>
          <w:sz w:val="14"/>
          <w:szCs w:val="14"/>
        </w:rPr>
        <w:t>programmes</w:t>
      </w:r>
      <w:proofErr w:type="spellEnd"/>
      <w:r w:rsidRPr="131879DA">
        <w:rPr>
          <w:sz w:val="14"/>
          <w:szCs w:val="14"/>
        </w:rPr>
        <w:t xml:space="preserve"> of varying levels. France requires a €10m investment in a project that creates 50 jobs. Malta’s </w:t>
      </w:r>
      <w:proofErr w:type="spellStart"/>
      <w:r w:rsidRPr="131879DA">
        <w:rPr>
          <w:sz w:val="14"/>
          <w:szCs w:val="14"/>
        </w:rPr>
        <w:t>programme</w:t>
      </w:r>
      <w:proofErr w:type="spellEnd"/>
      <w:r w:rsidRPr="131879DA">
        <w:rPr>
          <w:sz w:val="14"/>
          <w:szCs w:val="14"/>
        </w:rPr>
        <w:t xml:space="preserve">, which issues an EU passport for €650,000, has drawn the ire of the European Commission. The UK raised its requirement to a £2m investment in government bonds. 10,000 Annual </w:t>
      </w:r>
      <w:proofErr w:type="gramStart"/>
      <w:r w:rsidRPr="131879DA">
        <w:rPr>
          <w:sz w:val="14"/>
          <w:szCs w:val="14"/>
        </w:rPr>
        <w:t>limit</w:t>
      </w:r>
      <w:proofErr w:type="gramEnd"/>
      <w:r w:rsidRPr="131879DA">
        <w:rPr>
          <w:sz w:val="14"/>
          <w:szCs w:val="14"/>
        </w:rPr>
        <w:t xml:space="preserve"> for EB-5 visas, which was reached for the first time in 2014 The US </w:t>
      </w:r>
      <w:proofErr w:type="spellStart"/>
      <w:r w:rsidRPr="131879DA">
        <w:rPr>
          <w:sz w:val="14"/>
          <w:szCs w:val="14"/>
        </w:rPr>
        <w:t>programme</w:t>
      </w:r>
      <w:proofErr w:type="spellEnd"/>
      <w:r w:rsidRPr="131879DA">
        <w:rPr>
          <w:sz w:val="14"/>
          <w:szCs w:val="14"/>
        </w:rPr>
        <w:t xml:space="preserve"> sputtered along largely unused until the 2008 global financial crisis made it harder for real estate developers to obtain financing. Canada’s 2014 decision to close its </w:t>
      </w:r>
      <w:proofErr w:type="spellStart"/>
      <w:r w:rsidRPr="131879DA">
        <w:rPr>
          <w:sz w:val="14"/>
          <w:szCs w:val="14"/>
        </w:rPr>
        <w:t>programme</w:t>
      </w:r>
      <w:proofErr w:type="spellEnd"/>
      <w:r w:rsidRPr="131879DA">
        <w:rPr>
          <w:sz w:val="14"/>
          <w:szCs w:val="14"/>
        </w:rPr>
        <w:t xml:space="preserve">, which had been extremely popular with wealthy Chinese, also gave the US version a boost. The US scheme is capped at 10,000 visas annually, which it hit for the first time in 2014. Chinese investors are by far the biggest users, accounting for 86 per cent of the visas issued last year. That has created a backlog for Chinese applicants entering the </w:t>
      </w:r>
      <w:proofErr w:type="spellStart"/>
      <w:r w:rsidRPr="131879DA">
        <w:rPr>
          <w:sz w:val="14"/>
          <w:szCs w:val="14"/>
        </w:rPr>
        <w:t>programme</w:t>
      </w:r>
      <w:proofErr w:type="spellEnd"/>
      <w:r w:rsidRPr="131879DA">
        <w:rPr>
          <w:sz w:val="14"/>
          <w:szCs w:val="14"/>
        </w:rPr>
        <w:t xml:space="preserve">, which is now up to 18 months. Some fear they will choose other countries given the delays. Shutdown threat </w:t>
      </w:r>
      <w:proofErr w:type="gramStart"/>
      <w:r w:rsidRPr="131879DA">
        <w:rPr>
          <w:sz w:val="14"/>
          <w:szCs w:val="14"/>
        </w:rPr>
        <w:t>The</w:t>
      </w:r>
      <w:proofErr w:type="gramEnd"/>
      <w:r w:rsidRPr="131879DA">
        <w:rPr>
          <w:sz w:val="14"/>
          <w:szCs w:val="14"/>
        </w:rPr>
        <w:t xml:space="preserve"> </w:t>
      </w:r>
      <w:proofErr w:type="spellStart"/>
      <w:r w:rsidRPr="131879DA">
        <w:rPr>
          <w:sz w:val="14"/>
          <w:szCs w:val="14"/>
        </w:rPr>
        <w:t>programme’s</w:t>
      </w:r>
      <w:proofErr w:type="spellEnd"/>
      <w:r w:rsidRPr="131879DA">
        <w:rPr>
          <w:sz w:val="14"/>
          <w:szCs w:val="14"/>
        </w:rPr>
        <w:t xml:space="preserve"> fast growth has exposed vulnerabilities in the system. There have been criminal cases alleging investor money was stolen. A Chicago man was charged with stealing $160m from investors that he purported to use to build a convention </w:t>
      </w:r>
      <w:proofErr w:type="spellStart"/>
      <w:r w:rsidRPr="131879DA">
        <w:rPr>
          <w:sz w:val="14"/>
          <w:szCs w:val="14"/>
        </w:rPr>
        <w:t>centre</w:t>
      </w:r>
      <w:proofErr w:type="spellEnd"/>
      <w:r w:rsidRPr="131879DA">
        <w:rPr>
          <w:sz w:val="14"/>
          <w:szCs w:val="14"/>
        </w:rPr>
        <w:t xml:space="preserve">. He pleaded guilty earlier this year. Two government watchdogs have found deficiencies in oversight. An accountability audit found USCIS failed to consistently enter information, such as names or dates of birth, in its system to track individuals for potential fraud. USCIS says it has consolidated its examination staff in Washington and has started random visits to regional </w:t>
      </w:r>
      <w:proofErr w:type="spellStart"/>
      <w:r w:rsidRPr="131879DA">
        <w:rPr>
          <w:sz w:val="14"/>
          <w:szCs w:val="14"/>
        </w:rPr>
        <w:t>centres</w:t>
      </w:r>
      <w:proofErr w:type="spellEnd"/>
      <w:r w:rsidRPr="131879DA">
        <w:rPr>
          <w:sz w:val="14"/>
          <w:szCs w:val="14"/>
        </w:rPr>
        <w:t xml:space="preserve">. It is also expected to propose regulatory changes later this year to strengthen the </w:t>
      </w:r>
      <w:proofErr w:type="spellStart"/>
      <w:r w:rsidRPr="131879DA">
        <w:rPr>
          <w:sz w:val="14"/>
          <w:szCs w:val="14"/>
        </w:rPr>
        <w:t>programme</w:t>
      </w:r>
      <w:proofErr w:type="spellEnd"/>
      <w:r w:rsidRPr="131879DA">
        <w:rPr>
          <w:sz w:val="14"/>
          <w:szCs w:val="14"/>
        </w:rPr>
        <w:t xml:space="preserve">, including raising the minimum investment. Congress is divided over whether to improve the </w:t>
      </w:r>
      <w:proofErr w:type="spellStart"/>
      <w:r w:rsidRPr="131879DA">
        <w:rPr>
          <w:sz w:val="14"/>
          <w:szCs w:val="14"/>
        </w:rPr>
        <w:t>programme</w:t>
      </w:r>
      <w:proofErr w:type="spellEnd"/>
      <w:r w:rsidRPr="131879DA">
        <w:rPr>
          <w:sz w:val="14"/>
          <w:szCs w:val="14"/>
        </w:rPr>
        <w:t xml:space="preserve"> or simply end it, as Canada did. One lawmaker, Senator Dianne Feinstein, a Democrat from California who is the vice-chair of the Select Committee on Intelligence, says it should be shut down</w:t>
      </w:r>
      <w:r w:rsidRPr="131879DA">
        <w:rPr>
          <w:b/>
          <w:bCs/>
          <w:sz w:val="14"/>
          <w:szCs w:val="14"/>
          <w:u w:val="single"/>
        </w:rPr>
        <w:t xml:space="preserve">. </w:t>
      </w:r>
      <w:r w:rsidRPr="131879DA">
        <w:rPr>
          <w:b/>
          <w:bCs/>
          <w:u w:val="single"/>
        </w:rPr>
        <w:t xml:space="preserve">“I believe the </w:t>
      </w:r>
      <w:proofErr w:type="spellStart"/>
      <w:r w:rsidRPr="131879DA">
        <w:rPr>
          <w:b/>
          <w:bCs/>
          <w:u w:val="single"/>
        </w:rPr>
        <w:t>programme</w:t>
      </w:r>
      <w:proofErr w:type="spellEnd"/>
      <w:r w:rsidRPr="131879DA">
        <w:rPr>
          <w:b/>
          <w:bCs/>
          <w:u w:val="single"/>
        </w:rPr>
        <w:t xml:space="preserve"> is deeply unfair, sends the wrong message about this country’s values and is prone to fraud and abuse,” </w:t>
      </w:r>
      <w:proofErr w:type="spellStart"/>
      <w:r w:rsidRPr="131879DA">
        <w:rPr>
          <w:sz w:val="14"/>
          <w:szCs w:val="14"/>
        </w:rPr>
        <w:t>Ms</w:t>
      </w:r>
      <w:proofErr w:type="spellEnd"/>
      <w:r w:rsidRPr="131879DA">
        <w:rPr>
          <w:sz w:val="14"/>
          <w:szCs w:val="14"/>
        </w:rPr>
        <w:t xml:space="preserve"> Feinstein wrote in an op-ed last year. </w:t>
      </w:r>
      <w:r>
        <w:t>“</w:t>
      </w:r>
      <w:r w:rsidRPr="131879DA">
        <w:rPr>
          <w:b/>
          <w:bCs/>
          <w:u w:val="single"/>
        </w:rPr>
        <w:t>It says that American citizenship is for sale, and that’s not what our country stands for.” “It’s cash for a green card,”</w:t>
      </w:r>
      <w:r>
        <w:t xml:space="preserve"> </w:t>
      </w:r>
      <w:r w:rsidRPr="131879DA">
        <w:rPr>
          <w:sz w:val="14"/>
          <w:szCs w:val="14"/>
        </w:rPr>
        <w:t xml:space="preserve">adds David North, a frequent critic of the EB-5 </w:t>
      </w:r>
      <w:proofErr w:type="spellStart"/>
      <w:r w:rsidRPr="131879DA">
        <w:rPr>
          <w:sz w:val="14"/>
          <w:szCs w:val="14"/>
        </w:rPr>
        <w:t>programme</w:t>
      </w:r>
      <w:proofErr w:type="spellEnd"/>
      <w:r w:rsidRPr="131879DA">
        <w:rPr>
          <w:sz w:val="14"/>
          <w:szCs w:val="14"/>
        </w:rPr>
        <w:t xml:space="preserve">, who is a fellow at the Center for Immigration Studies, a conservative think-tank. “I don’t think we should be selling visas to anybody.” $15.5bn Value of investments through the EB-5 scheme, which has created 84,400 jobs One of his concerns, which are shared by some lawmakers and law enforcement agencies, is ensuring that cash is not being laundered or that the individual receiving the visa is not a threat to national security. “It’s very hard to trace money through particularly obscure Middle Eastern or Chinese financial systems,” </w:t>
      </w:r>
      <w:proofErr w:type="spellStart"/>
      <w:r w:rsidRPr="131879DA">
        <w:rPr>
          <w:sz w:val="14"/>
          <w:szCs w:val="14"/>
        </w:rPr>
        <w:t>Mr</w:t>
      </w:r>
      <w:proofErr w:type="spellEnd"/>
      <w:r w:rsidRPr="131879DA">
        <w:rPr>
          <w:sz w:val="14"/>
          <w:szCs w:val="14"/>
        </w:rPr>
        <w:t xml:space="preserve"> North says. </w:t>
      </w:r>
      <w:proofErr w:type="spellStart"/>
      <w:r w:rsidRPr="131879DA">
        <w:rPr>
          <w:sz w:val="14"/>
          <w:szCs w:val="14"/>
        </w:rPr>
        <w:t>Hotting</w:t>
      </w:r>
      <w:proofErr w:type="spellEnd"/>
      <w:r w:rsidRPr="131879DA">
        <w:rPr>
          <w:sz w:val="14"/>
          <w:szCs w:val="14"/>
        </w:rPr>
        <w:t xml:space="preserve"> up In Miami, the view is that the influx of capital will raise the city’s profile internationally and attract more </w:t>
      </w:r>
      <w:proofErr w:type="spellStart"/>
      <w:proofErr w:type="gramStart"/>
      <w:r w:rsidRPr="131879DA">
        <w:rPr>
          <w:sz w:val="14"/>
          <w:szCs w:val="14"/>
        </w:rPr>
        <w:t>business.Developers</w:t>
      </w:r>
      <w:proofErr w:type="spellEnd"/>
      <w:proofErr w:type="gramEnd"/>
      <w:r w:rsidRPr="131879DA">
        <w:rPr>
          <w:sz w:val="14"/>
          <w:szCs w:val="14"/>
        </w:rPr>
        <w:t xml:space="preserve"> have been on the ground in China promoting the city as the best place to park their cash. Real estate developers began their effort to recruit Chinese buyers five years ago, but now those efforts are interwoven with EB-5 financing. Marketers for the Paramount Miami </w:t>
      </w:r>
      <w:proofErr w:type="spellStart"/>
      <w:r w:rsidRPr="131879DA">
        <w:rPr>
          <w:sz w:val="14"/>
          <w:szCs w:val="14"/>
        </w:rPr>
        <w:t>Worldcenter</w:t>
      </w:r>
      <w:proofErr w:type="spellEnd"/>
      <w:r w:rsidRPr="131879DA">
        <w:rPr>
          <w:sz w:val="14"/>
          <w:szCs w:val="14"/>
        </w:rPr>
        <w:t xml:space="preserve"> began pitching the residences in China last year. Paramount’s builders hired a </w:t>
      </w:r>
      <w:proofErr w:type="spellStart"/>
      <w:r w:rsidRPr="131879DA">
        <w:rPr>
          <w:sz w:val="14"/>
          <w:szCs w:val="14"/>
        </w:rPr>
        <w:t>feng</w:t>
      </w:r>
      <w:proofErr w:type="spellEnd"/>
      <w:r w:rsidRPr="131879DA">
        <w:rPr>
          <w:sz w:val="14"/>
          <w:szCs w:val="14"/>
        </w:rPr>
        <w:t xml:space="preserve"> </w:t>
      </w:r>
      <w:proofErr w:type="spellStart"/>
      <w:r w:rsidRPr="131879DA">
        <w:rPr>
          <w:sz w:val="14"/>
          <w:szCs w:val="14"/>
        </w:rPr>
        <w:t>shui</w:t>
      </w:r>
      <w:proofErr w:type="spellEnd"/>
      <w:r w:rsidRPr="131879DA">
        <w:rPr>
          <w:sz w:val="14"/>
          <w:szCs w:val="14"/>
        </w:rPr>
        <w:t xml:space="preserve"> expert who advised them on introducing the right earth, wood, metal, water and fire elements in the development. They were advised to position the chairs in the lobby to face the door and green potted plants were added to the seating area. A fireplace was also added. A condominium development in Florida © Getty </w:t>
      </w:r>
      <w:proofErr w:type="gramStart"/>
      <w:r w:rsidRPr="131879DA">
        <w:rPr>
          <w:sz w:val="14"/>
          <w:szCs w:val="14"/>
        </w:rPr>
        <w:t>For</w:t>
      </w:r>
      <w:proofErr w:type="gramEnd"/>
      <w:r w:rsidRPr="131879DA">
        <w:rPr>
          <w:sz w:val="14"/>
          <w:szCs w:val="14"/>
        </w:rPr>
        <w:t xml:space="preserve"> the first time the developers of Paramount decided to use EB-5 to finance a project. In March, following the </w:t>
      </w:r>
      <w:proofErr w:type="gramStart"/>
      <w:r w:rsidRPr="131879DA">
        <w:rPr>
          <w:sz w:val="14"/>
          <w:szCs w:val="14"/>
        </w:rPr>
        <w:t>Chinese new year</w:t>
      </w:r>
      <w:proofErr w:type="gramEnd"/>
      <w:r w:rsidRPr="131879DA">
        <w:rPr>
          <w:sz w:val="14"/>
          <w:szCs w:val="14"/>
        </w:rPr>
        <w:t xml:space="preserve">, they deployed a team to the southern city of Guangzhou to pitch to potential EB-5 investors. “There seemed to be a much greater interest by the Chinese for investment opportunities in the US,” says John </w:t>
      </w:r>
      <w:proofErr w:type="spellStart"/>
      <w:r w:rsidRPr="131879DA">
        <w:rPr>
          <w:sz w:val="14"/>
          <w:szCs w:val="14"/>
        </w:rPr>
        <w:t>Montani</w:t>
      </w:r>
      <w:proofErr w:type="spellEnd"/>
      <w:r w:rsidRPr="131879DA">
        <w:rPr>
          <w:sz w:val="14"/>
          <w:szCs w:val="14"/>
        </w:rPr>
        <w:t xml:space="preserve">, a business consultant to the developer. For many of the overseas investors there are other appeals, from access to the US education system for their children and a safeguard against political difficulties in their home country. The Miami Chamber of Commerce 18 months ago launched an Asia task force. “We have very few people here who speak Mandarin and who really are familiar with Asian and Chinese culture and customers. We have to build up our troops,” says Seth Gordon, chair of the task force. He says the city also needs to hedge its bets against cycles of instability in Latin America, where countries such as Venezuela and Brazil have been hit by the commodities bust. “When China began to pay attention to us [it’s like] when somebody is passing an approving look at you across the bar and you smile,” </w:t>
      </w:r>
      <w:proofErr w:type="spellStart"/>
      <w:r w:rsidRPr="131879DA">
        <w:rPr>
          <w:sz w:val="14"/>
          <w:szCs w:val="14"/>
        </w:rPr>
        <w:t>Mr</w:t>
      </w:r>
      <w:proofErr w:type="spellEnd"/>
      <w:r w:rsidRPr="131879DA">
        <w:rPr>
          <w:sz w:val="14"/>
          <w:szCs w:val="14"/>
        </w:rPr>
        <w:t xml:space="preserve"> Gordon says. “You begin to think, ‘Maybe we should have a relationship.’” One hurdle is changing the image of Florida that many associate with Mickey Mouse or drug trafficking. The Chamber of Commerce arranged a visit of a group of Chinese journalists to help promote the images of sandy beaches, clean air and ocean breezes. In February, members of the chamber, the mayor of Miami-Dade County and others met the Chinese consulate’s Houston office to discuss opening a branch in Miami, according to three attendees. A representative for the Chinese consulate did not have an immediate comment. Two months later, a delegation including the Miami-Dade County Commissioner flew to China and made presentations to China Eastern Airlines, China Southern Airlines and Hainan Airlines to discuss offering a nonstop service, according to a written memorandum </w:t>
      </w:r>
      <w:proofErr w:type="spellStart"/>
      <w:r w:rsidRPr="131879DA">
        <w:rPr>
          <w:sz w:val="14"/>
          <w:szCs w:val="14"/>
        </w:rPr>
        <w:t>summarising</w:t>
      </w:r>
      <w:proofErr w:type="spellEnd"/>
      <w:r w:rsidRPr="131879DA">
        <w:rPr>
          <w:sz w:val="14"/>
          <w:szCs w:val="14"/>
        </w:rPr>
        <w:t xml:space="preserve"> the mission, and viewed by the Financial Times. China Eastern put Miami on its “shortlist” for introducing the new service within one to two years, according to the memo. Eyes on Cuba Angie Ki was among those in the Miami delegation. </w:t>
      </w:r>
      <w:proofErr w:type="spellStart"/>
      <w:r w:rsidRPr="131879DA">
        <w:rPr>
          <w:sz w:val="14"/>
          <w:szCs w:val="14"/>
        </w:rPr>
        <w:t>Ms</w:t>
      </w:r>
      <w:proofErr w:type="spellEnd"/>
      <w:r w:rsidRPr="131879DA">
        <w:rPr>
          <w:sz w:val="14"/>
          <w:szCs w:val="14"/>
        </w:rPr>
        <w:t xml:space="preserve"> Ki had grown up in Malaysia and lived in North Carolina for 25 years with her husband and children, working in real estate. 86% Proportion of applicants for EB-5 visas that were Chinese investors During a family visit in 2014 to Hong Kong, she was struck by the televised broadcasts of US President Obama’s visit to China when he spoke of the US lifting sanctions on Cuba and the expansion of the Panama Canal. Seeing parallels between Cuba and the lost opportunity for many to </w:t>
      </w:r>
      <w:proofErr w:type="spellStart"/>
      <w:r w:rsidRPr="131879DA">
        <w:rPr>
          <w:sz w:val="14"/>
          <w:szCs w:val="14"/>
        </w:rPr>
        <w:t>capitalise</w:t>
      </w:r>
      <w:proofErr w:type="spellEnd"/>
      <w:r w:rsidRPr="131879DA">
        <w:rPr>
          <w:sz w:val="14"/>
          <w:szCs w:val="14"/>
        </w:rPr>
        <w:t xml:space="preserve"> on the growth of China’s economy, </w:t>
      </w:r>
      <w:proofErr w:type="spellStart"/>
      <w:r w:rsidRPr="131879DA">
        <w:rPr>
          <w:sz w:val="14"/>
          <w:szCs w:val="14"/>
        </w:rPr>
        <w:t>Ms</w:t>
      </w:r>
      <w:proofErr w:type="spellEnd"/>
      <w:r w:rsidRPr="131879DA">
        <w:rPr>
          <w:sz w:val="14"/>
          <w:szCs w:val="14"/>
        </w:rPr>
        <w:t xml:space="preserve"> Ki had an idea. “I had to be in Asia to discover Miami,” she says. After some persuasion, her husband agreed to relocate to downtown Miami in May 2015 and </w:t>
      </w:r>
      <w:proofErr w:type="spellStart"/>
      <w:r w:rsidRPr="131879DA">
        <w:rPr>
          <w:sz w:val="14"/>
          <w:szCs w:val="14"/>
        </w:rPr>
        <w:t>Ms</w:t>
      </w:r>
      <w:proofErr w:type="spellEnd"/>
      <w:r w:rsidRPr="131879DA">
        <w:rPr>
          <w:sz w:val="14"/>
          <w:szCs w:val="14"/>
        </w:rPr>
        <w:t xml:space="preserve"> Ki has been recruiting Chinese to Florida. Chinese investors “look at Cuba as almost 20 years behind China. They’re more excited about Cuba than Florida to be honest. But Miami is a stepping stone to go to Cuba,” </w:t>
      </w:r>
      <w:proofErr w:type="spellStart"/>
      <w:r w:rsidRPr="131879DA">
        <w:rPr>
          <w:sz w:val="14"/>
          <w:szCs w:val="14"/>
        </w:rPr>
        <w:t>Ms</w:t>
      </w:r>
      <w:proofErr w:type="spellEnd"/>
      <w:r w:rsidRPr="131879DA">
        <w:rPr>
          <w:sz w:val="14"/>
          <w:szCs w:val="14"/>
        </w:rPr>
        <w:t xml:space="preserve"> Ki says. When a group of Hong Kong businessmen came to visit, </w:t>
      </w:r>
      <w:proofErr w:type="spellStart"/>
      <w:r w:rsidRPr="131879DA">
        <w:rPr>
          <w:sz w:val="14"/>
          <w:szCs w:val="14"/>
        </w:rPr>
        <w:t>Ms</w:t>
      </w:r>
      <w:proofErr w:type="spellEnd"/>
      <w:r w:rsidRPr="131879DA">
        <w:rPr>
          <w:sz w:val="14"/>
          <w:szCs w:val="14"/>
        </w:rPr>
        <w:t xml:space="preserve"> Ki took them on a boat ride around the city. “They look at the buildings from the boat and say, ‘Oh my god, there is so much room to build high-rises. You’ve got so much room to spend’,” she recalls. </w:t>
      </w:r>
      <w:proofErr w:type="spellStart"/>
      <w:r w:rsidRPr="131879DA">
        <w:rPr>
          <w:sz w:val="14"/>
          <w:szCs w:val="14"/>
        </w:rPr>
        <w:t>Ms</w:t>
      </w:r>
      <w:proofErr w:type="spellEnd"/>
      <w:r w:rsidRPr="131879DA">
        <w:rPr>
          <w:sz w:val="14"/>
          <w:szCs w:val="14"/>
        </w:rPr>
        <w:t xml:space="preserve"> Ki helps parents seeking EB-5 visas for their children, who will then go to university in the US and, with a green card, be in a better position to compete for jobs after graduation. “Miami is just waking up to the Asian market. If I was here three years ago I couldn’t get a job. Now, I can speak Chinese and have connections in Asia. It’s hot,” she says. “You’re going to see a lot of them coming,” </w:t>
      </w:r>
      <w:proofErr w:type="spellStart"/>
      <w:r w:rsidRPr="131879DA">
        <w:rPr>
          <w:sz w:val="14"/>
          <w:szCs w:val="14"/>
        </w:rPr>
        <w:t>Ms</w:t>
      </w:r>
      <w:proofErr w:type="spellEnd"/>
      <w:r w:rsidRPr="131879DA">
        <w:rPr>
          <w:sz w:val="14"/>
          <w:szCs w:val="14"/>
        </w:rPr>
        <w:t xml:space="preserve"> Ki predicts. This article was updated on September 16 to make clear it was the mayor of Miami-Dade County that attended the meeting with the China consulate’s Houston office Regulation: Offshore marketing raises concerns on oversight </w:t>
      </w:r>
      <w:proofErr w:type="gramStart"/>
      <w:r w:rsidRPr="131879DA">
        <w:rPr>
          <w:sz w:val="14"/>
          <w:szCs w:val="14"/>
        </w:rPr>
        <w:t>The</w:t>
      </w:r>
      <w:proofErr w:type="gramEnd"/>
      <w:r w:rsidRPr="131879DA">
        <w:rPr>
          <w:sz w:val="14"/>
          <w:szCs w:val="14"/>
        </w:rPr>
        <w:t xml:space="preserve"> EB-5 investor visa </w:t>
      </w:r>
      <w:proofErr w:type="spellStart"/>
      <w:r w:rsidRPr="131879DA">
        <w:rPr>
          <w:sz w:val="14"/>
          <w:szCs w:val="14"/>
        </w:rPr>
        <w:t>programme</w:t>
      </w:r>
      <w:proofErr w:type="spellEnd"/>
      <w:r w:rsidRPr="131879DA">
        <w:rPr>
          <w:sz w:val="14"/>
          <w:szCs w:val="14"/>
        </w:rPr>
        <w:t xml:space="preserve"> that attracts thousands of Chinese millionaires a year, eager for a foothold on the path to a green card, is now luring Chinese developers to the US. Construction groups including state-owned Greenland Holding Group, </w:t>
      </w:r>
      <w:proofErr w:type="spellStart"/>
      <w:r w:rsidRPr="131879DA">
        <w:rPr>
          <w:sz w:val="14"/>
          <w:szCs w:val="14"/>
        </w:rPr>
        <w:t>Xinyuan</w:t>
      </w:r>
      <w:proofErr w:type="spellEnd"/>
      <w:r w:rsidRPr="131879DA">
        <w:rPr>
          <w:sz w:val="14"/>
          <w:szCs w:val="14"/>
        </w:rPr>
        <w:t xml:space="preserve"> Real Estate Co and China State Construction Engineering Corp are tapping the EB-5 </w:t>
      </w:r>
      <w:proofErr w:type="spellStart"/>
      <w:r w:rsidRPr="131879DA">
        <w:rPr>
          <w:sz w:val="14"/>
          <w:szCs w:val="14"/>
        </w:rPr>
        <w:t>programme</w:t>
      </w:r>
      <w:proofErr w:type="spellEnd"/>
      <w:r w:rsidRPr="131879DA">
        <w:rPr>
          <w:sz w:val="14"/>
          <w:szCs w:val="14"/>
        </w:rPr>
        <w:t xml:space="preserve"> to partially fund construction of residential and office towers. A Chinese-based developer is behind five of 27 new projects in the US, according to a March paper written by two professors at New York University. In exchange for a $500,000 loan in a project that creates at least 10 jobs, a wealthy individual can receive a green card after a typical investment of five years. After the 2008 housing crisis, traditional loans for large real estate developers dried up. Since investments under EB-5 are less expensive than bank loans they have become a normal part of financing for large developers. But the </w:t>
      </w:r>
      <w:proofErr w:type="spellStart"/>
      <w:r w:rsidRPr="131879DA">
        <w:rPr>
          <w:sz w:val="14"/>
          <w:szCs w:val="14"/>
        </w:rPr>
        <w:t>programme</w:t>
      </w:r>
      <w:proofErr w:type="spellEnd"/>
      <w:r w:rsidRPr="131879DA">
        <w:rPr>
          <w:sz w:val="14"/>
          <w:szCs w:val="14"/>
        </w:rPr>
        <w:t xml:space="preserve"> has been </w:t>
      </w:r>
      <w:proofErr w:type="spellStart"/>
      <w:r w:rsidRPr="131879DA">
        <w:rPr>
          <w:sz w:val="14"/>
          <w:szCs w:val="14"/>
        </w:rPr>
        <w:t>criticised</w:t>
      </w:r>
      <w:proofErr w:type="spellEnd"/>
      <w:r w:rsidRPr="131879DA">
        <w:rPr>
          <w:sz w:val="14"/>
          <w:szCs w:val="14"/>
        </w:rPr>
        <w:t xml:space="preserve"> by government watchdog groups for lack of integrity. </w:t>
      </w:r>
      <w:r w:rsidRPr="003C3CD8">
        <w:rPr>
          <w:b/>
          <w:bCs/>
          <w:highlight w:val="yellow"/>
          <w:u w:val="single"/>
        </w:rPr>
        <w:t>“There isn’t really any oversight at all because the marketing is happening overseas,” says</w:t>
      </w:r>
      <w:r w:rsidRPr="131879DA">
        <w:rPr>
          <w:b/>
          <w:bCs/>
          <w:u w:val="single"/>
        </w:rPr>
        <w:t xml:space="preserve"> Mona Shah, </w:t>
      </w:r>
      <w:r w:rsidRPr="003C3CD8">
        <w:rPr>
          <w:b/>
          <w:bCs/>
          <w:highlight w:val="yellow"/>
          <w:u w:val="single"/>
        </w:rPr>
        <w:t xml:space="preserve">a New York-based lawyer who </w:t>
      </w:r>
      <w:proofErr w:type="spellStart"/>
      <w:r w:rsidRPr="003C3CD8">
        <w:rPr>
          <w:b/>
          <w:bCs/>
          <w:highlight w:val="yellow"/>
          <w:u w:val="single"/>
        </w:rPr>
        <w:t>specialises</w:t>
      </w:r>
      <w:proofErr w:type="spellEnd"/>
      <w:r w:rsidRPr="003C3CD8">
        <w:rPr>
          <w:b/>
          <w:bCs/>
          <w:highlight w:val="yellow"/>
          <w:u w:val="single"/>
        </w:rPr>
        <w:t xml:space="preserve"> in EB-5.</w:t>
      </w:r>
      <w:r w:rsidRPr="131879DA">
        <w:rPr>
          <w:b/>
          <w:bCs/>
          <w:u w:val="single"/>
        </w:rPr>
        <w:t xml:space="preserve"> “We don’t know what’s being said and what deals are being made under the table. USCIS isn’t really able to easily </w:t>
      </w:r>
      <w:proofErr w:type="spellStart"/>
      <w:r w:rsidRPr="131879DA">
        <w:rPr>
          <w:b/>
          <w:bCs/>
          <w:u w:val="single"/>
        </w:rPr>
        <w:t>scrutinise</w:t>
      </w:r>
      <w:proofErr w:type="spellEnd"/>
      <w:r w:rsidRPr="131879DA">
        <w:rPr>
          <w:b/>
          <w:bCs/>
          <w:u w:val="single"/>
        </w:rPr>
        <w:t xml:space="preserve"> who the </w:t>
      </w:r>
      <w:proofErr w:type="gramStart"/>
      <w:r w:rsidRPr="131879DA">
        <w:rPr>
          <w:b/>
          <w:bCs/>
          <w:u w:val="single"/>
        </w:rPr>
        <w:t>developers”</w:t>
      </w:r>
      <w:proofErr w:type="gramEnd"/>
      <w:r w:rsidRPr="131879DA">
        <w:rPr>
          <w:b/>
          <w:bCs/>
          <w:u w:val="single"/>
        </w:rPr>
        <w:t xml:space="preserve"> are because they are offshore, she adds.</w:t>
      </w:r>
      <w:r>
        <w:t xml:space="preserve"> </w:t>
      </w:r>
      <w:r w:rsidRPr="131879DA">
        <w:rPr>
          <w:b/>
          <w:bCs/>
          <w:u w:val="single"/>
        </w:rPr>
        <w:t>“</w:t>
      </w:r>
      <w:r w:rsidRPr="003C3CD8">
        <w:rPr>
          <w:b/>
          <w:bCs/>
          <w:highlight w:val="yellow"/>
          <w:u w:val="single"/>
        </w:rPr>
        <w:t>It’s changing the game</w:t>
      </w:r>
      <w:r w:rsidRPr="131879DA">
        <w:rPr>
          <w:b/>
          <w:bCs/>
          <w:u w:val="single"/>
        </w:rPr>
        <w:t xml:space="preserve">. I think it is </w:t>
      </w:r>
      <w:r w:rsidRPr="003C3CD8">
        <w:rPr>
          <w:b/>
          <w:bCs/>
          <w:highlight w:val="yellow"/>
          <w:u w:val="single"/>
        </w:rPr>
        <w:t>taking profits away from [US] locals. The money is going back over.”</w:t>
      </w:r>
      <w:r w:rsidRPr="131879DA">
        <w:rPr>
          <w:b/>
          <w:bCs/>
          <w:u w:val="single"/>
        </w:rPr>
        <w:t xml:space="preserve"> There are also questions as to whether it fits the spirit of the </w:t>
      </w:r>
      <w:proofErr w:type="spellStart"/>
      <w:r w:rsidRPr="131879DA">
        <w:rPr>
          <w:b/>
          <w:bCs/>
          <w:u w:val="single"/>
        </w:rPr>
        <w:t>programme</w:t>
      </w:r>
      <w:proofErr w:type="spellEnd"/>
      <w:r w:rsidRPr="131879DA">
        <w:rPr>
          <w:b/>
          <w:bCs/>
          <w:u w:val="single"/>
        </w:rPr>
        <w:t>. “</w:t>
      </w:r>
      <w:r w:rsidRPr="003C3CD8">
        <w:rPr>
          <w:b/>
          <w:bCs/>
          <w:highlight w:val="yellow"/>
          <w:u w:val="single"/>
        </w:rPr>
        <w:t>We want local input.</w:t>
      </w:r>
      <w:r w:rsidRPr="131879DA">
        <w:rPr>
          <w:b/>
          <w:bCs/>
          <w:u w:val="single"/>
        </w:rPr>
        <w:t xml:space="preserve"> We want local developers,” says Mikki Canton, managing director of the City of Miami EB-5 Regional Center. “</w:t>
      </w:r>
      <w:r w:rsidRPr="003C3CD8">
        <w:rPr>
          <w:b/>
          <w:bCs/>
          <w:highlight w:val="yellow"/>
          <w:u w:val="single"/>
        </w:rPr>
        <w:t>Our whole point is we want the money to come right back to Miami.”</w:t>
      </w:r>
    </w:p>
    <w:p w14:paraId="1CC44556" w14:textId="77777777" w:rsidR="00D647EA" w:rsidRDefault="131879DA" w:rsidP="00D647EA">
      <w:pPr>
        <w:pStyle w:val="Heading3"/>
      </w:pPr>
      <w:r>
        <w:t>A2: Mariel Boatlift</w:t>
      </w:r>
    </w:p>
    <w:p w14:paraId="30A4C6BD" w14:textId="77777777" w:rsidR="00D647EA" w:rsidRDefault="131879DA" w:rsidP="00D647EA">
      <w:pPr>
        <w:pStyle w:val="Heading4"/>
      </w:pPr>
      <w:r>
        <w:t>Mariel boatlift flows neg – their studies are terrible</w:t>
      </w:r>
    </w:p>
    <w:p w14:paraId="3C6919FA" w14:textId="77777777" w:rsidR="00D647EA" w:rsidRPr="008F72E6" w:rsidRDefault="131879DA" w:rsidP="131879DA">
      <w:pPr>
        <w:rPr>
          <w:rStyle w:val="Style13ptBold"/>
          <w:b w:val="0"/>
          <w:bCs w:val="0"/>
          <w:sz w:val="22"/>
        </w:rPr>
      </w:pPr>
      <w:proofErr w:type="spellStart"/>
      <w:r w:rsidRPr="131879DA">
        <w:rPr>
          <w:rStyle w:val="Style13ptBold"/>
        </w:rPr>
        <w:t>Borjas</w:t>
      </w:r>
      <w:proofErr w:type="spellEnd"/>
      <w:r w:rsidRPr="131879DA">
        <w:rPr>
          <w:rStyle w:val="Style13ptBold"/>
        </w:rPr>
        <w:t xml:space="preserve"> 16 </w:t>
      </w:r>
      <w:r>
        <w:t xml:space="preserve">(George, American economist and the Robert W. </w:t>
      </w:r>
      <w:proofErr w:type="spellStart"/>
      <w:r>
        <w:t>Scrivner</w:t>
      </w:r>
      <w:proofErr w:type="spellEnd"/>
      <w:r>
        <w:t xml:space="preserve"> Professor of Economics and Social Policy at the Harvard Kennedy School, 1/21/16, “Lies, Damned Lies, and Immigration Statistics”, https://www.nationalreview.com/2016/01/immigration-statistics-mariel-boatlift-low-skill-wages/, AZG)</w:t>
      </w:r>
    </w:p>
    <w:p w14:paraId="27165314" w14:textId="77777777" w:rsidR="00D647EA" w:rsidRPr="002929D0" w:rsidRDefault="131879DA" w:rsidP="00D647EA">
      <w:r>
        <w:t>** Graphs omitted **</w:t>
      </w:r>
    </w:p>
    <w:p w14:paraId="1E7DF624" w14:textId="77777777" w:rsidR="00D647EA" w:rsidRPr="008F72E6" w:rsidRDefault="131879DA" w:rsidP="131879DA">
      <w:pPr>
        <w:rPr>
          <w:sz w:val="12"/>
          <w:szCs w:val="12"/>
        </w:rPr>
      </w:pPr>
      <w:r w:rsidRPr="131879DA">
        <w:rPr>
          <w:sz w:val="12"/>
          <w:szCs w:val="12"/>
        </w:rPr>
        <w:t xml:space="preserve">The narrative that immigration supporters use to justify freer borders is that “immigrants do jobs that natives don’t want to do” and so have little impact on job opportunities for the native-born. David Card’s study of the Mariel supply shock, published in 1990, stands as a landmark contribution to that narrative. Within a span of just a few weeks, over 100,000 </w:t>
      </w:r>
      <w:proofErr w:type="spellStart"/>
      <w:r w:rsidRPr="131879DA">
        <w:rPr>
          <w:sz w:val="12"/>
          <w:szCs w:val="12"/>
        </w:rPr>
        <w:t>Marielitos</w:t>
      </w:r>
      <w:proofErr w:type="spellEnd"/>
      <w:r w:rsidRPr="131879DA">
        <w:rPr>
          <w:sz w:val="12"/>
          <w:szCs w:val="12"/>
        </w:rPr>
        <w:t xml:space="preserve"> arrived in Miami in the spring of 1980. Card compared labor-market conditions in Miami with those in other cities before and after Mariel. He could not detect any impact on the average wage of Miami’s workers, leading to the perception that natives have little to worry about from expanded immigration. Last spring, as I was writing a book that will be published later this year (more on that below), I decided to revisit the Mariel episode to see for myself what the data actually show. To my shock, within an hour of looking at the publicly available data, my computer was showing that </w:t>
      </w:r>
      <w:r w:rsidRPr="003C3CD8">
        <w:rPr>
          <w:rStyle w:val="StyleUnderline"/>
          <w:highlight w:val="yellow"/>
        </w:rPr>
        <w:t>Card was</w:t>
      </w:r>
      <w:r w:rsidRPr="131879DA">
        <w:rPr>
          <w:rStyle w:val="StyleUnderline"/>
        </w:rPr>
        <w:t xml:space="preserve"> simply </w:t>
      </w:r>
      <w:r w:rsidRPr="003C3CD8">
        <w:rPr>
          <w:rStyle w:val="StyleUnderline"/>
          <w:highlight w:val="yellow"/>
        </w:rPr>
        <w:t xml:space="preserve">wrong — </w:t>
      </w:r>
      <w:r w:rsidRPr="003C3CD8">
        <w:rPr>
          <w:rStyle w:val="Emphasis"/>
          <w:highlight w:val="yellow"/>
        </w:rPr>
        <w:t xml:space="preserve">the </w:t>
      </w:r>
      <w:proofErr w:type="spellStart"/>
      <w:r w:rsidRPr="003C3CD8">
        <w:rPr>
          <w:rStyle w:val="Emphasis"/>
          <w:highlight w:val="yellow"/>
        </w:rPr>
        <w:t>Marielitos</w:t>
      </w:r>
      <w:proofErr w:type="spellEnd"/>
      <w:r w:rsidRPr="131879DA">
        <w:rPr>
          <w:rStyle w:val="Emphasis"/>
        </w:rPr>
        <w:t xml:space="preserve"> had indeed </w:t>
      </w:r>
      <w:r w:rsidRPr="003C3CD8">
        <w:rPr>
          <w:rStyle w:val="Emphasis"/>
          <w:highlight w:val="yellow"/>
        </w:rPr>
        <w:t>depressed the average wage of comparable workers.</w:t>
      </w:r>
      <w:r w:rsidRPr="131879DA">
        <w:rPr>
          <w:sz w:val="12"/>
          <w:szCs w:val="12"/>
        </w:rPr>
        <w:t xml:space="preserve"> The trick to unlocking the puzzle was to account for the fact that nearly two-thirds of </w:t>
      </w:r>
      <w:r w:rsidRPr="003C3CD8">
        <w:rPr>
          <w:rStyle w:val="StyleUnderline"/>
          <w:highlight w:val="yellow"/>
        </w:rPr>
        <w:t xml:space="preserve">the </w:t>
      </w:r>
      <w:proofErr w:type="spellStart"/>
      <w:r w:rsidRPr="003C3CD8">
        <w:rPr>
          <w:rStyle w:val="StyleUnderline"/>
          <w:highlight w:val="yellow"/>
        </w:rPr>
        <w:t>Marielitos</w:t>
      </w:r>
      <w:proofErr w:type="spellEnd"/>
      <w:r w:rsidRPr="003C3CD8">
        <w:rPr>
          <w:rStyle w:val="StyleUnderline"/>
          <w:highlight w:val="yellow"/>
        </w:rPr>
        <w:t xml:space="preserve"> were</w:t>
      </w:r>
      <w:r w:rsidRPr="131879DA">
        <w:rPr>
          <w:sz w:val="12"/>
          <w:szCs w:val="12"/>
        </w:rPr>
        <w:t xml:space="preserve"> high-school dropouts, increasing the number of </w:t>
      </w:r>
      <w:r w:rsidRPr="003C3CD8">
        <w:rPr>
          <w:rStyle w:val="StyleUnderline"/>
          <w:highlight w:val="yellow"/>
        </w:rPr>
        <w:t>low-skill</w:t>
      </w:r>
      <w:r w:rsidRPr="131879DA">
        <w:rPr>
          <w:rStyle w:val="StyleUnderline"/>
        </w:rPr>
        <w:t xml:space="preserve"> workers</w:t>
      </w:r>
      <w:r w:rsidRPr="131879DA">
        <w:rPr>
          <w:sz w:val="12"/>
          <w:szCs w:val="12"/>
        </w:rPr>
        <w:t xml:space="preserve"> in Miami by 20 percent within a matter of weeks. It seems that if Mariel were going to have an impact, </w:t>
      </w:r>
      <w:r w:rsidRPr="131879DA">
        <w:rPr>
          <w:rStyle w:val="StyleUnderline"/>
        </w:rPr>
        <w:t>it would have an impact on the low-skill labor market.</w:t>
      </w:r>
      <w:r w:rsidRPr="131879DA">
        <w:rPr>
          <w:sz w:val="12"/>
          <w:szCs w:val="12"/>
        </w:rPr>
        <w:t xml:space="preserve"> Remarkably, </w:t>
      </w:r>
      <w:r w:rsidRPr="003C3CD8">
        <w:rPr>
          <w:rStyle w:val="Emphasis"/>
          <w:highlight w:val="yellow"/>
        </w:rPr>
        <w:t>Card did not look at that market</w:t>
      </w:r>
      <w:r w:rsidRPr="131879DA">
        <w:rPr>
          <w:rStyle w:val="Emphasis"/>
        </w:rPr>
        <w:t xml:space="preserve"> and neither did anyone else in the past 25 years.</w:t>
      </w:r>
      <w:r w:rsidRPr="131879DA">
        <w:rPr>
          <w:sz w:val="12"/>
          <w:szCs w:val="12"/>
        </w:rPr>
        <w:t xml:space="preserve"> It is easy to show that something did happen in post-Mariel Miami in a very convincing way. I looked at wages in a sample of prime-age (25–64 years old), non-Hispanic men who lacked a high-school diploma. The graph below shows the trend in the average weekly wage of this group between 1977 and 1990 and contrasts that to the trend in the average wage of similar workers in the rest of the country. This is the graph that was jumping out of my monitor when I began to look at the data, and it does not take a Ph.D. in statistics to see that </w:t>
      </w:r>
      <w:r w:rsidRPr="131879DA">
        <w:rPr>
          <w:rStyle w:val="StyleUnderline"/>
        </w:rPr>
        <w:t>something did happen in Miami beginning around 1980, with the low-skill market bottoming out in 1985 and recovering by 1990.</w:t>
      </w:r>
      <w:r w:rsidRPr="131879DA">
        <w:rPr>
          <w:sz w:val="12"/>
          <w:szCs w:val="12"/>
        </w:rPr>
        <w:t xml:space="preserve"> The public release of my Mariel study in September 2015 created a disturbance in the force among those who push the view that immigration benefits everyone. Three months later, Giovanni Peri (at the University of California, Davis) and a graduate student, Vasil </w:t>
      </w:r>
      <w:proofErr w:type="spellStart"/>
      <w:r w:rsidRPr="131879DA">
        <w:rPr>
          <w:sz w:val="12"/>
          <w:szCs w:val="12"/>
        </w:rPr>
        <w:t>Yasenov</w:t>
      </w:r>
      <w:proofErr w:type="spellEnd"/>
      <w:r w:rsidRPr="131879DA">
        <w:rPr>
          <w:sz w:val="12"/>
          <w:szCs w:val="12"/>
        </w:rPr>
        <w:t xml:space="preserve">, released a paper (followed recently by a piece in the Wall Street Journal) claiming that I had gotten it all wrong: The </w:t>
      </w:r>
      <w:proofErr w:type="spellStart"/>
      <w:r w:rsidRPr="131879DA">
        <w:rPr>
          <w:sz w:val="12"/>
          <w:szCs w:val="12"/>
        </w:rPr>
        <w:t>Marielitos</w:t>
      </w:r>
      <w:proofErr w:type="spellEnd"/>
      <w:r w:rsidRPr="131879DA">
        <w:rPr>
          <w:sz w:val="12"/>
          <w:szCs w:val="12"/>
        </w:rPr>
        <w:t xml:space="preserve"> did not have a wage impact on Miami’s low-skill workforce. Peri and </w:t>
      </w:r>
      <w:proofErr w:type="spellStart"/>
      <w:r w:rsidRPr="131879DA">
        <w:rPr>
          <w:sz w:val="12"/>
          <w:szCs w:val="12"/>
        </w:rPr>
        <w:t>Yasenov</w:t>
      </w:r>
      <w:proofErr w:type="spellEnd"/>
      <w:r w:rsidRPr="131879DA">
        <w:rPr>
          <w:sz w:val="12"/>
          <w:szCs w:val="12"/>
        </w:rPr>
        <w:t xml:space="preserve"> did not find any statistical or coding errors in my analysis — the wage trends in the figure are correct. Instead, they argued that the sample of workers I had used to measure the wage effect was not the right one to use. One major problem that any researcher will encounter is that the Miami samples collected by the Census Bureau at the time have relatively few observations. There are only around 20 or so workers per year in my sample, which is why the figure shows a three-year moving average of the data, so that each data point is based on a sample of around 60 observations. (I also used an alternative Census Bureau data set where the sample is three times larger, but the earnings measure is not as comprehensive. These data also show that something happened in post-Mariel Miami). Overlooking the fact that I pooled three years of data, Peri and </w:t>
      </w:r>
      <w:proofErr w:type="spellStart"/>
      <w:r w:rsidRPr="131879DA">
        <w:rPr>
          <w:sz w:val="12"/>
          <w:szCs w:val="12"/>
        </w:rPr>
        <w:t>Yasenov</w:t>
      </w:r>
      <w:proofErr w:type="spellEnd"/>
      <w:r w:rsidRPr="131879DA">
        <w:rPr>
          <w:sz w:val="12"/>
          <w:szCs w:val="12"/>
        </w:rPr>
        <w:t xml:space="preserve"> instead argue that the small sample size in my study makes it impossible to achieve statistical significance. This is inaccurate, as my paper reports many statistical tests, showing that what happened in Miami was extremely unusual. For instance, </w:t>
      </w:r>
      <w:r w:rsidRPr="003C3CD8">
        <w:rPr>
          <w:rStyle w:val="Emphasis"/>
          <w:highlight w:val="yellow"/>
        </w:rPr>
        <w:t xml:space="preserve">the wage </w:t>
      </w:r>
      <w:proofErr w:type="gramStart"/>
      <w:r w:rsidRPr="003C3CD8">
        <w:rPr>
          <w:rStyle w:val="Emphasis"/>
          <w:highlight w:val="yellow"/>
        </w:rPr>
        <w:t>drop</w:t>
      </w:r>
      <w:proofErr w:type="gramEnd"/>
      <w:r w:rsidRPr="003C3CD8">
        <w:rPr>
          <w:rStyle w:val="Emphasis"/>
          <w:highlight w:val="yellow"/>
        </w:rPr>
        <w:t xml:space="preserve"> in Miami between 1979 and 1985 was larger than the wage drop experienced by 98 percent of all cities over an equivalent time</w:t>
      </w:r>
      <w:r w:rsidRPr="131879DA">
        <w:rPr>
          <w:rStyle w:val="Emphasis"/>
        </w:rPr>
        <w:t xml:space="preserve"> span over the entire period 1977–2001.</w:t>
      </w:r>
      <w:r w:rsidRPr="131879DA">
        <w:rPr>
          <w:sz w:val="12"/>
          <w:szCs w:val="12"/>
        </w:rPr>
        <w:t xml:space="preserve"> Peri and </w:t>
      </w:r>
      <w:proofErr w:type="spellStart"/>
      <w:r w:rsidRPr="131879DA">
        <w:rPr>
          <w:sz w:val="12"/>
          <w:szCs w:val="12"/>
        </w:rPr>
        <w:t>Yasenov</w:t>
      </w:r>
      <w:proofErr w:type="spellEnd"/>
      <w:r w:rsidRPr="131879DA">
        <w:rPr>
          <w:sz w:val="12"/>
          <w:szCs w:val="12"/>
        </w:rPr>
        <w:t xml:space="preserve"> instead propose that a correct analysis should use a larger sample of workers — and they construct a larger sample by looking at what happened to the wage of all non-Cubans aged 16–61. But larger is not necessarily better, as this larger sample includes Hispanics, women, and teenagers.</w:t>
      </w:r>
    </w:p>
    <w:p w14:paraId="543684B8" w14:textId="3FC94ECE" w:rsidR="00847442" w:rsidRDefault="131879DA" w:rsidP="00847442">
      <w:pPr>
        <w:pStyle w:val="Heading3"/>
      </w:pPr>
      <w:r>
        <w:t xml:space="preserve">A2: </w:t>
      </w:r>
      <w:proofErr w:type="spellStart"/>
      <w:r>
        <w:t>Breunig</w:t>
      </w:r>
      <w:proofErr w:type="spellEnd"/>
    </w:p>
    <w:p w14:paraId="0E38ED58" w14:textId="3661779D" w:rsidR="00847442" w:rsidRDefault="131879DA" w:rsidP="00847442">
      <w:pPr>
        <w:pStyle w:val="Heading4"/>
      </w:pPr>
      <w:proofErr w:type="spellStart"/>
      <w:r>
        <w:t>Breunig’s</w:t>
      </w:r>
      <w:proofErr w:type="spellEnd"/>
      <w:r>
        <w:t xml:space="preserve"> report is filled with bias and is a faulty model. Prefer the Productivity Commission evidence.</w:t>
      </w:r>
    </w:p>
    <w:p w14:paraId="38F61120" w14:textId="52625A9B" w:rsidR="00847442" w:rsidRPr="00A703D0" w:rsidRDefault="131879DA" w:rsidP="131879DA">
      <w:pPr>
        <w:rPr>
          <w:rStyle w:val="Style13ptBold"/>
          <w:b w:val="0"/>
          <w:bCs w:val="0"/>
        </w:rPr>
      </w:pPr>
      <w:r w:rsidRPr="131879DA">
        <w:rPr>
          <w:rStyle w:val="Style13ptBold"/>
        </w:rPr>
        <w:t xml:space="preserve">Van </w:t>
      </w:r>
      <w:proofErr w:type="spellStart"/>
      <w:r w:rsidRPr="131879DA">
        <w:rPr>
          <w:rStyle w:val="Style13ptBold"/>
        </w:rPr>
        <w:t>Onselen</w:t>
      </w:r>
      <w:proofErr w:type="spellEnd"/>
      <w:r w:rsidRPr="131879DA">
        <w:rPr>
          <w:rStyle w:val="Style13ptBold"/>
        </w:rPr>
        <w:t xml:space="preserve"> 17 (</w:t>
      </w:r>
      <w:r w:rsidRPr="131879DA">
        <w:rPr>
          <w:rStyle w:val="Style13ptBold"/>
          <w:b w:val="0"/>
        </w:rPr>
        <w:t xml:space="preserve">Leith Van </w:t>
      </w:r>
      <w:proofErr w:type="spellStart"/>
      <w:r w:rsidRPr="131879DA">
        <w:rPr>
          <w:rStyle w:val="Style13ptBold"/>
          <w:b w:val="0"/>
        </w:rPr>
        <w:t>Onselen</w:t>
      </w:r>
      <w:proofErr w:type="spellEnd"/>
      <w:r w:rsidRPr="131879DA">
        <w:rPr>
          <w:rStyle w:val="Style13ptBold"/>
          <w:b w:val="0"/>
        </w:rPr>
        <w:t xml:space="preserve"> is an economist and has previously worked at the Australian Treasury, Victorian Treasury and Goldman Sachs, currently working for </w:t>
      </w:r>
      <w:proofErr w:type="spellStart"/>
      <w:r w:rsidRPr="131879DA">
        <w:rPr>
          <w:rStyle w:val="Style13ptBold"/>
          <w:b w:val="0"/>
        </w:rPr>
        <w:t>Macrobusiness</w:t>
      </w:r>
      <w:proofErr w:type="spellEnd"/>
      <w:r w:rsidRPr="131879DA">
        <w:rPr>
          <w:rStyle w:val="Style13ptBold"/>
          <w:b w:val="0"/>
        </w:rPr>
        <w:t xml:space="preserve">. “The evidence is clear: immigration reduces wages.”, AJ) </w:t>
      </w:r>
    </w:p>
    <w:p w14:paraId="52FBCF64" w14:textId="77777777" w:rsidR="00847442" w:rsidRPr="00FF0AEF" w:rsidRDefault="131879DA" w:rsidP="00847442">
      <w:r w:rsidRPr="131879DA">
        <w:rPr>
          <w:u w:val="single"/>
        </w:rPr>
        <w:t xml:space="preserve">Robert </w:t>
      </w:r>
      <w:proofErr w:type="spellStart"/>
      <w:r w:rsidRPr="003C3CD8">
        <w:rPr>
          <w:highlight w:val="yellow"/>
          <w:u w:val="single"/>
        </w:rPr>
        <w:t>Breunig</w:t>
      </w:r>
      <w:proofErr w:type="spellEnd"/>
      <w:r>
        <w:t xml:space="preserve">, Professor of Economics at the Australian National University, </w:t>
      </w:r>
      <w:r w:rsidRPr="131879DA">
        <w:rPr>
          <w:u w:val="single"/>
        </w:rPr>
        <w:t xml:space="preserve">has </w:t>
      </w:r>
      <w:r w:rsidRPr="003C3CD8">
        <w:rPr>
          <w:highlight w:val="yellow"/>
          <w:u w:val="single"/>
        </w:rPr>
        <w:t>penned a piece</w:t>
      </w:r>
      <w:r>
        <w:t xml:space="preserve"> in The Conversation </w:t>
      </w:r>
      <w:r w:rsidRPr="131879DA">
        <w:rPr>
          <w:u w:val="single"/>
        </w:rPr>
        <w:t>arguing that immigration has no impact on wages of the incumbent worker population</w:t>
      </w:r>
      <w:r>
        <w:t xml:space="preserve">. The final paragraph gives the impression that </w:t>
      </w:r>
      <w:r w:rsidRPr="003C3CD8">
        <w:rPr>
          <w:highlight w:val="yellow"/>
          <w:u w:val="single"/>
        </w:rPr>
        <w:t>the ANU academics have a bias towards immigration, given they noted the ‘benefits’</w:t>
      </w:r>
      <w:r>
        <w:t xml:space="preserve"> of “cultural and culinary diversity, innovation and creativity”, </w:t>
      </w:r>
      <w:r w:rsidRPr="003C3CD8">
        <w:rPr>
          <w:highlight w:val="yellow"/>
          <w:u w:val="single"/>
        </w:rPr>
        <w:t>without</w:t>
      </w:r>
      <w:r>
        <w:t xml:space="preserve"> also </w:t>
      </w:r>
      <w:r w:rsidRPr="003C3CD8">
        <w:rPr>
          <w:highlight w:val="yellow"/>
          <w:u w:val="single"/>
        </w:rPr>
        <w:t>acknowledging the negative externalities</w:t>
      </w:r>
      <w:r>
        <w:t xml:space="preserve"> from immigration, such as increased traffic congestion, reduced housing affordability, and environmental degradation. This is hardly surprising, given the ANU is a factory for foreign students. </w:t>
      </w:r>
      <w:r w:rsidRPr="131879DA">
        <w:rPr>
          <w:u w:val="single"/>
        </w:rPr>
        <w:t xml:space="preserve">Their </w:t>
      </w:r>
      <w:r w:rsidRPr="003C3CD8">
        <w:rPr>
          <w:highlight w:val="yellow"/>
          <w:u w:val="single"/>
        </w:rPr>
        <w:t>modelling</w:t>
      </w:r>
      <w:r>
        <w:t xml:space="preserve"> also </w:t>
      </w:r>
      <w:r w:rsidRPr="003C3CD8">
        <w:rPr>
          <w:highlight w:val="yellow"/>
          <w:u w:val="single"/>
        </w:rPr>
        <w:t>has a clear short-coming</w:t>
      </w:r>
      <w:r>
        <w:t xml:space="preserve"> in that </w:t>
      </w:r>
      <w:r w:rsidRPr="003C3CD8">
        <w:rPr>
          <w:highlight w:val="yellow"/>
          <w:u w:val="single"/>
        </w:rPr>
        <w:t xml:space="preserve">it only examined </w:t>
      </w:r>
      <w:proofErr w:type="spellStart"/>
      <w:r w:rsidRPr="003C3CD8">
        <w:rPr>
          <w:highlight w:val="yellow"/>
          <w:u w:val="single"/>
        </w:rPr>
        <w:t>labour</w:t>
      </w:r>
      <w:proofErr w:type="spellEnd"/>
      <w:r w:rsidRPr="003C3CD8">
        <w:rPr>
          <w:highlight w:val="yellow"/>
          <w:u w:val="single"/>
        </w:rPr>
        <w:t xml:space="preserve"> market outcomes during a period of “robust economic growth”</w:t>
      </w:r>
      <w:r w:rsidRPr="003C3CD8">
        <w:rPr>
          <w:highlight w:val="yellow"/>
        </w:rPr>
        <w:t xml:space="preserve">, </w:t>
      </w:r>
      <w:r w:rsidRPr="003C3CD8">
        <w:rPr>
          <w:highlight w:val="yellow"/>
          <w:u w:val="single"/>
        </w:rPr>
        <w:t>rather than the situation we have now</w:t>
      </w:r>
      <w:r>
        <w:t xml:space="preserve"> where immigration remains strong: </w:t>
      </w:r>
      <w:r w:rsidRPr="131879DA">
        <w:rPr>
          <w:u w:val="single"/>
        </w:rPr>
        <w:t xml:space="preserve">Despite very </w:t>
      </w:r>
      <w:r w:rsidRPr="003C3CD8">
        <w:rPr>
          <w:highlight w:val="yellow"/>
          <w:u w:val="single"/>
        </w:rPr>
        <w:t>high</w:t>
      </w:r>
      <w:r>
        <w:t xml:space="preserve"> (and worsening</w:t>
      </w:r>
      <w:r w:rsidRPr="131879DA">
        <w:rPr>
          <w:u w:val="single"/>
        </w:rPr>
        <w:t xml:space="preserve">) </w:t>
      </w:r>
      <w:proofErr w:type="spellStart"/>
      <w:r w:rsidRPr="003C3CD8">
        <w:rPr>
          <w:highlight w:val="yellow"/>
          <w:u w:val="single"/>
        </w:rPr>
        <w:t>labour</w:t>
      </w:r>
      <w:proofErr w:type="spellEnd"/>
      <w:r w:rsidRPr="003C3CD8">
        <w:rPr>
          <w:highlight w:val="yellow"/>
          <w:u w:val="single"/>
        </w:rPr>
        <w:t xml:space="preserve"> </w:t>
      </w:r>
      <w:proofErr w:type="spellStart"/>
      <w:r w:rsidRPr="003C3CD8">
        <w:rPr>
          <w:highlight w:val="yellow"/>
          <w:u w:val="single"/>
        </w:rPr>
        <w:t>underutilisation</w:t>
      </w:r>
      <w:proofErr w:type="spellEnd"/>
      <w:r>
        <w:t xml:space="preserve"> And </w:t>
      </w:r>
      <w:r w:rsidRPr="003C3CD8">
        <w:rPr>
          <w:highlight w:val="yellow"/>
          <w:u w:val="single"/>
        </w:rPr>
        <w:t>record low wages growth</w:t>
      </w:r>
      <w:r>
        <w:t xml:space="preserve">: Despite increasing </w:t>
      </w:r>
      <w:proofErr w:type="spellStart"/>
      <w:r w:rsidRPr="003C3CD8">
        <w:rPr>
          <w:highlight w:val="yellow"/>
          <w:u w:val="single"/>
        </w:rPr>
        <w:t>labour</w:t>
      </w:r>
      <w:proofErr w:type="spellEnd"/>
      <w:r w:rsidRPr="003C3CD8">
        <w:rPr>
          <w:highlight w:val="yellow"/>
          <w:u w:val="single"/>
        </w:rPr>
        <w:t xml:space="preserve"> productivity</w:t>
      </w:r>
      <w:r>
        <w:t xml:space="preserve">: Instead of trusting their modelling, </w:t>
      </w:r>
      <w:r w:rsidRPr="003C3CD8">
        <w:rPr>
          <w:highlight w:val="yellow"/>
        </w:rPr>
        <w:t xml:space="preserve">I </w:t>
      </w:r>
      <w:r w:rsidRPr="003C3CD8">
        <w:rPr>
          <w:highlight w:val="yellow"/>
          <w:u w:val="single"/>
        </w:rPr>
        <w:t>prefer to go with the Productivity Commission</w:t>
      </w:r>
      <w:r w:rsidRPr="131879DA">
        <w:rPr>
          <w:u w:val="single"/>
        </w:rPr>
        <w:t xml:space="preserve"> (PC),</w:t>
      </w:r>
      <w:r>
        <w:t xml:space="preserve"> which has studied the economic impacts of immigration for well over a decade, </w:t>
      </w:r>
      <w:r w:rsidRPr="131879DA">
        <w:rPr>
          <w:u w:val="single"/>
        </w:rPr>
        <w:t xml:space="preserve">and can </w:t>
      </w:r>
      <w:r w:rsidRPr="003C3CD8">
        <w:rPr>
          <w:highlight w:val="yellow"/>
          <w:u w:val="single"/>
        </w:rPr>
        <w:t>rightfully</w:t>
      </w:r>
      <w:r w:rsidRPr="131879DA">
        <w:rPr>
          <w:u w:val="single"/>
        </w:rPr>
        <w:t xml:space="preserve"> be </w:t>
      </w:r>
      <w:r w:rsidRPr="003C3CD8">
        <w:rPr>
          <w:highlight w:val="yellow"/>
          <w:u w:val="single"/>
        </w:rPr>
        <w:t>considered an ‘independent umpire’</w:t>
      </w:r>
      <w:r>
        <w:t xml:space="preserve"> on the issue.</w:t>
      </w:r>
    </w:p>
    <w:p w14:paraId="61588EAE" w14:textId="77777777" w:rsidR="00D647EA" w:rsidRDefault="131879DA" w:rsidP="00D647EA">
      <w:pPr>
        <w:pStyle w:val="Heading3"/>
      </w:pPr>
      <w:r>
        <w:t>A2: Link Turns</w:t>
      </w:r>
    </w:p>
    <w:p w14:paraId="1D668D9E" w14:textId="77777777" w:rsidR="00D647EA" w:rsidRPr="00591748" w:rsidRDefault="131879DA" w:rsidP="00D647EA">
      <w:pPr>
        <w:pStyle w:val="Heading4"/>
      </w:pPr>
      <w:r>
        <w:t>Immigration depresses wages – their data is bad and the specialization thesis concedes the link</w:t>
      </w:r>
    </w:p>
    <w:p w14:paraId="0253A92A" w14:textId="77777777" w:rsidR="00D647EA" w:rsidRPr="00C30A3F" w:rsidRDefault="131879DA" w:rsidP="00D647EA">
      <w:r w:rsidRPr="131879DA">
        <w:rPr>
          <w:rStyle w:val="Style13ptBold"/>
        </w:rPr>
        <w:t xml:space="preserve">Frum 15 </w:t>
      </w:r>
      <w:r>
        <w:t>(David, senior editor at The Atlantic, 1/5/15, “Does Immigration Harm Working Americans?”, https://www.theatlantic.com/business/archive/2015/01/does-immigration-harm-working-americans/384060/, AZG)</w:t>
      </w:r>
    </w:p>
    <w:p w14:paraId="5E8D5DAA" w14:textId="1DD09432" w:rsidR="00D647EA" w:rsidRDefault="131879DA" w:rsidP="131879DA">
      <w:pPr>
        <w:rPr>
          <w:sz w:val="14"/>
          <w:szCs w:val="14"/>
        </w:rPr>
      </w:pPr>
      <w:r w:rsidRPr="131879DA">
        <w:rPr>
          <w:sz w:val="14"/>
          <w:szCs w:val="14"/>
        </w:rPr>
        <w:t xml:space="preserve">Everybody wins! Yet three things have to be said about the above story. First: The story about immigration benefiting all (or almost all) native workers could be true. But that doesn’t mean it is true. Economists prove their claims about immigrant law by drawing regression curves that compare ratios between data sets based upon the number and the pay of immigrant and native workers. Have they drawn their data sets correctly? Did they choose the correct basis for comparison? These technical decisions at the beginning of the calculation have huge impacts on the final conclusion at the end. </w:t>
      </w:r>
      <w:r w:rsidRPr="003C3CD8">
        <w:rPr>
          <w:rStyle w:val="Emphasis"/>
          <w:highlight w:val="yellow"/>
        </w:rPr>
        <w:t>Between 1990 and 2006, the wages of non-college-educated Americans declined.</w:t>
      </w:r>
      <w:r w:rsidRPr="131879DA">
        <w:rPr>
          <w:rStyle w:val="StyleUnderline"/>
        </w:rPr>
        <w:t xml:space="preserve"> The less education the worker had, the steeper the decline. How much was immigration responsible? The data the economist chooses to look at will determine the answer.</w:t>
      </w:r>
      <w:r w:rsidRPr="131879DA">
        <w:rPr>
          <w:sz w:val="14"/>
          <w:szCs w:val="14"/>
        </w:rPr>
        <w:t xml:space="preserve"> Let’s go to the fine print, relying on a critique of Giovanni Peri’s work by George </w:t>
      </w:r>
      <w:proofErr w:type="spellStart"/>
      <w:r w:rsidRPr="131879DA">
        <w:rPr>
          <w:sz w:val="14"/>
          <w:szCs w:val="14"/>
        </w:rPr>
        <w:t>Borjas</w:t>
      </w:r>
      <w:proofErr w:type="spellEnd"/>
      <w:r w:rsidRPr="131879DA">
        <w:rPr>
          <w:sz w:val="14"/>
          <w:szCs w:val="14"/>
        </w:rPr>
        <w:t xml:space="preserve">, of Harvard’s Kennedy School. </w:t>
      </w:r>
      <w:r w:rsidRPr="131879DA">
        <w:rPr>
          <w:rStyle w:val="StyleUnderline"/>
        </w:rPr>
        <w:t>Aggregate high-school dropout and high-school graduates together, and immigrant labor accounted for 13.2 percent of the increase in hours worked</w:t>
      </w:r>
      <w:r w:rsidRPr="131879DA">
        <w:rPr>
          <w:sz w:val="14"/>
          <w:szCs w:val="14"/>
        </w:rPr>
        <w:t xml:space="preserve"> between 1990 and the onset of the Great Recession: big, but not cataclysmic. </w:t>
      </w:r>
      <w:r w:rsidRPr="131879DA">
        <w:rPr>
          <w:rStyle w:val="StyleUnderline"/>
        </w:rPr>
        <w:t xml:space="preserve">But </w:t>
      </w:r>
      <w:r w:rsidRPr="003C3CD8">
        <w:rPr>
          <w:rStyle w:val="StyleUnderline"/>
          <w:highlight w:val="yellow"/>
        </w:rPr>
        <w:t>if you</w:t>
      </w:r>
      <w:r w:rsidRPr="131879DA">
        <w:rPr>
          <w:rStyle w:val="StyleUnderline"/>
        </w:rPr>
        <w:t xml:space="preserve"> take more care to </w:t>
      </w:r>
      <w:r w:rsidRPr="003C3CD8">
        <w:rPr>
          <w:rStyle w:val="StyleUnderline"/>
          <w:highlight w:val="yellow"/>
        </w:rPr>
        <w:t>compare like with like</w:t>
      </w:r>
      <w:r w:rsidRPr="131879DA">
        <w:rPr>
          <w:rStyle w:val="StyleUnderline"/>
        </w:rPr>
        <w:t xml:space="preserve">, you begin to see huge supply shocks. Among high-school dropouts only, </w:t>
      </w:r>
      <w:r w:rsidRPr="131879DA">
        <w:rPr>
          <w:rStyle w:val="Emphasis"/>
        </w:rPr>
        <w:t>immigrants accounted for 23 percent</w:t>
      </w:r>
      <w:r w:rsidRPr="131879DA">
        <w:rPr>
          <w:rStyle w:val="StyleUnderline"/>
        </w:rPr>
        <w:t xml:space="preserve"> of the increase in hours worked between 1990 and 2006. Among high school dropouts in their 30s and 40s, </w:t>
      </w:r>
      <w:r w:rsidRPr="003C3CD8">
        <w:rPr>
          <w:rStyle w:val="Emphasis"/>
          <w:highlight w:val="yellow"/>
        </w:rPr>
        <w:t>immigrants accounted for over one-third</w:t>
      </w:r>
      <w:r w:rsidRPr="003C3CD8">
        <w:rPr>
          <w:rStyle w:val="StyleUnderline"/>
          <w:highlight w:val="yellow"/>
        </w:rPr>
        <w:t xml:space="preserve"> of the increase in hours worked.</w:t>
      </w:r>
      <w:r w:rsidRPr="131879DA">
        <w:rPr>
          <w:rStyle w:val="StyleUnderline"/>
        </w:rPr>
        <w:t xml:space="preserve"> </w:t>
      </w:r>
      <w:r w:rsidRPr="131879DA">
        <w:rPr>
          <w:sz w:val="14"/>
          <w:szCs w:val="14"/>
        </w:rPr>
        <w:t xml:space="preserve">Here’s what that means for economic modeling. If you assume that all low-education workers are potential substitutes for each other—the 23-year-old recent arrival from Guatemala with the 53-year-old who proceeded from high school to the Army—then your model will show a less dramatic effect of immigration on wages. If, however, you assume that the 23-year-old Guatemalan is competing with 20- and 30-something native-born workers who lack diplomas, then your model will show a very big effect. </w:t>
      </w:r>
      <w:r w:rsidRPr="131879DA">
        <w:rPr>
          <w:rStyle w:val="StyleUnderline"/>
        </w:rPr>
        <w:t>A model based on unrealistic assumptions can still achieve perfect internal consistency. It just won’t describe the real world</w:t>
      </w:r>
      <w:r w:rsidRPr="131879DA">
        <w:rPr>
          <w:sz w:val="14"/>
          <w:szCs w:val="14"/>
        </w:rPr>
        <w:t xml:space="preserve"> very accurately. </w:t>
      </w:r>
      <w:r w:rsidRPr="131879DA">
        <w:rPr>
          <w:rStyle w:val="StyleUnderline"/>
        </w:rPr>
        <w:t>Which</w:t>
      </w:r>
      <w:r w:rsidRPr="131879DA">
        <w:rPr>
          <w:sz w:val="14"/>
          <w:szCs w:val="14"/>
        </w:rPr>
        <w:t xml:space="preserve"> seems to be precisely what </w:t>
      </w:r>
      <w:r w:rsidRPr="131879DA">
        <w:rPr>
          <w:rStyle w:val="StyleUnderline"/>
        </w:rPr>
        <w:t xml:space="preserve">is happening with immigration economics. </w:t>
      </w:r>
      <w:r w:rsidRPr="131879DA">
        <w:rPr>
          <w:sz w:val="14"/>
          <w:szCs w:val="14"/>
        </w:rPr>
        <w:t xml:space="preserve">Second: If the economists are right about the complementarity of immigrant and native labor, it’s important to understand how and why. Back in the 20th century, there were presumably many accountants who would have preferred to spend Saturday mornings finishing their work rather than mowing the lawn. There were many new mothers who would have returned to work if nanny services had been more widely available. What changed between, say, 1970 and 2005? </w:t>
      </w:r>
      <w:r w:rsidRPr="003C3CD8">
        <w:rPr>
          <w:rStyle w:val="StyleUnderline"/>
          <w:highlight w:val="yellow"/>
        </w:rPr>
        <w:t>The</w:t>
      </w:r>
      <w:r w:rsidRPr="131879DA">
        <w:rPr>
          <w:rStyle w:val="StyleUnderline"/>
        </w:rPr>
        <w:t xml:space="preserve"> short answer is that the </w:t>
      </w:r>
      <w:r w:rsidRPr="003C3CD8">
        <w:rPr>
          <w:rStyle w:val="StyleUnderline"/>
          <w:highlight w:val="yellow"/>
        </w:rPr>
        <w:t>cost of employing people in these immigrant-dominated niches plummeted</w:t>
      </w:r>
      <w:r w:rsidRPr="131879DA">
        <w:rPr>
          <w:rStyle w:val="StyleUnderline"/>
        </w:rPr>
        <w:t>, in real terms. Because the cost plummeted, more hiring occurred</w:t>
      </w:r>
      <w:r w:rsidRPr="131879DA">
        <w:rPr>
          <w:sz w:val="14"/>
          <w:szCs w:val="14"/>
        </w:rPr>
        <w:t xml:space="preserve"> in those niches, enabling the mothers to return to work, the accountants to spend Saturday mornings at the office. Economic popularizers passionately deny that immigration causes wage declines and job displacement. From the point of view of several actual economists, however, these reassurances are so much uninformed propaganda. </w:t>
      </w:r>
      <w:r w:rsidRPr="131879DA">
        <w:rPr>
          <w:rStyle w:val="Emphasis"/>
        </w:rPr>
        <w:t xml:space="preserve">As the technical economists understand, </w:t>
      </w:r>
      <w:r w:rsidRPr="003C3CD8">
        <w:rPr>
          <w:rStyle w:val="Emphasis"/>
          <w:highlight w:val="yellow"/>
        </w:rPr>
        <w:t>wage cuts</w:t>
      </w:r>
      <w:r w:rsidRPr="131879DA">
        <w:rPr>
          <w:rStyle w:val="Emphasis"/>
        </w:rPr>
        <w:t xml:space="preserve"> and job displacement </w:t>
      </w:r>
      <w:r w:rsidRPr="003C3CD8">
        <w:rPr>
          <w:rStyle w:val="Emphasis"/>
          <w:highlight w:val="yellow"/>
        </w:rPr>
        <w:t>are the</w:t>
      </w:r>
      <w:r w:rsidRPr="131879DA">
        <w:rPr>
          <w:rStyle w:val="Emphasis"/>
        </w:rPr>
        <w:t xml:space="preserve"> exact and </w:t>
      </w:r>
      <w:r w:rsidRPr="003C3CD8">
        <w:rPr>
          <w:rStyle w:val="Emphasis"/>
          <w:highlight w:val="yellow"/>
        </w:rPr>
        <w:t xml:space="preserve">only ways that immigration confers any benefits on native workers </w:t>
      </w:r>
      <w:r w:rsidRPr="131879DA">
        <w:rPr>
          <w:rStyle w:val="Emphasis"/>
        </w:rPr>
        <w:t xml:space="preserve">at all. </w:t>
      </w:r>
      <w:r w:rsidRPr="003C3CD8">
        <w:rPr>
          <w:rStyle w:val="Emphasis"/>
          <w:highlight w:val="yellow"/>
        </w:rPr>
        <w:t>It is wage decline</w:t>
      </w:r>
      <w:r w:rsidRPr="131879DA">
        <w:rPr>
          <w:rStyle w:val="Emphasis"/>
        </w:rPr>
        <w:t xml:space="preserve"> and job displacement </w:t>
      </w:r>
      <w:r w:rsidRPr="003C3CD8">
        <w:rPr>
          <w:rStyle w:val="Emphasis"/>
          <w:highlight w:val="yellow"/>
        </w:rPr>
        <w:t>that drives natives</w:t>
      </w:r>
      <w:r w:rsidRPr="131879DA">
        <w:rPr>
          <w:rStyle w:val="Emphasis"/>
        </w:rPr>
        <w:t xml:space="preserve"> to shift </w:t>
      </w:r>
      <w:r w:rsidRPr="003C3CD8">
        <w:rPr>
          <w:rStyle w:val="Emphasis"/>
          <w:highlight w:val="yellow"/>
        </w:rPr>
        <w:t>to higher-paid sectors.</w:t>
      </w:r>
      <w:r w:rsidRPr="131879DA">
        <w:rPr>
          <w:rStyle w:val="Emphasis"/>
        </w:rPr>
        <w:t xml:space="preserve"> No wage cuts, no job displacement. No jobs displaced, no benefit to natives.</w:t>
      </w:r>
      <w:r w:rsidRPr="131879DA">
        <w:rPr>
          <w:sz w:val="14"/>
          <w:szCs w:val="14"/>
        </w:rPr>
        <w:t xml:space="preserve"> Here’s Peri saying just that: "Large inflows of less educated immigrants may reduce wages paid to comparably-educated, native-born workers. However, if less educated foreign- and native-born workers specialize in different production tasks, because of different abilities, immigration will cause natives to reallocate their task supply, thereby reducing downward wage pressure.” When economists minimize the impact of immigration on wages, they aren’t denying that immigration pushes wages down in the jobs that immigrants take. They concede that immigration does do that. They celebrate that immigration does that. Instead, they join their celebration of immigration’s wage-cutting effects with a prediction about the way that the natives will respond. But what if the prediction is wrong? </w:t>
      </w:r>
      <w:r w:rsidRPr="003C3CD8">
        <w:rPr>
          <w:rStyle w:val="StyleUnderline"/>
          <w:highlight w:val="yellow"/>
        </w:rPr>
        <w:t>What if natives respond</w:t>
      </w:r>
      <w:r w:rsidRPr="131879DA">
        <w:rPr>
          <w:rStyle w:val="StyleUnderline"/>
        </w:rPr>
        <w:t xml:space="preserve"> to immigrant competition </w:t>
      </w:r>
      <w:r w:rsidRPr="003C3CD8">
        <w:rPr>
          <w:rStyle w:val="StyleUnderline"/>
          <w:highlight w:val="yellow"/>
        </w:rPr>
        <w:t>by shifting out of the labor market</w:t>
      </w:r>
      <w:r w:rsidRPr="131879DA">
        <w:rPr>
          <w:rStyle w:val="StyleUnderline"/>
        </w:rPr>
        <w:t xml:space="preserve"> entirely, by qualifying for disability pensions? The proportion of the population receiving disability pensions doubled</w:t>
      </w:r>
      <w:r w:rsidRPr="131879DA">
        <w:rPr>
          <w:sz w:val="14"/>
          <w:szCs w:val="14"/>
        </w:rPr>
        <w:t xml:space="preserve"> between 1985 and 2005 </w:t>
      </w:r>
      <w:r w:rsidRPr="131879DA">
        <w:rPr>
          <w:rStyle w:val="StyleUnderline"/>
        </w:rPr>
        <w:t>and jumped by another 20 percent during the Great Recession.</w:t>
      </w:r>
      <w:r w:rsidRPr="131879DA">
        <w:rPr>
          <w:sz w:val="14"/>
          <w:szCs w:val="14"/>
        </w:rPr>
        <w:t xml:space="preserve"> 14 million Americans now receive disability pensions. The evidence is compelling that disability applications rise when the job market weakens. Why? Economists talk too blithely about natives shifting to more skilled and remunerative work. </w:t>
      </w:r>
      <w:r w:rsidRPr="003C3CD8">
        <w:rPr>
          <w:rStyle w:val="StyleUnderline"/>
          <w:highlight w:val="yellow"/>
        </w:rPr>
        <w:t>Up-skilling costs time, effort, and money. It can oblige a worker to move</w:t>
      </w:r>
      <w:r w:rsidRPr="131879DA">
        <w:rPr>
          <w:rStyle w:val="StyleUnderline"/>
        </w:rPr>
        <w:t xml:space="preserve"> away from family and friends. It forces older workers to begin again at a time in their lives when they felt settled</w:t>
      </w:r>
      <w:r w:rsidRPr="131879DA">
        <w:rPr>
          <w:sz w:val="14"/>
          <w:szCs w:val="14"/>
        </w:rPr>
        <w:t xml:space="preserve">, to risk failure at a time in life when risk is not appreciated. It’s not highly surprising that many </w:t>
      </w:r>
      <w:r w:rsidRPr="003C3CD8">
        <w:rPr>
          <w:rStyle w:val="Emphasis"/>
          <w:highlight w:val="yellow"/>
        </w:rPr>
        <w:t>displaced workers would opt to give up on work</w:t>
      </w:r>
      <w:r w:rsidRPr="131879DA">
        <w:rPr>
          <w:rStyle w:val="Emphasis"/>
        </w:rPr>
        <w:t xml:space="preserve"> altogether instead. </w:t>
      </w:r>
      <w:r w:rsidRPr="131879DA">
        <w:rPr>
          <w:sz w:val="14"/>
          <w:szCs w:val="14"/>
        </w:rPr>
        <w:t xml:space="preserve">The exit of native-born men from the workforce—at least arguably because of immigration—has the curious side effect of tilting the immigration models in a pro-immigration direction. Remember, the models are based on ratios of hours worked and wages paid. If a native-born janitor earning $18 an hour is displaced by an immigrant and then shifts to a $12 an hour retail job, the models capture that change as a harm to native-born workers. But if the displaced native-born janitor exits the labor force, he disappears from the model altogether, and with him, the evidence of the harm. It may seem crazy, but it’s the way the model is built. Third: </w:t>
      </w:r>
      <w:r w:rsidRPr="131879DA">
        <w:rPr>
          <w:rStyle w:val="Emphasis"/>
        </w:rPr>
        <w:t>Economists habitually regard the free movement of investment, goods, and people as the natural order of things. They don’t feel much need to explain such movements</w:t>
      </w:r>
      <w:r w:rsidRPr="131879DA">
        <w:rPr>
          <w:sz w:val="14"/>
          <w:szCs w:val="14"/>
        </w:rPr>
        <w:t xml:space="preserve">, any more than lawyers ask why people violate contracts or doctors ask why people fall off ladders. </w:t>
      </w:r>
      <w:r w:rsidRPr="131879DA">
        <w:rPr>
          <w:rStyle w:val="StyleUnderline"/>
        </w:rPr>
        <w:t>Yet immigration is</w:t>
      </w:r>
      <w:r w:rsidRPr="131879DA">
        <w:rPr>
          <w:sz w:val="14"/>
          <w:szCs w:val="14"/>
        </w:rPr>
        <w:t xml:space="preserve"> inescapably a </w:t>
      </w:r>
      <w:r w:rsidRPr="131879DA">
        <w:rPr>
          <w:rStyle w:val="StyleUnderline"/>
        </w:rPr>
        <w:t>political</w:t>
      </w:r>
      <w:r w:rsidRPr="131879DA">
        <w:rPr>
          <w:sz w:val="14"/>
          <w:szCs w:val="14"/>
        </w:rPr>
        <w:t xml:space="preserve"> act. Nations can regulate immigration, can make choices about which immigrants they allow and how many, about how strictly labor laws will be policed and what will be done with lawbreakers. Theoretically, a nation could determine that high-skill labor is complementary to low-skilled labor and make decisions such as the following: “If we admit a lot of foreign-born surgeons, we could hugely drive down the cost of major medical operations. American-born doctors would shift their labor to fields where their language facility gave them a competitive advantage: away from surgery to general practice. This policy would hugely enhance the relative purchasing power of plumbers and mechanics, enabling them to eat out more often and buy more American-made entertainment, increasing GDP and creating jobs.” Or: “The ratio of CEO pay to other workers has skyrocketed. </w:t>
      </w:r>
      <w:proofErr w:type="gramStart"/>
      <w:r w:rsidRPr="131879DA">
        <w:rPr>
          <w:sz w:val="14"/>
          <w:szCs w:val="14"/>
        </w:rPr>
        <w:t>Obviously</w:t>
      </w:r>
      <w:proofErr w:type="gramEnd"/>
      <w:r w:rsidRPr="131879DA">
        <w:rPr>
          <w:sz w:val="14"/>
          <w:szCs w:val="14"/>
        </w:rPr>
        <w:t xml:space="preserve"> we are suffering from a glut of workers and massive CEO scarcity. We should issue work permits automatically to any executive with a job offer that pays more than $500,000 a year. Americans with organizational skills will be pressed to shift to the public sector, improving the quality and lowering the cost to taxpayers of government services.” But that’s not how things are done. In the United States, </w:t>
      </w:r>
      <w:r w:rsidRPr="131879DA">
        <w:rPr>
          <w:rStyle w:val="StyleUnderline"/>
        </w:rPr>
        <w:t>the hypothesis of native-immigrant complementarity is deployed to justify policies that intensify competition for the lower and middle echelons of the society</w:t>
      </w:r>
      <w:r w:rsidRPr="131879DA">
        <w:rPr>
          <w:sz w:val="14"/>
          <w:szCs w:val="14"/>
        </w:rPr>
        <w:t>, rarely near the top. Perhaps it doesn’t have to be that way, yet somehow it always is.</w:t>
      </w:r>
    </w:p>
    <w:p w14:paraId="4361BF65" w14:textId="77777777" w:rsidR="00352021" w:rsidRPr="00B80F28" w:rsidRDefault="131879DA" w:rsidP="00352021">
      <w:pPr>
        <w:pStyle w:val="Heading4"/>
      </w:pPr>
      <w:r>
        <w:t>Immigrants compete with Americans, rather than causing specialization – everyone wants the same jobs it’s just a question of wages</w:t>
      </w:r>
    </w:p>
    <w:p w14:paraId="17F86AD9" w14:textId="77777777" w:rsidR="00352021" w:rsidRPr="00B11743" w:rsidRDefault="131879DA" w:rsidP="00352021">
      <w:proofErr w:type="spellStart"/>
      <w:r w:rsidRPr="131879DA">
        <w:rPr>
          <w:rStyle w:val="Style13ptBold"/>
        </w:rPr>
        <w:t>Borjas</w:t>
      </w:r>
      <w:proofErr w:type="spellEnd"/>
      <w:r w:rsidRPr="131879DA">
        <w:rPr>
          <w:rStyle w:val="Style13ptBold"/>
        </w:rPr>
        <w:t xml:space="preserve"> 16 </w:t>
      </w:r>
      <w:r>
        <w:t xml:space="preserve">(George, American economist and the Robert W. </w:t>
      </w:r>
      <w:proofErr w:type="spellStart"/>
      <w:r>
        <w:t>Scrivner</w:t>
      </w:r>
      <w:proofErr w:type="spellEnd"/>
      <w:r>
        <w:t xml:space="preserve"> Professor of Economics and Social Policy at the Harvard Kennedy School, October 11, 2016, “We Wanted Workers: Unraveling the Immigration Narrative”, AZG)</w:t>
      </w:r>
    </w:p>
    <w:p w14:paraId="65D1F99C" w14:textId="005F6C26" w:rsidR="00352021" w:rsidRPr="00352021" w:rsidRDefault="131879DA" w:rsidP="131879DA">
      <w:pPr>
        <w:rPr>
          <w:sz w:val="12"/>
          <w:szCs w:val="12"/>
        </w:rPr>
      </w:pPr>
      <w:r w:rsidRPr="131879DA">
        <w:rPr>
          <w:sz w:val="12"/>
          <w:szCs w:val="12"/>
        </w:rPr>
        <w:t xml:space="preserve">The science is settled. </w:t>
      </w:r>
      <w:r w:rsidRPr="131879DA">
        <w:rPr>
          <w:rStyle w:val="StyleUnderline"/>
        </w:rPr>
        <w:t>Immigrants do jobs that natives will not do and have little impact on native job opportunities as a result.</w:t>
      </w:r>
      <w:r w:rsidRPr="131879DA">
        <w:rPr>
          <w:sz w:val="12"/>
          <w:szCs w:val="12"/>
        </w:rPr>
        <w:t xml:space="preserve"> Anyone who follows the immigration debate surely noticed this refrain getting louder in the past decade, as the political class considered various proposals that would grant amnesty to undocumented workers and substantially increase the number of visas in many categories. But there are some inconvenient facts that tend to be overlooked. As part of an enforcement initiative by the Bush administration in September 2006, </w:t>
      </w:r>
      <w:r w:rsidRPr="003C3CD8">
        <w:rPr>
          <w:rStyle w:val="StyleUnderline"/>
          <w:highlight w:val="yellow"/>
        </w:rPr>
        <w:t>immigration agents raided a</w:t>
      </w:r>
      <w:r w:rsidRPr="131879DA">
        <w:rPr>
          <w:rStyle w:val="StyleUnderline"/>
        </w:rPr>
        <w:t xml:space="preserve"> chicken-processing </w:t>
      </w:r>
      <w:r w:rsidRPr="003C3CD8">
        <w:rPr>
          <w:rStyle w:val="StyleUnderline"/>
          <w:highlight w:val="yellow"/>
        </w:rPr>
        <w:t>plant</w:t>
      </w:r>
      <w:r w:rsidRPr="131879DA">
        <w:rPr>
          <w:rStyle w:val="StyleUnderline"/>
        </w:rPr>
        <w:t xml:space="preserve"> in </w:t>
      </w:r>
      <w:proofErr w:type="spellStart"/>
      <w:r w:rsidRPr="131879DA">
        <w:rPr>
          <w:rStyle w:val="StyleUnderline"/>
        </w:rPr>
        <w:t>Stillmore</w:t>
      </w:r>
      <w:proofErr w:type="spellEnd"/>
      <w:r w:rsidRPr="131879DA">
        <w:rPr>
          <w:rStyle w:val="StyleUnderline"/>
        </w:rPr>
        <w:t>, Georgia.</w:t>
      </w:r>
      <w:r w:rsidRPr="131879DA">
        <w:rPr>
          <w:sz w:val="12"/>
          <w:szCs w:val="12"/>
        </w:rPr>
        <w:t xml:space="preserve"> Like many other rural communities, </w:t>
      </w:r>
      <w:proofErr w:type="spellStart"/>
      <w:r w:rsidRPr="131879DA">
        <w:rPr>
          <w:sz w:val="12"/>
          <w:szCs w:val="12"/>
        </w:rPr>
        <w:t>Stillmore</w:t>
      </w:r>
      <w:proofErr w:type="spellEnd"/>
      <w:r w:rsidRPr="131879DA">
        <w:rPr>
          <w:sz w:val="12"/>
          <w:szCs w:val="12"/>
        </w:rPr>
        <w:t xml:space="preserve"> had attracted an increasing number of immigrants, including many who were undocumented. The Wall Street Journal sent a team of reporters a few months after the raid to investigate what had happened in the interim. The team gathered evidence that speaks volumes about how labor markets respond to supply shocks: After a wave of raids by federal immigration agents on Labor Day weekend, </w:t>
      </w:r>
      <w:r w:rsidRPr="003C3CD8">
        <w:rPr>
          <w:rStyle w:val="StyleUnderline"/>
          <w:highlight w:val="yellow"/>
        </w:rPr>
        <w:t>a</w:t>
      </w:r>
      <w:r w:rsidRPr="131879DA">
        <w:rPr>
          <w:rStyle w:val="StyleUnderline"/>
        </w:rPr>
        <w:t xml:space="preserve"> local chicken-processing </w:t>
      </w:r>
      <w:r w:rsidRPr="003C3CD8">
        <w:rPr>
          <w:rStyle w:val="StyleUnderline"/>
          <w:highlight w:val="yellow"/>
        </w:rPr>
        <w:t>company</w:t>
      </w:r>
      <w:r w:rsidRPr="131879DA">
        <w:rPr>
          <w:rStyle w:val="StyleUnderline"/>
        </w:rPr>
        <w:t xml:space="preserve"> called Crider Inc. </w:t>
      </w:r>
      <w:r w:rsidRPr="003C3CD8">
        <w:rPr>
          <w:rStyle w:val="StyleUnderline"/>
          <w:highlight w:val="yellow"/>
        </w:rPr>
        <w:t>lost 75% of its</w:t>
      </w:r>
      <w:r w:rsidRPr="131879DA">
        <w:rPr>
          <w:rStyle w:val="StyleUnderline"/>
        </w:rPr>
        <w:t xml:space="preserve"> mostly Hispanic 900-member </w:t>
      </w:r>
      <w:r w:rsidRPr="003C3CD8">
        <w:rPr>
          <w:rStyle w:val="StyleUnderline"/>
          <w:highlight w:val="yellow"/>
        </w:rPr>
        <w:t>work force.</w:t>
      </w:r>
      <w:r w:rsidRPr="131879DA">
        <w:rPr>
          <w:sz w:val="12"/>
          <w:szCs w:val="12"/>
        </w:rPr>
        <w:t xml:space="preserve"> The crackdown threatened to cripple the economic anchor of this fading rural town. But </w:t>
      </w:r>
      <w:r w:rsidRPr="003C3CD8">
        <w:rPr>
          <w:rStyle w:val="StyleUnderline"/>
          <w:highlight w:val="yellow"/>
        </w:rPr>
        <w:t>for local African-Americans, the</w:t>
      </w:r>
      <w:r w:rsidRPr="131879DA">
        <w:rPr>
          <w:rStyle w:val="StyleUnderline"/>
        </w:rPr>
        <w:t xml:space="preserve"> dramatic appearance of </w:t>
      </w:r>
      <w:r w:rsidRPr="003C3CD8">
        <w:rPr>
          <w:rStyle w:val="StyleUnderline"/>
          <w:highlight w:val="yellow"/>
        </w:rPr>
        <w:t>federal agents</w:t>
      </w:r>
      <w:r w:rsidRPr="131879DA">
        <w:rPr>
          <w:rStyle w:val="StyleUnderline"/>
        </w:rPr>
        <w:t xml:space="preserve"> presented an unexpected opportunity.</w:t>
      </w:r>
      <w:r w:rsidRPr="131879DA">
        <w:rPr>
          <w:rStyle w:val="Emphasis"/>
        </w:rPr>
        <w:t xml:space="preserve"> Crider suddenly </w:t>
      </w:r>
      <w:r w:rsidRPr="003C3CD8">
        <w:rPr>
          <w:rStyle w:val="Emphasis"/>
          <w:highlight w:val="yellow"/>
        </w:rPr>
        <w:t>raised pay</w:t>
      </w:r>
      <w:r w:rsidRPr="131879DA">
        <w:rPr>
          <w:sz w:val="12"/>
          <w:szCs w:val="12"/>
        </w:rPr>
        <w:t xml:space="preserve"> at the plant. An advertisement in the weekly Forest-Blade newspaper blared </w:t>
      </w:r>
      <w:r w:rsidRPr="131879DA">
        <w:rPr>
          <w:rStyle w:val="StyleUnderline"/>
        </w:rPr>
        <w:t>“Increased Wages” at</w:t>
      </w:r>
      <w:r w:rsidRPr="131879DA">
        <w:rPr>
          <w:sz w:val="12"/>
          <w:szCs w:val="12"/>
        </w:rPr>
        <w:t xml:space="preserve"> Crider, starting at $7 to $9 an hour—</w:t>
      </w:r>
      <w:r w:rsidRPr="131879DA">
        <w:rPr>
          <w:rStyle w:val="StyleUnderline"/>
        </w:rPr>
        <w:t xml:space="preserve">more than a dollar above what the company had paid many immigrant workers.2 </w:t>
      </w:r>
      <w:r w:rsidRPr="131879DA">
        <w:rPr>
          <w:sz w:val="12"/>
          <w:szCs w:val="12"/>
        </w:rPr>
        <w:t xml:space="preserve">The ad, shown in Figure 7.1, demonstrates the common sense underlying the laws of supply and demand far better than the elaborate mathematical models of economists ever could. As the eighteenth-century English writer Samuel Johnson famously noted: “When a man knows he is to be hanged in a fortnight, it concentrates his mind wonderfully.”3 </w:t>
      </w:r>
      <w:r w:rsidRPr="003C3CD8">
        <w:rPr>
          <w:rStyle w:val="StyleUnderline"/>
          <w:highlight w:val="yellow"/>
        </w:rPr>
        <w:t>Faced with the possibility of being unable to operate the plant</w:t>
      </w:r>
      <w:r w:rsidRPr="131879DA">
        <w:rPr>
          <w:sz w:val="12"/>
          <w:szCs w:val="12"/>
        </w:rPr>
        <w:t xml:space="preserve"> and suffering substantial losses, </w:t>
      </w:r>
      <w:r w:rsidRPr="131879DA">
        <w:rPr>
          <w:rStyle w:val="StyleUnderline"/>
        </w:rPr>
        <w:t xml:space="preserve">Crider </w:t>
      </w:r>
      <w:r w:rsidRPr="003C3CD8">
        <w:rPr>
          <w:rStyle w:val="StyleUnderline"/>
          <w:highlight w:val="yellow"/>
        </w:rPr>
        <w:t>did what any profit-maximizing firm would do: it tried to attract more workers</w:t>
      </w:r>
      <w:r w:rsidRPr="131879DA">
        <w:rPr>
          <w:rStyle w:val="StyleUnderline"/>
        </w:rPr>
        <w:t xml:space="preserve"> by offering a higher wage.</w:t>
      </w:r>
      <w:r w:rsidRPr="131879DA">
        <w:rPr>
          <w:sz w:val="12"/>
          <w:szCs w:val="12"/>
        </w:rPr>
        <w:t xml:space="preserve"> Many of the replacement workers that Crider hired were African Americans. From Crider’s perspective, the changed demographics were not all to the good: In the months since Crider began hiring hundreds of African-Americans . . . the plant has struggled with high turnover among black workers, lower productivity and pay disputes between the new employees and labor contractors. The allure of compliant Latino workers willing to accept grueling conditions despite rock-bottom pay has proved a difficult habit for Crider to shake, particularly because the local, native-born workers who replaced them are more likely to complain about working conditions and aggressively assert what they believe to be legal pay and workplace rights.4 So what is the lesson that eludes the Cato Institute and the Center for American Progress but that Crider quickly grasped when it had to? </w:t>
      </w:r>
      <w:r w:rsidRPr="131879DA">
        <w:rPr>
          <w:rStyle w:val="Emphasis"/>
        </w:rPr>
        <w:t xml:space="preserve">It is not that immigrants do jobs that natives don’t want to do. It is instead that </w:t>
      </w:r>
      <w:r w:rsidRPr="003C3CD8">
        <w:rPr>
          <w:rStyle w:val="Emphasis"/>
          <w:highlight w:val="yellow"/>
        </w:rPr>
        <w:t>immigrants do jobs that natives don’t want to do at the going wage.</w:t>
      </w:r>
      <w:r w:rsidRPr="131879DA">
        <w:rPr>
          <w:sz w:val="12"/>
          <w:szCs w:val="12"/>
        </w:rPr>
        <w:t xml:space="preserve"> It is not difficult to come up with other inconvenient examples. Anyone who has ridden in a cab in New York City, where a third of the population is foreign-born, could easily infer that few natives want to drive cabs anymore. </w:t>
      </w:r>
      <w:r w:rsidRPr="131879DA">
        <w:rPr>
          <w:rStyle w:val="StyleUnderline"/>
        </w:rPr>
        <w:t>In 1970, 88 percent of all cab drivers in New York were natives; by 2010, 84 percent were immigrants.</w:t>
      </w:r>
      <w:r w:rsidRPr="131879DA">
        <w:rPr>
          <w:sz w:val="12"/>
          <w:szCs w:val="12"/>
        </w:rPr>
        <w:t xml:space="preserve"> Cab driving, it seemed, had become a job that natives didn’t want to do. As in </w:t>
      </w:r>
      <w:proofErr w:type="spellStart"/>
      <w:r w:rsidRPr="131879DA">
        <w:rPr>
          <w:sz w:val="12"/>
          <w:szCs w:val="12"/>
        </w:rPr>
        <w:t>Stillmore</w:t>
      </w:r>
      <w:proofErr w:type="spellEnd"/>
      <w:r w:rsidRPr="131879DA">
        <w:rPr>
          <w:sz w:val="12"/>
          <w:szCs w:val="12"/>
        </w:rPr>
        <w:t xml:space="preserve">, this change affected many African Americans. Almost 20 percent of New York cabbies in 1970 were black; by 2010, only 6 percent were. </w:t>
      </w:r>
      <w:r w:rsidRPr="131879DA">
        <w:rPr>
          <w:rStyle w:val="StyleUnderline"/>
        </w:rPr>
        <w:t>But</w:t>
      </w:r>
      <w:r w:rsidRPr="131879DA">
        <w:rPr>
          <w:sz w:val="12"/>
          <w:szCs w:val="12"/>
        </w:rPr>
        <w:t xml:space="preserve"> do natives really refuse to drive cabs these days? What happened </w:t>
      </w:r>
      <w:r w:rsidRPr="131879DA">
        <w:rPr>
          <w:rStyle w:val="StyleUnderline"/>
        </w:rPr>
        <w:t>in cities</w:t>
      </w:r>
      <w:r w:rsidRPr="131879DA">
        <w:rPr>
          <w:sz w:val="12"/>
          <w:szCs w:val="12"/>
        </w:rPr>
        <w:t xml:space="preserve"> that were </w:t>
      </w:r>
      <w:r w:rsidRPr="131879DA">
        <w:rPr>
          <w:rStyle w:val="StyleUnderline"/>
        </w:rPr>
        <w:t>less affected by immigration</w:t>
      </w:r>
      <w:r w:rsidRPr="131879DA">
        <w:rPr>
          <w:sz w:val="12"/>
          <w:szCs w:val="12"/>
        </w:rPr>
        <w:t xml:space="preserve">? In Philadelphia, just 100 miles south, only 10 percent of the population is foreign-born, and </w:t>
      </w:r>
      <w:r w:rsidRPr="131879DA">
        <w:rPr>
          <w:rStyle w:val="StyleUnderline"/>
        </w:rPr>
        <w:t>natives still make up 73 percent of all cabbies</w:t>
      </w:r>
      <w:r w:rsidRPr="131879DA">
        <w:rPr>
          <w:sz w:val="12"/>
          <w:szCs w:val="12"/>
        </w:rPr>
        <w:t xml:space="preserve">, with black natives accounting for a third. It may be cheaper to take a cab in New York, but the fact remains: natives do drive cabs. </w:t>
      </w:r>
      <w:r w:rsidRPr="003C3CD8">
        <w:rPr>
          <w:rStyle w:val="Emphasis"/>
          <w:highlight w:val="yellow"/>
        </w:rPr>
        <w:t>We all have a</w:t>
      </w:r>
      <w:r w:rsidRPr="131879DA">
        <w:rPr>
          <w:rStyle w:val="Emphasis"/>
        </w:rPr>
        <w:t xml:space="preserve"> threshold </w:t>
      </w:r>
      <w:r w:rsidRPr="003C3CD8">
        <w:rPr>
          <w:rStyle w:val="Emphasis"/>
          <w:highlight w:val="yellow"/>
        </w:rPr>
        <w:t>price that determines our willingness to do</w:t>
      </w:r>
      <w:r w:rsidRPr="131879DA">
        <w:rPr>
          <w:rStyle w:val="Emphasis"/>
        </w:rPr>
        <w:t xml:space="preserve"> particular </w:t>
      </w:r>
      <w:r w:rsidRPr="003C3CD8">
        <w:rPr>
          <w:rStyle w:val="Emphasis"/>
          <w:highlight w:val="yellow"/>
        </w:rPr>
        <w:t>things</w:t>
      </w:r>
      <w:r w:rsidRPr="131879DA">
        <w:rPr>
          <w:rStyle w:val="Emphasis"/>
        </w:rPr>
        <w:t xml:space="preserve"> in life.</w:t>
      </w:r>
      <w:r w:rsidRPr="131879DA">
        <w:rPr>
          <w:sz w:val="12"/>
          <w:szCs w:val="12"/>
        </w:rPr>
        <w:t xml:space="preserve"> And it could be that those undocumented “compliant Latino workers” in </w:t>
      </w:r>
      <w:proofErr w:type="spellStart"/>
      <w:r w:rsidRPr="131879DA">
        <w:rPr>
          <w:sz w:val="12"/>
          <w:szCs w:val="12"/>
        </w:rPr>
        <w:t>Stillmore</w:t>
      </w:r>
      <w:proofErr w:type="spellEnd"/>
      <w:r w:rsidRPr="131879DA">
        <w:rPr>
          <w:sz w:val="12"/>
          <w:szCs w:val="12"/>
        </w:rPr>
        <w:t xml:space="preserve"> had a much lower threshold: they were willing to do more for less. But it is also the case that markets react both to the presence of immigrants and to their absence. And this reaction may be the one that common sense suggests and that Crider pursued: </w:t>
      </w:r>
      <w:r w:rsidRPr="003C3CD8">
        <w:rPr>
          <w:rStyle w:val="Emphasis"/>
          <w:highlight w:val="yellow"/>
        </w:rPr>
        <w:t>firms will pay less when there is excess labor, and more when they need to attract workers.</w:t>
      </w:r>
      <w:r w:rsidRPr="131879DA">
        <w:rPr>
          <w:rStyle w:val="Emphasis"/>
        </w:rPr>
        <w:t xml:space="preserve"> </w:t>
      </w:r>
      <w:r w:rsidRPr="131879DA">
        <w:rPr>
          <w:sz w:val="12"/>
          <w:szCs w:val="12"/>
        </w:rPr>
        <w:t xml:space="preserve">So, what is the labor market impact of immigration? And are the commonsense implications of the laws of supply and demand actually observed in real-world labor markets? Hundreds of published studies examine these questions. Some claim that immigration has little impact on native wages, while others argue that the effect is sizable. It is very instructive to expose the nature of the disagreements by showing what researchers actually do to get an answer. Much of what we think we know about the labor market impact is driven by assumptions. In some cases, amazing as it may seem, the numerical answer has been assumed, regardless of what the data actually say. The most credible evidence—based solely on the data—suggests that </w:t>
      </w:r>
      <w:r w:rsidRPr="131879DA">
        <w:rPr>
          <w:rStyle w:val="StyleUnderline"/>
        </w:rPr>
        <w:t>a 10 percent increase in the size of a skill group probably reduces the wage of that group by at least 3 percent.</w:t>
      </w:r>
    </w:p>
    <w:p w14:paraId="13D3F733" w14:textId="2BEBFDCE" w:rsidR="00F43012" w:rsidRPr="00F43012" w:rsidRDefault="131879DA" w:rsidP="00F43012">
      <w:pPr>
        <w:pStyle w:val="Heading2"/>
      </w:pPr>
      <w:r>
        <w:t>Link – Inequality</w:t>
      </w:r>
    </w:p>
    <w:p w14:paraId="5DF8FE2A" w14:textId="77777777" w:rsidR="00F43012" w:rsidRDefault="131879DA" w:rsidP="00F43012">
      <w:pPr>
        <w:pStyle w:val="Heading3"/>
      </w:pPr>
      <w:r>
        <w:t>Inequality</w:t>
      </w:r>
    </w:p>
    <w:p w14:paraId="343B6C39" w14:textId="77777777" w:rsidR="00F43012" w:rsidRDefault="131879DA" w:rsidP="00F43012">
      <w:pPr>
        <w:pStyle w:val="Heading4"/>
      </w:pPr>
      <w:r>
        <w:t>Immigration leads to economic inequality.</w:t>
      </w:r>
    </w:p>
    <w:p w14:paraId="66B38DD0" w14:textId="77777777" w:rsidR="00F43012" w:rsidRPr="00BE0813" w:rsidRDefault="131879DA" w:rsidP="131879DA">
      <w:pPr>
        <w:rPr>
          <w:rStyle w:val="Style13ptBold"/>
          <w:b w:val="0"/>
          <w:bCs w:val="0"/>
        </w:rPr>
      </w:pPr>
      <w:r w:rsidRPr="131879DA">
        <w:rPr>
          <w:rStyle w:val="Style13ptBold"/>
        </w:rPr>
        <w:t>Card 9 (</w:t>
      </w:r>
      <w:r w:rsidRPr="131879DA">
        <w:rPr>
          <w:rStyle w:val="Style13ptBold"/>
          <w:b w:val="0"/>
        </w:rPr>
        <w:t xml:space="preserve">David Card is the Class of 1950 Professor of Economics at the University of California, Berkeley, “Immigration and Inequality,” NBER Working Paper Series. </w:t>
      </w:r>
      <w:hyperlink r:id="rId20">
        <w:r w:rsidRPr="131879DA">
          <w:rPr>
            <w:rStyle w:val="Hyperlink"/>
            <w:sz w:val="26"/>
            <w:szCs w:val="26"/>
          </w:rPr>
          <w:t>http://www.nber.org/papers/w14683.pdf</w:t>
        </w:r>
      </w:hyperlink>
      <w:r w:rsidRPr="131879DA">
        <w:rPr>
          <w:rStyle w:val="Style13ptBold"/>
          <w:b w:val="0"/>
        </w:rPr>
        <w:t>, AJ)</w:t>
      </w:r>
    </w:p>
    <w:p w14:paraId="11544CDE" w14:textId="77777777" w:rsidR="00F43012" w:rsidRDefault="131879DA" w:rsidP="131879DA">
      <w:pPr>
        <w:rPr>
          <w:sz w:val="16"/>
          <w:szCs w:val="16"/>
        </w:rPr>
      </w:pPr>
      <w:r w:rsidRPr="131879DA">
        <w:rPr>
          <w:sz w:val="16"/>
          <w:szCs w:val="16"/>
        </w:rPr>
        <w:t xml:space="preserve">Most of the existing research on immigration has focused on between-group inequality. </w:t>
      </w:r>
      <w:r w:rsidRPr="003C3CD8">
        <w:rPr>
          <w:highlight w:val="yellow"/>
          <w:u w:val="single"/>
        </w:rPr>
        <w:t>A significant share of the overall rise</w:t>
      </w:r>
      <w:r w:rsidRPr="131879DA">
        <w:rPr>
          <w:u w:val="single"/>
        </w:rPr>
        <w:t xml:space="preserve"> </w:t>
      </w:r>
      <w:r w:rsidRPr="003C3CD8">
        <w:rPr>
          <w:highlight w:val="yellow"/>
          <w:u w:val="single"/>
        </w:rPr>
        <w:t>in</w:t>
      </w:r>
      <w:r w:rsidRPr="131879DA">
        <w:rPr>
          <w:sz w:val="16"/>
          <w:szCs w:val="16"/>
        </w:rPr>
        <w:t xml:space="preserve"> U.S. wage </w:t>
      </w:r>
      <w:r w:rsidRPr="003C3CD8">
        <w:rPr>
          <w:highlight w:val="yellow"/>
          <w:u w:val="single"/>
        </w:rPr>
        <w:t>inequality is attributable to increases in</w:t>
      </w:r>
      <w:r w:rsidRPr="131879DA">
        <w:rPr>
          <w:u w:val="single"/>
        </w:rPr>
        <w:t xml:space="preserve"> within-group or </w:t>
      </w:r>
      <w:r w:rsidRPr="003C3CD8">
        <w:rPr>
          <w:highlight w:val="yellow"/>
          <w:u w:val="single"/>
        </w:rPr>
        <w:t>residual wage inequality</w:t>
      </w:r>
      <w:r w:rsidRPr="131879DA">
        <w:rPr>
          <w:u w:val="single"/>
        </w:rPr>
        <w:t xml:space="preserve"> </w:t>
      </w:r>
      <w:r w:rsidRPr="131879DA">
        <w:rPr>
          <w:sz w:val="16"/>
          <w:szCs w:val="16"/>
        </w:rPr>
        <w:t xml:space="preserve">- the variation that remains after controlling for education, age, gender, race and ethnicity (see Lemieux, 2008 for a recent summary). Empirically, </w:t>
      </w:r>
      <w:r w:rsidRPr="003C3CD8">
        <w:rPr>
          <w:highlight w:val="yellow"/>
          <w:u w:val="single"/>
        </w:rPr>
        <w:t>residual wage variation among native workers is</w:t>
      </w:r>
      <w:r w:rsidRPr="131879DA">
        <w:rPr>
          <w:u w:val="single"/>
        </w:rPr>
        <w:t xml:space="preserve"> significantly </w:t>
      </w:r>
      <w:r w:rsidRPr="003C3CD8">
        <w:rPr>
          <w:highlight w:val="yellow"/>
          <w:u w:val="single"/>
        </w:rPr>
        <w:t>higher in cities with more immigrants</w:t>
      </w:r>
      <w:r w:rsidRPr="131879DA">
        <w:rPr>
          <w:u w:val="single"/>
        </w:rPr>
        <w:t>.</w:t>
      </w:r>
      <w:r w:rsidRPr="131879DA">
        <w:rPr>
          <w:sz w:val="16"/>
          <w:szCs w:val="16"/>
        </w:rPr>
        <w:t xml:space="preserve"> The relative level of residual wage inequality for natives in different skill groups is uncorrelated with the relative fraction of immigrants, however, suggesting that immigration has a relatively small causal effect.6 Taken together with the evidence on between group wage differentials, I conclude that immigration has had very small impacts on wage inequality among natives. Nevertheless, </w:t>
      </w:r>
      <w:r w:rsidRPr="131879DA">
        <w:rPr>
          <w:u w:val="single"/>
        </w:rPr>
        <w:t>when immigrants themselves are counted in the overall population their effect on inequality is clearly positive</w:t>
      </w:r>
      <w:r w:rsidRPr="131879DA">
        <w:rPr>
          <w:sz w:val="16"/>
          <w:szCs w:val="16"/>
        </w:rPr>
        <w:t xml:space="preserve">. Immigrants tend to be concentrated in the upper and lower tails of the skill distribution. </w:t>
      </w:r>
      <w:r w:rsidRPr="003C3CD8">
        <w:rPr>
          <w:highlight w:val="yellow"/>
          <w:u w:val="single"/>
        </w:rPr>
        <w:t>Residual wage inequality among immigrants is</w:t>
      </w:r>
      <w:r w:rsidRPr="131879DA">
        <w:rPr>
          <w:u w:val="single"/>
        </w:rPr>
        <w:t xml:space="preserve"> also higher </w:t>
      </w:r>
      <w:r w:rsidRPr="003C3CD8">
        <w:rPr>
          <w:rStyle w:val="Emphasis"/>
          <w:highlight w:val="yellow"/>
        </w:rPr>
        <w:t>than among natives</w:t>
      </w:r>
      <w:r w:rsidRPr="131879DA">
        <w:rPr>
          <w:sz w:val="16"/>
          <w:szCs w:val="16"/>
        </w:rPr>
        <w:t xml:space="preserve">. A simple calculation suggests that </w:t>
      </w:r>
      <w:r w:rsidRPr="003C3CD8">
        <w:rPr>
          <w:highlight w:val="yellow"/>
          <w:u w:val="single"/>
        </w:rPr>
        <w:t xml:space="preserve">the presence of immigrants can explain about </w:t>
      </w:r>
      <w:r w:rsidRPr="003C3CD8">
        <w:rPr>
          <w:b/>
          <w:bCs/>
          <w:highlight w:val="yellow"/>
          <w:u w:val="single"/>
        </w:rPr>
        <w:t>5% of the rise in overall wage inequality</w:t>
      </w:r>
      <w:r w:rsidRPr="131879DA">
        <w:rPr>
          <w:sz w:val="16"/>
          <w:szCs w:val="16"/>
        </w:rPr>
        <w:t xml:space="preserve"> between 1980 and 2000.</w:t>
      </w:r>
    </w:p>
    <w:p w14:paraId="3C9016BE" w14:textId="77777777" w:rsidR="004F5389" w:rsidRDefault="131879DA" w:rsidP="004F5389">
      <w:pPr>
        <w:pStyle w:val="Heading4"/>
      </w:pPr>
      <w:r>
        <w:t>Immigration increases income inequality to the US; two warrants.</w:t>
      </w:r>
    </w:p>
    <w:p w14:paraId="7EC5514F" w14:textId="77777777" w:rsidR="004F5389" w:rsidRPr="002B4E93" w:rsidRDefault="131879DA" w:rsidP="131879DA">
      <w:pPr>
        <w:rPr>
          <w:rStyle w:val="Style13ptBold"/>
          <w:b w:val="0"/>
          <w:bCs w:val="0"/>
        </w:rPr>
      </w:pPr>
      <w:r w:rsidRPr="131879DA">
        <w:rPr>
          <w:rStyle w:val="Style13ptBold"/>
        </w:rPr>
        <w:t>Xu et al 15 (</w:t>
      </w:r>
      <w:r w:rsidRPr="131879DA">
        <w:rPr>
          <w:rStyle w:val="Style13ptBold"/>
          <w:b w:val="0"/>
        </w:rPr>
        <w:t xml:space="preserve">Ping Xu is an Assistant Professor of Political Science at the University of Rhode Island, James C. Garand is the Emogene </w:t>
      </w:r>
      <w:proofErr w:type="spellStart"/>
      <w:r w:rsidRPr="131879DA">
        <w:rPr>
          <w:rStyle w:val="Style13ptBold"/>
          <w:b w:val="0"/>
        </w:rPr>
        <w:t>Pliner</w:t>
      </w:r>
      <w:proofErr w:type="spellEnd"/>
      <w:r w:rsidRPr="131879DA">
        <w:rPr>
          <w:rStyle w:val="Style13ptBold"/>
          <w:b w:val="0"/>
        </w:rPr>
        <w:t xml:space="preserve"> Distinguished Professor of Political Science at Louisiana State University, Ling Zhu is an Assistant Professor of Political Science at the University of Houston. “How Immigration makes Income Inequality worse in the US,” LSE US Centre, </w:t>
      </w:r>
      <w:hyperlink r:id="rId21">
        <w:r w:rsidRPr="131879DA">
          <w:rPr>
            <w:rStyle w:val="Hyperlink"/>
            <w:sz w:val="26"/>
            <w:szCs w:val="26"/>
          </w:rPr>
          <w:t>http://blogs.lse.ac.uk/usappblog/2015/10/14/how-immigration-makes-income-inequality-worse-in-the-us/,</w:t>
        </w:r>
      </w:hyperlink>
      <w:r w:rsidRPr="131879DA">
        <w:rPr>
          <w:rStyle w:val="Style13ptBold"/>
          <w:b w:val="0"/>
        </w:rPr>
        <w:t xml:space="preserve"> AJ)</w:t>
      </w:r>
    </w:p>
    <w:p w14:paraId="72CD3F2E" w14:textId="77777777" w:rsidR="004F5389" w:rsidRPr="00224D1F" w:rsidRDefault="131879DA" w:rsidP="131879DA">
      <w:pPr>
        <w:rPr>
          <w:sz w:val="24"/>
          <w:u w:val="single"/>
        </w:rPr>
      </w:pPr>
      <w:r w:rsidRPr="131879DA">
        <w:rPr>
          <w:sz w:val="16"/>
          <w:szCs w:val="16"/>
        </w:rPr>
        <w:t xml:space="preserve">In new research, we argue that </w:t>
      </w:r>
      <w:r w:rsidRPr="003C3CD8">
        <w:rPr>
          <w:sz w:val="24"/>
          <w:highlight w:val="yellow"/>
          <w:u w:val="single"/>
        </w:rPr>
        <w:t>immigrants</w:t>
      </w:r>
      <w:r w:rsidRPr="131879DA">
        <w:rPr>
          <w:sz w:val="16"/>
          <w:szCs w:val="16"/>
        </w:rPr>
        <w:t xml:space="preserve"> could potentially </w:t>
      </w:r>
      <w:r w:rsidRPr="003C3CD8">
        <w:rPr>
          <w:sz w:val="24"/>
          <w:highlight w:val="yellow"/>
          <w:u w:val="single"/>
        </w:rPr>
        <w:t>increase income inequality</w:t>
      </w:r>
      <w:r w:rsidRPr="131879DA">
        <w:rPr>
          <w:sz w:val="24"/>
          <w:u w:val="single"/>
        </w:rPr>
        <w:t xml:space="preserve"> in the United States </w:t>
      </w:r>
      <w:r w:rsidRPr="003C3CD8">
        <w:rPr>
          <w:sz w:val="24"/>
          <w:highlight w:val="yellow"/>
          <w:u w:val="single"/>
        </w:rPr>
        <w:t>for two reasons</w:t>
      </w:r>
      <w:r w:rsidRPr="131879DA">
        <w:rPr>
          <w:sz w:val="16"/>
          <w:szCs w:val="16"/>
        </w:rPr>
        <w:t xml:space="preserve">. </w:t>
      </w:r>
      <w:r w:rsidRPr="003C3CD8">
        <w:rPr>
          <w:sz w:val="24"/>
          <w:highlight w:val="yellow"/>
          <w:u w:val="single"/>
        </w:rPr>
        <w:t>First</w:t>
      </w:r>
      <w:r w:rsidRPr="131879DA">
        <w:rPr>
          <w:sz w:val="16"/>
          <w:szCs w:val="16"/>
        </w:rPr>
        <w:t xml:space="preserve">, in the past four decades a </w:t>
      </w:r>
      <w:r w:rsidRPr="003C3CD8">
        <w:rPr>
          <w:sz w:val="24"/>
          <w:highlight w:val="yellow"/>
          <w:u w:val="single"/>
        </w:rPr>
        <w:t xml:space="preserve">disproportionate share of immigrants </w:t>
      </w:r>
      <w:proofErr w:type="gramStart"/>
      <w:r w:rsidRPr="003C3CD8">
        <w:rPr>
          <w:sz w:val="24"/>
          <w:highlight w:val="yellow"/>
          <w:u w:val="single"/>
        </w:rPr>
        <w:t>have</w:t>
      </w:r>
      <w:proofErr w:type="gramEnd"/>
      <w:r w:rsidRPr="003C3CD8">
        <w:rPr>
          <w:sz w:val="24"/>
          <w:highlight w:val="yellow"/>
          <w:u w:val="single"/>
        </w:rPr>
        <w:t xml:space="preserve"> had</w:t>
      </w:r>
      <w:r w:rsidRPr="131879DA">
        <w:rPr>
          <w:sz w:val="24"/>
          <w:u w:val="single"/>
        </w:rPr>
        <w:t xml:space="preserve"> </w:t>
      </w:r>
      <w:r w:rsidRPr="131879DA">
        <w:rPr>
          <w:sz w:val="16"/>
          <w:szCs w:val="16"/>
        </w:rPr>
        <w:t xml:space="preserve">relatively </w:t>
      </w:r>
      <w:r w:rsidRPr="003C3CD8">
        <w:rPr>
          <w:sz w:val="24"/>
          <w:highlight w:val="yellow"/>
          <w:u w:val="single"/>
        </w:rPr>
        <w:t>low education</w:t>
      </w:r>
      <w:r w:rsidRPr="131879DA">
        <w:rPr>
          <w:sz w:val="24"/>
          <w:u w:val="single"/>
        </w:rPr>
        <w:t>, limited English proficiency, and other attributes that put them at a competitive disadvantage</w:t>
      </w:r>
      <w:r w:rsidRPr="131879DA">
        <w:rPr>
          <w:sz w:val="16"/>
          <w:szCs w:val="16"/>
        </w:rPr>
        <w:t xml:space="preserve"> in the labor market when compared to native-born Americans. Many </w:t>
      </w:r>
      <w:r w:rsidRPr="003C3CD8">
        <w:rPr>
          <w:sz w:val="24"/>
          <w:highlight w:val="yellow"/>
          <w:u w:val="single"/>
        </w:rPr>
        <w:t>immigrants tend to concentrate in low-wage occupations</w:t>
      </w:r>
      <w:r w:rsidRPr="131879DA">
        <w:rPr>
          <w:sz w:val="16"/>
          <w:szCs w:val="16"/>
        </w:rPr>
        <w:t xml:space="preserve"> such as construction, seasonal agricultural work, meatpacking, yard service, gardening, and household work. The presence of low-skill immigrants increases competition in the lower-wage labor market and alters the supply-demand dynamics of labor. As a result, </w:t>
      </w:r>
      <w:r w:rsidRPr="003C3CD8">
        <w:rPr>
          <w:sz w:val="24"/>
          <w:highlight w:val="yellow"/>
          <w:u w:val="single"/>
        </w:rPr>
        <w:t>the influx of low-skill immigrants</w:t>
      </w:r>
      <w:r w:rsidRPr="131879DA">
        <w:rPr>
          <w:sz w:val="16"/>
          <w:szCs w:val="16"/>
        </w:rPr>
        <w:t xml:space="preserve"> could </w:t>
      </w:r>
      <w:r w:rsidRPr="003C3CD8">
        <w:rPr>
          <w:sz w:val="24"/>
          <w:highlight w:val="yellow"/>
          <w:u w:val="single"/>
        </w:rPr>
        <w:t>depress wages and reduce job opportunities</w:t>
      </w:r>
      <w:r w:rsidRPr="131879DA">
        <w:rPr>
          <w:sz w:val="24"/>
          <w:u w:val="single"/>
        </w:rPr>
        <w:t xml:space="preserve"> for domestic workers</w:t>
      </w:r>
      <w:r w:rsidRPr="131879DA">
        <w:rPr>
          <w:sz w:val="16"/>
          <w:szCs w:val="16"/>
        </w:rPr>
        <w:t xml:space="preserve"> in the low-wage labor market </w:t>
      </w:r>
      <w:r w:rsidRPr="003C3CD8">
        <w:rPr>
          <w:sz w:val="24"/>
          <w:highlight w:val="yellow"/>
          <w:u w:val="single"/>
        </w:rPr>
        <w:t>and</w:t>
      </w:r>
      <w:r w:rsidRPr="131879DA">
        <w:rPr>
          <w:sz w:val="16"/>
          <w:szCs w:val="16"/>
        </w:rPr>
        <w:t xml:space="preserve"> eventually </w:t>
      </w:r>
      <w:r w:rsidRPr="003C3CD8">
        <w:rPr>
          <w:sz w:val="24"/>
          <w:highlight w:val="yellow"/>
          <w:u w:val="single"/>
        </w:rPr>
        <w:t>increase income inequality from the bottom</w:t>
      </w:r>
      <w:r w:rsidRPr="131879DA">
        <w:rPr>
          <w:sz w:val="16"/>
          <w:szCs w:val="16"/>
        </w:rPr>
        <w:t xml:space="preserve"> (of the income distribution) up. </w:t>
      </w:r>
      <w:r w:rsidRPr="003C3CD8">
        <w:rPr>
          <w:sz w:val="24"/>
          <w:highlight w:val="yellow"/>
          <w:u w:val="single"/>
        </w:rPr>
        <w:t>Second, immigrants face additional constraints in terms of</w:t>
      </w:r>
      <w:r w:rsidRPr="131879DA">
        <w:rPr>
          <w:sz w:val="24"/>
          <w:u w:val="single"/>
        </w:rPr>
        <w:t xml:space="preserve"> lawful </w:t>
      </w:r>
      <w:r w:rsidRPr="003C3CD8">
        <w:rPr>
          <w:sz w:val="24"/>
          <w:highlight w:val="yellow"/>
          <w:u w:val="single"/>
        </w:rPr>
        <w:t>employment practices</w:t>
      </w:r>
      <w:r w:rsidRPr="131879DA">
        <w:rPr>
          <w:sz w:val="16"/>
          <w:szCs w:val="16"/>
        </w:rPr>
        <w:t xml:space="preserve"> and eligibility for government-funded welfare programs in the United States, and </w:t>
      </w:r>
      <w:r w:rsidRPr="003C3CD8">
        <w:rPr>
          <w:sz w:val="24"/>
          <w:highlight w:val="yellow"/>
          <w:u w:val="single"/>
        </w:rPr>
        <w:t>these</w:t>
      </w:r>
      <w:r w:rsidRPr="131879DA">
        <w:rPr>
          <w:sz w:val="24"/>
          <w:u w:val="single"/>
        </w:rPr>
        <w:t xml:space="preserve"> constraints </w:t>
      </w:r>
      <w:r w:rsidRPr="003C3CD8">
        <w:rPr>
          <w:sz w:val="24"/>
          <w:highlight w:val="yellow"/>
          <w:u w:val="single"/>
        </w:rPr>
        <w:t>further depress the economic status of immigrants</w:t>
      </w:r>
      <w:r w:rsidRPr="131879DA">
        <w:rPr>
          <w:sz w:val="16"/>
          <w:szCs w:val="16"/>
        </w:rPr>
        <w:t xml:space="preserve"> in comparison with native-born citizens </w:t>
      </w:r>
      <w:r w:rsidRPr="003C3CD8">
        <w:rPr>
          <w:sz w:val="24"/>
          <w:highlight w:val="yellow"/>
          <w:u w:val="single"/>
        </w:rPr>
        <w:t>and</w:t>
      </w:r>
      <w:r w:rsidRPr="131879DA">
        <w:rPr>
          <w:sz w:val="16"/>
          <w:szCs w:val="16"/>
        </w:rPr>
        <w:t xml:space="preserve"> hence </w:t>
      </w:r>
      <w:r w:rsidRPr="003C3CD8">
        <w:rPr>
          <w:sz w:val="24"/>
          <w:highlight w:val="yellow"/>
          <w:u w:val="single"/>
        </w:rPr>
        <w:t>contribute to higher levels of income inequality</w:t>
      </w:r>
      <w:r w:rsidRPr="131879DA">
        <w:rPr>
          <w:sz w:val="16"/>
          <w:szCs w:val="16"/>
        </w:rPr>
        <w:t xml:space="preserve">. In the face of the current wave of immigration, many states have adopted strict regulations requiring employers to check the legal status of immigrants in the work force. For instance, Arizona, Mississippi, South Carolina, Alabama, Georgia and North Carolina have passed laws that require almost all of their businesses to use the </w:t>
      </w:r>
      <w:proofErr w:type="spellStart"/>
      <w:r w:rsidRPr="131879DA">
        <w:rPr>
          <w:sz w:val="16"/>
          <w:szCs w:val="16"/>
        </w:rPr>
        <w:t>E-verify</w:t>
      </w:r>
      <w:proofErr w:type="spellEnd"/>
      <w:r w:rsidRPr="131879DA">
        <w:rPr>
          <w:sz w:val="16"/>
          <w:szCs w:val="16"/>
        </w:rPr>
        <w:t xml:space="preserve"> system to check on employment eligibility for prospective employees, and since the passage of such laws other states have followed suit. In states where employment eligibility is checked, undocumented immigrants face greater constraints on both their employability and, if employed, their wages, and </w:t>
      </w:r>
      <w:r w:rsidRPr="003C3CD8">
        <w:rPr>
          <w:sz w:val="24"/>
          <w:highlight w:val="yellow"/>
          <w:u w:val="single"/>
        </w:rPr>
        <w:t>this could directly result in diminished economic status</w:t>
      </w:r>
      <w:r w:rsidRPr="131879DA">
        <w:rPr>
          <w:sz w:val="24"/>
          <w:u w:val="single"/>
        </w:rPr>
        <w:t xml:space="preserve"> for immigrants when compared to their native-born counterparts.</w:t>
      </w:r>
    </w:p>
    <w:p w14:paraId="24EC17DC" w14:textId="2761E052" w:rsidR="00165839" w:rsidRDefault="131879DA" w:rsidP="00165839">
      <w:pPr>
        <w:pStyle w:val="Heading3"/>
      </w:pPr>
      <w:r>
        <w:t>Low Skill Link</w:t>
      </w:r>
    </w:p>
    <w:p w14:paraId="795C60F0" w14:textId="663BB5B8" w:rsidR="00E03C3E" w:rsidRDefault="131879DA" w:rsidP="00A23254">
      <w:pPr>
        <w:pStyle w:val="Heading4"/>
      </w:pPr>
      <w:r>
        <w:t>Low skilled immigrants increase inequality – empirics</w:t>
      </w:r>
    </w:p>
    <w:p w14:paraId="49497685" w14:textId="7AF4544E" w:rsidR="00A333D1" w:rsidRPr="00A333D1" w:rsidRDefault="131879DA" w:rsidP="131879DA">
      <w:pPr>
        <w:rPr>
          <w:rStyle w:val="Style13ptBold"/>
          <w:b w:val="0"/>
          <w:bCs w:val="0"/>
          <w:sz w:val="22"/>
        </w:rPr>
      </w:pPr>
      <w:r w:rsidRPr="131879DA">
        <w:rPr>
          <w:rStyle w:val="Style13ptBold"/>
        </w:rPr>
        <w:t xml:space="preserve">Xu et al. 16 </w:t>
      </w:r>
      <w:r>
        <w:t>(Ping, assistant professor of Political Science at the University of Rhode Island, James Garand, professor of Political Science at Louisiana State University, and Ling Zhu, assistant professor of Political Science at University of Houston, 2016, “Imported Inequality? Immigration and Income Inequality in the American States”, Vol. 16, No. 2, State Politics &amp; Policy Quarterly, AZG)</w:t>
      </w:r>
    </w:p>
    <w:p w14:paraId="1C82EB97" w14:textId="7459DAC6" w:rsidR="00A23254" w:rsidRPr="00165839" w:rsidRDefault="131879DA" w:rsidP="131879DA">
      <w:pPr>
        <w:rPr>
          <w:sz w:val="10"/>
          <w:szCs w:val="10"/>
        </w:rPr>
      </w:pPr>
      <w:r w:rsidRPr="131879DA">
        <w:rPr>
          <w:sz w:val="10"/>
          <w:szCs w:val="10"/>
        </w:rPr>
        <w:t xml:space="preserve">In this article, we contribute to the existing literature on income inequality in the American states by exploring the explanatory value of immigration while considering federal and state political and socioeconomic contexts. Simply, we suggest that </w:t>
      </w:r>
      <w:r w:rsidRPr="131879DA">
        <w:rPr>
          <w:rStyle w:val="Emphasis"/>
        </w:rPr>
        <w:t>there is a positive long-term effect of immigration on income inequality in the American states.</w:t>
      </w:r>
      <w:r w:rsidRPr="131879DA">
        <w:rPr>
          <w:rStyle w:val="StyleUnderline"/>
        </w:rPr>
        <w:t xml:space="preserve"> </w:t>
      </w:r>
      <w:r w:rsidRPr="003C3CD8">
        <w:rPr>
          <w:rStyle w:val="StyleUnderline"/>
          <w:highlight w:val="yellow"/>
        </w:rPr>
        <w:t>Immigrants</w:t>
      </w:r>
      <w:r w:rsidRPr="131879DA">
        <w:rPr>
          <w:sz w:val="10"/>
          <w:szCs w:val="10"/>
        </w:rPr>
        <w:t xml:space="preserve"> are bifurcated in their skill sets, marketability, and income levels. They </w:t>
      </w:r>
      <w:r w:rsidRPr="131879DA">
        <w:rPr>
          <w:rStyle w:val="StyleUnderline"/>
        </w:rPr>
        <w:t>might</w:t>
      </w:r>
      <w:r w:rsidRPr="131879DA">
        <w:rPr>
          <w:sz w:val="10"/>
          <w:szCs w:val="10"/>
        </w:rPr>
        <w:t xml:space="preserve"> possibly </w:t>
      </w:r>
      <w:r w:rsidRPr="003C3CD8">
        <w:rPr>
          <w:rStyle w:val="StyleUnderline"/>
          <w:highlight w:val="yellow"/>
        </w:rPr>
        <w:t>take away</w:t>
      </w:r>
      <w:r w:rsidRPr="131879DA">
        <w:rPr>
          <w:rStyle w:val="StyleUnderline"/>
        </w:rPr>
        <w:t xml:space="preserve"> job </w:t>
      </w:r>
      <w:r w:rsidRPr="003C3CD8">
        <w:rPr>
          <w:rStyle w:val="StyleUnderline"/>
          <w:highlight w:val="yellow"/>
        </w:rPr>
        <w:t>opportunities</w:t>
      </w:r>
      <w:r w:rsidRPr="131879DA">
        <w:rPr>
          <w:rStyle w:val="StyleUnderline"/>
        </w:rPr>
        <w:t xml:space="preserve"> from native-born workers </w:t>
      </w:r>
      <w:r w:rsidRPr="003C3CD8">
        <w:rPr>
          <w:rStyle w:val="StyleUnderline"/>
          <w:highlight w:val="yellow"/>
        </w:rPr>
        <w:t>and depress</w:t>
      </w:r>
      <w:r w:rsidRPr="131879DA">
        <w:rPr>
          <w:rStyle w:val="StyleUnderline"/>
        </w:rPr>
        <w:t xml:space="preserve"> their </w:t>
      </w:r>
      <w:r w:rsidRPr="003C3CD8">
        <w:rPr>
          <w:rStyle w:val="StyleUnderline"/>
          <w:highlight w:val="yellow"/>
        </w:rPr>
        <w:t>wages</w:t>
      </w:r>
      <w:r w:rsidRPr="131879DA">
        <w:rPr>
          <w:sz w:val="10"/>
          <w:szCs w:val="10"/>
        </w:rPr>
        <w:t xml:space="preserve">, yet immigrants also face barriers in seeking legal employment and their ability to participate in welfare programs. </w:t>
      </w:r>
      <w:r w:rsidRPr="131879DA">
        <w:rPr>
          <w:rStyle w:val="StyleUnderline"/>
        </w:rPr>
        <w:t>All of these conditions contribute to a positive general effect of immigration on income inequality.</w:t>
      </w:r>
      <w:r w:rsidRPr="131879DA">
        <w:rPr>
          <w:sz w:val="10"/>
          <w:szCs w:val="10"/>
        </w:rPr>
        <w:t xml:space="preserve"> Moreover, we consider the degree to which three subsets of immigrants—newly admitted LPRs, low-skill immigrants, and high-skill immigrants—have effects on income inequality. To estimate the effects of immigration on income inequality, we begin by using national income data to calculate Gini coefficients separately for income distributions that include and exclude the foreign-born population. We find that </w:t>
      </w:r>
      <w:r w:rsidRPr="003C3CD8">
        <w:rPr>
          <w:rStyle w:val="StyleUnderline"/>
          <w:highlight w:val="yellow"/>
        </w:rPr>
        <w:t>inequality levels have been</w:t>
      </w:r>
      <w:r w:rsidRPr="131879DA">
        <w:rPr>
          <w:sz w:val="10"/>
          <w:szCs w:val="10"/>
        </w:rPr>
        <w:t xml:space="preserve"> consistently (but only modestly) </w:t>
      </w:r>
      <w:r w:rsidRPr="003C3CD8">
        <w:rPr>
          <w:rStyle w:val="Emphasis"/>
          <w:highlight w:val="yellow"/>
        </w:rPr>
        <w:t>higher for</w:t>
      </w:r>
      <w:r w:rsidRPr="131879DA">
        <w:rPr>
          <w:rStyle w:val="Emphasis"/>
        </w:rPr>
        <w:t xml:space="preserve"> the </w:t>
      </w:r>
      <w:r w:rsidRPr="003C3CD8">
        <w:rPr>
          <w:rStyle w:val="Emphasis"/>
          <w:highlight w:val="yellow"/>
        </w:rPr>
        <w:t>income distribution with immigrants than</w:t>
      </w:r>
      <w:r w:rsidRPr="131879DA">
        <w:rPr>
          <w:rStyle w:val="Emphasis"/>
        </w:rPr>
        <w:t xml:space="preserve"> inequality levels for the income distribution </w:t>
      </w:r>
      <w:r w:rsidRPr="003C3CD8">
        <w:rPr>
          <w:rStyle w:val="Emphasis"/>
          <w:highlight w:val="yellow"/>
        </w:rPr>
        <w:t>without</w:t>
      </w:r>
      <w:r w:rsidRPr="131879DA">
        <w:rPr>
          <w:rStyle w:val="Emphasis"/>
        </w:rPr>
        <w:t xml:space="preserve"> immigrants.</w:t>
      </w:r>
      <w:r w:rsidRPr="131879DA">
        <w:rPr>
          <w:sz w:val="10"/>
          <w:szCs w:val="10"/>
        </w:rPr>
        <w:t xml:space="preserve"> Furthermore, to estimate the degree to which immigrants promote income inequality, we employ both static and dynamic models of income inequality in the American states from 1996 to 2008. We find strong and consistent evidence that </w:t>
      </w:r>
      <w:r w:rsidRPr="131879DA">
        <w:rPr>
          <w:rStyle w:val="Emphasis"/>
        </w:rPr>
        <w:t>the foreign-born population has significant and positive long-term effects on state-level income inequality.</w:t>
      </w:r>
      <w:r w:rsidRPr="131879DA">
        <w:rPr>
          <w:sz w:val="10"/>
          <w:szCs w:val="10"/>
        </w:rPr>
        <w:t xml:space="preserve"> The finding of such strong effects is reinforced in robustness tests that are based on income ratios between those at the high end of the income distribution and those at the medium and low levels (i.e., the 90/10, 90/20, 90/30, 90/40, and 90/50 income ratios). Simply, </w:t>
      </w:r>
      <w:r w:rsidRPr="131879DA">
        <w:rPr>
          <w:rStyle w:val="StyleUnderline"/>
        </w:rPr>
        <w:t>the foreign-born population is positively and significantly related to higher income ratios for these income pairings.</w:t>
      </w:r>
      <w:r w:rsidRPr="131879DA">
        <w:rPr>
          <w:sz w:val="10"/>
          <w:szCs w:val="10"/>
        </w:rPr>
        <w:t xml:space="preserve"> In addition, we find that newly admitted LPRs do not have any significant effect on state-level income inequality above and beyond the effect of the general foreign-born population. Yet, our additional models with data measuring low- and high-skill immigration show some important differences in how these immigrant groups affect income inequality. We find a significant and positive effect of low-skill immigration on income inequality, both in general (as measured by the Gini coefficient) and for specific income ratios comparing high-income individuals with those at the median income and below. Simply, </w:t>
      </w:r>
      <w:r w:rsidRPr="131879DA">
        <w:rPr>
          <w:rStyle w:val="StyleUnderline"/>
        </w:rPr>
        <w:t>low-skill immigrants have the effect of increasing income inequality in the American states.</w:t>
      </w:r>
      <w:r w:rsidRPr="131879DA">
        <w:rPr>
          <w:sz w:val="10"/>
          <w:szCs w:val="10"/>
        </w:rPr>
        <w:t xml:space="preserve"> However, while high-skill immigrants do not have an effect on income inequality as measured by a general indicator such as the Gini coefficient, high-skill immigrants do depress income inequality for certain segments of the income distribution—most notably, in comparisons between those in the top income decile and those at the median income or below. Several independent variables are found to have significant effects on income inequality. We find that union density has a negative effect on state income inequality, though state government liberalism and Democratic control of national government have little effect on the dependent variable. Five of the social demographic control variables significantly influence state income inequality. While female labor force participation has a negative effect on inequality, the unemployment rate, percentage of college graduates, nonwhite population, and (to a lesser extent) real per capita income all promote higher levels of income inequality. States with lower female labor force participation rates, high unemployment, a large minority population, an educated citizenry with a large share of college graduates, and high rates of economic growth are particularly likely to have a higher level of income inequality. Taken as a whole, </w:t>
      </w:r>
      <w:r w:rsidRPr="131879DA">
        <w:rPr>
          <w:rStyle w:val="Emphasis"/>
        </w:rPr>
        <w:t xml:space="preserve">our </w:t>
      </w:r>
      <w:r w:rsidRPr="003C3CD8">
        <w:rPr>
          <w:rStyle w:val="Emphasis"/>
          <w:highlight w:val="yellow"/>
        </w:rPr>
        <w:t>empirical results provide macro-level support for</w:t>
      </w:r>
      <w:r w:rsidRPr="131879DA">
        <w:rPr>
          <w:rStyle w:val="Emphasis"/>
        </w:rPr>
        <w:t xml:space="preserve"> previous findings documented by economists that </w:t>
      </w:r>
      <w:r w:rsidRPr="003C3CD8">
        <w:rPr>
          <w:rStyle w:val="Emphasis"/>
          <w:highlight w:val="yellow"/>
        </w:rPr>
        <w:t>immigration increases wage inequalities</w:t>
      </w:r>
      <w:r w:rsidRPr="131879DA">
        <w:rPr>
          <w:rStyle w:val="Emphasis"/>
        </w:rPr>
        <w:t xml:space="preserve"> at the micro level</w:t>
      </w:r>
      <w:r w:rsidRPr="131879DA">
        <w:rPr>
          <w:sz w:val="10"/>
          <w:szCs w:val="10"/>
        </w:rPr>
        <w:t xml:space="preserve"> (</w:t>
      </w:r>
      <w:proofErr w:type="spellStart"/>
      <w:r w:rsidRPr="131879DA">
        <w:rPr>
          <w:sz w:val="10"/>
          <w:szCs w:val="10"/>
        </w:rPr>
        <w:t>Borjas</w:t>
      </w:r>
      <w:proofErr w:type="spellEnd"/>
      <w:r w:rsidRPr="131879DA">
        <w:rPr>
          <w:sz w:val="10"/>
          <w:szCs w:val="10"/>
        </w:rPr>
        <w:t xml:space="preserve"> 1994; 2000; 2004; </w:t>
      </w:r>
      <w:proofErr w:type="spellStart"/>
      <w:r w:rsidRPr="131879DA">
        <w:rPr>
          <w:sz w:val="10"/>
          <w:szCs w:val="10"/>
        </w:rPr>
        <w:t>Chevan</w:t>
      </w:r>
      <w:proofErr w:type="spellEnd"/>
      <w:r w:rsidRPr="131879DA">
        <w:rPr>
          <w:sz w:val="10"/>
          <w:szCs w:val="10"/>
        </w:rPr>
        <w:t xml:space="preserve"> and Stokes 2000; Reed 2001). Most importantly, the effect of immigration on inequality is consistent and robust when we control a full set of political and social demographic control variables or when we use alternative inequality measures.</w:t>
      </w:r>
    </w:p>
    <w:p w14:paraId="704F1F72" w14:textId="3B3C7268" w:rsidR="00D647EA" w:rsidRDefault="131879DA" w:rsidP="00D647EA">
      <w:pPr>
        <w:pStyle w:val="Heading2"/>
      </w:pPr>
      <w:r>
        <w:t>Internal Link</w:t>
      </w:r>
    </w:p>
    <w:p w14:paraId="2494364D" w14:textId="77777777" w:rsidR="00847442" w:rsidRDefault="131879DA" w:rsidP="00847442">
      <w:pPr>
        <w:pStyle w:val="Heading3"/>
      </w:pPr>
      <w:r>
        <w:t>Wages key to economy</w:t>
      </w:r>
    </w:p>
    <w:p w14:paraId="05BF078A" w14:textId="77777777" w:rsidR="00940D03" w:rsidRDefault="131879DA" w:rsidP="00940D03">
      <w:pPr>
        <w:pStyle w:val="Heading4"/>
      </w:pPr>
      <w:r>
        <w:t>Wages are key to the economy—Leads to increased productivity growth due to more demand.</w:t>
      </w:r>
    </w:p>
    <w:p w14:paraId="0C90EA70" w14:textId="77777777" w:rsidR="00940D03" w:rsidRPr="00636FC2" w:rsidRDefault="131879DA" w:rsidP="131879DA">
      <w:pPr>
        <w:rPr>
          <w:sz w:val="26"/>
          <w:szCs w:val="26"/>
        </w:rPr>
      </w:pPr>
      <w:proofErr w:type="spellStart"/>
      <w:r w:rsidRPr="131879DA">
        <w:rPr>
          <w:b/>
          <w:bCs/>
          <w:sz w:val="26"/>
          <w:szCs w:val="26"/>
        </w:rPr>
        <w:t>Manyika</w:t>
      </w:r>
      <w:proofErr w:type="spellEnd"/>
      <w:r w:rsidRPr="131879DA">
        <w:rPr>
          <w:b/>
          <w:bCs/>
          <w:sz w:val="26"/>
          <w:szCs w:val="26"/>
        </w:rPr>
        <w:t xml:space="preserve"> et al 18</w:t>
      </w:r>
      <w:r>
        <w:t xml:space="preserve"> </w:t>
      </w:r>
      <w:r w:rsidRPr="131879DA">
        <w:rPr>
          <w:sz w:val="26"/>
          <w:szCs w:val="26"/>
        </w:rPr>
        <w:t>(</w:t>
      </w:r>
      <w:proofErr w:type="spellStart"/>
      <w:r w:rsidRPr="131879DA">
        <w:rPr>
          <w:sz w:val="26"/>
          <w:szCs w:val="26"/>
        </w:rPr>
        <w:t>Manyika</w:t>
      </w:r>
      <w:proofErr w:type="spellEnd"/>
      <w:r w:rsidRPr="131879DA">
        <w:rPr>
          <w:sz w:val="26"/>
          <w:szCs w:val="26"/>
        </w:rPr>
        <w:t xml:space="preserve"> is San Francisco-based director of the McKinsey Global Institute. Jan </w:t>
      </w:r>
      <w:proofErr w:type="spellStart"/>
      <w:r w:rsidRPr="131879DA">
        <w:rPr>
          <w:sz w:val="26"/>
          <w:szCs w:val="26"/>
        </w:rPr>
        <w:t>Mischke</w:t>
      </w:r>
      <w:proofErr w:type="spellEnd"/>
      <w:r w:rsidRPr="131879DA">
        <w:rPr>
          <w:sz w:val="26"/>
          <w:szCs w:val="26"/>
        </w:rPr>
        <w:t xml:space="preserve"> is senior fellow at the McKinsey Global Institute based in Zurich, 2/21/2018, “The U.S. Economy Is Suffering from Low Demand. Higher Wages Would Help”, Harvard Business Review, AJ)</w:t>
      </w:r>
    </w:p>
    <w:p w14:paraId="2E7E9218" w14:textId="77777777" w:rsidR="00940D03" w:rsidRPr="00636FC2" w:rsidRDefault="00940D03" w:rsidP="131879DA">
      <w:pPr>
        <w:rPr>
          <w:b/>
          <w:bCs/>
          <w:u w:val="single"/>
        </w:rPr>
      </w:pPr>
      <w:r w:rsidRPr="25080789">
        <w:rPr>
          <w:sz w:val="16"/>
          <w:szCs w:val="16"/>
        </w:rPr>
        <w:t xml:space="preserve">After a year-long analysis of seven developed countries and six sectors, </w:t>
      </w:r>
      <w:r w:rsidRPr="00636FC2">
        <w:rPr>
          <w:u w:val="single"/>
        </w:rPr>
        <w:t xml:space="preserve">we have concluded that </w:t>
      </w:r>
      <w:r w:rsidRPr="003C3CD8">
        <w:rPr>
          <w:highlight w:val="yellow"/>
          <w:u w:val="single"/>
        </w:rPr>
        <w:t>demand matters for productivity growth</w:t>
      </w:r>
      <w:r w:rsidRPr="25080789">
        <w:rPr>
          <w:sz w:val="16"/>
          <w:szCs w:val="16"/>
        </w:rPr>
        <w:t xml:space="preserve"> and that </w:t>
      </w:r>
      <w:r w:rsidRPr="003C3CD8">
        <w:rPr>
          <w:highlight w:val="yellow"/>
          <w:u w:val="single"/>
        </w:rPr>
        <w:t>increasing demand is key to</w:t>
      </w:r>
      <w:r w:rsidRPr="00636FC2">
        <w:rPr>
          <w:u w:val="single"/>
        </w:rPr>
        <w:t xml:space="preserve"> restarting </w:t>
      </w:r>
      <w:r w:rsidRPr="003C3CD8">
        <w:rPr>
          <w:highlight w:val="yellow"/>
          <w:u w:val="single"/>
        </w:rPr>
        <w:t>growth</w:t>
      </w:r>
      <w:r w:rsidRPr="25080789">
        <w:rPr>
          <w:sz w:val="16"/>
          <w:szCs w:val="16"/>
        </w:rPr>
        <w:t xml:space="preserve"> across advanced economies. The impact of demand on productivity growth is often underappreciated. Looking closer at the period following the financial crisis, 2010 to 2014, we find that </w:t>
      </w:r>
      <w:r w:rsidRPr="003C3CD8">
        <w:rPr>
          <w:highlight w:val="yellow"/>
          <w:u w:val="single"/>
        </w:rPr>
        <w:t>weak demand played a key role in</w:t>
      </w:r>
      <w:r w:rsidRPr="00636FC2">
        <w:rPr>
          <w:u w:val="single"/>
        </w:rPr>
        <w:t xml:space="preserve"> the </w:t>
      </w:r>
      <w:r w:rsidRPr="003C3CD8">
        <w:rPr>
          <w:highlight w:val="yellow"/>
          <w:u w:val="single"/>
        </w:rPr>
        <w:t>recent productivity growth declin</w:t>
      </w:r>
      <w:r w:rsidRPr="00636FC2">
        <w:rPr>
          <w:u w:val="single"/>
        </w:rPr>
        <w:t>e to historic lows</w:t>
      </w:r>
      <w:r w:rsidRPr="25080789">
        <w:rPr>
          <w:sz w:val="16"/>
          <w:szCs w:val="16"/>
        </w:rPr>
        <w:t xml:space="preserve">. In fact, about </w:t>
      </w:r>
      <w:r w:rsidRPr="003C3CD8">
        <w:rPr>
          <w:highlight w:val="yellow"/>
          <w:u w:val="single"/>
        </w:rPr>
        <w:t>half of the slowdown</w:t>
      </w:r>
      <w:r w:rsidRPr="25080789">
        <w:rPr>
          <w:sz w:val="16"/>
          <w:szCs w:val="16"/>
        </w:rPr>
        <w:t xml:space="preserve"> in productivity growth — from an average of 2.4% in the United States and Western Europe in 2000 to 2004 to 0.5% a decade later — </w:t>
      </w:r>
      <w:r w:rsidRPr="003C3CD8">
        <w:rPr>
          <w:highlight w:val="yellow"/>
          <w:u w:val="single"/>
        </w:rPr>
        <w:t>was due to weak demand</w:t>
      </w:r>
      <w:r w:rsidRPr="25080789">
        <w:rPr>
          <w:sz w:val="16"/>
          <w:szCs w:val="16"/>
        </w:rPr>
        <w:t xml:space="preserve"> and uncertainty. For example, in the mid-1990s to the mid-2000s, </w:t>
      </w:r>
      <w:r w:rsidRPr="003C3CD8">
        <w:rPr>
          <w:highlight w:val="yellow"/>
          <w:u w:val="single"/>
        </w:rPr>
        <w:t>rising consumer purchasing power boosted</w:t>
      </w:r>
      <w:r w:rsidRPr="00636FC2">
        <w:rPr>
          <w:u w:val="single"/>
        </w:rPr>
        <w:t xml:space="preserve"> productivity </w:t>
      </w:r>
      <w:r w:rsidRPr="003C3CD8">
        <w:rPr>
          <w:highlight w:val="yellow"/>
          <w:u w:val="single"/>
        </w:rPr>
        <w:t>growth</w:t>
      </w:r>
      <w:r w:rsidRPr="00636FC2">
        <w:rPr>
          <w:u w:val="single"/>
        </w:rPr>
        <w:t xml:space="preserve"> </w:t>
      </w:r>
      <w:r w:rsidRPr="25080789">
        <w:rPr>
          <w:sz w:val="16"/>
          <w:szCs w:val="16"/>
        </w:rPr>
        <w:t xml:space="preserve">in both the retail and the auto sector, by encouraging a shift to higher-value goods that can be supplied at higher productivity levels. In the auto sector, as customers in the early 2000s purchased higher value-added SUVs and premium vehicles in both the United States and Germany, they spurred incremental productivity growth of 0.4 to 0.5 percentage points. Today, </w:t>
      </w:r>
      <w:r w:rsidRPr="00636FC2">
        <w:rPr>
          <w:u w:val="single"/>
        </w:rPr>
        <w:t>that trend has slowed slightly in both countries</w:t>
      </w:r>
      <w:r w:rsidRPr="25080789">
        <w:rPr>
          <w:sz w:val="16"/>
          <w:szCs w:val="16"/>
        </w:rPr>
        <w:t xml:space="preserve">, contributing only 0.3 percentage points to productivity growth in the period 2010 to 2014. Similarly, in retail, we estimate that consumers shifting to higher-value goods, for example higher-value wines or premium yogurts, contributed 45% to the 1995-2000 retail productivity acceleration in the United States. This subsequently waned, dragging down productivity growth. To put it simply, </w:t>
      </w:r>
      <w:r w:rsidRPr="003C3CD8">
        <w:rPr>
          <w:b/>
          <w:bCs/>
          <w:highlight w:val="yellow"/>
          <w:u w:val="single"/>
        </w:rPr>
        <w:t xml:space="preserve">when consumers have more to spend, </w:t>
      </w:r>
      <w:r w:rsidRPr="003C3CD8">
        <w:rPr>
          <w:b/>
          <w:bCs/>
          <w:highlight w:val="yellow"/>
          <w:u w:val="single"/>
          <w:bdr w:val="single" w:sz="4" w:space="0" w:color="auto"/>
        </w:rPr>
        <w:t>they buy more sophisticated things</w:t>
      </w:r>
      <w:r w:rsidRPr="25080789">
        <w:rPr>
          <w:sz w:val="16"/>
          <w:szCs w:val="16"/>
        </w:rPr>
        <w:t xml:space="preserve">. </w:t>
      </w:r>
      <w:r w:rsidRPr="003C3CD8">
        <w:rPr>
          <w:highlight w:val="yellow"/>
          <w:u w:val="single"/>
        </w:rPr>
        <w:t>That’s good</w:t>
      </w:r>
      <w:r w:rsidRPr="25080789">
        <w:rPr>
          <w:sz w:val="16"/>
          <w:szCs w:val="16"/>
        </w:rPr>
        <w:t xml:space="preserve"> not just for consumers and producers, but </w:t>
      </w:r>
      <w:r w:rsidRPr="003C3CD8">
        <w:rPr>
          <w:highlight w:val="yellow"/>
          <w:u w:val="single"/>
        </w:rPr>
        <w:t>for the overall economy</w:t>
      </w:r>
      <w:r w:rsidRPr="25080789">
        <w:rPr>
          <w:sz w:val="16"/>
          <w:szCs w:val="16"/>
        </w:rPr>
        <w:t xml:space="preserve">, because making more sophisticated, higher-value things makes everyone involve more productive, and therefore helps increase overall standards of living. In addition, we found </w:t>
      </w:r>
      <w:r w:rsidRPr="00636FC2">
        <w:rPr>
          <w:u w:val="single"/>
        </w:rPr>
        <w:t>two other ways weak demand hurt productivity growth</w:t>
      </w:r>
      <w:r w:rsidRPr="25080789">
        <w:rPr>
          <w:sz w:val="16"/>
          <w:szCs w:val="16"/>
        </w:rPr>
        <w:t xml:space="preserve"> in the aftermath of the financial crisis: a reduction in economies of scale and weak investment. First, the economies of scale effect. In finance, </w:t>
      </w:r>
      <w:r w:rsidRPr="003C3CD8">
        <w:rPr>
          <w:highlight w:val="yellow"/>
          <w:u w:val="single"/>
        </w:rPr>
        <w:t>productivity growth declined</w:t>
      </w:r>
      <w:r w:rsidRPr="00636FC2">
        <w:rPr>
          <w:u w:val="single"/>
        </w:rPr>
        <w:t xml:space="preserve"> particularly</w:t>
      </w:r>
      <w:r w:rsidRPr="25080789">
        <w:rPr>
          <w:sz w:val="16"/>
          <w:szCs w:val="16"/>
        </w:rPr>
        <w:t xml:space="preserve"> in the United States, United Kingdom, and Spain </w:t>
      </w:r>
      <w:r w:rsidRPr="003C3CD8">
        <w:rPr>
          <w:highlight w:val="yellow"/>
          <w:u w:val="single"/>
        </w:rPr>
        <w:t>due to contractions in lending volumes that banks were unable to fully offset</w:t>
      </w:r>
      <w:r w:rsidRPr="00636FC2">
        <w:rPr>
          <w:u w:val="single"/>
        </w:rPr>
        <w:t xml:space="preserve"> with staff cuts</w:t>
      </w:r>
      <w:r w:rsidRPr="25080789">
        <w:rPr>
          <w:sz w:val="16"/>
          <w:szCs w:val="16"/>
        </w:rPr>
        <w:t xml:space="preserve"> due to the need for fixed labor (for example to support branch networks and IT infrastructure or to deal with existing loans and bad debt). The utilities sector, which has seen flattening demand growth due to both energy efficiency policies as well as a decline in economic activity during the crisis, was similarly not able to downsize labor due to the need for labor to support electricity distribution and the grid infrastructure, and here, too, productivity growth fell. Second, the effect of weak investment. We have found from our global surveys of businesses that almost half of companies that are increasing their investment budgets are doing so because of an increase in demand. </w:t>
      </w:r>
      <w:r w:rsidRPr="003C3CD8">
        <w:rPr>
          <w:highlight w:val="yellow"/>
          <w:u w:val="single"/>
        </w:rPr>
        <w:t>Demand is the single most important factor driving corporate investment decisions</w:t>
      </w:r>
      <w:r w:rsidRPr="003C3CD8">
        <w:rPr>
          <w:sz w:val="16"/>
          <w:szCs w:val="16"/>
          <w:highlight w:val="yellow"/>
        </w:rPr>
        <w:t xml:space="preserve">. </w:t>
      </w:r>
      <w:r w:rsidRPr="003C3CD8">
        <w:rPr>
          <w:highlight w:val="yellow"/>
          <w:u w:val="single"/>
        </w:rPr>
        <w:t>Investment</w:t>
      </w:r>
      <w:r w:rsidRPr="00636FC2">
        <w:rPr>
          <w:u w:val="single"/>
        </w:rPr>
        <w:t xml:space="preserve">, in turn, </w:t>
      </w:r>
      <w:r w:rsidRPr="003C3CD8">
        <w:rPr>
          <w:highlight w:val="yellow"/>
          <w:u w:val="single"/>
        </w:rPr>
        <w:t>is critical for productivity growth</w:t>
      </w:r>
      <w:r w:rsidRPr="25080789">
        <w:rPr>
          <w:sz w:val="16"/>
          <w:szCs w:val="16"/>
        </w:rPr>
        <w:t xml:space="preserve">, as it equips workers with more – and with more recent and innovative – equipment, software, and structures. But </w:t>
      </w:r>
      <w:r w:rsidRPr="00636FC2">
        <w:rPr>
          <w:u w:val="single"/>
        </w:rPr>
        <w:t>we have seen capital intensity growth fall to the lowest levels</w:t>
      </w:r>
      <w:r w:rsidRPr="25080789">
        <w:rPr>
          <w:sz w:val="16"/>
          <w:szCs w:val="16"/>
        </w:rPr>
        <w:t xml:space="preserve"> in post-WWII history. </w:t>
      </w:r>
      <w:r w:rsidRPr="003C3CD8">
        <w:rPr>
          <w:b/>
          <w:bCs/>
          <w:highlight w:val="yellow"/>
          <w:u w:val="single"/>
        </w:rPr>
        <w:t xml:space="preserve">Weaker demand leads to weaker investment and creates a </w:t>
      </w:r>
      <w:r w:rsidRPr="003C3CD8">
        <w:rPr>
          <w:b/>
          <w:bCs/>
          <w:highlight w:val="yellow"/>
          <w:u w:val="single"/>
          <w:bdr w:val="single" w:sz="4" w:space="0" w:color="auto"/>
        </w:rPr>
        <w:t>vicious cycle for productivity and income growth</w:t>
      </w:r>
      <w:r w:rsidRPr="25080789">
        <w:rPr>
          <w:b/>
          <w:bCs/>
          <w:u w:val="single"/>
        </w:rPr>
        <w:t>.</w:t>
      </w:r>
    </w:p>
    <w:p w14:paraId="48B78087" w14:textId="77777777" w:rsidR="00940D03" w:rsidRPr="00A406D7" w:rsidRDefault="00940D03" w:rsidP="00940D03">
      <w:pPr>
        <w:rPr>
          <w:sz w:val="12"/>
        </w:rPr>
      </w:pPr>
    </w:p>
    <w:p w14:paraId="68E8F892" w14:textId="77777777" w:rsidR="00847442" w:rsidRDefault="131879DA" w:rsidP="00847442">
      <w:pPr>
        <w:pStyle w:val="Heading4"/>
      </w:pPr>
      <w:r>
        <w:t>Wages are key to the economy—high wages would create more employment and allow for more spending.</w:t>
      </w:r>
    </w:p>
    <w:p w14:paraId="4C94DF3E" w14:textId="77777777" w:rsidR="00847442" w:rsidRPr="00AC04BB" w:rsidRDefault="131879DA" w:rsidP="131879DA">
      <w:pPr>
        <w:rPr>
          <w:rStyle w:val="Style13ptBold"/>
          <w:b w:val="0"/>
          <w:bCs w:val="0"/>
        </w:rPr>
      </w:pPr>
      <w:r w:rsidRPr="131879DA">
        <w:rPr>
          <w:rStyle w:val="Style13ptBold"/>
        </w:rPr>
        <w:t>Porter 3/1/</w:t>
      </w:r>
      <w:r w:rsidRPr="131879DA">
        <w:rPr>
          <w:rStyle w:val="Style13ptBold"/>
          <w:b w:val="0"/>
        </w:rPr>
        <w:t>18 (</w:t>
      </w:r>
      <w:proofErr w:type="spellStart"/>
      <w:r w:rsidRPr="131879DA">
        <w:rPr>
          <w:rStyle w:val="Style13ptBold"/>
          <w:b w:val="0"/>
        </w:rPr>
        <w:t>Racquel</w:t>
      </w:r>
      <w:proofErr w:type="spellEnd"/>
      <w:r w:rsidRPr="131879DA">
        <w:rPr>
          <w:rStyle w:val="Style13ptBold"/>
          <w:b w:val="0"/>
        </w:rPr>
        <w:t xml:space="preserve"> Porter is an observer staff reporter at Jamaica Observer. “Low wage is bad economics, says UCASE president.” Jamaica Observer. </w:t>
      </w:r>
      <w:hyperlink r:id="rId22">
        <w:r w:rsidRPr="131879DA">
          <w:rPr>
            <w:rStyle w:val="Hyperlink"/>
            <w:sz w:val="26"/>
            <w:szCs w:val="26"/>
          </w:rPr>
          <w:t>http://www.jamaicaobserver.com/news/low-wage-is-bad-economics-says-ucase-president_126470?profile=1373</w:t>
        </w:r>
      </w:hyperlink>
      <w:r w:rsidRPr="131879DA">
        <w:rPr>
          <w:rStyle w:val="Style13ptBold"/>
          <w:b w:val="0"/>
        </w:rPr>
        <w:t>, AJ)</w:t>
      </w:r>
    </w:p>
    <w:p w14:paraId="06451E13" w14:textId="77777777" w:rsidR="00847442" w:rsidRDefault="131879DA" w:rsidP="131879DA">
      <w:pPr>
        <w:rPr>
          <w:sz w:val="16"/>
          <w:szCs w:val="16"/>
        </w:rPr>
      </w:pPr>
      <w:r w:rsidRPr="131879DA">
        <w:rPr>
          <w:sz w:val="16"/>
          <w:szCs w:val="16"/>
        </w:rPr>
        <w:t xml:space="preserve">PRESIDENT of the Union Clerical, Administrative and Supervisory Employees (UCASE) </w:t>
      </w:r>
      <w:r w:rsidRPr="003C3CD8">
        <w:rPr>
          <w:sz w:val="24"/>
          <w:highlight w:val="yellow"/>
          <w:u w:val="single"/>
        </w:rPr>
        <w:t>Vincent Morrison is calling on employers</w:t>
      </w:r>
      <w:r w:rsidRPr="131879DA">
        <w:rPr>
          <w:sz w:val="16"/>
          <w:szCs w:val="16"/>
        </w:rPr>
        <w:t xml:space="preserve">, both in the private and public sectors, </w:t>
      </w:r>
      <w:r w:rsidRPr="003C3CD8">
        <w:rPr>
          <w:sz w:val="24"/>
          <w:highlight w:val="yellow"/>
          <w:u w:val="single"/>
        </w:rPr>
        <w:t>to better compensate their employees</w:t>
      </w:r>
      <w:r w:rsidRPr="131879DA">
        <w:rPr>
          <w:sz w:val="24"/>
          <w:u w:val="single"/>
        </w:rPr>
        <w:t>,</w:t>
      </w:r>
      <w:r w:rsidRPr="131879DA">
        <w:rPr>
          <w:sz w:val="16"/>
          <w:szCs w:val="16"/>
        </w:rPr>
        <w:t xml:space="preserve"> because </w:t>
      </w:r>
      <w:r w:rsidRPr="003C3CD8">
        <w:rPr>
          <w:sz w:val="24"/>
          <w:highlight w:val="yellow"/>
          <w:u w:val="single"/>
        </w:rPr>
        <w:t>low wages are not good for the economy</w:t>
      </w:r>
      <w:r w:rsidRPr="131879DA">
        <w:rPr>
          <w:sz w:val="24"/>
          <w:u w:val="single"/>
        </w:rPr>
        <w:t xml:space="preserve">. </w:t>
      </w:r>
      <w:r w:rsidRPr="131879DA">
        <w:rPr>
          <w:sz w:val="16"/>
          <w:szCs w:val="16"/>
        </w:rPr>
        <w:t xml:space="preserve">Morrison's suggestion comes on the heels of a spate of recent employee protests across the island. “I believe from a basic economic point of view that, as a country, </w:t>
      </w:r>
      <w:r w:rsidRPr="003C3CD8">
        <w:rPr>
          <w:sz w:val="24"/>
          <w:highlight w:val="yellow"/>
          <w:u w:val="single"/>
        </w:rPr>
        <w:t>we are approaching the wage situation in the wrong way</w:t>
      </w:r>
      <w:r w:rsidRPr="131879DA">
        <w:rPr>
          <w:sz w:val="16"/>
          <w:szCs w:val="16"/>
        </w:rPr>
        <w:t xml:space="preserve">. What I saw in the public sector… yes, we know that there is an IMF (International Monetary Fund) agreement and that the nine per cent GDP (gross domestic product) to the public sector wage was a part of the agreement, but, generally, </w:t>
      </w:r>
      <w:r w:rsidRPr="131879DA">
        <w:rPr>
          <w:sz w:val="24"/>
          <w:u w:val="single"/>
        </w:rPr>
        <w:t xml:space="preserve">it is bad economics because </w:t>
      </w:r>
      <w:r w:rsidRPr="003C3CD8">
        <w:rPr>
          <w:sz w:val="24"/>
          <w:highlight w:val="yellow"/>
          <w:u w:val="single"/>
        </w:rPr>
        <w:t>when you restrain wages</w:t>
      </w:r>
      <w:r w:rsidRPr="131879DA">
        <w:rPr>
          <w:sz w:val="16"/>
          <w:szCs w:val="16"/>
        </w:rPr>
        <w:t xml:space="preserve">… whether in the public sector or the private sector, it means that </w:t>
      </w:r>
      <w:r w:rsidRPr="003C3CD8">
        <w:rPr>
          <w:sz w:val="24"/>
          <w:highlight w:val="yellow"/>
          <w:u w:val="single"/>
        </w:rPr>
        <w:t>the lubricant that you need to move the economy</w:t>
      </w:r>
      <w:r w:rsidRPr="131879DA">
        <w:rPr>
          <w:sz w:val="16"/>
          <w:szCs w:val="16"/>
        </w:rPr>
        <w:t xml:space="preserve"> — wages, </w:t>
      </w:r>
      <w:r w:rsidRPr="003C3CD8">
        <w:rPr>
          <w:sz w:val="24"/>
          <w:highlight w:val="yellow"/>
          <w:u w:val="single"/>
        </w:rPr>
        <w:t>which would create more employment, people will have more money, disposable income to spend</w:t>
      </w:r>
      <w:r w:rsidRPr="131879DA">
        <w:rPr>
          <w:sz w:val="16"/>
          <w:szCs w:val="16"/>
        </w:rPr>
        <w:t xml:space="preserve"> — where this is not happening</w:t>
      </w:r>
      <w:r w:rsidRPr="131879DA">
        <w:rPr>
          <w:sz w:val="24"/>
          <w:u w:val="single"/>
        </w:rPr>
        <w:t xml:space="preserve">, </w:t>
      </w:r>
      <w:r w:rsidRPr="003C3CD8">
        <w:rPr>
          <w:sz w:val="24"/>
          <w:highlight w:val="yellow"/>
          <w:u w:val="single"/>
        </w:rPr>
        <w:t>you [are] going to have problems in the economy</w:t>
      </w:r>
      <w:r w:rsidRPr="131879DA">
        <w:rPr>
          <w:sz w:val="16"/>
          <w:szCs w:val="16"/>
        </w:rPr>
        <w:t>,” Morrison told the Jamaica Observer while employees of Berger Paints Jamaica Ltd protested outside the company on Spanish Town Road in St Andrew Tuesday.</w:t>
      </w:r>
    </w:p>
    <w:p w14:paraId="249F7C7F" w14:textId="77777777" w:rsidR="00847442" w:rsidRDefault="131879DA" w:rsidP="00847442">
      <w:pPr>
        <w:pStyle w:val="Heading4"/>
      </w:pPr>
      <w:r>
        <w:t xml:space="preserve">Low Wages are bad for the economy: Litany of reasons. </w:t>
      </w:r>
    </w:p>
    <w:p w14:paraId="1577D374" w14:textId="77777777" w:rsidR="00847442" w:rsidRPr="007E6FBE" w:rsidRDefault="131879DA" w:rsidP="131879DA">
      <w:pPr>
        <w:rPr>
          <w:rStyle w:val="Style13ptBold"/>
          <w:b w:val="0"/>
          <w:bCs w:val="0"/>
        </w:rPr>
      </w:pPr>
      <w:r w:rsidRPr="131879DA">
        <w:rPr>
          <w:rStyle w:val="Style13ptBold"/>
        </w:rPr>
        <w:t>Martin 17 (</w:t>
      </w:r>
      <w:r w:rsidRPr="131879DA">
        <w:rPr>
          <w:rStyle w:val="Style13ptBold"/>
          <w:b w:val="0"/>
        </w:rPr>
        <w:t xml:space="preserve">Peter Martin is the economics editor of The Age, based at Parliament House, “Why low wage growth hurts.” The Sydney Morning Herald, </w:t>
      </w:r>
      <w:hyperlink r:id="rId23">
        <w:r w:rsidRPr="131879DA">
          <w:rPr>
            <w:rStyle w:val="Hyperlink"/>
            <w:sz w:val="26"/>
            <w:szCs w:val="26"/>
          </w:rPr>
          <w:t>https://www.smh.com.au/politics/federal/why-low-wage-growth-hurts-20170222-guj18g.html</w:t>
        </w:r>
      </w:hyperlink>
      <w:r w:rsidRPr="131879DA">
        <w:rPr>
          <w:rStyle w:val="Style13ptBold"/>
          <w:b w:val="0"/>
        </w:rPr>
        <w:t>, AJ)</w:t>
      </w:r>
    </w:p>
    <w:p w14:paraId="30F7CF46" w14:textId="77777777" w:rsidR="00847442" w:rsidRPr="003C3CD8" w:rsidRDefault="131879DA" w:rsidP="131879DA">
      <w:pPr>
        <w:rPr>
          <w:highlight w:val="yellow"/>
          <w:u w:val="single"/>
        </w:rPr>
      </w:pPr>
      <w:r w:rsidRPr="003C3CD8">
        <w:rPr>
          <w:highlight w:val="yellow"/>
          <w:u w:val="single"/>
        </w:rPr>
        <w:t>Lower wage growth means less tax revenue</w:t>
      </w:r>
      <w:r w:rsidRPr="131879DA">
        <w:rPr>
          <w:sz w:val="16"/>
          <w:szCs w:val="16"/>
        </w:rPr>
        <w:t xml:space="preserve"> than expected, </w:t>
      </w:r>
      <w:r w:rsidRPr="003C3CD8">
        <w:rPr>
          <w:highlight w:val="yellow"/>
          <w:u w:val="single"/>
        </w:rPr>
        <w:t>higher government payments</w:t>
      </w:r>
      <w:r w:rsidRPr="131879DA">
        <w:rPr>
          <w:sz w:val="16"/>
          <w:szCs w:val="16"/>
        </w:rPr>
        <w:t xml:space="preserve">, including Family Tax Benefits, and </w:t>
      </w:r>
      <w:r w:rsidRPr="003C3CD8">
        <w:rPr>
          <w:highlight w:val="yellow"/>
          <w:u w:val="single"/>
        </w:rPr>
        <w:t>less consumer spending and perhaps even less economic growth</w:t>
      </w:r>
      <w:r w:rsidRPr="131879DA">
        <w:rPr>
          <w:u w:val="single"/>
        </w:rPr>
        <w:t xml:space="preserve">. </w:t>
      </w:r>
      <w:r w:rsidRPr="131879DA">
        <w:rPr>
          <w:sz w:val="16"/>
          <w:szCs w:val="16"/>
        </w:rPr>
        <w:t xml:space="preserve">On what would have once been thought of as the bright side, it can also lead to lower inflation in a self-perpetuating spiral, as pointed out by Reserve Bank Governor Philip Lowe on Wednesday. But he's not happy about the prospect because inflation is already below his target, and without the certainty of some price rises, businesses are unlikely to want to expand. </w:t>
      </w:r>
      <w:r w:rsidRPr="003C3CD8">
        <w:rPr>
          <w:highlight w:val="yellow"/>
          <w:u w:val="single"/>
        </w:rPr>
        <w:t>Low wage growth can mean:</w:t>
      </w:r>
    </w:p>
    <w:p w14:paraId="2DD78ADF" w14:textId="77777777" w:rsidR="00847442" w:rsidRPr="007E6FBE" w:rsidRDefault="131879DA" w:rsidP="131879DA">
      <w:pPr>
        <w:pStyle w:val="ListParagraph"/>
        <w:numPr>
          <w:ilvl w:val="0"/>
          <w:numId w:val="11"/>
        </w:numPr>
        <w:rPr>
          <w:u w:val="single"/>
        </w:rPr>
      </w:pPr>
      <w:r w:rsidRPr="003C3CD8">
        <w:rPr>
          <w:highlight w:val="yellow"/>
          <w:u w:val="single"/>
        </w:rPr>
        <w:t xml:space="preserve">Lower tax revenue </w:t>
      </w:r>
    </w:p>
    <w:p w14:paraId="40F749B4" w14:textId="77777777" w:rsidR="00847442" w:rsidRPr="007E6FBE" w:rsidRDefault="131879DA" w:rsidP="131879DA">
      <w:pPr>
        <w:pStyle w:val="ListParagraph"/>
        <w:numPr>
          <w:ilvl w:val="0"/>
          <w:numId w:val="11"/>
        </w:numPr>
        <w:rPr>
          <w:u w:val="single"/>
        </w:rPr>
      </w:pPr>
      <w:r w:rsidRPr="003C3CD8">
        <w:rPr>
          <w:highlight w:val="yellow"/>
          <w:u w:val="single"/>
        </w:rPr>
        <w:t xml:space="preserve">Higher government payments </w:t>
      </w:r>
    </w:p>
    <w:p w14:paraId="69D35D2C" w14:textId="77777777" w:rsidR="00847442" w:rsidRPr="007E6FBE" w:rsidRDefault="25080789" w:rsidP="25080789">
      <w:pPr>
        <w:pStyle w:val="ListParagraph"/>
        <w:numPr>
          <w:ilvl w:val="0"/>
          <w:numId w:val="11"/>
        </w:numPr>
        <w:rPr>
          <w:u w:val="single"/>
        </w:rPr>
      </w:pPr>
      <w:r w:rsidRPr="003C3CD8">
        <w:rPr>
          <w:highlight w:val="yellow"/>
          <w:u w:val="single"/>
        </w:rPr>
        <w:t xml:space="preserve">Lower consumer spending </w:t>
      </w:r>
    </w:p>
    <w:p w14:paraId="6CAA5891" w14:textId="77777777" w:rsidR="00847442" w:rsidRPr="007E6FBE" w:rsidRDefault="25080789" w:rsidP="25080789">
      <w:pPr>
        <w:pStyle w:val="ListParagraph"/>
        <w:numPr>
          <w:ilvl w:val="0"/>
          <w:numId w:val="11"/>
        </w:numPr>
        <w:rPr>
          <w:u w:val="single"/>
        </w:rPr>
      </w:pPr>
      <w:r w:rsidRPr="003C3CD8">
        <w:rPr>
          <w:highlight w:val="yellow"/>
          <w:u w:val="single"/>
        </w:rPr>
        <w:t xml:space="preserve">Lower economic growth </w:t>
      </w:r>
    </w:p>
    <w:p w14:paraId="5E14AEFB" w14:textId="77777777" w:rsidR="00847442" w:rsidRPr="007E6FBE" w:rsidRDefault="25080789" w:rsidP="25080789">
      <w:pPr>
        <w:pStyle w:val="ListParagraph"/>
        <w:numPr>
          <w:ilvl w:val="0"/>
          <w:numId w:val="11"/>
        </w:numPr>
        <w:rPr>
          <w:u w:val="single"/>
        </w:rPr>
      </w:pPr>
      <w:r w:rsidRPr="003C3CD8">
        <w:rPr>
          <w:highlight w:val="yellow"/>
          <w:u w:val="single"/>
        </w:rPr>
        <w:t xml:space="preserve">Lower inflation </w:t>
      </w:r>
    </w:p>
    <w:p w14:paraId="5A89BA35" w14:textId="77777777" w:rsidR="00847442" w:rsidRPr="007E6FBE" w:rsidRDefault="25080789" w:rsidP="25080789">
      <w:pPr>
        <w:pStyle w:val="ListParagraph"/>
        <w:numPr>
          <w:ilvl w:val="0"/>
          <w:numId w:val="11"/>
        </w:numPr>
        <w:rPr>
          <w:u w:val="single"/>
        </w:rPr>
      </w:pPr>
      <w:r w:rsidRPr="003C3CD8">
        <w:rPr>
          <w:highlight w:val="yellow"/>
          <w:u w:val="single"/>
        </w:rPr>
        <w:t xml:space="preserve">Lower investment </w:t>
      </w:r>
    </w:p>
    <w:p w14:paraId="70B97A16" w14:textId="6174ED07" w:rsidR="00847442" w:rsidRPr="00D40109" w:rsidRDefault="25080789" w:rsidP="25080789">
      <w:pPr>
        <w:pStyle w:val="ListParagraph"/>
        <w:numPr>
          <w:ilvl w:val="0"/>
          <w:numId w:val="11"/>
        </w:numPr>
        <w:rPr>
          <w:u w:val="single"/>
        </w:rPr>
      </w:pPr>
      <w:r w:rsidRPr="003C3CD8">
        <w:rPr>
          <w:highlight w:val="yellow"/>
          <w:u w:val="single"/>
        </w:rPr>
        <w:t>Less offshoring and automation</w:t>
      </w:r>
    </w:p>
    <w:p w14:paraId="5DB607C6" w14:textId="3E6309F7" w:rsidR="00D40109" w:rsidRDefault="25080789" w:rsidP="00D40109">
      <w:pPr>
        <w:pStyle w:val="Heading3"/>
      </w:pPr>
      <w:r>
        <w:t>Wage growth and deflation</w:t>
      </w:r>
    </w:p>
    <w:p w14:paraId="3058D089" w14:textId="77777777" w:rsidR="005E098E" w:rsidRPr="00814F95" w:rsidRDefault="25080789" w:rsidP="005E098E">
      <w:pPr>
        <w:pStyle w:val="Heading4"/>
      </w:pPr>
      <w:r>
        <w:t>Wage growth key to avoid recession and deflation – Great Depression proves</w:t>
      </w:r>
    </w:p>
    <w:p w14:paraId="5A44E7DE" w14:textId="77777777" w:rsidR="005E098E" w:rsidRPr="00054075" w:rsidRDefault="25080789" w:rsidP="25080789">
      <w:pPr>
        <w:rPr>
          <w:rStyle w:val="Style13ptBold"/>
          <w:b w:val="0"/>
          <w:bCs w:val="0"/>
          <w:sz w:val="22"/>
        </w:rPr>
      </w:pPr>
      <w:r w:rsidRPr="25080789">
        <w:rPr>
          <w:rStyle w:val="Style13ptBold"/>
        </w:rPr>
        <w:t xml:space="preserve">Stewart 17 </w:t>
      </w:r>
      <w:r>
        <w:t xml:space="preserve">(Hale, financial adviser with Thompson Creek Wealth Advisers, 12/12/17, “The Wage-Debt Deflation Dynamic </w:t>
      </w:r>
      <w:proofErr w:type="gramStart"/>
      <w:r>
        <w:t>And</w:t>
      </w:r>
      <w:proofErr w:type="gramEnd"/>
      <w:r>
        <w:t xml:space="preserve"> The Next Recession”, https://seekingalpha.com/article/4131215-wage-debt-deflation-dynamic-next-recession, AZG)</w:t>
      </w:r>
    </w:p>
    <w:p w14:paraId="20801029" w14:textId="77777777" w:rsidR="005E098E" w:rsidRPr="00D40109" w:rsidRDefault="25080789" w:rsidP="005E098E">
      <w:r>
        <w:t>** Graphs omitted **</w:t>
      </w:r>
    </w:p>
    <w:p w14:paraId="6BF8A692" w14:textId="77777777" w:rsidR="005E098E" w:rsidRDefault="25080789" w:rsidP="25080789">
      <w:pPr>
        <w:rPr>
          <w:sz w:val="16"/>
          <w:szCs w:val="16"/>
        </w:rPr>
      </w:pPr>
      <w:r w:rsidRPr="25080789">
        <w:rPr>
          <w:rStyle w:val="StyleUnderline"/>
        </w:rPr>
        <w:t xml:space="preserve">One of the important dynamics why </w:t>
      </w:r>
      <w:r w:rsidRPr="003C3CD8">
        <w:rPr>
          <w:rStyle w:val="StyleUnderline"/>
          <w:highlight w:val="yellow"/>
        </w:rPr>
        <w:t>recessions end</w:t>
      </w:r>
      <w:r w:rsidRPr="25080789">
        <w:rPr>
          <w:rStyle w:val="StyleUnderline"/>
        </w:rPr>
        <w:t xml:space="preserve"> is that </w:t>
      </w:r>
      <w:r w:rsidRPr="003C3CD8">
        <w:rPr>
          <w:rStyle w:val="StyleUnderline"/>
          <w:highlight w:val="yellow"/>
        </w:rPr>
        <w:t>inflation decelerates more than wage growth.</w:t>
      </w:r>
      <w:r w:rsidRPr="25080789">
        <w:rPr>
          <w:sz w:val="16"/>
          <w:szCs w:val="16"/>
        </w:rPr>
        <w:t xml:space="preserve"> Thus, </w:t>
      </w:r>
      <w:r w:rsidRPr="25080789">
        <w:rPr>
          <w:rStyle w:val="StyleUnderline"/>
        </w:rPr>
        <w:t>for the 90% or so of people who still have jobs, there are some compelling bargains, enough to jumpstart more spending.</w:t>
      </w:r>
      <w:r w:rsidRPr="25080789">
        <w:rPr>
          <w:sz w:val="16"/>
          <w:szCs w:val="16"/>
        </w:rPr>
        <w:t xml:space="preserve"> </w:t>
      </w:r>
      <w:r w:rsidRPr="25080789">
        <w:rPr>
          <w:rStyle w:val="StyleUnderline"/>
        </w:rPr>
        <w:t>That</w:t>
      </w:r>
      <w:r w:rsidRPr="25080789">
        <w:rPr>
          <w:sz w:val="16"/>
          <w:szCs w:val="16"/>
        </w:rPr>
        <w:t xml:space="preserve"> all </w:t>
      </w:r>
      <w:r w:rsidRPr="25080789">
        <w:rPr>
          <w:rStyle w:val="Emphasis"/>
        </w:rPr>
        <w:t xml:space="preserve">gets short-circuited </w:t>
      </w:r>
      <w:r w:rsidRPr="003C3CD8">
        <w:rPr>
          <w:rStyle w:val="Emphasis"/>
          <w:highlight w:val="yellow"/>
        </w:rPr>
        <w:t>if wages</w:t>
      </w:r>
      <w:r w:rsidRPr="25080789">
        <w:rPr>
          <w:rStyle w:val="Emphasis"/>
        </w:rPr>
        <w:t xml:space="preserve"> actually </w:t>
      </w:r>
      <w:r w:rsidRPr="003C3CD8">
        <w:rPr>
          <w:rStyle w:val="Emphasis"/>
          <w:highlight w:val="yellow"/>
        </w:rPr>
        <w:t>decline</w:t>
      </w:r>
      <w:r w:rsidRPr="25080789">
        <w:rPr>
          <w:rStyle w:val="Emphasis"/>
        </w:rPr>
        <w:t>.</w:t>
      </w:r>
      <w:r w:rsidRPr="25080789">
        <w:rPr>
          <w:sz w:val="16"/>
          <w:szCs w:val="16"/>
        </w:rPr>
        <w:t xml:space="preserve"> Then, the fact that </w:t>
      </w:r>
      <w:r w:rsidRPr="003C3CD8">
        <w:rPr>
          <w:rStyle w:val="StyleUnderline"/>
          <w:highlight w:val="yellow"/>
        </w:rPr>
        <w:t>debt</w:t>
      </w:r>
      <w:r w:rsidRPr="25080789">
        <w:rPr>
          <w:rStyle w:val="StyleUnderline"/>
        </w:rPr>
        <w:t xml:space="preserve"> </w:t>
      </w:r>
      <w:r w:rsidRPr="003C3CD8">
        <w:rPr>
          <w:rStyle w:val="StyleUnderline"/>
          <w:highlight w:val="yellow"/>
        </w:rPr>
        <w:t>payments</w:t>
      </w:r>
      <w:r w:rsidRPr="25080789">
        <w:rPr>
          <w:rStyle w:val="StyleUnderline"/>
        </w:rPr>
        <w:t xml:space="preserve">, unlike prices, </w:t>
      </w:r>
      <w:r w:rsidRPr="003C3CD8">
        <w:rPr>
          <w:rStyle w:val="StyleUnderline"/>
          <w:highlight w:val="yellow"/>
        </w:rPr>
        <w:t>do not decline, overwhelms the possibility of spending</w:t>
      </w:r>
      <w:r w:rsidRPr="25080789">
        <w:rPr>
          <w:rStyle w:val="StyleUnderline"/>
        </w:rPr>
        <w:t xml:space="preserve"> growth.</w:t>
      </w:r>
      <w:r w:rsidRPr="003C3CD8">
        <w:rPr>
          <w:rStyle w:val="StyleUnderline"/>
          <w:highlight w:val="yellow"/>
        </w:rPr>
        <w:t xml:space="preserve"> That was</w:t>
      </w:r>
      <w:r w:rsidRPr="25080789">
        <w:rPr>
          <w:rStyle w:val="StyleUnderline"/>
        </w:rPr>
        <w:t xml:space="preserve"> one of the most ruinous aspects of the </w:t>
      </w:r>
      <w:r w:rsidRPr="003C3CD8">
        <w:rPr>
          <w:rStyle w:val="StyleUnderline"/>
          <w:highlight w:val="yellow"/>
        </w:rPr>
        <w:t>1929</w:t>
      </w:r>
      <w:r w:rsidRPr="25080789">
        <w:rPr>
          <w:rStyle w:val="StyleUnderline"/>
        </w:rPr>
        <w:t>-33</w:t>
      </w:r>
      <w:r w:rsidRPr="25080789">
        <w:rPr>
          <w:sz w:val="16"/>
          <w:szCs w:val="16"/>
        </w:rPr>
        <w:t xml:space="preserve"> great contraction. This is why I keep harping every month on the poor wage growth shown in the jobs reports. Here we are, over eight years into the economic expansion, and wage growth is actually declining a little, now at just 2.3% YoY: This is the smallest wage growth of any expansion since the reports began over half a century ago. Simply put, </w:t>
      </w:r>
      <w:r w:rsidRPr="003C3CD8">
        <w:rPr>
          <w:rStyle w:val="Emphasis"/>
          <w:highlight w:val="yellow"/>
        </w:rPr>
        <w:t>we are more at risk of another wage deflationary "event" during the next recession, whenever it hits, than at any time since the 1930s</w:t>
      </w:r>
      <w:r w:rsidRPr="25080789">
        <w:rPr>
          <w:rStyle w:val="Emphasis"/>
        </w:rPr>
        <w:t>.</w:t>
      </w:r>
      <w:r w:rsidRPr="25080789">
        <w:rPr>
          <w:sz w:val="16"/>
          <w:szCs w:val="16"/>
        </w:rPr>
        <w:t xml:space="preserve"> Let me try to show this in detail. As already noted, during recessions wage growth declines. What I've done below is to show that for each recession for the last half century, with one alteration: I've recalculated the starting number for peak wage growth during the previous expansion to 2.3%, to match its current rate:</w:t>
      </w:r>
    </w:p>
    <w:p w14:paraId="41806C5B" w14:textId="77777777" w:rsidR="00ED1A9D" w:rsidRDefault="00ED1A9D" w:rsidP="00ED1A9D">
      <w:pPr>
        <w:pStyle w:val="Heading3"/>
      </w:pPr>
      <w:r>
        <w:t>Deflation</w:t>
      </w:r>
      <w:r>
        <w:sym w:font="Wingdings" w:char="F0E0"/>
      </w:r>
      <w:r>
        <w:t>Econ</w:t>
      </w:r>
    </w:p>
    <w:p w14:paraId="5EFDC842" w14:textId="77777777" w:rsidR="00ED1A9D" w:rsidRPr="006A0AEB" w:rsidRDefault="00ED1A9D" w:rsidP="00ED1A9D">
      <w:pPr>
        <w:pStyle w:val="Heading4"/>
      </w:pPr>
      <w:r>
        <w:t>Deflation crashes the economy – falling prices, higher interest rates, and unemployment</w:t>
      </w:r>
    </w:p>
    <w:p w14:paraId="48F87F5E" w14:textId="77777777" w:rsidR="00ED1A9D" w:rsidRPr="00544C70" w:rsidRDefault="00ED1A9D" w:rsidP="00ED1A9D">
      <w:pPr>
        <w:rPr>
          <w:rStyle w:val="Style13ptBold"/>
          <w:b w:val="0"/>
          <w:bCs w:val="0"/>
          <w:sz w:val="22"/>
        </w:rPr>
      </w:pPr>
      <w:proofErr w:type="spellStart"/>
      <w:r>
        <w:rPr>
          <w:rStyle w:val="Style13ptBold"/>
        </w:rPr>
        <w:t>Thoma</w:t>
      </w:r>
      <w:proofErr w:type="spellEnd"/>
      <w:r>
        <w:rPr>
          <w:rStyle w:val="Style13ptBold"/>
        </w:rPr>
        <w:t xml:space="preserve"> 14 </w:t>
      </w:r>
      <w:r w:rsidRPr="00544C70">
        <w:t>(</w:t>
      </w:r>
      <w:r>
        <w:t>Mark, macroeconomist and time-series econometrician at the University of Oregon, 4/8/14, “Explainer: Why is deflation so harmful?”, https://www.cbsnews.com/news/explainer-why-is-deflation-so-harmful/, AZG)</w:t>
      </w:r>
    </w:p>
    <w:p w14:paraId="003B0880" w14:textId="77777777" w:rsidR="00ED1A9D" w:rsidRDefault="00ED1A9D" w:rsidP="00ED1A9D">
      <w:pPr>
        <w:rPr>
          <w:sz w:val="12"/>
        </w:rPr>
      </w:pPr>
      <w:r w:rsidRPr="00614048">
        <w:rPr>
          <w:sz w:val="12"/>
        </w:rPr>
        <w:t xml:space="preserve">Deflation is an actual fall in prices, rather than just the inflation rate getting lower, which is call disinflation. Recall that the fear of deflation was the main reason the Federal Reserve instituted the first round of quantitative easing. What was the Fed so afraid of? There are three main reasons to fear deflation. First, </w:t>
      </w:r>
      <w:r w:rsidRPr="006A0AEB">
        <w:rPr>
          <w:rStyle w:val="Emphasis"/>
          <w:highlight w:val="cyan"/>
        </w:rPr>
        <w:t>when people expect</w:t>
      </w:r>
      <w:r w:rsidRPr="006A0AEB">
        <w:rPr>
          <w:rStyle w:val="Emphasis"/>
        </w:rPr>
        <w:t xml:space="preserve"> that </w:t>
      </w:r>
      <w:r w:rsidRPr="006A0AEB">
        <w:rPr>
          <w:rStyle w:val="Emphasis"/>
          <w:highlight w:val="cyan"/>
        </w:rPr>
        <w:t>prices will be lower</w:t>
      </w:r>
      <w:r w:rsidRPr="00544C70">
        <w:rPr>
          <w:rStyle w:val="Emphasis"/>
        </w:rPr>
        <w:t xml:space="preserve"> in the future, </w:t>
      </w:r>
      <w:r w:rsidRPr="006A0AEB">
        <w:rPr>
          <w:rStyle w:val="Emphasis"/>
          <w:highlight w:val="cyan"/>
        </w:rPr>
        <w:t>they spend less</w:t>
      </w:r>
      <w:r w:rsidRPr="00544C70">
        <w:rPr>
          <w:rStyle w:val="Emphasis"/>
        </w:rPr>
        <w:t xml:space="preserve"> today.</w:t>
      </w:r>
      <w:r w:rsidRPr="00614048">
        <w:rPr>
          <w:sz w:val="12"/>
        </w:rPr>
        <w:t xml:space="preserve"> If you're thinking of buying a new car and expect the price will be </w:t>
      </w:r>
      <w:proofErr w:type="gramStart"/>
      <w:r w:rsidRPr="00614048">
        <w:rPr>
          <w:sz w:val="12"/>
        </w:rPr>
        <w:t>a lot lower six months</w:t>
      </w:r>
      <w:proofErr w:type="gramEnd"/>
      <w:r w:rsidRPr="00614048">
        <w:rPr>
          <w:sz w:val="12"/>
        </w:rPr>
        <w:t xml:space="preserve"> from now, why not wait? Thus, falling prices shift consumption from the present to the future as consumers wait for prices to fall, and </w:t>
      </w:r>
      <w:r w:rsidRPr="006A0AEB">
        <w:rPr>
          <w:rStyle w:val="StyleUnderline"/>
          <w:highlight w:val="cyan"/>
        </w:rPr>
        <w:t xml:space="preserve">the </w:t>
      </w:r>
      <w:proofErr w:type="gramStart"/>
      <w:r w:rsidRPr="006A0AEB">
        <w:rPr>
          <w:rStyle w:val="StyleUnderline"/>
          <w:highlight w:val="cyan"/>
        </w:rPr>
        <w:t>drop in</w:t>
      </w:r>
      <w:proofErr w:type="gramEnd"/>
      <w:r w:rsidRPr="006A0AEB">
        <w:rPr>
          <w:rStyle w:val="StyleUnderline"/>
          <w:highlight w:val="cyan"/>
        </w:rPr>
        <w:t xml:space="preserve"> demand can</w:t>
      </w:r>
      <w:r w:rsidRPr="00614048">
        <w:rPr>
          <w:sz w:val="12"/>
        </w:rPr>
        <w:t xml:space="preserve"> further </w:t>
      </w:r>
      <w:r w:rsidRPr="006A0AEB">
        <w:rPr>
          <w:rStyle w:val="Emphasis"/>
          <w:highlight w:val="cyan"/>
        </w:rPr>
        <w:t>depress the economy</w:t>
      </w:r>
      <w:r w:rsidRPr="00544C70">
        <w:rPr>
          <w:rStyle w:val="Emphasis"/>
        </w:rPr>
        <w:t xml:space="preserve">, lead to more price decreases, more cuts in spending -- </w:t>
      </w:r>
      <w:r w:rsidRPr="006A0AEB">
        <w:rPr>
          <w:rStyle w:val="Emphasis"/>
          <w:highlight w:val="cyan"/>
        </w:rPr>
        <w:t>and</w:t>
      </w:r>
      <w:r w:rsidRPr="00544C70">
        <w:rPr>
          <w:rStyle w:val="Emphasis"/>
        </w:rPr>
        <w:t xml:space="preserve"> a downward </w:t>
      </w:r>
      <w:r w:rsidRPr="006A0AEB">
        <w:rPr>
          <w:rStyle w:val="Emphasis"/>
          <w:highlight w:val="cyan"/>
        </w:rPr>
        <w:t>spiral into</w:t>
      </w:r>
      <w:r w:rsidRPr="00544C70">
        <w:rPr>
          <w:rStyle w:val="Emphasis"/>
        </w:rPr>
        <w:t xml:space="preserve"> a </w:t>
      </w:r>
      <w:r w:rsidRPr="006A0AEB">
        <w:rPr>
          <w:rStyle w:val="Emphasis"/>
          <w:highlight w:val="cyan"/>
        </w:rPr>
        <w:t>recession.</w:t>
      </w:r>
      <w:r>
        <w:rPr>
          <w:rStyle w:val="Emphasis"/>
        </w:rPr>
        <w:t xml:space="preserve"> </w:t>
      </w:r>
      <w:r w:rsidRPr="00614048">
        <w:rPr>
          <w:sz w:val="12"/>
        </w:rPr>
        <w:t xml:space="preserve">Second, </w:t>
      </w:r>
      <w:r w:rsidRPr="006A0AEB">
        <w:rPr>
          <w:rStyle w:val="StyleUnderline"/>
          <w:highlight w:val="cyan"/>
        </w:rPr>
        <w:t>deflation raises the</w:t>
      </w:r>
      <w:r w:rsidRPr="00614048">
        <w:rPr>
          <w:sz w:val="12"/>
        </w:rPr>
        <w:t xml:space="preserve"> inflation-adjusted </w:t>
      </w:r>
      <w:r w:rsidRPr="006A0AEB">
        <w:rPr>
          <w:rStyle w:val="StyleUnderline"/>
          <w:highlight w:val="cyan"/>
        </w:rPr>
        <w:t>interest rate</w:t>
      </w:r>
      <w:r w:rsidRPr="006A0AEB">
        <w:rPr>
          <w:rStyle w:val="Emphasis"/>
        </w:rPr>
        <w:t xml:space="preserve">, and </w:t>
      </w:r>
      <w:r w:rsidRPr="006A0AEB">
        <w:rPr>
          <w:rStyle w:val="Emphasis"/>
          <w:highlight w:val="cyan"/>
        </w:rPr>
        <w:t>that can cause consumers to spend less</w:t>
      </w:r>
      <w:r w:rsidRPr="00614048">
        <w:rPr>
          <w:sz w:val="12"/>
        </w:rPr>
        <w:t xml:space="preserve"> on durables like cars, appliances and houses that are purchased with credit. </w:t>
      </w:r>
      <w:r w:rsidRPr="006A0AEB">
        <w:rPr>
          <w:rStyle w:val="StyleUnderline"/>
        </w:rPr>
        <w:t>Rising</w:t>
      </w:r>
      <w:r w:rsidRPr="00614048">
        <w:rPr>
          <w:sz w:val="12"/>
        </w:rPr>
        <w:t xml:space="preserve"> inflation-adjusted interest </w:t>
      </w:r>
      <w:r w:rsidRPr="006A0AEB">
        <w:rPr>
          <w:rStyle w:val="StyleUnderline"/>
        </w:rPr>
        <w:t>rates</w:t>
      </w:r>
      <w:r w:rsidRPr="00614048">
        <w:rPr>
          <w:sz w:val="12"/>
        </w:rPr>
        <w:t xml:space="preserve"> also increase the cost of borrowing and can </w:t>
      </w:r>
      <w:r w:rsidRPr="006A0AEB">
        <w:rPr>
          <w:rStyle w:val="Emphasis"/>
        </w:rPr>
        <w:t>depress business investment.</w:t>
      </w:r>
      <w:r w:rsidRPr="00614048">
        <w:rPr>
          <w:sz w:val="12"/>
        </w:rPr>
        <w:t xml:space="preserve"> That's not the end of the story. </w:t>
      </w:r>
      <w:r w:rsidRPr="006A0AEB">
        <w:rPr>
          <w:rStyle w:val="StyleUnderline"/>
        </w:rPr>
        <w:t xml:space="preserve">As consumption and investment spending fall, aggregate </w:t>
      </w:r>
      <w:r w:rsidRPr="00614048">
        <w:rPr>
          <w:rStyle w:val="StyleUnderline"/>
          <w:highlight w:val="cyan"/>
        </w:rPr>
        <w:t>demand declines, and that causes</w:t>
      </w:r>
      <w:r w:rsidRPr="006A0AEB">
        <w:rPr>
          <w:rStyle w:val="StyleUnderline"/>
        </w:rPr>
        <w:t xml:space="preserve"> prices to fall</w:t>
      </w:r>
      <w:r w:rsidRPr="00614048">
        <w:rPr>
          <w:sz w:val="12"/>
        </w:rPr>
        <w:t xml:space="preserve"> even further. </w:t>
      </w:r>
      <w:r w:rsidRPr="006A0AEB">
        <w:rPr>
          <w:rStyle w:val="StyleUnderline"/>
        </w:rPr>
        <w:t xml:space="preserve">The result is </w:t>
      </w:r>
      <w:r w:rsidRPr="00614048">
        <w:rPr>
          <w:rStyle w:val="StyleUnderline"/>
          <w:highlight w:val="cyan"/>
        </w:rPr>
        <w:t>even more deflation</w:t>
      </w:r>
      <w:r w:rsidRPr="006A0AEB">
        <w:rPr>
          <w:rStyle w:val="StyleUnderline"/>
        </w:rPr>
        <w:t xml:space="preserve">, more cuts in consumption and spending, further decreases in prices </w:t>
      </w:r>
      <w:r w:rsidRPr="00614048">
        <w:rPr>
          <w:rStyle w:val="StyleUnderline"/>
          <w:highlight w:val="cyan"/>
        </w:rPr>
        <w:t>and</w:t>
      </w:r>
      <w:r w:rsidRPr="006A0AEB">
        <w:rPr>
          <w:rStyle w:val="StyleUnderline"/>
        </w:rPr>
        <w:t xml:space="preserve"> the </w:t>
      </w:r>
      <w:r w:rsidRPr="00614048">
        <w:rPr>
          <w:rStyle w:val="Emphasis"/>
          <w:highlight w:val="cyan"/>
        </w:rPr>
        <w:t>economy crashes</w:t>
      </w:r>
      <w:r w:rsidRPr="00614048">
        <w:rPr>
          <w:sz w:val="12"/>
        </w:rPr>
        <w:t xml:space="preserve"> in what Irving Fisher called a debt-deflation spiral. Another way to say this is that deflation discourages new borrowing and makes existing borrowers worse off because it raises the inflation-adjusted value of debts and makes the debts harder to pay off. So, it imposes a burden on borrowers. Now, it may seem as though the increase in inflation-adjusted payments by borrowers is matched by lenders' higher earnings -- the borrower's loss is the lender's gain. But that's not correct. The reduced consumption by households as their loan payments rise isn't matched by a corresponding increase in consumption by lenders (who are generally wealthy and tend to save the extra income). Thus, </w:t>
      </w:r>
      <w:r w:rsidRPr="006A0AEB">
        <w:rPr>
          <w:rStyle w:val="StyleUnderline"/>
        </w:rPr>
        <w:t>overall spending falls. That depresses demand further, prices fall more and the result is Fisher's debt-deflation spiral.</w:t>
      </w:r>
      <w:r>
        <w:rPr>
          <w:rStyle w:val="StyleUnderline"/>
        </w:rPr>
        <w:t xml:space="preserve"> </w:t>
      </w:r>
      <w:r w:rsidRPr="00614048">
        <w:rPr>
          <w:sz w:val="12"/>
        </w:rPr>
        <w:t xml:space="preserve">The third problem with deflation is that wages and prices are generally sticky. That is, they don't adjust as quickly as needed to keep supply and demand balanced. Wages tend to be particularly sticky in the downward direction. </w:t>
      </w:r>
      <w:r w:rsidRPr="006A0AEB">
        <w:rPr>
          <w:rStyle w:val="StyleUnderline"/>
        </w:rPr>
        <w:t xml:space="preserve">The problem is that </w:t>
      </w:r>
      <w:r w:rsidRPr="00614048">
        <w:rPr>
          <w:rStyle w:val="StyleUnderline"/>
          <w:highlight w:val="cyan"/>
        </w:rPr>
        <w:t>when prices are falling</w:t>
      </w:r>
      <w:r w:rsidRPr="00614048">
        <w:rPr>
          <w:sz w:val="12"/>
        </w:rPr>
        <w:t xml:space="preserve"> but wages aren't, </w:t>
      </w:r>
      <w:r w:rsidRPr="00614048">
        <w:rPr>
          <w:rStyle w:val="StyleUnderline"/>
          <w:highlight w:val="cyan"/>
        </w:rPr>
        <w:t>it increases</w:t>
      </w:r>
      <w:r w:rsidRPr="006A0AEB">
        <w:rPr>
          <w:rStyle w:val="StyleUnderline"/>
        </w:rPr>
        <w:t xml:space="preserve"> the inflation-adjusted cost of labor, and that leads to </w:t>
      </w:r>
      <w:r w:rsidRPr="00614048">
        <w:rPr>
          <w:rStyle w:val="StyleUnderline"/>
          <w:highlight w:val="cyan"/>
        </w:rPr>
        <w:t>unemployment</w:t>
      </w:r>
      <w:r w:rsidRPr="006A0AEB">
        <w:rPr>
          <w:rStyle w:val="StyleUnderline"/>
        </w:rPr>
        <w:t xml:space="preserve">. The rise in unemployment leads to less spending, and that causes prices to fall further. Once again, </w:t>
      </w:r>
      <w:r w:rsidRPr="00614048">
        <w:rPr>
          <w:rStyle w:val="StyleUnderline"/>
          <w:highlight w:val="cyan"/>
        </w:rPr>
        <w:t>the economy can enter a downward spiral</w:t>
      </w:r>
      <w:r w:rsidRPr="006A0AEB">
        <w:rPr>
          <w:rStyle w:val="StyleUnderline"/>
        </w:rPr>
        <w:t>.</w:t>
      </w:r>
      <w:r w:rsidRPr="00614048">
        <w:rPr>
          <w:sz w:val="12"/>
        </w:rPr>
        <w:t xml:space="preserve"> Finally, it's important to note that outright deflation isn't required for these problems to emerge. </w:t>
      </w:r>
      <w:r w:rsidRPr="006A0AEB">
        <w:rPr>
          <w:rStyle w:val="StyleUnderline"/>
        </w:rPr>
        <w:t>Disinflation</w:t>
      </w:r>
      <w:r w:rsidRPr="00614048">
        <w:rPr>
          <w:sz w:val="12"/>
        </w:rPr>
        <w:t xml:space="preserve"> -- when inflation rates are above zero but declining -- </w:t>
      </w:r>
      <w:r w:rsidRPr="006A0AEB">
        <w:rPr>
          <w:rStyle w:val="StyleUnderline"/>
        </w:rPr>
        <w:t>can also be troublesome.</w:t>
      </w:r>
      <w:r>
        <w:rPr>
          <w:rStyle w:val="StyleUnderline"/>
        </w:rPr>
        <w:t xml:space="preserve"> </w:t>
      </w:r>
      <w:r w:rsidRPr="00614048">
        <w:rPr>
          <w:sz w:val="12"/>
        </w:rPr>
        <w:t>Central bankers have an aversion to inflation. Indeed, it seems to be a requirement for the job. But what they really fear is deflation. Evidence from the Great Recession, when prices fell by around 25 percent, and from the "lost decade" in Japan suggests it can lead to big problems for an economy -- and monetary authorities are unwilling to take a chance of that happening again.</w:t>
      </w:r>
    </w:p>
    <w:p w14:paraId="76C9C6FB" w14:textId="77777777" w:rsidR="00ED1A9D" w:rsidRDefault="00ED1A9D" w:rsidP="00ED1A9D">
      <w:pPr>
        <w:pStyle w:val="Heading4"/>
      </w:pPr>
      <w:r>
        <w:t>Deflation causes an economic collapse through a deflationary spiral—this crushes the economy, raising unemployment rates and increasing debt.</w:t>
      </w:r>
    </w:p>
    <w:p w14:paraId="35E388EA" w14:textId="77777777" w:rsidR="00ED1A9D" w:rsidRPr="005742F6" w:rsidRDefault="00ED1A9D" w:rsidP="00ED1A9D">
      <w:pPr>
        <w:rPr>
          <w:rStyle w:val="Style13ptBold"/>
          <w:b w:val="0"/>
          <w:bCs w:val="0"/>
        </w:rPr>
      </w:pPr>
      <w:r w:rsidRPr="25080789">
        <w:rPr>
          <w:rStyle w:val="Style13ptBold"/>
        </w:rPr>
        <w:t>Hayes 17 (</w:t>
      </w:r>
      <w:r w:rsidRPr="25080789">
        <w:rPr>
          <w:rStyle w:val="Style13ptBold"/>
          <w:b w:val="0"/>
        </w:rPr>
        <w:t xml:space="preserve">Adam graduated from Cornell University with a Bachelor of Science degree in </w:t>
      </w:r>
      <w:proofErr w:type="gramStart"/>
      <w:r w:rsidRPr="25080789">
        <w:rPr>
          <w:rStyle w:val="Style13ptBold"/>
          <w:b w:val="0"/>
        </w:rPr>
        <w:t>2001, and</w:t>
      </w:r>
      <w:proofErr w:type="gramEnd"/>
      <w:r w:rsidRPr="25080789">
        <w:rPr>
          <w:rStyle w:val="Style13ptBold"/>
          <w:b w:val="0"/>
        </w:rPr>
        <w:t xml:space="preserve"> earned his MA in Economics from the New School for Social Research in New York City. “Why is Deflation Bad for the Economy?” Investopedia, </w:t>
      </w:r>
      <w:hyperlink r:id="rId24">
        <w:r w:rsidRPr="25080789">
          <w:rPr>
            <w:rStyle w:val="Hyperlink"/>
            <w:sz w:val="26"/>
            <w:szCs w:val="26"/>
          </w:rPr>
          <w:t>https://www.investopedia.com/articles/personal-finance/030915/why-deflation-bad-economy.asp</w:t>
        </w:r>
      </w:hyperlink>
      <w:r w:rsidRPr="25080789">
        <w:rPr>
          <w:rStyle w:val="Style13ptBold"/>
          <w:b w:val="0"/>
        </w:rPr>
        <w:t>, AJ)</w:t>
      </w:r>
    </w:p>
    <w:p w14:paraId="75084B0D" w14:textId="77777777" w:rsidR="00ED1A9D" w:rsidRDefault="00ED1A9D" w:rsidP="00ED1A9D">
      <w:pPr>
        <w:rPr>
          <w:sz w:val="16"/>
          <w:szCs w:val="16"/>
        </w:rPr>
      </w:pPr>
      <w:r w:rsidRPr="003C3CD8">
        <w:rPr>
          <w:highlight w:val="yellow"/>
          <w:u w:val="single"/>
        </w:rPr>
        <w:t>Deflation</w:t>
      </w:r>
      <w:r w:rsidRPr="25080789">
        <w:rPr>
          <w:sz w:val="16"/>
          <w:szCs w:val="16"/>
        </w:rPr>
        <w:t xml:space="preserve"> typically occurs in and after periods of economic crisis. When an economy experiences a severe recession or depression, economic output slows as demand for consumption and investment drop. This </w:t>
      </w:r>
      <w:r w:rsidRPr="003C3CD8">
        <w:rPr>
          <w:highlight w:val="yellow"/>
          <w:u w:val="single"/>
        </w:rPr>
        <w:t>leads to an overall decline in asset prices</w:t>
      </w:r>
      <w:r w:rsidRPr="25080789">
        <w:rPr>
          <w:u w:val="single"/>
        </w:rPr>
        <w:t xml:space="preserve"> as producers are forced to liquidate inventories</w:t>
      </w:r>
      <w:r w:rsidRPr="25080789">
        <w:rPr>
          <w:sz w:val="16"/>
          <w:szCs w:val="16"/>
        </w:rPr>
        <w:t xml:space="preserve"> that people no longer want to buy. Consumers and investors alike begin holding onto liquid money reserves to cushion against further financial loss. </w:t>
      </w:r>
      <w:r w:rsidRPr="25080789">
        <w:rPr>
          <w:u w:val="single"/>
        </w:rPr>
        <w:t xml:space="preserve">As more money is saved, </w:t>
      </w:r>
      <w:r w:rsidRPr="003C3CD8">
        <w:rPr>
          <w:highlight w:val="yellow"/>
          <w:u w:val="single"/>
        </w:rPr>
        <w:t>less money is spent, further decreasing</w:t>
      </w:r>
      <w:r w:rsidRPr="25080789">
        <w:rPr>
          <w:sz w:val="16"/>
          <w:szCs w:val="16"/>
        </w:rPr>
        <w:t xml:space="preserve"> aggregate </w:t>
      </w:r>
      <w:r w:rsidRPr="003C3CD8">
        <w:rPr>
          <w:highlight w:val="yellow"/>
          <w:u w:val="single"/>
        </w:rPr>
        <w:t>demand</w:t>
      </w:r>
      <w:r w:rsidRPr="25080789">
        <w:rPr>
          <w:sz w:val="16"/>
          <w:szCs w:val="16"/>
        </w:rPr>
        <w:t xml:space="preserve">. At this point, </w:t>
      </w:r>
      <w:r w:rsidRPr="003C3CD8">
        <w:rPr>
          <w:highlight w:val="yellow"/>
          <w:u w:val="single"/>
        </w:rPr>
        <w:t>people's expectations about</w:t>
      </w:r>
      <w:r w:rsidRPr="25080789">
        <w:rPr>
          <w:u w:val="single"/>
        </w:rPr>
        <w:t xml:space="preserve"> future </w:t>
      </w:r>
      <w:r w:rsidRPr="003C3CD8">
        <w:rPr>
          <w:highlight w:val="yellow"/>
          <w:u w:val="single"/>
        </w:rPr>
        <w:t>inflation are lowered</w:t>
      </w:r>
      <w:r w:rsidRPr="25080789">
        <w:rPr>
          <w:sz w:val="16"/>
          <w:szCs w:val="16"/>
        </w:rPr>
        <w:t xml:space="preserve">, and they begin to hoard money. </w:t>
      </w:r>
      <w:r w:rsidRPr="003C3CD8">
        <w:rPr>
          <w:highlight w:val="yellow"/>
          <w:u w:val="single"/>
        </w:rPr>
        <w:t>Why would you spend a dollar today when</w:t>
      </w:r>
      <w:r w:rsidRPr="25080789">
        <w:rPr>
          <w:u w:val="single"/>
        </w:rPr>
        <w:t xml:space="preserve"> </w:t>
      </w:r>
      <w:r w:rsidRPr="25080789">
        <w:rPr>
          <w:sz w:val="16"/>
          <w:szCs w:val="16"/>
        </w:rPr>
        <w:t xml:space="preserve">the expectation is that </w:t>
      </w:r>
      <w:r w:rsidRPr="003C3CD8">
        <w:rPr>
          <w:highlight w:val="yellow"/>
          <w:u w:val="single"/>
        </w:rPr>
        <w:t>it could buy</w:t>
      </w:r>
      <w:r w:rsidRPr="25080789">
        <w:rPr>
          <w:u w:val="single"/>
        </w:rPr>
        <w:t xml:space="preserve"> effectively </w:t>
      </w:r>
      <w:r w:rsidRPr="003C3CD8">
        <w:rPr>
          <w:highlight w:val="yellow"/>
          <w:u w:val="single"/>
        </w:rPr>
        <w:t>more stuff tomorrow</w:t>
      </w:r>
      <w:r w:rsidRPr="25080789">
        <w:rPr>
          <w:u w:val="single"/>
        </w:rPr>
        <w:t xml:space="preserve">? </w:t>
      </w:r>
      <w:r w:rsidRPr="25080789">
        <w:rPr>
          <w:sz w:val="16"/>
          <w:szCs w:val="16"/>
        </w:rPr>
        <w:t xml:space="preserve">And why spend tomorrow when things may be even cheaper in a week's time? (See also: What Impact Does Inflation and Deflation Have on a Blue-chip Stock Value?) </w:t>
      </w:r>
      <w:r w:rsidRPr="003C3CD8">
        <w:rPr>
          <w:highlight w:val="yellow"/>
          <w:u w:val="single"/>
        </w:rPr>
        <w:t>As production slows down</w:t>
      </w:r>
      <w:r w:rsidRPr="25080789">
        <w:rPr>
          <w:sz w:val="16"/>
          <w:szCs w:val="16"/>
        </w:rPr>
        <w:t xml:space="preserve"> to accommodate the lower demand, </w:t>
      </w:r>
      <w:r w:rsidRPr="003C3CD8">
        <w:rPr>
          <w:highlight w:val="yellow"/>
          <w:u w:val="single"/>
        </w:rPr>
        <w:t>companies reduce their workforce</w:t>
      </w:r>
      <w:r w:rsidRPr="25080789">
        <w:rPr>
          <w:u w:val="single"/>
        </w:rPr>
        <w:t xml:space="preserve">, </w:t>
      </w:r>
      <w:r w:rsidRPr="25080789">
        <w:rPr>
          <w:sz w:val="16"/>
          <w:szCs w:val="16"/>
        </w:rPr>
        <w:t xml:space="preserve">increasing unemployment. </w:t>
      </w:r>
      <w:r w:rsidRPr="25080789">
        <w:rPr>
          <w:u w:val="single"/>
        </w:rPr>
        <w:t xml:space="preserve">These </w:t>
      </w:r>
      <w:r w:rsidRPr="003C3CD8">
        <w:rPr>
          <w:highlight w:val="yellow"/>
          <w:u w:val="single"/>
        </w:rPr>
        <w:t>unemployed individuals</w:t>
      </w:r>
      <w:r w:rsidRPr="25080789">
        <w:rPr>
          <w:sz w:val="16"/>
          <w:szCs w:val="16"/>
        </w:rPr>
        <w:t xml:space="preserve"> may have a hard time finding new work during a recession and will likely </w:t>
      </w:r>
      <w:r w:rsidRPr="003C3CD8">
        <w:rPr>
          <w:highlight w:val="yellow"/>
          <w:u w:val="single"/>
        </w:rPr>
        <w:t>deplete their savings to make ends meet</w:t>
      </w:r>
      <w:r w:rsidRPr="25080789">
        <w:rPr>
          <w:sz w:val="16"/>
          <w:szCs w:val="16"/>
        </w:rPr>
        <w:t xml:space="preserve">, eventually defaulting on various debt obligations such as mortgages, car loans, student loans and credit cards. </w:t>
      </w:r>
      <w:r w:rsidRPr="25080789">
        <w:rPr>
          <w:u w:val="single"/>
        </w:rPr>
        <w:t xml:space="preserve">The </w:t>
      </w:r>
      <w:r w:rsidRPr="003C3CD8">
        <w:rPr>
          <w:highlight w:val="yellow"/>
          <w:u w:val="single"/>
        </w:rPr>
        <w:t>accumulating</w:t>
      </w:r>
      <w:r w:rsidRPr="25080789">
        <w:rPr>
          <w:sz w:val="16"/>
          <w:szCs w:val="16"/>
        </w:rPr>
        <w:t xml:space="preserve"> bad </w:t>
      </w:r>
      <w:r w:rsidRPr="003C3CD8">
        <w:rPr>
          <w:highlight w:val="yellow"/>
          <w:u w:val="single"/>
        </w:rPr>
        <w:t>debts ripple through the economy</w:t>
      </w:r>
      <w:r w:rsidRPr="25080789">
        <w:rPr>
          <w:u w:val="single"/>
        </w:rPr>
        <w:t xml:space="preserve"> up to the financial sector </w:t>
      </w:r>
      <w:r w:rsidRPr="25080789">
        <w:rPr>
          <w:sz w:val="16"/>
          <w:szCs w:val="16"/>
        </w:rPr>
        <w:t xml:space="preserve">that must write them off as losses. As banks' balance sheets become shakier, depositors seek to withdraw their funds as cash in case the bank fails. </w:t>
      </w:r>
      <w:r w:rsidRPr="25080789">
        <w:rPr>
          <w:u w:val="single"/>
        </w:rPr>
        <w:t>A bank run may ensue</w:t>
      </w:r>
      <w:r w:rsidRPr="25080789">
        <w:rPr>
          <w:sz w:val="16"/>
          <w:szCs w:val="16"/>
        </w:rPr>
        <w:t xml:space="preserve">, whereby too many deposits are redeemed, </w:t>
      </w:r>
      <w:r w:rsidRPr="25080789">
        <w:rPr>
          <w:u w:val="single"/>
        </w:rPr>
        <w:t>and the bank can no longer meet its own obligations</w:t>
      </w:r>
      <w:r w:rsidRPr="25080789">
        <w:rPr>
          <w:sz w:val="16"/>
          <w:szCs w:val="16"/>
        </w:rPr>
        <w:t xml:space="preserve">. Financial institutions begin to collapse, removing much-needed liquidity from the system and also reducing the supply of credit to those seeking new loans. </w:t>
      </w:r>
      <w:r w:rsidRPr="25080789">
        <w:rPr>
          <w:u w:val="single"/>
        </w:rPr>
        <w:t>Central banks often react by enacting a loose</w:t>
      </w:r>
      <w:r w:rsidRPr="25080789">
        <w:rPr>
          <w:sz w:val="16"/>
          <w:szCs w:val="16"/>
        </w:rPr>
        <w:t xml:space="preserve">, or expansionary, </w:t>
      </w:r>
      <w:r w:rsidRPr="25080789">
        <w:rPr>
          <w:u w:val="single"/>
        </w:rPr>
        <w:t>monetary policy.</w:t>
      </w:r>
      <w:r w:rsidRPr="25080789">
        <w:rPr>
          <w:sz w:val="16"/>
          <w:szCs w:val="16"/>
        </w:rPr>
        <w:t xml:space="preserve"> This includes lowering the interest rate target and pumping money into the economy through open market operations – buying Treasury securities in the open market in return for newly created money.</w:t>
      </w:r>
    </w:p>
    <w:p w14:paraId="77048D1E" w14:textId="09812533" w:rsidR="003A4045" w:rsidRPr="00660BC4" w:rsidRDefault="003A4045" w:rsidP="003A4045">
      <w:pPr>
        <w:pStyle w:val="Heading3"/>
      </w:pPr>
      <w:r>
        <w:t>Deflation</w:t>
      </w:r>
      <w:r>
        <w:sym w:font="Wingdings" w:char="F0E0"/>
      </w:r>
      <w:r>
        <w:t>Econ – Quantitative Easing</w:t>
      </w:r>
    </w:p>
    <w:p w14:paraId="2FC3D58A" w14:textId="77777777" w:rsidR="00ED1A9D" w:rsidRPr="00660BC4" w:rsidRDefault="00ED1A9D" w:rsidP="00ED1A9D">
      <w:pPr>
        <w:pStyle w:val="Heading4"/>
      </w:pPr>
      <w:r>
        <w:t>Wages cause deflation which decks the economy and leads to quantitative easing</w:t>
      </w:r>
    </w:p>
    <w:p w14:paraId="06E3DFAF" w14:textId="77777777" w:rsidR="00ED1A9D" w:rsidRPr="00EC6280" w:rsidRDefault="00ED1A9D" w:rsidP="00ED1A9D">
      <w:pPr>
        <w:rPr>
          <w:rStyle w:val="Style13ptBold"/>
          <w:b w:val="0"/>
          <w:bCs w:val="0"/>
          <w:sz w:val="22"/>
        </w:rPr>
      </w:pPr>
      <w:r>
        <w:rPr>
          <w:rStyle w:val="Style13ptBold"/>
        </w:rPr>
        <w:t xml:space="preserve">Wessel 14 </w:t>
      </w:r>
      <w:r w:rsidRPr="00EC6280">
        <w:t>(</w:t>
      </w:r>
      <w:r>
        <w:t>David, Director of The Hutchins Center on Fiscal and Monetary Policy and Senior Fellow at the Brooking Institute, 10/16/14, “5 Reasons to Worry About Deflation”, https://www.brookings.edu/opinions/5-reasons-to-worry-about-deflation/, AZG)</w:t>
      </w:r>
    </w:p>
    <w:p w14:paraId="6F08FA2A" w14:textId="77777777" w:rsidR="00ED1A9D" w:rsidRDefault="00ED1A9D" w:rsidP="00ED1A9D">
      <w:pPr>
        <w:rPr>
          <w:sz w:val="10"/>
        </w:rPr>
      </w:pPr>
      <w:r w:rsidRPr="00660BC4">
        <w:rPr>
          <w:sz w:val="10"/>
        </w:rPr>
        <w:t xml:space="preserve">So why worry? Here are five reasons: 1. </w:t>
      </w:r>
      <w:r w:rsidRPr="0079775B">
        <w:rPr>
          <w:rStyle w:val="StyleUnderline"/>
        </w:rPr>
        <w:t>Deflation is a generalized decline in prices and</w:t>
      </w:r>
      <w:r w:rsidRPr="0079775B">
        <w:rPr>
          <w:sz w:val="10"/>
        </w:rPr>
        <w:t xml:space="preserve">, sometimes, </w:t>
      </w:r>
      <w:r w:rsidRPr="0079775B">
        <w:rPr>
          <w:rStyle w:val="StyleUnderline"/>
        </w:rPr>
        <w:t>wages</w:t>
      </w:r>
      <w:r w:rsidRPr="00EC6280">
        <w:rPr>
          <w:rStyle w:val="StyleUnderline"/>
        </w:rPr>
        <w:t>.</w:t>
      </w:r>
      <w:r w:rsidRPr="00660BC4">
        <w:rPr>
          <w:sz w:val="10"/>
        </w:rPr>
        <w:t xml:space="preserve"> Sure, if you’re lucky enough to get a raise, your paycheck goes further–but </w:t>
      </w:r>
      <w:r w:rsidRPr="00660BC4">
        <w:rPr>
          <w:rStyle w:val="StyleUnderline"/>
          <w:highlight w:val="cyan"/>
        </w:rPr>
        <w:t>those whose wages decline</w:t>
      </w:r>
      <w:r w:rsidRPr="00EC6280">
        <w:rPr>
          <w:rStyle w:val="StyleUnderline"/>
        </w:rPr>
        <w:t xml:space="preserve"> or who are laid off or work fewer hours </w:t>
      </w:r>
      <w:r w:rsidRPr="00660BC4">
        <w:rPr>
          <w:rStyle w:val="StyleUnderline"/>
          <w:highlight w:val="cyan"/>
        </w:rPr>
        <w:t>are not going to enjoy</w:t>
      </w:r>
      <w:r w:rsidRPr="00EC6280">
        <w:rPr>
          <w:rStyle w:val="StyleUnderline"/>
        </w:rPr>
        <w:t xml:space="preserve"> a </w:t>
      </w:r>
      <w:r w:rsidRPr="00660BC4">
        <w:rPr>
          <w:rStyle w:val="StyleUnderline"/>
          <w:highlight w:val="cyan"/>
        </w:rPr>
        <w:t>falling price</w:t>
      </w:r>
      <w:r w:rsidRPr="00660BC4">
        <w:rPr>
          <w:sz w:val="10"/>
        </w:rPr>
        <w:t xml:space="preserve"> index. 2. It can be hard (though, as we’ve seen, not impossible) for employers to cut nominal wages when conditions warrant; it’s easier to give raises that are less than the inflation rate, which is what economists call a real wage cut. And if </w:t>
      </w:r>
      <w:r w:rsidRPr="0079775B">
        <w:rPr>
          <w:rStyle w:val="StyleUnderline"/>
        </w:rPr>
        <w:t>wages are</w:t>
      </w:r>
      <w:r w:rsidRPr="0079775B">
        <w:rPr>
          <w:sz w:val="10"/>
        </w:rPr>
        <w:t xml:space="preserve">, as economists say, </w:t>
      </w:r>
      <w:r w:rsidRPr="0079775B">
        <w:rPr>
          <w:rStyle w:val="StyleUnderline"/>
        </w:rPr>
        <w:t>marked by “downward nominal rigidity,” then employers will hire fewer people</w:t>
      </w:r>
      <w:r w:rsidRPr="00EC6280">
        <w:rPr>
          <w:rStyle w:val="StyleUnderline"/>
        </w:rPr>
        <w:t>.</w:t>
      </w:r>
      <w:r w:rsidRPr="00660BC4">
        <w:rPr>
          <w:sz w:val="10"/>
        </w:rPr>
        <w:t xml:space="preserve"> As Paul Krugman put it in 2010: “in a deflationary economy, </w:t>
      </w:r>
      <w:r w:rsidRPr="00EC6280">
        <w:rPr>
          <w:rStyle w:val="Emphasis"/>
        </w:rPr>
        <w:t xml:space="preserve">wages as well as prices often have to </w:t>
      </w:r>
      <w:r w:rsidRPr="0083015F">
        <w:rPr>
          <w:rStyle w:val="Emphasis"/>
        </w:rPr>
        <w:t>fall</w:t>
      </w:r>
      <w:r w:rsidRPr="00EC6280">
        <w:rPr>
          <w:rStyle w:val="Emphasis"/>
        </w:rPr>
        <w:t xml:space="preserve">–and it’s a fact of life that it’s very hard to cut nominal wages. … What this means is that in general </w:t>
      </w:r>
      <w:r w:rsidRPr="00660BC4">
        <w:rPr>
          <w:rStyle w:val="Emphasis"/>
          <w:highlight w:val="cyan"/>
        </w:rPr>
        <w:t>economies don’t manage to have falling wages unless they also have mass unemployment, so</w:t>
      </w:r>
      <w:r w:rsidRPr="00EC6280">
        <w:rPr>
          <w:rStyle w:val="Emphasis"/>
        </w:rPr>
        <w:t xml:space="preserve"> that </w:t>
      </w:r>
      <w:r w:rsidRPr="00660BC4">
        <w:rPr>
          <w:rStyle w:val="Emphasis"/>
          <w:highlight w:val="cyan"/>
        </w:rPr>
        <w:t xml:space="preserve">workers are desperate </w:t>
      </w:r>
      <w:r w:rsidRPr="0083015F">
        <w:rPr>
          <w:rStyle w:val="Emphasis"/>
        </w:rPr>
        <w:t>enough</w:t>
      </w:r>
      <w:r w:rsidRPr="00EC6280">
        <w:rPr>
          <w:rStyle w:val="Emphasis"/>
        </w:rPr>
        <w:t xml:space="preserve"> to accept those wage declines.</w:t>
      </w:r>
      <w:r w:rsidRPr="00660BC4">
        <w:rPr>
          <w:sz w:val="10"/>
        </w:rPr>
        <w:t xml:space="preserve"> See Estonia and Latvia, cases of.” 3. As economic textbooks teach, </w:t>
      </w:r>
      <w:r w:rsidRPr="00660BC4">
        <w:rPr>
          <w:rStyle w:val="StyleUnderline"/>
        </w:rPr>
        <w:t xml:space="preserve">the prospect that </w:t>
      </w:r>
      <w:r w:rsidRPr="00660BC4">
        <w:rPr>
          <w:rStyle w:val="StyleUnderline"/>
          <w:highlight w:val="cyan"/>
        </w:rPr>
        <w:t>things</w:t>
      </w:r>
      <w:r w:rsidRPr="00660BC4">
        <w:rPr>
          <w:sz w:val="10"/>
        </w:rPr>
        <w:t xml:space="preserve"> will </w:t>
      </w:r>
      <w:r w:rsidRPr="00660BC4">
        <w:rPr>
          <w:rStyle w:val="StyleUnderline"/>
          <w:highlight w:val="cyan"/>
        </w:rPr>
        <w:t xml:space="preserve">cost </w:t>
      </w:r>
      <w:r w:rsidRPr="0083015F">
        <w:rPr>
          <w:rStyle w:val="StyleUnderline"/>
          <w:highlight w:val="cyan"/>
        </w:rPr>
        <w:t>less tomorrow</w:t>
      </w:r>
      <w:r w:rsidRPr="00660BC4">
        <w:rPr>
          <w:sz w:val="10"/>
        </w:rPr>
        <w:t xml:space="preserve"> than they do today </w:t>
      </w:r>
      <w:r w:rsidRPr="00660BC4">
        <w:rPr>
          <w:rStyle w:val="StyleUnderline"/>
          <w:highlight w:val="cyan"/>
        </w:rPr>
        <w:t>encourages people to put off buying.</w:t>
      </w:r>
      <w:r w:rsidRPr="00660BC4">
        <w:rPr>
          <w:sz w:val="10"/>
        </w:rPr>
        <w:t xml:space="preserve"> If enough people do that, then </w:t>
      </w:r>
      <w:r w:rsidRPr="00660BC4">
        <w:rPr>
          <w:rStyle w:val="StyleUnderline"/>
          <w:highlight w:val="cyan"/>
        </w:rPr>
        <w:t xml:space="preserve">businesses are less likely to hire and invest, and </w:t>
      </w:r>
      <w:r w:rsidRPr="00660BC4">
        <w:rPr>
          <w:rStyle w:val="Emphasis"/>
          <w:highlight w:val="cyan"/>
        </w:rPr>
        <w:t>that makes everything worse</w:t>
      </w:r>
      <w:r w:rsidRPr="00660BC4">
        <w:rPr>
          <w:rStyle w:val="Emphasis"/>
        </w:rPr>
        <w:t>.</w:t>
      </w:r>
      <w:r>
        <w:rPr>
          <w:rStyle w:val="StyleUnderline"/>
        </w:rPr>
        <w:t xml:space="preserve"> </w:t>
      </w:r>
      <w:r w:rsidRPr="00660BC4">
        <w:rPr>
          <w:sz w:val="10"/>
        </w:rPr>
        <w:t xml:space="preserve">4. Deflation is terrible for debtors. </w:t>
      </w:r>
      <w:r w:rsidRPr="00660BC4">
        <w:rPr>
          <w:rStyle w:val="StyleUnderline"/>
        </w:rPr>
        <w:t xml:space="preserve">Prices and wages fall, but </w:t>
      </w:r>
      <w:r w:rsidRPr="0079775B">
        <w:rPr>
          <w:rStyle w:val="StyleUnderline"/>
        </w:rPr>
        <w:t xml:space="preserve">the value of your debt does not. </w:t>
      </w:r>
      <w:proofErr w:type="gramStart"/>
      <w:r w:rsidRPr="0079775B">
        <w:rPr>
          <w:rStyle w:val="StyleUnderline"/>
        </w:rPr>
        <w:t>So</w:t>
      </w:r>
      <w:proofErr w:type="gramEnd"/>
      <w:r w:rsidRPr="0079775B">
        <w:rPr>
          <w:rStyle w:val="StyleUnderline"/>
        </w:rPr>
        <w:t xml:space="preserve"> you’re forced to cut spending.</w:t>
      </w:r>
      <w:r w:rsidRPr="0079775B">
        <w:rPr>
          <w:sz w:val="10"/>
        </w:rPr>
        <w:t xml:space="preserve"> This applies to consumers and to governments, and it is one of the biggest issues</w:t>
      </w:r>
      <w:r w:rsidRPr="00660BC4">
        <w:rPr>
          <w:sz w:val="10"/>
        </w:rPr>
        <w:t xml:space="preserve"> in Europe right now. As Yale University economist Irving Fisher wrote decades ago, debtors are likely to cut spending more than creditors increase it, and </w:t>
      </w:r>
      <w:r w:rsidRPr="00466DDB">
        <w:rPr>
          <w:rStyle w:val="Emphasis"/>
          <w:highlight w:val="cyan"/>
        </w:rPr>
        <w:t>this can turn into a</w:t>
      </w:r>
      <w:r w:rsidRPr="0083015F">
        <w:rPr>
          <w:rStyle w:val="Emphasis"/>
        </w:rPr>
        <w:t xml:space="preserve"> really </w:t>
      </w:r>
      <w:r w:rsidRPr="00466DDB">
        <w:rPr>
          <w:rStyle w:val="Emphasis"/>
          <w:highlight w:val="cyan"/>
        </w:rPr>
        <w:t>bad downward spiral</w:t>
      </w:r>
      <w:r w:rsidRPr="00660BC4">
        <w:rPr>
          <w:rStyle w:val="Emphasis"/>
        </w:rPr>
        <w:t>.</w:t>
      </w:r>
      <w:r w:rsidRPr="00660BC4">
        <w:rPr>
          <w:sz w:val="10"/>
        </w:rPr>
        <w:t xml:space="preserve"> (The experience of Japan, though, proves that an economy can have a prolonged period of moderate deflation without falling into that downward spiral.) 5. </w:t>
      </w:r>
      <w:r w:rsidRPr="00660BC4">
        <w:rPr>
          <w:rStyle w:val="StyleUnderline"/>
        </w:rPr>
        <w:t>Cutting interest rates below zero is very hard.</w:t>
      </w:r>
      <w:r w:rsidRPr="00660BC4">
        <w:rPr>
          <w:sz w:val="10"/>
        </w:rPr>
        <w:t xml:space="preserve"> Yes, one way that central bank magic works is that the Federal Reserve and the European Central Bank cut inflation-adjusted interest rates below zero when times are bad, hoping to spur borrowing, spending and investment. But it’s almost impossible for them to cut rates below zero. (Sure, there are some examples of negative interest rates, but they’re not very negative.) If there’s 4% inflation, a </w:t>
      </w:r>
      <w:proofErr w:type="gramStart"/>
      <w:r w:rsidRPr="00660BC4">
        <w:rPr>
          <w:sz w:val="10"/>
        </w:rPr>
        <w:t>zero interest</w:t>
      </w:r>
      <w:proofErr w:type="gramEnd"/>
      <w:r w:rsidRPr="00660BC4">
        <w:rPr>
          <w:sz w:val="10"/>
        </w:rPr>
        <w:t xml:space="preserve"> rate works out to a -4% real (or inflation-adjusted) rate. At no inflation, a </w:t>
      </w:r>
      <w:proofErr w:type="gramStart"/>
      <w:r w:rsidRPr="00660BC4">
        <w:rPr>
          <w:sz w:val="10"/>
        </w:rPr>
        <w:t>zero interest</w:t>
      </w:r>
      <w:proofErr w:type="gramEnd"/>
      <w:r w:rsidRPr="00660BC4">
        <w:rPr>
          <w:sz w:val="10"/>
        </w:rPr>
        <w:t xml:space="preserve"> rate is, well, zero. And with deflation, a </w:t>
      </w:r>
      <w:proofErr w:type="gramStart"/>
      <w:r w:rsidRPr="00660BC4">
        <w:rPr>
          <w:sz w:val="10"/>
        </w:rPr>
        <w:t>zero interest</w:t>
      </w:r>
      <w:proofErr w:type="gramEnd"/>
      <w:r w:rsidRPr="00660BC4">
        <w:rPr>
          <w:sz w:val="10"/>
        </w:rPr>
        <w:t xml:space="preserve"> rate is a positive real rate. Deflation just makes all this harder to do. </w:t>
      </w:r>
      <w:r w:rsidRPr="00466DDB">
        <w:rPr>
          <w:rStyle w:val="StyleUnderline"/>
          <w:highlight w:val="cyan"/>
        </w:rPr>
        <w:t>When</w:t>
      </w:r>
      <w:r w:rsidRPr="0079775B">
        <w:rPr>
          <w:rStyle w:val="StyleUnderline"/>
        </w:rPr>
        <w:t xml:space="preserve"> short-term </w:t>
      </w:r>
      <w:r w:rsidRPr="00466DDB">
        <w:rPr>
          <w:rStyle w:val="StyleUnderline"/>
          <w:highlight w:val="cyan"/>
        </w:rPr>
        <w:t>rates hit zero the Fed turned to</w:t>
      </w:r>
      <w:r w:rsidRPr="0079775B">
        <w:rPr>
          <w:rStyle w:val="StyleUnderline"/>
        </w:rPr>
        <w:t xml:space="preserve"> buying all those long-term bonds in what’s known as </w:t>
      </w:r>
      <w:r w:rsidRPr="00466DDB">
        <w:rPr>
          <w:rStyle w:val="StyleUnderline"/>
          <w:highlight w:val="cyan"/>
        </w:rPr>
        <w:t>“quantitative easing,”</w:t>
      </w:r>
      <w:r w:rsidRPr="00660BC4">
        <w:rPr>
          <w:sz w:val="10"/>
        </w:rPr>
        <w:t xml:space="preserve"> or QE. But there is a lingering debate about how well QE works, and its side effects, and as the ECB demonstrates, there are political obstacles to launching QE that don’t apply to simply cutting interest rates. Once upon a time, the U.S. and other economies seemed so prone to inflation that even low rates of inflation didn’t provoke fears of deflation. “Today that belief in an inflationary bias is gone, or at least greatly attenuated,” Berkeley’s Brad DeLong observed in 1999. There are still some people fretting that, given all the money the Fed has pumped into the economy in quantitative easing, inflation is just around the corner. But today, the bigger fear–especially in Europe–is just the opposite.</w:t>
      </w:r>
    </w:p>
    <w:p w14:paraId="467202EF" w14:textId="77777777" w:rsidR="00ED1A9D" w:rsidRDefault="00ED1A9D" w:rsidP="00ED1A9D">
      <w:pPr>
        <w:pStyle w:val="Heading4"/>
      </w:pPr>
      <w:r>
        <w:t>Quantitative easing destabilizes the global economy</w:t>
      </w:r>
    </w:p>
    <w:p w14:paraId="1EE77766" w14:textId="77777777" w:rsidR="00ED1A9D" w:rsidRDefault="00ED1A9D" w:rsidP="00ED1A9D">
      <w:r>
        <w:rPr>
          <w:rStyle w:val="Style13ptBold"/>
        </w:rPr>
        <w:t xml:space="preserve">Snyder 10 </w:t>
      </w:r>
      <w:r w:rsidRPr="00614048">
        <w:t>(</w:t>
      </w:r>
      <w:r>
        <w:t xml:space="preserve">Michael, publisher of The Economic Collapse blog, 11/5/10, “The 9 Reasons Why Quantitative Easing Is Bad </w:t>
      </w:r>
      <w:proofErr w:type="gramStart"/>
      <w:r>
        <w:t>For</w:t>
      </w:r>
      <w:proofErr w:type="gramEnd"/>
      <w:r>
        <w:t xml:space="preserve"> The U.S. Economy”, http://www.businessinsider.com/why-quantitative-easing-is-bad-for-the-economy-2010-11, AZG)</w:t>
      </w:r>
    </w:p>
    <w:p w14:paraId="30DC3F19" w14:textId="77777777" w:rsidR="00ED1A9D" w:rsidRPr="00CD4B68" w:rsidRDefault="00ED1A9D" w:rsidP="00ED1A9D">
      <w:r w:rsidRPr="00CD4B68">
        <w:t>**</w:t>
      </w:r>
      <w:r>
        <w:t xml:space="preserve"> Modified for ableist language**</w:t>
      </w:r>
    </w:p>
    <w:p w14:paraId="329AF401" w14:textId="23D93CB9" w:rsidR="00ED1A9D" w:rsidRPr="00EE554A" w:rsidRDefault="00ED1A9D" w:rsidP="00ED1A9D">
      <w:pPr>
        <w:rPr>
          <w:sz w:val="8"/>
        </w:rPr>
      </w:pPr>
      <w:r w:rsidRPr="00EE554A">
        <w:rPr>
          <w:sz w:val="8"/>
        </w:rPr>
        <w:t xml:space="preserve">#4 Inflation Is A Hidden Tax </w:t>
      </w:r>
      <w:proofErr w:type="gramStart"/>
      <w:r w:rsidRPr="00EE554A">
        <w:rPr>
          <w:sz w:val="8"/>
        </w:rPr>
        <w:t>On</w:t>
      </w:r>
      <w:proofErr w:type="gramEnd"/>
      <w:r w:rsidRPr="00EE554A">
        <w:rPr>
          <w:sz w:val="8"/>
        </w:rPr>
        <w:t xml:space="preserve"> Every American</w:t>
      </w:r>
      <w:r w:rsidR="00EE554A" w:rsidRPr="00EE554A">
        <w:rPr>
          <w:sz w:val="8"/>
        </w:rPr>
        <w:t xml:space="preserve"> </w:t>
      </w:r>
      <w:r w:rsidRPr="00EE554A">
        <w:rPr>
          <w:sz w:val="8"/>
        </w:rPr>
        <w:t>Tens of millions of Americans have worked incredibly hard to save up a little bit of money. These Americans are counting on that money to pay for a home, or to pay for retirement or to pay for the education of their children. Well, inflation is like a hidden tax on all of those savings. In fact, inflation is a hidden tax on every single dollar that all of us own. We have been taxed more than enough - we certainly don't need the Federal Reserve imposing another hidden tax on all of us.</w:t>
      </w:r>
      <w:r w:rsidR="00EE554A" w:rsidRPr="00EE554A">
        <w:rPr>
          <w:sz w:val="8"/>
        </w:rPr>
        <w:t xml:space="preserve"> </w:t>
      </w:r>
      <w:r w:rsidRPr="00EE554A">
        <w:rPr>
          <w:sz w:val="8"/>
        </w:rPr>
        <w:t xml:space="preserve">#5 The Solution </w:t>
      </w:r>
      <w:proofErr w:type="gramStart"/>
      <w:r w:rsidRPr="00EE554A">
        <w:rPr>
          <w:sz w:val="8"/>
        </w:rPr>
        <w:t>To</w:t>
      </w:r>
      <w:proofErr w:type="gramEnd"/>
      <w:r w:rsidRPr="00EE554A">
        <w:rPr>
          <w:sz w:val="8"/>
        </w:rPr>
        <w:t xml:space="preserve"> The Housing Bubble Is Not Another Housing Bubble</w:t>
      </w:r>
      <w:r w:rsidR="00EE554A" w:rsidRPr="00EE554A">
        <w:rPr>
          <w:sz w:val="8"/>
        </w:rPr>
        <w:t xml:space="preserve"> </w:t>
      </w:r>
      <w:r w:rsidRPr="00EE554A">
        <w:rPr>
          <w:sz w:val="8"/>
        </w:rPr>
        <w:t xml:space="preserve">Today, approximately a third of all U.S. real estate is estimated to have negative equity. The Federal Reserve apparently believes that by </w:t>
      </w:r>
      <w:r w:rsidRPr="00EE554A">
        <w:rPr>
          <w:rStyle w:val="StyleUnderline"/>
          <w:highlight w:val="yellow"/>
        </w:rPr>
        <w:t>flooding</w:t>
      </w:r>
      <w:r w:rsidRPr="00CD4B68">
        <w:rPr>
          <w:rStyle w:val="StyleUnderline"/>
        </w:rPr>
        <w:t xml:space="preserve"> the system </w:t>
      </w:r>
      <w:r w:rsidRPr="00EE554A">
        <w:rPr>
          <w:rStyle w:val="StyleUnderline"/>
          <w:highlight w:val="yellow"/>
        </w:rPr>
        <w:t>with</w:t>
      </w:r>
      <w:r w:rsidRPr="00EE554A">
        <w:rPr>
          <w:sz w:val="8"/>
        </w:rPr>
        <w:t xml:space="preserve"> gigantic sacks of </w:t>
      </w:r>
      <w:r w:rsidRPr="00EE554A">
        <w:rPr>
          <w:rStyle w:val="StyleUnderline"/>
          <w:highlight w:val="yellow"/>
        </w:rPr>
        <w:t>cash</w:t>
      </w:r>
      <w:r w:rsidRPr="00EE554A">
        <w:rPr>
          <w:sz w:val="8"/>
        </w:rPr>
        <w:t xml:space="preserve"> banks </w:t>
      </w:r>
      <w:r w:rsidRPr="00EE554A">
        <w:rPr>
          <w:rStyle w:val="StyleUnderline"/>
          <w:highlight w:val="yellow"/>
        </w:rPr>
        <w:t>will start</w:t>
      </w:r>
      <w:r w:rsidRPr="00EE554A">
        <w:rPr>
          <w:sz w:val="8"/>
        </w:rPr>
        <w:t xml:space="preserve"> making home loans like crazy again and home prices will rise substantially once again - thus wiping out most of that negative equity.</w:t>
      </w:r>
      <w:r w:rsidR="00EE554A" w:rsidRPr="00EE554A">
        <w:rPr>
          <w:sz w:val="8"/>
        </w:rPr>
        <w:t xml:space="preserve"> </w:t>
      </w:r>
      <w:r w:rsidRPr="00EE554A">
        <w:rPr>
          <w:sz w:val="8"/>
        </w:rPr>
        <w:t xml:space="preserve">But the solution to the housing bubble is not </w:t>
      </w:r>
      <w:r w:rsidRPr="00EE554A">
        <w:rPr>
          <w:rStyle w:val="StyleUnderline"/>
          <w:highlight w:val="yellow"/>
        </w:rPr>
        <w:t>a</w:t>
      </w:r>
      <w:r w:rsidRPr="00CD4B68">
        <w:rPr>
          <w:rStyle w:val="StyleUnderline"/>
        </w:rPr>
        <w:t xml:space="preserve">nother housing </w:t>
      </w:r>
      <w:r w:rsidRPr="00EE554A">
        <w:rPr>
          <w:rStyle w:val="StyleUnderline"/>
          <w:highlight w:val="yellow"/>
        </w:rPr>
        <w:t>bubble</w:t>
      </w:r>
      <w:r w:rsidRPr="00CD4B68">
        <w:rPr>
          <w:rStyle w:val="StyleUnderline"/>
        </w:rPr>
        <w:t>.</w:t>
      </w:r>
      <w:r w:rsidRPr="00EE554A">
        <w:rPr>
          <w:sz w:val="8"/>
        </w:rPr>
        <w:t xml:space="preserve"> The kinds of [ridiculous] </w:t>
      </w:r>
      <w:r w:rsidRPr="00EE554A">
        <w:rPr>
          <w:strike/>
          <w:sz w:val="8"/>
        </w:rPr>
        <w:t>crazy</w:t>
      </w:r>
      <w:r w:rsidRPr="00CD4B68">
        <w:rPr>
          <w:rStyle w:val="StyleUnderline"/>
        </w:rPr>
        <w:t xml:space="preserve"> home loans</w:t>
      </w:r>
      <w:r w:rsidRPr="00EE554A">
        <w:rPr>
          <w:sz w:val="8"/>
        </w:rPr>
        <w:t xml:space="preserve"> that were </w:t>
      </w:r>
      <w:r w:rsidRPr="00CD4B68">
        <w:rPr>
          <w:rStyle w:val="StyleUnderline"/>
        </w:rPr>
        <w:t>made</w:t>
      </w:r>
      <w:r w:rsidRPr="00EE554A">
        <w:rPr>
          <w:sz w:val="8"/>
        </w:rPr>
        <w:t xml:space="preserve"> back </w:t>
      </w:r>
      <w:r w:rsidRPr="00CD4B68">
        <w:rPr>
          <w:rStyle w:val="StyleUnderline"/>
        </w:rPr>
        <w:t>in the middle of the decade should never be made again.</w:t>
      </w:r>
      <w:r w:rsidRPr="00CD4B68">
        <w:rPr>
          <w:rStyle w:val="Emphasis"/>
        </w:rPr>
        <w:t xml:space="preserve"> Market forces should be allowed to bring the housing market to a new equilibrium</w:t>
      </w:r>
      <w:r w:rsidRPr="00EE554A">
        <w:rPr>
          <w:sz w:val="8"/>
        </w:rPr>
        <w:t xml:space="preserve"> where ordinary Americans can actually afford to purchase homes. But that is not how our system works anymore. Today, everything has to be manipulated.</w:t>
      </w:r>
      <w:r w:rsidR="00EE554A" w:rsidRPr="00EE554A">
        <w:rPr>
          <w:sz w:val="8"/>
        </w:rPr>
        <w:t xml:space="preserve"> </w:t>
      </w:r>
      <w:r w:rsidRPr="00EE554A">
        <w:rPr>
          <w:sz w:val="8"/>
        </w:rPr>
        <w:t xml:space="preserve">#6 More Quantitative Easing Threatens </w:t>
      </w:r>
      <w:proofErr w:type="gramStart"/>
      <w:r w:rsidRPr="00EE554A">
        <w:rPr>
          <w:sz w:val="8"/>
        </w:rPr>
        <w:t>To</w:t>
      </w:r>
      <w:proofErr w:type="gramEnd"/>
      <w:r w:rsidRPr="00EE554A">
        <w:rPr>
          <w:sz w:val="8"/>
        </w:rPr>
        <w:t xml:space="preserve"> Destabilize The Global Financial System</w:t>
      </w:r>
      <w:r w:rsidR="00EE554A" w:rsidRPr="00EE554A">
        <w:rPr>
          <w:sz w:val="8"/>
        </w:rPr>
        <w:t xml:space="preserve"> </w:t>
      </w:r>
      <w:r w:rsidRPr="00EE554A">
        <w:rPr>
          <w:rStyle w:val="StyleUnderline"/>
        </w:rPr>
        <w:t>We have</w:t>
      </w:r>
      <w:r w:rsidRPr="00EE554A">
        <w:rPr>
          <w:sz w:val="8"/>
        </w:rPr>
        <w:t xml:space="preserve"> already </w:t>
      </w:r>
      <w:r w:rsidRPr="00EE554A">
        <w:rPr>
          <w:rStyle w:val="StyleUnderline"/>
        </w:rPr>
        <w:t>entered a time of increasing global financial instability, and the Federal Reserve is not going to help</w:t>
      </w:r>
      <w:r w:rsidRPr="00EE554A">
        <w:rPr>
          <w:sz w:val="8"/>
        </w:rPr>
        <w:t xml:space="preserve"> things </w:t>
      </w:r>
      <w:r w:rsidRPr="00EE554A">
        <w:rPr>
          <w:rStyle w:val="StyleUnderline"/>
        </w:rPr>
        <w:t>by introducing</w:t>
      </w:r>
      <w:r w:rsidRPr="00CD4B68">
        <w:rPr>
          <w:rStyle w:val="StyleUnderline"/>
        </w:rPr>
        <w:t xml:space="preserve"> hundreds of billions of new dollars</w:t>
      </w:r>
      <w:r w:rsidRPr="00EE554A">
        <w:rPr>
          <w:sz w:val="8"/>
        </w:rPr>
        <w:t xml:space="preserve"> into the game. Over the past two decades, </w:t>
      </w:r>
      <w:r w:rsidRPr="00EE554A">
        <w:rPr>
          <w:rStyle w:val="StyleUnderline"/>
          <w:highlight w:val="yellow"/>
        </w:rPr>
        <w:t>bubble after bubble</w:t>
      </w:r>
      <w:r w:rsidRPr="00EE554A">
        <w:rPr>
          <w:rStyle w:val="StyleUnderline"/>
        </w:rPr>
        <w:t xml:space="preserve"> has </w:t>
      </w:r>
      <w:r w:rsidRPr="00EE554A">
        <w:rPr>
          <w:rStyle w:val="StyleUnderline"/>
          <w:highlight w:val="yellow"/>
        </w:rPr>
        <w:t>caused</w:t>
      </w:r>
      <w:r w:rsidRPr="00EE554A">
        <w:rPr>
          <w:rStyle w:val="StyleUnderline"/>
        </w:rPr>
        <w:t xml:space="preserve"> tremendous </w:t>
      </w:r>
      <w:r w:rsidRPr="00EE554A">
        <w:rPr>
          <w:rStyle w:val="StyleUnderline"/>
          <w:highlight w:val="yellow"/>
        </w:rPr>
        <w:t>economic problems, and now</w:t>
      </w:r>
      <w:r w:rsidRPr="00EE554A">
        <w:rPr>
          <w:rStyle w:val="StyleUnderline"/>
        </w:rPr>
        <w:t xml:space="preserve"> all of </w:t>
      </w:r>
      <w:r w:rsidRPr="00EE554A">
        <w:rPr>
          <w:rStyle w:val="StyleUnderline"/>
          <w:highlight w:val="yellow"/>
        </w:rPr>
        <w:t>this</w:t>
      </w:r>
      <w:r w:rsidRPr="00EE554A">
        <w:rPr>
          <w:rStyle w:val="StyleUnderline"/>
        </w:rPr>
        <w:t xml:space="preserve"> new money </w:t>
      </w:r>
      <w:r w:rsidRPr="00EE554A">
        <w:rPr>
          <w:rStyle w:val="StyleUnderline"/>
          <w:highlight w:val="yellow"/>
        </w:rPr>
        <w:t>could give rise to new bubbles.</w:t>
      </w:r>
      <w:r w:rsidRPr="00EE554A">
        <w:rPr>
          <w:sz w:val="8"/>
        </w:rPr>
        <w:t xml:space="preserve"> Already, we see </w:t>
      </w:r>
      <w:r w:rsidRPr="00DB2103">
        <w:rPr>
          <w:rStyle w:val="StyleUnderline"/>
        </w:rPr>
        <w:t>financial institutions and investors pumping up carry trade bubbles, engaging in currency speculation and driving up commodity prices to ridiculous levels.</w:t>
      </w:r>
      <w:r w:rsidR="00EE554A" w:rsidRPr="00EE554A">
        <w:rPr>
          <w:sz w:val="8"/>
        </w:rPr>
        <w:t xml:space="preserve"> </w:t>
      </w:r>
      <w:r w:rsidRPr="00EE554A">
        <w:rPr>
          <w:sz w:val="8"/>
        </w:rPr>
        <w:t xml:space="preserve">#7 Quantitative Easing Is </w:t>
      </w:r>
      <w:proofErr w:type="gramStart"/>
      <w:r w:rsidRPr="00EE554A">
        <w:rPr>
          <w:sz w:val="8"/>
        </w:rPr>
        <w:t>An</w:t>
      </w:r>
      <w:proofErr w:type="gramEnd"/>
      <w:r w:rsidRPr="00EE554A">
        <w:rPr>
          <w:sz w:val="8"/>
        </w:rPr>
        <w:t xml:space="preserve"> Aggressive Move In A World Already On The Verge Of A Currency War</w:t>
      </w:r>
      <w:r w:rsidR="00EE554A" w:rsidRPr="00EE554A">
        <w:rPr>
          <w:sz w:val="8"/>
        </w:rPr>
        <w:t xml:space="preserve"> </w:t>
      </w:r>
      <w:r w:rsidRPr="00EE554A">
        <w:rPr>
          <w:rStyle w:val="StyleUnderline"/>
          <w:highlight w:val="yellow"/>
        </w:rPr>
        <w:t>Quantitative easing</w:t>
      </w:r>
      <w:r w:rsidRPr="00EE554A">
        <w:rPr>
          <w:sz w:val="8"/>
        </w:rPr>
        <w:t xml:space="preserve"> will likely help U.S. exporters by causing the value of the U.S. dollar to sink. However, this gain by U.S. exporters </w:t>
      </w:r>
      <w:r w:rsidRPr="00EE554A">
        <w:rPr>
          <w:rStyle w:val="StyleUnderline"/>
          <w:highlight w:val="yellow"/>
        </w:rPr>
        <w:t>will come at the expense of foreigners</w:t>
      </w:r>
      <w:r w:rsidRPr="00DB2103">
        <w:rPr>
          <w:rStyle w:val="StyleUnderline"/>
        </w:rPr>
        <w:t>.</w:t>
      </w:r>
      <w:r w:rsidRPr="00EE554A">
        <w:rPr>
          <w:sz w:val="8"/>
        </w:rPr>
        <w:t xml:space="preserve"> It is essentially a "zero sum" game. </w:t>
      </w:r>
      <w:proofErr w:type="gramStart"/>
      <w:r w:rsidRPr="00EE554A">
        <w:rPr>
          <w:sz w:val="8"/>
        </w:rPr>
        <w:t>So</w:t>
      </w:r>
      <w:proofErr w:type="gramEnd"/>
      <w:r w:rsidRPr="00EE554A">
        <w:rPr>
          <w:sz w:val="8"/>
        </w:rPr>
        <w:t xml:space="preserve"> all of those </w:t>
      </w:r>
      <w:r w:rsidRPr="00DB2103">
        <w:rPr>
          <w:rStyle w:val="StyleUnderline"/>
        </w:rPr>
        <w:t xml:space="preserve">exporting </w:t>
      </w:r>
      <w:r w:rsidRPr="00EE554A">
        <w:rPr>
          <w:rStyle w:val="StyleUnderline"/>
        </w:rPr>
        <w:t>countries that are already upset with us will become even more furious</w:t>
      </w:r>
      <w:r w:rsidRPr="00EE554A">
        <w:rPr>
          <w:sz w:val="8"/>
        </w:rPr>
        <w:t xml:space="preserve"> as the U.S. dollar declines. </w:t>
      </w:r>
      <w:r w:rsidRPr="00EE554A">
        <w:rPr>
          <w:rStyle w:val="StyleUnderline"/>
        </w:rPr>
        <w:t>Could we witness</w:t>
      </w:r>
      <w:r w:rsidRPr="00EE554A">
        <w:rPr>
          <w:sz w:val="8"/>
        </w:rPr>
        <w:t xml:space="preserve"> the first all-out "global </w:t>
      </w:r>
      <w:r w:rsidRPr="00EE554A">
        <w:rPr>
          <w:rStyle w:val="StyleUnderline"/>
          <w:highlight w:val="yellow"/>
        </w:rPr>
        <w:t>currency war</w:t>
      </w:r>
      <w:r w:rsidRPr="00EE554A">
        <w:rPr>
          <w:sz w:val="8"/>
        </w:rPr>
        <w:t>" in 2011?</w:t>
      </w:r>
      <w:r w:rsidR="00EE554A" w:rsidRPr="00EE554A">
        <w:rPr>
          <w:sz w:val="8"/>
        </w:rPr>
        <w:t xml:space="preserve"> </w:t>
      </w:r>
      <w:r w:rsidRPr="00EE554A">
        <w:rPr>
          <w:sz w:val="8"/>
        </w:rPr>
        <w:t xml:space="preserve">#8 Quantitative Easing Threatens </w:t>
      </w:r>
      <w:proofErr w:type="gramStart"/>
      <w:r w:rsidRPr="00EE554A">
        <w:rPr>
          <w:sz w:val="8"/>
        </w:rPr>
        <w:t>The</w:t>
      </w:r>
      <w:proofErr w:type="gramEnd"/>
      <w:r w:rsidRPr="00EE554A">
        <w:rPr>
          <w:sz w:val="8"/>
        </w:rPr>
        <w:t xml:space="preserve"> Status Of The Dollar As The World Reserve Currency</w:t>
      </w:r>
      <w:r w:rsidR="00EE554A" w:rsidRPr="00EE554A">
        <w:rPr>
          <w:sz w:val="8"/>
        </w:rPr>
        <w:t xml:space="preserve"> </w:t>
      </w:r>
      <w:r w:rsidRPr="00EE554A">
        <w:rPr>
          <w:rStyle w:val="StyleUnderline"/>
          <w:highlight w:val="yellow"/>
        </w:rPr>
        <w:t>As the Fed</w:t>
      </w:r>
      <w:r w:rsidRPr="00DB2103">
        <w:rPr>
          <w:rStyle w:val="StyleUnderline"/>
        </w:rPr>
        <w:t xml:space="preserve">eral Reserve </w:t>
      </w:r>
      <w:r w:rsidRPr="00EE554A">
        <w:rPr>
          <w:rStyle w:val="StyleUnderline"/>
          <w:highlight w:val="yellow"/>
        </w:rPr>
        <w:t>continues to play games with the U.S. dollar</w:t>
      </w:r>
      <w:r w:rsidRPr="00EE554A">
        <w:rPr>
          <w:sz w:val="8"/>
        </w:rPr>
        <w:t xml:space="preserve">, quite a few </w:t>
      </w:r>
      <w:r w:rsidRPr="00DB2103">
        <w:rPr>
          <w:rStyle w:val="StyleUnderline"/>
        </w:rPr>
        <w:t>nations</w:t>
      </w:r>
      <w:r w:rsidRPr="00EE554A">
        <w:rPr>
          <w:sz w:val="8"/>
        </w:rPr>
        <w:t xml:space="preserve"> around the globe will </w:t>
      </w:r>
      <w:r w:rsidRPr="00DB2103">
        <w:rPr>
          <w:rStyle w:val="StyleUnderline"/>
        </w:rPr>
        <w:t>start evaluating whether or not they want to continue to</w:t>
      </w:r>
      <w:r w:rsidRPr="00EE554A">
        <w:rPr>
          <w:sz w:val="8"/>
        </w:rPr>
        <w:t xml:space="preserve"> trade with the U.S. dollar and </w:t>
      </w:r>
      <w:r w:rsidRPr="00DB2103">
        <w:rPr>
          <w:rStyle w:val="StyleUnderline"/>
        </w:rPr>
        <w:t>use it as a reserve currency.</w:t>
      </w:r>
      <w:r w:rsidR="00EE554A">
        <w:rPr>
          <w:rStyle w:val="StyleUnderline"/>
        </w:rPr>
        <w:t xml:space="preserve"> </w:t>
      </w:r>
      <w:r w:rsidRPr="00EE554A">
        <w:rPr>
          <w:sz w:val="8"/>
        </w:rPr>
        <w:t>In fact, a recent article on The Market Oracle website explained how this is already happening....</w:t>
      </w:r>
      <w:r w:rsidR="00EE554A" w:rsidRPr="00EE554A">
        <w:rPr>
          <w:sz w:val="8"/>
        </w:rPr>
        <w:t xml:space="preserve"> </w:t>
      </w:r>
      <w:r w:rsidRPr="00EE554A">
        <w:rPr>
          <w:sz w:val="8"/>
        </w:rPr>
        <w:t>In September, China supported a Russian proposal to start direct trading using the yuan and the ruble rather than pricing their trade or taking payment in U.S. dollars or other foreign currencies. China then negotiated a similar deal with Brazil. And on the eve of the IMF meetings in Washington on Friday, Premier Wen stopped off in Istanbul to reach agreement with Turkish Prime Minister Erdogan to use their own currencies in a planned tripling Turkish-Chinese trade to $50 billion over the next five years, effectively excluding the dollar.</w:t>
      </w:r>
      <w:r w:rsidR="00EE554A" w:rsidRPr="00EE554A">
        <w:rPr>
          <w:sz w:val="8"/>
        </w:rPr>
        <w:t xml:space="preserve"> </w:t>
      </w:r>
      <w:r w:rsidRPr="00EE554A">
        <w:rPr>
          <w:sz w:val="8"/>
        </w:rPr>
        <w:t xml:space="preserve">#9 It Is Going </w:t>
      </w:r>
      <w:proofErr w:type="gramStart"/>
      <w:r w:rsidRPr="00EE554A">
        <w:rPr>
          <w:sz w:val="8"/>
        </w:rPr>
        <w:t>To</w:t>
      </w:r>
      <w:proofErr w:type="gramEnd"/>
      <w:r w:rsidRPr="00EE554A">
        <w:rPr>
          <w:sz w:val="8"/>
        </w:rPr>
        <w:t xml:space="preserve"> Become More Expensive For The U.S. Government To Borrow Money</w:t>
      </w:r>
      <w:r w:rsidR="00EE554A" w:rsidRPr="00EE554A">
        <w:rPr>
          <w:sz w:val="8"/>
        </w:rPr>
        <w:t xml:space="preserve"> </w:t>
      </w:r>
      <w:r w:rsidRPr="00EE554A">
        <w:rPr>
          <w:sz w:val="8"/>
        </w:rPr>
        <w:t>Right now, the U.S. government has been able to borrow money at ridiculously low interest rates. But as the Federal Reserve keeps buying up hundreds of billions in U.S. Treasuries, the rest of the world is going to start refusing to participate in the ongoing Ponzi scheme.</w:t>
      </w:r>
      <w:r w:rsidR="00EE554A" w:rsidRPr="00EE554A">
        <w:rPr>
          <w:sz w:val="8"/>
        </w:rPr>
        <w:t xml:space="preserve"> </w:t>
      </w:r>
      <w:r w:rsidRPr="00EE554A">
        <w:rPr>
          <w:sz w:val="8"/>
        </w:rPr>
        <w:t>Peter Schiff, the CEO of Euro Pacific Capital, says that one of the big reasons for more quantitative easing is because the U.S. government is already starting to have difficulty finding enough people to borrow from....</w:t>
      </w:r>
      <w:r w:rsidR="00EE554A" w:rsidRPr="00EE554A">
        <w:rPr>
          <w:sz w:val="8"/>
        </w:rPr>
        <w:t xml:space="preserve"> </w:t>
      </w:r>
      <w:r w:rsidRPr="00EE554A">
        <w:rPr>
          <w:sz w:val="8"/>
        </w:rPr>
        <w:t>At the end of the day, all this deflation talk is a red herring. The true purpose of QE 2 is to disguise the decreasing ability of the Treasury to finance its debts. As global demand for dollar-denominated debt falls, the Fed is looking for an excuse to pick up the slack. By announcing QE 2, it can monetize government debt without the markets perceiving a funding problem.</w:t>
      </w:r>
      <w:r w:rsidR="00EE554A" w:rsidRPr="00EE554A">
        <w:rPr>
          <w:sz w:val="8"/>
        </w:rPr>
        <w:t xml:space="preserve"> </w:t>
      </w:r>
      <w:r w:rsidRPr="00EE554A">
        <w:rPr>
          <w:sz w:val="8"/>
        </w:rPr>
        <w:t>But the truth is that foreigners are not stupid. They can see the shell game that is being played. As Bill Gross noted on Monday, U.S. government debt will soon become a lot less attractive to foreign investors....</w:t>
      </w:r>
      <w:r w:rsidR="00EE554A" w:rsidRPr="00EE554A">
        <w:rPr>
          <w:sz w:val="8"/>
        </w:rPr>
        <w:t xml:space="preserve"> </w:t>
      </w:r>
      <w:r w:rsidRPr="00EE554A">
        <w:rPr>
          <w:sz w:val="8"/>
        </w:rPr>
        <w:t>QEII not only produces more dollars but it also lowers the yield that investors earn on them and makes foreigners, which is the key link to the currencies, it makes foreigners less willing to hold dollars in current form or at current prices.</w:t>
      </w:r>
      <w:r w:rsidR="00EE554A" w:rsidRPr="00EE554A">
        <w:rPr>
          <w:sz w:val="8"/>
        </w:rPr>
        <w:t xml:space="preserve"> </w:t>
      </w:r>
      <w:r w:rsidRPr="00EE554A">
        <w:rPr>
          <w:sz w:val="8"/>
        </w:rPr>
        <w:t>As foreigners begin to balk at all of this nonsense, the U.S. government will either have to start paying higher interest rates on government debt in order to attract enough investors, or the Federal Reserve will just have to drop all pretense and permanently start buying up most of the debt. Either way, once faith has been lost in U.S. Treasuries the financial world will never, ever be the same.</w:t>
      </w:r>
      <w:r w:rsidR="00EE554A" w:rsidRPr="00EE554A">
        <w:rPr>
          <w:sz w:val="8"/>
        </w:rPr>
        <w:t xml:space="preserve"> </w:t>
      </w:r>
      <w:r w:rsidRPr="00EE554A">
        <w:rPr>
          <w:sz w:val="8"/>
        </w:rPr>
        <w:t xml:space="preserve">Most </w:t>
      </w:r>
      <w:r w:rsidRPr="00EE554A">
        <w:rPr>
          <w:rStyle w:val="Emphasis"/>
        </w:rPr>
        <w:t xml:space="preserve">Americans have absolutely no idea how fragile the world financial system is right now. Once </w:t>
      </w:r>
      <w:r w:rsidRPr="00EE554A">
        <w:rPr>
          <w:rStyle w:val="Emphasis"/>
          <w:highlight w:val="yellow"/>
        </w:rPr>
        <w:t>the rest of the world loses faith in the</w:t>
      </w:r>
      <w:r w:rsidRPr="00EE554A">
        <w:rPr>
          <w:rStyle w:val="Emphasis"/>
        </w:rPr>
        <w:t xml:space="preserve"> U.S. </w:t>
      </w:r>
      <w:r w:rsidRPr="00EE554A">
        <w:rPr>
          <w:rStyle w:val="Emphasis"/>
          <w:highlight w:val="yellow"/>
        </w:rPr>
        <w:t>dollar</w:t>
      </w:r>
      <w:r w:rsidRPr="00EE554A">
        <w:rPr>
          <w:rStyle w:val="Emphasis"/>
        </w:rPr>
        <w:t xml:space="preserve"> and in U.S. Treasuries </w:t>
      </w:r>
      <w:r w:rsidRPr="00EE554A">
        <w:rPr>
          <w:rStyle w:val="Emphasis"/>
          <w:highlight w:val="yellow"/>
        </w:rPr>
        <w:t>this entire thing could completely unravel</w:t>
      </w:r>
      <w:r w:rsidRPr="00EE554A">
        <w:rPr>
          <w:rStyle w:val="Emphasis"/>
        </w:rPr>
        <w:t xml:space="preserve"> very quickly.</w:t>
      </w:r>
      <w:r w:rsidR="00EE554A">
        <w:rPr>
          <w:rStyle w:val="Emphasis"/>
        </w:rPr>
        <w:t xml:space="preserve"> </w:t>
      </w:r>
      <w:r w:rsidRPr="00EE554A">
        <w:rPr>
          <w:rStyle w:val="StyleUnderline"/>
        </w:rPr>
        <w:t>The Federal Reserve is playing a very dangerous game.</w:t>
      </w:r>
      <w:r w:rsidRPr="00EE554A">
        <w:rPr>
          <w:sz w:val="8"/>
        </w:rPr>
        <w:t xml:space="preserve"> They are openly threatening the delicate balance of the world financial system.</w:t>
      </w:r>
      <w:r w:rsidR="00EE554A" w:rsidRPr="00EE554A">
        <w:rPr>
          <w:sz w:val="8"/>
        </w:rPr>
        <w:t xml:space="preserve"> </w:t>
      </w:r>
      <w:r w:rsidRPr="00EE554A">
        <w:rPr>
          <w:sz w:val="8"/>
        </w:rPr>
        <w:t xml:space="preserve">Once the toothpaste is out of the tube, it is really hard to put it back in again. Cross your fingers and hold on tight, because </w:t>
      </w:r>
      <w:r w:rsidRPr="00EE554A">
        <w:rPr>
          <w:rStyle w:val="StyleUnderline"/>
        </w:rPr>
        <w:t>things are going to get really bumpy ahead.</w:t>
      </w:r>
    </w:p>
    <w:p w14:paraId="26763D58" w14:textId="77777777" w:rsidR="00D647EA" w:rsidRPr="00E107AE" w:rsidRDefault="25080789" w:rsidP="00D647EA">
      <w:pPr>
        <w:pStyle w:val="Heading2"/>
      </w:pPr>
      <w:r>
        <w:t>Impact</w:t>
      </w:r>
    </w:p>
    <w:p w14:paraId="3C7086DA" w14:textId="6D099D41" w:rsidR="00847442" w:rsidRDefault="25080789" w:rsidP="00847442">
      <w:pPr>
        <w:pStyle w:val="Heading3"/>
      </w:pPr>
      <w:r>
        <w:t>SV</w:t>
      </w:r>
    </w:p>
    <w:p w14:paraId="43F23EE0" w14:textId="77777777" w:rsidR="00847442" w:rsidRDefault="25080789" w:rsidP="00847442">
      <w:pPr>
        <w:pStyle w:val="Heading4"/>
      </w:pPr>
      <w:r>
        <w:t>Low wages have many negative impacts: Psychological stress, increased rates in obesity, inability to invest in economy.</w:t>
      </w:r>
    </w:p>
    <w:p w14:paraId="3F62DD82" w14:textId="1DE43B33" w:rsidR="00847442" w:rsidRPr="001026EB" w:rsidRDefault="25080789" w:rsidP="25080789">
      <w:pPr>
        <w:rPr>
          <w:rStyle w:val="Style13ptBold"/>
          <w:b w:val="0"/>
          <w:bCs w:val="0"/>
        </w:rPr>
      </w:pPr>
      <w:r w:rsidRPr="25080789">
        <w:rPr>
          <w:rStyle w:val="Style13ptBold"/>
        </w:rPr>
        <w:t>Yarrow 15 (</w:t>
      </w:r>
      <w:r w:rsidRPr="25080789">
        <w:rPr>
          <w:rStyle w:val="Style13ptBold"/>
          <w:b w:val="0"/>
        </w:rPr>
        <w:t xml:space="preserve">Andrew Yarrow is senior research advisor for Oxfam America, focusing on low-wage work and inequality in America. “How low wages hurt families and perpetuate poverty.” Oxfam America. </w:t>
      </w:r>
      <w:hyperlink r:id="rId25">
        <w:r w:rsidRPr="25080789">
          <w:rPr>
            <w:rStyle w:val="Hyperlink"/>
            <w:sz w:val="26"/>
            <w:szCs w:val="26"/>
          </w:rPr>
          <w:t>https://politicsofpoverty.oxfamamerica.org/2015/04/how-low-wages-hurt-families-and-perpetuate-poverty/</w:t>
        </w:r>
      </w:hyperlink>
      <w:r w:rsidRPr="25080789">
        <w:rPr>
          <w:rStyle w:val="Style13ptBold"/>
          <w:b w:val="0"/>
        </w:rPr>
        <w:t>, AJ)</w:t>
      </w:r>
    </w:p>
    <w:p w14:paraId="4ED89EAA" w14:textId="77777777" w:rsidR="00847442" w:rsidRPr="001026EB" w:rsidRDefault="25080789" w:rsidP="25080789">
      <w:pPr>
        <w:rPr>
          <w:sz w:val="16"/>
          <w:szCs w:val="16"/>
        </w:rPr>
      </w:pPr>
      <w:r w:rsidRPr="003C3CD8">
        <w:rPr>
          <w:highlight w:val="yellow"/>
          <w:u w:val="single"/>
        </w:rPr>
        <w:t>Low wages</w:t>
      </w:r>
      <w:r w:rsidRPr="25080789">
        <w:rPr>
          <w:sz w:val="16"/>
          <w:szCs w:val="16"/>
        </w:rPr>
        <w:t xml:space="preserve"> for workers today </w:t>
      </w:r>
      <w:r w:rsidRPr="003C3CD8">
        <w:rPr>
          <w:highlight w:val="yellow"/>
          <w:u w:val="single"/>
        </w:rPr>
        <w:t>are likely to predict low wages for those same workers</w:t>
      </w:r>
      <w:r w:rsidRPr="25080789">
        <w:rPr>
          <w:u w:val="single"/>
        </w:rPr>
        <w:t xml:space="preserve"> tomorrow</w:t>
      </w:r>
      <w:r w:rsidRPr="25080789">
        <w:rPr>
          <w:sz w:val="16"/>
          <w:szCs w:val="16"/>
        </w:rPr>
        <w:t xml:space="preserve"> (and for many years after), as a new survey of research for Oxfam America by Shawn </w:t>
      </w:r>
      <w:proofErr w:type="spellStart"/>
      <w:r w:rsidRPr="25080789">
        <w:rPr>
          <w:sz w:val="16"/>
          <w:szCs w:val="16"/>
        </w:rPr>
        <w:t>Fremstad</w:t>
      </w:r>
      <w:proofErr w:type="spellEnd"/>
      <w:r w:rsidRPr="25080789">
        <w:rPr>
          <w:sz w:val="16"/>
          <w:szCs w:val="16"/>
        </w:rPr>
        <w:t xml:space="preserve">, a Senior Fellow at the Center for American Progress, reveals. Poverty-level wages </w:t>
      </w:r>
      <w:r w:rsidRPr="003C3CD8">
        <w:rPr>
          <w:highlight w:val="yellow"/>
          <w:u w:val="single"/>
        </w:rPr>
        <w:t>not only mean that workers live in poverty;</w:t>
      </w:r>
      <w:r w:rsidRPr="25080789">
        <w:rPr>
          <w:u w:val="single"/>
        </w:rPr>
        <w:t xml:space="preserve"> they also have a host of other negative effects</w:t>
      </w:r>
      <w:r w:rsidRPr="25080789">
        <w:rPr>
          <w:sz w:val="16"/>
          <w:szCs w:val="16"/>
        </w:rPr>
        <w:t xml:space="preserve"> that relegate these workers to a lifetime stuck in America’s growing low-wage economy. With more than 4 in 10 children who start life at the bottom of the income distribution staying at the bottom in adulthood, it is clear that America’s once-vaunted reputation for rags-to-riches mobility is no longer so deserved. Republicans and Democrats both recognize that upward social mobility is too low and has fallen behind that of most Western European countries. While more has been written about the flagging American Dream of inter-generational mobility (whether children are able to do better than their parents), intra-generational mobility (whether individuals ascend the socio-economic ladder in their own lifetimes) is also sparse. </w:t>
      </w:r>
      <w:r w:rsidRPr="003C3CD8">
        <w:rPr>
          <w:highlight w:val="yellow"/>
          <w:u w:val="single"/>
        </w:rPr>
        <w:t>Low-wage workers are in jobs that are insecure</w:t>
      </w:r>
      <w:r w:rsidRPr="25080789">
        <w:rPr>
          <w:u w:val="single"/>
        </w:rPr>
        <w:t xml:space="preserve"> and </w:t>
      </w:r>
      <w:r w:rsidRPr="003C3CD8">
        <w:rPr>
          <w:highlight w:val="yellow"/>
          <w:u w:val="single"/>
        </w:rPr>
        <w:t>make it virtually impossible for them to invest</w:t>
      </w:r>
      <w:r w:rsidRPr="25080789">
        <w:rPr>
          <w:sz w:val="16"/>
          <w:szCs w:val="16"/>
        </w:rPr>
        <w:t xml:space="preserve"> in education or training, or to </w:t>
      </w:r>
      <w:r w:rsidRPr="25080789">
        <w:rPr>
          <w:u w:val="single"/>
        </w:rPr>
        <w:t>buy a car</w:t>
      </w:r>
      <w:r w:rsidRPr="25080789">
        <w:rPr>
          <w:sz w:val="16"/>
          <w:szCs w:val="16"/>
        </w:rPr>
        <w:t xml:space="preserve">, to </w:t>
      </w:r>
      <w:r w:rsidRPr="25080789">
        <w:rPr>
          <w:u w:val="single"/>
        </w:rPr>
        <w:t>get</w:t>
      </w:r>
      <w:r w:rsidRPr="25080789">
        <w:rPr>
          <w:sz w:val="16"/>
          <w:szCs w:val="16"/>
        </w:rPr>
        <w:t xml:space="preserve"> to </w:t>
      </w:r>
      <w:r w:rsidRPr="25080789">
        <w:rPr>
          <w:u w:val="single"/>
        </w:rPr>
        <w:t>a better job</w:t>
      </w:r>
      <w:r w:rsidRPr="25080789">
        <w:rPr>
          <w:sz w:val="16"/>
          <w:szCs w:val="16"/>
        </w:rPr>
        <w:t xml:space="preserve">. In addition, studies have found that </w:t>
      </w:r>
      <w:r w:rsidRPr="003C3CD8">
        <w:rPr>
          <w:highlight w:val="yellow"/>
          <w:u w:val="single"/>
        </w:rPr>
        <w:t>low-wages have particularly harmful effects on</w:t>
      </w:r>
      <w:r w:rsidRPr="25080789">
        <w:rPr>
          <w:sz w:val="16"/>
          <w:szCs w:val="16"/>
        </w:rPr>
        <w:t xml:space="preserve"> families, children, and workers’ </w:t>
      </w:r>
      <w:r w:rsidRPr="003C3CD8">
        <w:rPr>
          <w:highlight w:val="yellow"/>
          <w:u w:val="single"/>
        </w:rPr>
        <w:t>health</w:t>
      </w:r>
      <w:r w:rsidRPr="25080789">
        <w:rPr>
          <w:sz w:val="16"/>
          <w:szCs w:val="16"/>
        </w:rPr>
        <w:t xml:space="preserve">, which, in turn, are additional barriers to workers getting better jobs. Much research suggests that </w:t>
      </w:r>
      <w:r w:rsidRPr="25080789">
        <w:rPr>
          <w:u w:val="single"/>
        </w:rPr>
        <w:t>workers in low-wage careers are</w:t>
      </w:r>
      <w:r w:rsidRPr="25080789">
        <w:rPr>
          <w:sz w:val="16"/>
          <w:szCs w:val="16"/>
        </w:rPr>
        <w:t xml:space="preserve"> </w:t>
      </w:r>
      <w:r w:rsidRPr="003C3CD8">
        <w:rPr>
          <w:highlight w:val="yellow"/>
          <w:u w:val="single"/>
        </w:rPr>
        <w:t>less likely to marry and more likely to divorce and experience family instability</w:t>
      </w:r>
      <w:r w:rsidRPr="25080789">
        <w:rPr>
          <w:sz w:val="16"/>
          <w:szCs w:val="16"/>
        </w:rPr>
        <w:t xml:space="preserve">. Single parents generally have lower living standards than two-parent households, and this hits single mothers especially hard. Eliminating the gender pay gap would cut the poverty rate in half for working single mothers, according to the Institute for Women’s Policy Research, and—not surprisingly—higher wages generally lead to more stable families. </w:t>
      </w:r>
      <w:r w:rsidRPr="25080789">
        <w:rPr>
          <w:u w:val="single"/>
        </w:rPr>
        <w:t xml:space="preserve">Low wages </w:t>
      </w:r>
      <w:r w:rsidRPr="003C3CD8">
        <w:rPr>
          <w:highlight w:val="yellow"/>
          <w:u w:val="single"/>
        </w:rPr>
        <w:t>make child care unaffordable</w:t>
      </w:r>
      <w:r w:rsidRPr="25080789">
        <w:rPr>
          <w:sz w:val="16"/>
          <w:szCs w:val="16"/>
        </w:rPr>
        <w:t xml:space="preserve">, causing </w:t>
      </w:r>
      <w:r w:rsidRPr="003C3CD8">
        <w:rPr>
          <w:highlight w:val="yellow"/>
          <w:u w:val="single"/>
        </w:rPr>
        <w:t>enormous strains on families and single parents</w:t>
      </w:r>
      <w:r w:rsidRPr="25080789">
        <w:rPr>
          <w:sz w:val="16"/>
          <w:szCs w:val="16"/>
        </w:rPr>
        <w:t xml:space="preserve">. For working parents who are paid poverty-level wages, 30 percent of their income goes to child care, the Census Bureau reports. For “near poor” workers—those paid between the poverty line and double that level—child care consumes about 20 percent of income. </w:t>
      </w:r>
      <w:r w:rsidRPr="003C3CD8">
        <w:rPr>
          <w:highlight w:val="yellow"/>
          <w:u w:val="single"/>
        </w:rPr>
        <w:t>Higher wages</w:t>
      </w:r>
      <w:r w:rsidRPr="25080789">
        <w:rPr>
          <w:u w:val="single"/>
        </w:rPr>
        <w:t>,</w:t>
      </w:r>
      <w:r w:rsidRPr="25080789">
        <w:rPr>
          <w:sz w:val="16"/>
          <w:szCs w:val="16"/>
        </w:rPr>
        <w:t xml:space="preserve"> together with more generous public subsidies or tax credits for low-income families, make child care more affordable, </w:t>
      </w:r>
      <w:r w:rsidRPr="003C3CD8">
        <w:rPr>
          <w:highlight w:val="yellow"/>
          <w:u w:val="single"/>
        </w:rPr>
        <w:t>significantly reducing the impossible “choice”</w:t>
      </w:r>
      <w:r w:rsidRPr="25080789">
        <w:rPr>
          <w:u w:val="single"/>
        </w:rPr>
        <w:t xml:space="preserve"> that many low-wage workers have to make </w:t>
      </w:r>
      <w:r w:rsidRPr="003C3CD8">
        <w:rPr>
          <w:highlight w:val="yellow"/>
          <w:u w:val="single"/>
        </w:rPr>
        <w:t>between caring for their children and working</w:t>
      </w:r>
      <w:r w:rsidRPr="25080789">
        <w:rPr>
          <w:sz w:val="16"/>
          <w:szCs w:val="16"/>
        </w:rPr>
        <w:t xml:space="preserve">. </w:t>
      </w:r>
      <w:r w:rsidRPr="003C3CD8">
        <w:rPr>
          <w:highlight w:val="yellow"/>
          <w:u w:val="single"/>
        </w:rPr>
        <w:t>Low wages are unhealthy</w:t>
      </w:r>
      <w:r w:rsidRPr="25080789">
        <w:rPr>
          <w:sz w:val="16"/>
          <w:szCs w:val="16"/>
        </w:rPr>
        <w:t xml:space="preserve">. While arduous work and unsafe working conditions take their own toll, </w:t>
      </w:r>
      <w:r w:rsidRPr="003C3CD8">
        <w:rPr>
          <w:highlight w:val="yellow"/>
          <w:u w:val="single"/>
        </w:rPr>
        <w:t>low-wage workers are less likely to get decent health care</w:t>
      </w:r>
      <w:r w:rsidRPr="25080789">
        <w:rPr>
          <w:sz w:val="16"/>
          <w:szCs w:val="16"/>
        </w:rPr>
        <w:t xml:space="preserve"> simply because they cannot afford it. J. </w:t>
      </w:r>
      <w:r w:rsidRPr="25080789">
        <w:rPr>
          <w:u w:val="single"/>
        </w:rPr>
        <w:t>Paul Leigh</w:t>
      </w:r>
      <w:r w:rsidRPr="25080789">
        <w:rPr>
          <w:sz w:val="16"/>
          <w:szCs w:val="16"/>
        </w:rPr>
        <w:t xml:space="preserve">, a University of California-Davis epidemiologist also </w:t>
      </w:r>
      <w:r w:rsidRPr="25080789">
        <w:rPr>
          <w:u w:val="single"/>
        </w:rPr>
        <w:t xml:space="preserve">found </w:t>
      </w:r>
      <w:r w:rsidRPr="003C3CD8">
        <w:rPr>
          <w:highlight w:val="yellow"/>
          <w:u w:val="single"/>
        </w:rPr>
        <w:t>a strong relationship between low wages and increased obesity and hypertension</w:t>
      </w:r>
      <w:r w:rsidRPr="25080789">
        <w:rPr>
          <w:sz w:val="16"/>
          <w:szCs w:val="16"/>
        </w:rPr>
        <w:t xml:space="preserve">, particularly among women and workers under age 44. </w:t>
      </w:r>
      <w:r w:rsidRPr="003C3CD8">
        <w:rPr>
          <w:highlight w:val="yellow"/>
          <w:u w:val="single"/>
        </w:rPr>
        <w:t>Low wages are associated with increased stress</w:t>
      </w:r>
      <w:r w:rsidRPr="25080789">
        <w:rPr>
          <w:sz w:val="16"/>
          <w:szCs w:val="16"/>
        </w:rPr>
        <w:t xml:space="preserve">, </w:t>
      </w:r>
      <w:r w:rsidRPr="003C3CD8">
        <w:rPr>
          <w:highlight w:val="yellow"/>
          <w:u w:val="single"/>
        </w:rPr>
        <w:t>low self-esteem, and a greater tendency to engage in unhealthy behaviors</w:t>
      </w:r>
      <w:r w:rsidRPr="25080789">
        <w:rPr>
          <w:sz w:val="16"/>
          <w:szCs w:val="16"/>
        </w:rPr>
        <w:t xml:space="preserve"> like smoking. The health effects of low wages become a vicious cycle, in which poor health hinders employment and income growth. By contrast, higher wages and better health give workers a greater chance of getting promotions, education and training, and consequently, the ability to achieve upward mobility.</w:t>
      </w:r>
    </w:p>
    <w:p w14:paraId="4A4B1B8E" w14:textId="7A35F502" w:rsidR="00847442" w:rsidRDefault="00814F95" w:rsidP="00814F95">
      <w:pPr>
        <w:pStyle w:val="Heading3"/>
      </w:pPr>
      <w:r>
        <w:t>Inequality</w:t>
      </w:r>
      <w:r>
        <w:sym w:font="Wingdings" w:char="F0E0"/>
      </w:r>
      <w:r w:rsidR="000C4230">
        <w:t>Warming</w:t>
      </w:r>
    </w:p>
    <w:p w14:paraId="0605E7BE" w14:textId="77777777" w:rsidR="00535E93" w:rsidRPr="00E22F15" w:rsidRDefault="25080789" w:rsidP="00535E93">
      <w:pPr>
        <w:pStyle w:val="Heading4"/>
      </w:pPr>
      <w:r>
        <w:t>Inequality causes warming – encourages consumption, decimates collective action, and encourages environmental injustice</w:t>
      </w:r>
    </w:p>
    <w:p w14:paraId="2B981088" w14:textId="77777777" w:rsidR="00535E93" w:rsidRPr="000C4230" w:rsidRDefault="25080789" w:rsidP="25080789">
      <w:pPr>
        <w:rPr>
          <w:rStyle w:val="Style13ptBold"/>
        </w:rPr>
      </w:pPr>
      <w:r w:rsidRPr="25080789">
        <w:rPr>
          <w:rStyle w:val="Style13ptBold"/>
        </w:rPr>
        <w:t xml:space="preserve">Holmberg 17 </w:t>
      </w:r>
      <w:r>
        <w:t>(Susan, political economist and a Fellow at the Roosevelt Institute, 5/8/17, “Boiling Points: The Inextricable Links Between Inequality and Climate Change”, http://rooseveltinstitute.org/boiling-points/, AZG)</w:t>
      </w:r>
    </w:p>
    <w:p w14:paraId="03BF0734" w14:textId="77777777" w:rsidR="00535E93" w:rsidRDefault="25080789" w:rsidP="25080789">
      <w:pPr>
        <w:rPr>
          <w:sz w:val="8"/>
          <w:szCs w:val="8"/>
        </w:rPr>
      </w:pPr>
      <w:r w:rsidRPr="25080789">
        <w:rPr>
          <w:sz w:val="8"/>
          <w:szCs w:val="8"/>
        </w:rPr>
        <w:t xml:space="preserve">There are also causal relationships to explore. The following are a few examples of causal mechanisms that scholars have identified: conspicuous consumption, the role of trust in both civic participation and collective management of natural resources, and the role of power in generating environmental harm. Conspicuous Consumption Dorling (2010), in his research on inequality and consumption patterns, identifies conspicuous consumption as a central way that inequality exacerbates climate change. The notion of conspicuous consumption—spending money on higher-end goods and services to gain social status—comes from Thorstein Veblen’s 1899 The Theory of the Leisure Class. Scholars argue that </w:t>
      </w:r>
      <w:r w:rsidRPr="003C3CD8">
        <w:rPr>
          <w:rStyle w:val="StyleUnderline"/>
          <w:highlight w:val="yellow"/>
        </w:rPr>
        <w:t>inequality</w:t>
      </w:r>
      <w:r w:rsidRPr="25080789">
        <w:rPr>
          <w:sz w:val="8"/>
          <w:szCs w:val="8"/>
        </w:rPr>
        <w:t xml:space="preserve"> only </w:t>
      </w:r>
      <w:r w:rsidRPr="003C3CD8">
        <w:rPr>
          <w:rStyle w:val="Emphasis"/>
          <w:highlight w:val="yellow"/>
        </w:rPr>
        <w:t xml:space="preserve">enhances </w:t>
      </w:r>
      <w:r w:rsidRPr="00C31328">
        <w:rPr>
          <w:rStyle w:val="Emphasis"/>
        </w:rPr>
        <w:t xml:space="preserve">this </w:t>
      </w:r>
      <w:r w:rsidRPr="003C3CD8">
        <w:rPr>
          <w:rStyle w:val="Emphasis"/>
          <w:highlight w:val="yellow"/>
        </w:rPr>
        <w:t>tendency to seek social status through consumption</w:t>
      </w:r>
      <w:r w:rsidRPr="25080789">
        <w:rPr>
          <w:rStyle w:val="Emphasis"/>
        </w:rPr>
        <w:t xml:space="preserve"> in countries like the United States, where the American Dream ethos tells us social mobility is within our grasp.</w:t>
      </w:r>
      <w:r w:rsidRPr="25080789">
        <w:rPr>
          <w:sz w:val="8"/>
          <w:szCs w:val="8"/>
        </w:rPr>
        <w:t xml:space="preserve"> (Often, this involves putting ourselves into debt: The average U.S. household holds $16,000 in credit card debt. (Bloomberg 2016)) Economist Jon </w:t>
      </w:r>
      <w:proofErr w:type="spellStart"/>
      <w:r w:rsidRPr="25080789">
        <w:rPr>
          <w:sz w:val="8"/>
          <w:szCs w:val="8"/>
        </w:rPr>
        <w:t>Wisman</w:t>
      </w:r>
      <w:proofErr w:type="spellEnd"/>
      <w:r w:rsidRPr="25080789">
        <w:rPr>
          <w:sz w:val="8"/>
          <w:szCs w:val="8"/>
        </w:rPr>
        <w:t xml:space="preserve"> (2014) argues that </w:t>
      </w:r>
      <w:r w:rsidRPr="25080789">
        <w:rPr>
          <w:rStyle w:val="StyleUnderline"/>
        </w:rPr>
        <w:t xml:space="preserve">the status </w:t>
      </w:r>
      <w:r w:rsidRPr="00C31328">
        <w:rPr>
          <w:rStyle w:val="StyleUnderline"/>
        </w:rPr>
        <w:t xml:space="preserve">competition fostered by </w:t>
      </w:r>
      <w:r w:rsidRPr="003C3CD8">
        <w:rPr>
          <w:rStyle w:val="StyleUnderline"/>
          <w:highlight w:val="yellow"/>
        </w:rPr>
        <w:t>inequality impacts consumption by</w:t>
      </w:r>
      <w:r w:rsidRPr="25080789">
        <w:rPr>
          <w:rStyle w:val="StyleUnderline"/>
        </w:rPr>
        <w:t xml:space="preserve"> both </w:t>
      </w:r>
      <w:r w:rsidRPr="003C3CD8">
        <w:rPr>
          <w:rStyle w:val="StyleUnderline"/>
          <w:highlight w:val="yellow"/>
        </w:rPr>
        <w:t>increasing purchases of luxury goods</w:t>
      </w:r>
      <w:r w:rsidRPr="25080789">
        <w:rPr>
          <w:rStyle w:val="StyleUnderline"/>
        </w:rPr>
        <w:t xml:space="preserve"> such as huge homes and powerful automobiles, </w:t>
      </w:r>
      <w:r w:rsidRPr="003C3CD8">
        <w:rPr>
          <w:rStyle w:val="StyleUnderline"/>
          <w:highlight w:val="yellow"/>
        </w:rPr>
        <w:t>which have</w:t>
      </w:r>
      <w:r w:rsidRPr="25080789">
        <w:rPr>
          <w:rStyle w:val="StyleUnderline"/>
        </w:rPr>
        <w:t xml:space="preserve"> considerable </w:t>
      </w:r>
      <w:r w:rsidRPr="003C3CD8">
        <w:rPr>
          <w:rStyle w:val="StyleUnderline"/>
          <w:highlight w:val="yellow"/>
        </w:rPr>
        <w:t>environmental footprints, and</w:t>
      </w:r>
      <w:r w:rsidRPr="25080789">
        <w:rPr>
          <w:rStyle w:val="StyleUnderline"/>
        </w:rPr>
        <w:t xml:space="preserve"> by </w:t>
      </w:r>
      <w:r w:rsidRPr="003C3CD8">
        <w:rPr>
          <w:rStyle w:val="StyleUnderline"/>
          <w:highlight w:val="yellow"/>
        </w:rPr>
        <w:t>biasing demand in favor of</w:t>
      </w:r>
      <w:r w:rsidRPr="25080789">
        <w:rPr>
          <w:rStyle w:val="StyleUnderline"/>
        </w:rPr>
        <w:t xml:space="preserve"> consumption of </w:t>
      </w:r>
      <w:r w:rsidRPr="003C3CD8">
        <w:rPr>
          <w:rStyle w:val="StyleUnderline"/>
          <w:highlight w:val="yellow"/>
        </w:rPr>
        <w:t>private goods</w:t>
      </w:r>
      <w:r w:rsidRPr="25080789">
        <w:rPr>
          <w:rStyle w:val="StyleUnderline"/>
        </w:rPr>
        <w:t xml:space="preserve"> over public goods such as public parks or quality of the environment more broadly. </w:t>
      </w:r>
      <w:r w:rsidRPr="25080789">
        <w:rPr>
          <w:sz w:val="8"/>
          <w:szCs w:val="8"/>
        </w:rPr>
        <w:t xml:space="preserve">Trust, Social Capital, and the Tragedy of the Commons Another causal linkage between inequality and sustainability that social scientists have identified is the role of trust. Specifically, </w:t>
      </w:r>
      <w:r w:rsidRPr="003C3CD8">
        <w:rPr>
          <w:rStyle w:val="StyleUnderline"/>
          <w:highlight w:val="yellow"/>
        </w:rPr>
        <w:t>when a society</w:t>
      </w:r>
      <w:r w:rsidRPr="25080789">
        <w:rPr>
          <w:rStyle w:val="StyleUnderline"/>
        </w:rPr>
        <w:t xml:space="preserve"> or a community </w:t>
      </w:r>
      <w:r w:rsidRPr="003C3CD8">
        <w:rPr>
          <w:rStyle w:val="StyleUnderline"/>
          <w:highlight w:val="yellow"/>
        </w:rPr>
        <w:t>has high</w:t>
      </w:r>
      <w:r w:rsidRPr="25080789">
        <w:rPr>
          <w:rStyle w:val="StyleUnderline"/>
        </w:rPr>
        <w:t xml:space="preserve"> levels of </w:t>
      </w:r>
      <w:r w:rsidRPr="003C3CD8">
        <w:rPr>
          <w:rStyle w:val="StyleUnderline"/>
          <w:highlight w:val="yellow"/>
        </w:rPr>
        <w:t>inequality, this fosters less</w:t>
      </w:r>
      <w:r w:rsidRPr="25080789">
        <w:rPr>
          <w:rStyle w:val="StyleUnderline"/>
        </w:rPr>
        <w:t xml:space="preserve"> overall </w:t>
      </w:r>
      <w:r w:rsidRPr="003C3CD8">
        <w:rPr>
          <w:rStyle w:val="StyleUnderline"/>
          <w:highlight w:val="yellow"/>
        </w:rPr>
        <w:t>trust</w:t>
      </w:r>
      <w:r w:rsidRPr="25080789">
        <w:rPr>
          <w:rStyle w:val="StyleUnderline"/>
        </w:rPr>
        <w:t xml:space="preserve"> among people</w:t>
      </w:r>
      <w:r w:rsidRPr="25080789">
        <w:rPr>
          <w:sz w:val="8"/>
          <w:szCs w:val="8"/>
        </w:rPr>
        <w:t xml:space="preserve">, which affects the environment in two ways. First, as Wilkinson and Pickett (2010) argue, higher levels of </w:t>
      </w:r>
      <w:r w:rsidRPr="003C3CD8">
        <w:rPr>
          <w:rStyle w:val="StyleUnderline"/>
          <w:highlight w:val="yellow"/>
        </w:rPr>
        <w:t>trust</w:t>
      </w:r>
      <w:r w:rsidRPr="25080789">
        <w:rPr>
          <w:rStyle w:val="StyleUnderline"/>
        </w:rPr>
        <w:t xml:space="preserve"> and social cohesion</w:t>
      </w:r>
      <w:r w:rsidRPr="25080789">
        <w:rPr>
          <w:sz w:val="8"/>
          <w:szCs w:val="8"/>
        </w:rPr>
        <w:t>—social capital—</w:t>
      </w:r>
      <w:r w:rsidRPr="003C3CD8">
        <w:rPr>
          <w:rStyle w:val="StyleUnderline"/>
          <w:highlight w:val="yellow"/>
        </w:rPr>
        <w:t>foster public engagement and</w:t>
      </w:r>
      <w:r w:rsidRPr="25080789">
        <w:rPr>
          <w:sz w:val="8"/>
          <w:szCs w:val="8"/>
        </w:rPr>
        <w:t xml:space="preserve"> a </w:t>
      </w:r>
      <w:r w:rsidRPr="25080789">
        <w:rPr>
          <w:rStyle w:val="StyleUnderline"/>
        </w:rPr>
        <w:t xml:space="preserve">civic </w:t>
      </w:r>
      <w:r w:rsidRPr="003C3CD8">
        <w:rPr>
          <w:rStyle w:val="StyleUnderline"/>
          <w:highlight w:val="yellow"/>
        </w:rPr>
        <w:t>awareness</w:t>
      </w:r>
      <w:r w:rsidRPr="25080789">
        <w:rPr>
          <w:sz w:val="8"/>
          <w:szCs w:val="8"/>
        </w:rPr>
        <w:t xml:space="preserve"> that is </w:t>
      </w:r>
      <w:r w:rsidRPr="003C3CD8">
        <w:rPr>
          <w:rStyle w:val="StyleUnderline"/>
          <w:highlight w:val="yellow"/>
        </w:rPr>
        <w:t>necessary for</w:t>
      </w:r>
      <w:r w:rsidRPr="25080789">
        <w:rPr>
          <w:rStyle w:val="StyleUnderline"/>
        </w:rPr>
        <w:t xml:space="preserve"> demanding policy </w:t>
      </w:r>
      <w:r w:rsidRPr="003C3CD8">
        <w:rPr>
          <w:rStyle w:val="StyleUnderline"/>
          <w:highlight w:val="yellow"/>
        </w:rPr>
        <w:t>protections for the environment</w:t>
      </w:r>
      <w:r w:rsidRPr="25080789">
        <w:rPr>
          <w:rStyle w:val="StyleUnderline"/>
        </w:rPr>
        <w:t>.</w:t>
      </w:r>
      <w:r w:rsidRPr="25080789">
        <w:rPr>
          <w:sz w:val="8"/>
          <w:szCs w:val="8"/>
        </w:rPr>
        <w:t xml:space="preserve"> Second, </w:t>
      </w:r>
      <w:r w:rsidRPr="25080789">
        <w:rPr>
          <w:rStyle w:val="StyleUnderline"/>
        </w:rPr>
        <w:t>levels of trust predict the success of sustainable group management and use of natural resources</w:t>
      </w:r>
      <w:r w:rsidRPr="25080789">
        <w:rPr>
          <w:sz w:val="8"/>
          <w:szCs w:val="8"/>
        </w:rPr>
        <w:t xml:space="preserve">, which is an often-neglected topic in policy discussions. While the first role of trust—fostering social cohesion and civic awareness—is more intuitive, the second requires some explanation. Garret Hardin’s 1968 “The Tragedy of the Commons” article made the case that groups of self-interested humans, left to their own devices, would inevitably destroy natural resources. Elinor Ostrom, however, won the Nobel Prize in economics in 2009 for her work demonstrating that groups can, in fact, successfully manage common pool resources (e.g. community-managed fisheries, irrigation systems, and even the community-controlled energy utilities mentioned above) through carefully designed and evolving rules and practices. Ostrom (1990) argued that one of the key ingredients for successful common pool resource (CPR) management is the presence of trust within the group. While Ostrom herself didn’t address economic and power disparities in her work on CPRs (Holmberg 2011), other scholars have added it to her analysis, arguing that </w:t>
      </w:r>
      <w:r w:rsidRPr="25080789">
        <w:rPr>
          <w:rStyle w:val="Emphasis"/>
        </w:rPr>
        <w:t>inequality degrades trust levels among groups, which undermines CPR efforts and outcomes.</w:t>
      </w:r>
      <w:r w:rsidRPr="25080789">
        <w:rPr>
          <w:sz w:val="8"/>
          <w:szCs w:val="8"/>
        </w:rPr>
        <w:t xml:space="preserve"> For example, Cardenas (2006) writes that groups can find it difficult to cooperate “</w:t>
      </w:r>
      <w:r w:rsidRPr="25080789">
        <w:rPr>
          <w:rStyle w:val="StyleUnderline"/>
        </w:rPr>
        <w:t>if, for instance, there are wealth distances in the group that limit the possibility of getting group communication to be effective for building trust, cooperation, and a commonly shared goal.</w:t>
      </w:r>
      <w:r w:rsidRPr="25080789">
        <w:rPr>
          <w:sz w:val="8"/>
          <w:szCs w:val="8"/>
        </w:rPr>
        <w:t xml:space="preserve">” Justino (2015) also argues that “group level-trust and cooperation” are central mechanisms for understanding how inequality affects collective action. The Role of Power Since he first hypothesized the causal influence of inequality on the environment in 1994, Boyce has emphasized the role of political power in this relationship. Specifically, he posits that </w:t>
      </w:r>
      <w:r w:rsidRPr="25080789">
        <w:rPr>
          <w:rStyle w:val="StyleUnderline"/>
        </w:rPr>
        <w:t>wealth and income translate into political power that then allows people to use their influence both to demand more goods that impose pollution on others and to demand more environmental protections for themselves. The result is environmental injustice</w:t>
      </w:r>
      <w:r w:rsidRPr="25080789">
        <w:rPr>
          <w:sz w:val="8"/>
          <w:szCs w:val="8"/>
        </w:rPr>
        <w:t xml:space="preserve"> whereby exposure to pollution and other hazards is concentrated disproportionately in less influential communities. Boyce also argues that </w:t>
      </w:r>
      <w:r w:rsidRPr="003C3CD8">
        <w:rPr>
          <w:rStyle w:val="Emphasis"/>
          <w:highlight w:val="yellow"/>
        </w:rPr>
        <w:t>the</w:t>
      </w:r>
      <w:r w:rsidRPr="25080789">
        <w:rPr>
          <w:rStyle w:val="Emphasis"/>
        </w:rPr>
        <w:t xml:space="preserve"> total </w:t>
      </w:r>
      <w:r w:rsidRPr="003C3CD8">
        <w:rPr>
          <w:rStyle w:val="Emphasis"/>
          <w:highlight w:val="yellow"/>
        </w:rPr>
        <w:t xml:space="preserve">magnitude of </w:t>
      </w:r>
      <w:r w:rsidRPr="25080789">
        <w:rPr>
          <w:rStyle w:val="Emphasis"/>
        </w:rPr>
        <w:t xml:space="preserve">environmental </w:t>
      </w:r>
      <w:r w:rsidRPr="003C3CD8">
        <w:rPr>
          <w:rStyle w:val="Emphasis"/>
          <w:highlight w:val="yellow"/>
        </w:rPr>
        <w:t>harm depends on</w:t>
      </w:r>
      <w:r w:rsidRPr="25080789">
        <w:rPr>
          <w:rStyle w:val="Emphasis"/>
        </w:rPr>
        <w:t xml:space="preserve"> the magnitude of </w:t>
      </w:r>
      <w:r w:rsidRPr="003C3CD8">
        <w:rPr>
          <w:rStyle w:val="Emphasis"/>
          <w:highlight w:val="yellow"/>
        </w:rPr>
        <w:t>inequality.</w:t>
      </w:r>
      <w:r w:rsidRPr="25080789">
        <w:rPr>
          <w:sz w:val="8"/>
          <w:szCs w:val="8"/>
        </w:rPr>
        <w:t xml:space="preserve"> This is because, </w:t>
      </w:r>
      <w:r w:rsidRPr="25080789">
        <w:rPr>
          <w:rStyle w:val="StyleUnderline"/>
        </w:rPr>
        <w:t>in unequal societies, the</w:t>
      </w:r>
      <w:r w:rsidRPr="003C3CD8">
        <w:rPr>
          <w:rStyle w:val="StyleUnderline"/>
          <w:highlight w:val="yellow"/>
        </w:rPr>
        <w:t xml:space="preserve"> </w:t>
      </w:r>
      <w:r w:rsidRPr="25080789">
        <w:rPr>
          <w:rStyle w:val="StyleUnderline"/>
        </w:rPr>
        <w:t xml:space="preserve">individuals and </w:t>
      </w:r>
      <w:r w:rsidRPr="003C3CD8">
        <w:rPr>
          <w:rStyle w:val="StyleUnderline"/>
          <w:highlight w:val="yellow"/>
        </w:rPr>
        <w:t>companies that benefit from</w:t>
      </w:r>
      <w:r w:rsidRPr="25080789">
        <w:rPr>
          <w:rStyle w:val="StyleUnderline"/>
        </w:rPr>
        <w:t xml:space="preserve"> environmental </w:t>
      </w:r>
      <w:r w:rsidRPr="003C3CD8">
        <w:rPr>
          <w:rStyle w:val="StyleUnderline"/>
          <w:highlight w:val="yellow"/>
        </w:rPr>
        <w:t>“</w:t>
      </w:r>
      <w:proofErr w:type="spellStart"/>
      <w:r w:rsidRPr="003C3CD8">
        <w:rPr>
          <w:rStyle w:val="StyleUnderline"/>
          <w:highlight w:val="yellow"/>
        </w:rPr>
        <w:t>bads</w:t>
      </w:r>
      <w:proofErr w:type="spellEnd"/>
      <w:r w:rsidRPr="003C3CD8">
        <w:rPr>
          <w:rStyle w:val="StyleUnderline"/>
          <w:highlight w:val="yellow"/>
        </w:rPr>
        <w:t>”</w:t>
      </w:r>
      <w:r w:rsidRPr="25080789">
        <w:rPr>
          <w:rStyle w:val="StyleUnderline"/>
        </w:rPr>
        <w:t xml:space="preserve"> tend to be </w:t>
      </w:r>
      <w:r w:rsidRPr="003C3CD8">
        <w:rPr>
          <w:rStyle w:val="StyleUnderline"/>
          <w:highlight w:val="yellow"/>
        </w:rPr>
        <w:t>more powerful than those who bear</w:t>
      </w:r>
      <w:r w:rsidRPr="25080789">
        <w:rPr>
          <w:rStyle w:val="StyleUnderline"/>
        </w:rPr>
        <w:t xml:space="preserve"> the </w:t>
      </w:r>
      <w:r w:rsidRPr="003C3CD8">
        <w:rPr>
          <w:rStyle w:val="StyleUnderline"/>
          <w:highlight w:val="yellow"/>
        </w:rPr>
        <w:t>costs.</w:t>
      </w:r>
      <w:r w:rsidRPr="25080789">
        <w:rPr>
          <w:rStyle w:val="StyleUnderline"/>
        </w:rPr>
        <w:t xml:space="preserve"> Therefore, </w:t>
      </w:r>
      <w:r w:rsidRPr="003C3CD8">
        <w:rPr>
          <w:rStyle w:val="StyleUnderline"/>
          <w:highlight w:val="yellow"/>
        </w:rPr>
        <w:t>the greater</w:t>
      </w:r>
      <w:r w:rsidRPr="25080789">
        <w:rPr>
          <w:rStyle w:val="StyleUnderline"/>
        </w:rPr>
        <w:t xml:space="preserve"> the </w:t>
      </w:r>
      <w:r w:rsidRPr="003C3CD8">
        <w:rPr>
          <w:rStyle w:val="StyleUnderline"/>
          <w:highlight w:val="yellow"/>
        </w:rPr>
        <w:t>inequality, the greater the incentive</w:t>
      </w:r>
      <w:r w:rsidRPr="25080789">
        <w:rPr>
          <w:rStyle w:val="StyleUnderline"/>
        </w:rPr>
        <w:t xml:space="preserve"> and ability for </w:t>
      </w:r>
      <w:r w:rsidRPr="003C3CD8">
        <w:rPr>
          <w:rStyle w:val="StyleUnderline"/>
          <w:highlight w:val="yellow"/>
        </w:rPr>
        <w:t xml:space="preserve">the </w:t>
      </w:r>
      <w:r w:rsidRPr="25080789">
        <w:rPr>
          <w:rStyle w:val="StyleUnderline"/>
        </w:rPr>
        <w:t xml:space="preserve">wealthy and </w:t>
      </w:r>
      <w:r w:rsidRPr="003C3CD8">
        <w:rPr>
          <w:rStyle w:val="StyleUnderline"/>
          <w:highlight w:val="yellow"/>
        </w:rPr>
        <w:t>powerful to produce more environmental harm</w:t>
      </w:r>
      <w:r w:rsidRPr="25080789">
        <w:rPr>
          <w:rStyle w:val="StyleUnderline"/>
        </w:rPr>
        <w:t xml:space="preserve"> for which others pay the price.</w:t>
      </w:r>
      <w:r w:rsidRPr="25080789">
        <w:rPr>
          <w:sz w:val="8"/>
          <w:szCs w:val="8"/>
        </w:rPr>
        <w:t xml:space="preserve"> Even seemingly benign environmental regulatory mechanisms can play a role in leveraging wealth and power in environmental outcomes. The Reagan administration long ago mandated that cost-benefit analysis would be the primary tool for EPA regulatory decisions such as an allowable amount of pesticide use or exact levels of resource extraction. The belief was, and still is, that cost-benefit analysis is the most objective, transparent, and efficient method to make policy decisions. But in addition to the fact that cost-benefit analyses are often criticized for being widely inaccurate and politically biased, benefits are typically measured, via survey, by communities’ “willingness to pay” for environmental improvements, a procedure that diminishes the political voices of marginalized groups. For example, wealthy respondents say they are willing to pay more than the poor for keeping a landfill incinerator out of their communities. Thus, despite the fact that common sense tells us impoverished and disempowered communities would just as much like to live in a clean and safe environment as the more wealthy and powerful, cost-benefit analyses conclude otherwise. The end result is that a cost- benefit survey can recommend a higher level of allowable pollution than if the survey results were based on a more equitable income distribution (Ackerman and </w:t>
      </w:r>
      <w:proofErr w:type="spellStart"/>
      <w:r w:rsidRPr="25080789">
        <w:rPr>
          <w:sz w:val="8"/>
          <w:szCs w:val="8"/>
        </w:rPr>
        <w:t>Heinzerling</w:t>
      </w:r>
      <w:proofErr w:type="spellEnd"/>
      <w:r w:rsidRPr="25080789">
        <w:rPr>
          <w:sz w:val="8"/>
          <w:szCs w:val="8"/>
        </w:rPr>
        <w:t xml:space="preserve"> 2004). </w:t>
      </w:r>
      <w:r w:rsidRPr="25080789">
        <w:rPr>
          <w:rStyle w:val="StyleUnderline"/>
        </w:rPr>
        <w:t>The world is filled with examples of outsized political and corporate forces creating environmental destruction while its victims have little power to stop or minimize it. The protests at Standing Rock Sioux Reservation remind us how vulnerable native groups, for example, are to exploitation on their own lands.</w:t>
      </w:r>
      <w:r w:rsidRPr="25080789">
        <w:rPr>
          <w:sz w:val="8"/>
          <w:szCs w:val="8"/>
        </w:rPr>
        <w:t xml:space="preserve"> As Winona </w:t>
      </w:r>
      <w:proofErr w:type="spellStart"/>
      <w:r w:rsidRPr="25080789">
        <w:rPr>
          <w:sz w:val="8"/>
          <w:szCs w:val="8"/>
        </w:rPr>
        <w:t>LaDuke</w:t>
      </w:r>
      <w:proofErr w:type="spellEnd"/>
      <w:r w:rsidRPr="25080789">
        <w:rPr>
          <w:sz w:val="8"/>
          <w:szCs w:val="8"/>
        </w:rPr>
        <w:t xml:space="preserve"> writes in a report for the White House: The toxic legacy left by fossil fuel and uranium development on tribal lands remains today and will persist for generations, even without additional development. Mines and electrical generation facilities have had devastating health and cultural impacts in Indian country at all stages of the energy cycle – cancer from radioactive mining waste to respiratory illness caused by coal-fired power plant and oil refinery air emissions on and near Native lands. Native communities have been targeted in all proposals for long-term nuclear waste storage. The protests at Standing Rock also remind us that it takes enormous mobilization and political will to push back against the powers that be and stop them from perpetrating further climate injustice.</w:t>
      </w:r>
    </w:p>
    <w:p w14:paraId="7D4CF27C" w14:textId="6EC86DE6" w:rsidR="00535E93" w:rsidRDefault="00535E93" w:rsidP="00535E93">
      <w:pPr>
        <w:pStyle w:val="Heading3"/>
      </w:pPr>
      <w:r>
        <w:t>Inequality</w:t>
      </w:r>
      <w:r>
        <w:sym w:font="Wingdings" w:char="F0E0"/>
      </w:r>
      <w:r>
        <w:t>War</w:t>
      </w:r>
    </w:p>
    <w:p w14:paraId="1A2D15EE" w14:textId="3E45FF8B" w:rsidR="00535E93" w:rsidRDefault="25080789" w:rsidP="00535E93">
      <w:pPr>
        <w:pStyle w:val="Heading4"/>
      </w:pPr>
      <w:r>
        <w:t>Inequality causes war – the best data indicates it causes nationalism and war and turns case</w:t>
      </w:r>
    </w:p>
    <w:p w14:paraId="2E488E3F" w14:textId="57F8C90E" w:rsidR="00535E93" w:rsidRPr="00535E93" w:rsidRDefault="25080789" w:rsidP="25080789">
      <w:pPr>
        <w:rPr>
          <w:b/>
          <w:bCs/>
          <w:sz w:val="26"/>
          <w:szCs w:val="26"/>
        </w:rPr>
      </w:pPr>
      <w:proofErr w:type="spellStart"/>
      <w:r w:rsidRPr="25080789">
        <w:rPr>
          <w:rStyle w:val="Style13ptBold"/>
        </w:rPr>
        <w:t>Solt</w:t>
      </w:r>
      <w:proofErr w:type="spellEnd"/>
      <w:r w:rsidRPr="25080789">
        <w:rPr>
          <w:rStyle w:val="Style13ptBold"/>
        </w:rPr>
        <w:t xml:space="preserve"> 11 </w:t>
      </w:r>
      <w:r>
        <w:t>(Frederick, associate professor in the Department of Political Science at the University of Iowa, July 11, “Diversionary Nationalism: Economic Inequality and the Formation of National Pride”, Journal of Politics, Volume 73, No. 3, AZG)</w:t>
      </w:r>
    </w:p>
    <w:p w14:paraId="0C7AFAE9" w14:textId="74C1AB70" w:rsidR="00535E93" w:rsidRDefault="25080789" w:rsidP="25080789">
      <w:pPr>
        <w:rPr>
          <w:sz w:val="10"/>
          <w:szCs w:val="10"/>
        </w:rPr>
      </w:pPr>
      <w:r w:rsidRPr="25080789">
        <w:rPr>
          <w:sz w:val="10"/>
          <w:szCs w:val="10"/>
        </w:rPr>
        <w:t xml:space="preserve">One of the oldest theories of nationalism is that </w:t>
      </w:r>
      <w:r w:rsidRPr="25080789">
        <w:rPr>
          <w:rStyle w:val="StyleUnderline"/>
        </w:rPr>
        <w:t>states instill the nationalist myth</w:t>
      </w:r>
      <w:r w:rsidRPr="25080789">
        <w:rPr>
          <w:sz w:val="10"/>
          <w:szCs w:val="10"/>
        </w:rPr>
        <w:t xml:space="preserve"> in their citizens </w:t>
      </w:r>
      <w:r w:rsidRPr="25080789">
        <w:rPr>
          <w:rStyle w:val="StyleUnderline"/>
        </w:rPr>
        <w:t>to divert their attention from great economic inequality and so forestall pervasive unrest.</w:t>
      </w:r>
      <w:r w:rsidRPr="25080789">
        <w:rPr>
          <w:sz w:val="10"/>
          <w:szCs w:val="10"/>
        </w:rPr>
        <w:t xml:space="preserve"> Because </w:t>
      </w:r>
      <w:r w:rsidRPr="25080789">
        <w:rPr>
          <w:rStyle w:val="StyleUnderline"/>
        </w:rPr>
        <w:t>the</w:t>
      </w:r>
      <w:r w:rsidRPr="25080789">
        <w:rPr>
          <w:sz w:val="10"/>
          <w:szCs w:val="10"/>
        </w:rPr>
        <w:t xml:space="preserve"> very </w:t>
      </w:r>
      <w:r w:rsidRPr="25080789">
        <w:rPr>
          <w:rStyle w:val="StyleUnderline"/>
        </w:rPr>
        <w:t xml:space="preserve">concept of </w:t>
      </w:r>
      <w:r w:rsidRPr="003C3CD8">
        <w:rPr>
          <w:rStyle w:val="StyleUnderline"/>
          <w:highlight w:val="yellow"/>
        </w:rPr>
        <w:t>nationalism obscures</w:t>
      </w:r>
      <w:r w:rsidRPr="25080789">
        <w:rPr>
          <w:rStyle w:val="StyleUnderline"/>
        </w:rPr>
        <w:t xml:space="preserve"> the extent of </w:t>
      </w:r>
      <w:r w:rsidRPr="003C3CD8">
        <w:rPr>
          <w:rStyle w:val="StyleUnderline"/>
          <w:highlight w:val="yellow"/>
        </w:rPr>
        <w:t>inequality and is a</w:t>
      </w:r>
      <w:r w:rsidRPr="25080789">
        <w:rPr>
          <w:rStyle w:val="StyleUnderline"/>
        </w:rPr>
        <w:t xml:space="preserve"> potent </w:t>
      </w:r>
      <w:r w:rsidRPr="003C3CD8">
        <w:rPr>
          <w:rStyle w:val="StyleUnderline"/>
          <w:highlight w:val="yellow"/>
        </w:rPr>
        <w:t>tool for delegitimizing</w:t>
      </w:r>
      <w:r w:rsidRPr="25080789">
        <w:rPr>
          <w:rStyle w:val="StyleUnderline"/>
        </w:rPr>
        <w:t xml:space="preserve"> calls for </w:t>
      </w:r>
      <w:r w:rsidRPr="003C3CD8">
        <w:rPr>
          <w:rStyle w:val="StyleUnderline"/>
          <w:highlight w:val="yellow"/>
        </w:rPr>
        <w:t>redistribution</w:t>
      </w:r>
      <w:r w:rsidRPr="25080789">
        <w:rPr>
          <w:sz w:val="10"/>
          <w:szCs w:val="10"/>
        </w:rPr>
        <w:t xml:space="preserve">, it is a perfect diversion, and states should be expected to engage in more nationalist mythmaking when inequality increases. The evidence presented by this study supports this theory: </w:t>
      </w:r>
      <w:r w:rsidRPr="25080789">
        <w:rPr>
          <w:rStyle w:val="StyleUnderline"/>
        </w:rPr>
        <w:t>across</w:t>
      </w:r>
      <w:r w:rsidRPr="25080789">
        <w:rPr>
          <w:sz w:val="10"/>
          <w:szCs w:val="10"/>
        </w:rPr>
        <w:t xml:space="preserve"> the </w:t>
      </w:r>
      <w:r w:rsidRPr="25080789">
        <w:rPr>
          <w:rStyle w:val="StyleUnderline"/>
        </w:rPr>
        <w:t>countries and</w:t>
      </w:r>
      <w:r w:rsidRPr="25080789">
        <w:rPr>
          <w:sz w:val="10"/>
          <w:szCs w:val="10"/>
        </w:rPr>
        <w:t xml:space="preserve"> over </w:t>
      </w:r>
      <w:r w:rsidRPr="25080789">
        <w:rPr>
          <w:rStyle w:val="StyleUnderline"/>
        </w:rPr>
        <w:t xml:space="preserve">time, </w:t>
      </w:r>
      <w:r w:rsidRPr="003C3CD8">
        <w:rPr>
          <w:rStyle w:val="StyleUnderline"/>
          <w:highlight w:val="yellow"/>
        </w:rPr>
        <w:t>where economic inequality is greater, nationalist sentiments are</w:t>
      </w:r>
      <w:r w:rsidRPr="25080789">
        <w:rPr>
          <w:rStyle w:val="StyleUnderline"/>
        </w:rPr>
        <w:t xml:space="preserve"> substantially more </w:t>
      </w:r>
      <w:r w:rsidRPr="003C3CD8">
        <w:rPr>
          <w:rStyle w:val="StyleUnderline"/>
          <w:highlight w:val="yellow"/>
        </w:rPr>
        <w:t>widespread</w:t>
      </w:r>
      <w:r w:rsidRPr="25080789">
        <w:rPr>
          <w:rStyle w:val="StyleUnderline"/>
        </w:rPr>
        <w:t>.</w:t>
      </w:r>
      <w:r w:rsidRPr="25080789">
        <w:rPr>
          <w:sz w:val="10"/>
          <w:szCs w:val="10"/>
        </w:rPr>
        <w:t xml:space="preserve"> This result adds considerably to our understanding of nationalism. To date, many scholars have focused on the international environment as the principal source of threats that prompt states to generate nationalism; the importance of the domestic threat posed by economic inequality has been largely overlooked. However, at least in recent years, domestic inequality is a far more important stimulus for the generation of nationalist sentiments than the international context. Given that nuclear weapons—either their own or their allies’—rather than the mass army now serve as the primary defense of many countries against being overrun by their enemies, perhaps this is not surprising: nationalism-inspired mass mobilization is simply no longer as necessary for protection as it once was (see Mearsheimer 1990, 21; Posen 1993, 122–24). Another important implication of the analyses presented above is that growing </w:t>
      </w:r>
      <w:r w:rsidRPr="25080789">
        <w:rPr>
          <w:rStyle w:val="Emphasis"/>
        </w:rPr>
        <w:t>economic inequality may increase ethnic conflict</w:t>
      </w:r>
      <w:r w:rsidRPr="25080789">
        <w:rPr>
          <w:sz w:val="10"/>
          <w:szCs w:val="10"/>
        </w:rPr>
        <w:t xml:space="preserve">. States may foment national pride to stem discontent with increasing inequality, but this </w:t>
      </w:r>
      <w:r w:rsidRPr="003C3CD8">
        <w:rPr>
          <w:rStyle w:val="StyleUnderline"/>
          <w:highlight w:val="yellow"/>
        </w:rPr>
        <w:t>pride can</w:t>
      </w:r>
      <w:r w:rsidRPr="25080789">
        <w:rPr>
          <w:sz w:val="10"/>
          <w:szCs w:val="10"/>
        </w:rPr>
        <w:t xml:space="preserve"> also </w:t>
      </w:r>
      <w:r w:rsidRPr="003C3CD8">
        <w:rPr>
          <w:rStyle w:val="StyleUnderline"/>
          <w:highlight w:val="yellow"/>
        </w:rPr>
        <w:t>lead to</w:t>
      </w:r>
      <w:r w:rsidRPr="25080789">
        <w:rPr>
          <w:rStyle w:val="StyleUnderline"/>
        </w:rPr>
        <w:t xml:space="preserve"> more </w:t>
      </w:r>
      <w:r w:rsidRPr="003C3CD8">
        <w:rPr>
          <w:rStyle w:val="StyleUnderline"/>
          <w:highlight w:val="yellow"/>
        </w:rPr>
        <w:t>hostility towards immigrants</w:t>
      </w:r>
      <w:r w:rsidRPr="25080789">
        <w:rPr>
          <w:rStyle w:val="StyleUnderline"/>
        </w:rPr>
        <w:t xml:space="preserve"> and minorities.</w:t>
      </w:r>
      <w:r w:rsidRPr="25080789">
        <w:rPr>
          <w:sz w:val="10"/>
          <w:szCs w:val="10"/>
        </w:rPr>
        <w:t xml:space="preserve"> Though pride in the nation is distinct from chauvinism and outgroup hostility, it is nevertheless closely related to these phenomena, and recent experimental research has shown that members of majority groups who express high levels of national pride can be nudged into intolerant and xenophobic responses quite easily (Li and Brewer 2004). This finding suggests that, by leading to the creation of more national pride, higher levels of inequality produce environments favorable to those who would inflame ethnic animosities. Another and perhaps even more worrisome implication regards the likelihood of war. </w:t>
      </w:r>
      <w:r w:rsidRPr="003C3CD8">
        <w:rPr>
          <w:rStyle w:val="StyleUnderline"/>
          <w:highlight w:val="yellow"/>
        </w:rPr>
        <w:t>Nationalism</w:t>
      </w:r>
      <w:r w:rsidRPr="25080789">
        <w:rPr>
          <w:rStyle w:val="StyleUnderline"/>
        </w:rPr>
        <w:t xml:space="preserve"> is</w:t>
      </w:r>
      <w:r w:rsidRPr="25080789">
        <w:rPr>
          <w:sz w:val="10"/>
          <w:szCs w:val="10"/>
        </w:rPr>
        <w:t xml:space="preserve"> frequently suggested as </w:t>
      </w:r>
      <w:r w:rsidRPr="25080789">
        <w:rPr>
          <w:rStyle w:val="Emphasis"/>
        </w:rPr>
        <w:t>a cause of war</w:t>
      </w:r>
      <w:r w:rsidRPr="25080789">
        <w:rPr>
          <w:sz w:val="10"/>
          <w:szCs w:val="10"/>
        </w:rPr>
        <w:t xml:space="preserve">, and more </w:t>
      </w:r>
      <w:r w:rsidRPr="25080789">
        <w:rPr>
          <w:rStyle w:val="StyleUnderline"/>
        </w:rPr>
        <w:t xml:space="preserve">national pride </w:t>
      </w:r>
      <w:r w:rsidRPr="003C3CD8">
        <w:rPr>
          <w:rStyle w:val="StyleUnderline"/>
          <w:highlight w:val="yellow"/>
        </w:rPr>
        <w:t>has been found to result in</w:t>
      </w:r>
      <w:r w:rsidRPr="25080789">
        <w:rPr>
          <w:rStyle w:val="StyleUnderline"/>
        </w:rPr>
        <w:t xml:space="preserve"> a</w:t>
      </w:r>
      <w:r w:rsidRPr="25080789">
        <w:rPr>
          <w:sz w:val="10"/>
          <w:szCs w:val="10"/>
        </w:rPr>
        <w:t xml:space="preserve"> much </w:t>
      </w:r>
      <w:r w:rsidRPr="25080789">
        <w:rPr>
          <w:rStyle w:val="StyleUnderline"/>
        </w:rPr>
        <w:t>greater demand for national security</w:t>
      </w:r>
      <w:r w:rsidRPr="25080789">
        <w:rPr>
          <w:sz w:val="10"/>
          <w:szCs w:val="10"/>
        </w:rPr>
        <w:t xml:space="preserve"> even at the expense of civil liberties (Davis and Silver 2004, 36–37) </w:t>
      </w:r>
      <w:r w:rsidRPr="25080789">
        <w:rPr>
          <w:rStyle w:val="Emphasis"/>
        </w:rPr>
        <w:t xml:space="preserve">as well as </w:t>
      </w:r>
      <w:r w:rsidRPr="003C3CD8">
        <w:rPr>
          <w:rStyle w:val="Emphasis"/>
          <w:highlight w:val="yellow"/>
        </w:rPr>
        <w:t>preferences for</w:t>
      </w:r>
      <w:r w:rsidRPr="25080789">
        <w:rPr>
          <w:rStyle w:val="Emphasis"/>
        </w:rPr>
        <w:t xml:space="preserve"> ‘‘a more </w:t>
      </w:r>
      <w:r w:rsidRPr="003C3CD8">
        <w:rPr>
          <w:rStyle w:val="Emphasis"/>
          <w:highlight w:val="yellow"/>
        </w:rPr>
        <w:t>militaristic foreign affairs</w:t>
      </w:r>
      <w:r w:rsidRPr="25080789">
        <w:rPr>
          <w:rStyle w:val="Emphasis"/>
        </w:rPr>
        <w:t xml:space="preserve"> posture </w:t>
      </w:r>
      <w:r w:rsidRPr="003C3CD8">
        <w:rPr>
          <w:rStyle w:val="Emphasis"/>
          <w:highlight w:val="yellow"/>
        </w:rPr>
        <w:t>and a</w:t>
      </w:r>
      <w:r w:rsidRPr="25080789">
        <w:rPr>
          <w:rStyle w:val="Emphasis"/>
        </w:rPr>
        <w:t xml:space="preserve"> more </w:t>
      </w:r>
      <w:r w:rsidRPr="003C3CD8">
        <w:rPr>
          <w:rStyle w:val="Emphasis"/>
          <w:highlight w:val="yellow"/>
        </w:rPr>
        <w:t>interventionist role</w:t>
      </w:r>
      <w:r w:rsidRPr="25080789">
        <w:rPr>
          <w:sz w:val="10"/>
          <w:szCs w:val="10"/>
        </w:rPr>
        <w:t xml:space="preserve"> in world politics’’ (Conover and Feldman 1987, 3). To the extent that these preferences influence policymaking, the growth in </w:t>
      </w:r>
      <w:r w:rsidRPr="003C3CD8">
        <w:rPr>
          <w:rStyle w:val="StyleUnderline"/>
          <w:highlight w:val="yellow"/>
        </w:rPr>
        <w:t>economic inequality</w:t>
      </w:r>
      <w:r w:rsidRPr="25080789">
        <w:rPr>
          <w:sz w:val="10"/>
          <w:szCs w:val="10"/>
        </w:rPr>
        <w:t xml:space="preserve"> over the last quarter century </w:t>
      </w:r>
      <w:r w:rsidRPr="25080789">
        <w:rPr>
          <w:rStyle w:val="StyleUnderline"/>
        </w:rPr>
        <w:t>should</w:t>
      </w:r>
      <w:r w:rsidRPr="25080789">
        <w:rPr>
          <w:sz w:val="10"/>
          <w:szCs w:val="10"/>
        </w:rPr>
        <w:t xml:space="preserve"> be expected to </w:t>
      </w:r>
      <w:r w:rsidRPr="003C3CD8">
        <w:rPr>
          <w:rStyle w:val="StyleUnderline"/>
          <w:highlight w:val="yellow"/>
        </w:rPr>
        <w:t>lead to</w:t>
      </w:r>
      <w:r w:rsidRPr="25080789">
        <w:rPr>
          <w:sz w:val="10"/>
          <w:szCs w:val="10"/>
        </w:rPr>
        <w:t xml:space="preserve"> more aggressive foreign policies and </w:t>
      </w:r>
      <w:r w:rsidRPr="003C3CD8">
        <w:rPr>
          <w:rStyle w:val="Emphasis"/>
          <w:highlight w:val="yellow"/>
        </w:rPr>
        <w:t>more international conflict.</w:t>
      </w:r>
      <w:r w:rsidRPr="25080789">
        <w:rPr>
          <w:sz w:val="10"/>
          <w:szCs w:val="10"/>
        </w:rPr>
        <w:t xml:space="preserve"> If economic inequality prompts states to generate diversionary nationalism as the results presented above suggest, then rising inequality could make for a more dangerous world. The results of this work also contribute to our still limited knowledge of the relationship between economic inequality and democratic politics. In particular, it helps explain the fact that, contrary to median-voter models of redistribution (e.g., Meltzer and Richard 1981), democracies with higher levels of inequality do not consistently respond with more redistribution (e.g., </w:t>
      </w:r>
      <w:proofErr w:type="spellStart"/>
      <w:r w:rsidRPr="25080789">
        <w:rPr>
          <w:sz w:val="10"/>
          <w:szCs w:val="10"/>
        </w:rPr>
        <w:t>Be´nabou</w:t>
      </w:r>
      <w:proofErr w:type="spellEnd"/>
      <w:r w:rsidRPr="25080789">
        <w:rPr>
          <w:sz w:val="10"/>
          <w:szCs w:val="10"/>
        </w:rPr>
        <w:t xml:space="preserve"> 1996). Rather than allowing redistribution to be decided through the democratic process suggested by such models, this work suggests that states often respond to higher levels of inequality with more nationalism. Nationalism then works to divert attention from inequality, so many citizens neither realize the extent of inequality nor demand redistributive policies. By prompting states to promote nationalism, greater economic inequality removes the issue of redistribution from debate and therefore narrows the scope of democratic politics.</w:t>
      </w:r>
    </w:p>
    <w:p w14:paraId="44DACFB0" w14:textId="521FC9CC" w:rsidR="00106381" w:rsidRPr="00F23290" w:rsidRDefault="00106381" w:rsidP="00106381">
      <w:pPr>
        <w:pStyle w:val="Heading3"/>
      </w:pPr>
      <w:r>
        <w:t>Econ Decline</w:t>
      </w:r>
      <w:r>
        <w:sym w:font="Wingdings" w:char="F0E0"/>
      </w:r>
      <w:r>
        <w:t>China War</w:t>
      </w:r>
    </w:p>
    <w:p w14:paraId="0994D12D" w14:textId="77777777" w:rsidR="00106381" w:rsidRDefault="25080789" w:rsidP="00106381">
      <w:pPr>
        <w:pStyle w:val="Heading4"/>
      </w:pPr>
      <w:r>
        <w:t xml:space="preserve">Economic decline leads to devastating war with China, we are on the brink now </w:t>
      </w:r>
    </w:p>
    <w:p w14:paraId="16A37ED8" w14:textId="56FED742" w:rsidR="25080789" w:rsidRPr="00106381" w:rsidRDefault="25080789" w:rsidP="00106381">
      <w:pPr>
        <w:rPr>
          <w:rStyle w:val="Style13ptBold"/>
        </w:rPr>
      </w:pPr>
      <w:r w:rsidRPr="00106381">
        <w:rPr>
          <w:rStyle w:val="Style13ptBold"/>
        </w:rPr>
        <w:t xml:space="preserve">Kumar ’15 </w:t>
      </w:r>
    </w:p>
    <w:p w14:paraId="5244F00B" w14:textId="43F81F3F" w:rsidR="25080789" w:rsidRDefault="25080789">
      <w:r w:rsidRPr="25080789">
        <w:rPr>
          <w:rFonts w:eastAsia="Calibri" w:cs="Calibri"/>
          <w:sz w:val="12"/>
          <w:szCs w:val="12"/>
        </w:rPr>
        <w:t xml:space="preserve">(Kaylan Kumar, a writer for the international business times, Economic collapse of big economies like US and China may trigger war, says financial analyst Warren Pollock, June 15, 2015, International Business Times, </w:t>
      </w:r>
      <w:hyperlink r:id="rId26">
        <w:r w:rsidRPr="25080789">
          <w:rPr>
            <w:rStyle w:val="Hyperlink"/>
            <w:rFonts w:eastAsia="Calibri" w:cs="Calibri"/>
            <w:sz w:val="12"/>
            <w:szCs w:val="12"/>
          </w:rPr>
          <w:t>http://www.ibtimes.com.au/economic-collapse-big-economies-us-china-may-trigger-war-says-financial-analyst-warren-pollock</w:t>
        </w:r>
      </w:hyperlink>
      <w:r w:rsidRPr="25080789">
        <w:rPr>
          <w:rFonts w:eastAsia="Calibri" w:cs="Calibri"/>
          <w:sz w:val="12"/>
          <w:szCs w:val="12"/>
        </w:rPr>
        <w:t>)</w:t>
      </w:r>
    </w:p>
    <w:p w14:paraId="0B957472" w14:textId="209E4D5E" w:rsidR="25080789" w:rsidRPr="00106381" w:rsidRDefault="25080789">
      <w:pPr>
        <w:rPr>
          <w:sz w:val="8"/>
        </w:rPr>
      </w:pPr>
      <w:r w:rsidRPr="00106381">
        <w:rPr>
          <w:rFonts w:eastAsia="Calibri" w:cs="Calibri"/>
          <w:sz w:val="8"/>
        </w:rPr>
        <w:t xml:space="preserve">Leading American </w:t>
      </w:r>
      <w:r w:rsidRPr="00106381">
        <w:rPr>
          <w:rFonts w:eastAsia="Calibri" w:cs="Calibri"/>
          <w:bCs/>
          <w:u w:val="single"/>
        </w:rPr>
        <w:t>financial analyst</w:t>
      </w:r>
      <w:r w:rsidRPr="00106381">
        <w:rPr>
          <w:rFonts w:eastAsia="Calibri" w:cs="Calibri"/>
          <w:sz w:val="8"/>
        </w:rPr>
        <w:t xml:space="preserve"> Warren Pollock has </w:t>
      </w:r>
      <w:r w:rsidRPr="00106381">
        <w:rPr>
          <w:rFonts w:eastAsia="Calibri" w:cs="Calibri"/>
          <w:bCs/>
          <w:u w:val="single"/>
        </w:rPr>
        <w:t xml:space="preserve">warned that </w:t>
      </w:r>
      <w:r w:rsidRPr="003C3CD8">
        <w:rPr>
          <w:rFonts w:eastAsia="Calibri" w:cs="Calibri"/>
          <w:bCs/>
          <w:highlight w:val="yellow"/>
          <w:u w:val="single"/>
        </w:rPr>
        <w:t>the US will slip into the biggest ever financial depression</w:t>
      </w:r>
      <w:r w:rsidRPr="00106381">
        <w:rPr>
          <w:rFonts w:eastAsia="Calibri" w:cs="Calibri"/>
          <w:bCs/>
          <w:u w:val="single"/>
        </w:rPr>
        <w:t xml:space="preserve"> in the history of the world.</w:t>
      </w:r>
      <w:r w:rsidRPr="00106381">
        <w:rPr>
          <w:rFonts w:eastAsia="Calibri" w:cs="Calibri"/>
          <w:sz w:val="8"/>
        </w:rPr>
        <w:t xml:space="preserve"> Not stopping there, </w:t>
      </w:r>
      <w:r w:rsidRPr="00106381">
        <w:rPr>
          <w:rFonts w:eastAsia="Calibri" w:cs="Calibri"/>
          <w:bCs/>
          <w:u w:val="single"/>
        </w:rPr>
        <w:t>the veteran</w:t>
      </w:r>
      <w:r w:rsidRPr="00106381">
        <w:rPr>
          <w:rFonts w:eastAsia="Calibri" w:cs="Calibri"/>
          <w:sz w:val="8"/>
        </w:rPr>
        <w:t xml:space="preserve"> also </w:t>
      </w:r>
      <w:r w:rsidRPr="00106381">
        <w:rPr>
          <w:rFonts w:eastAsia="Calibri" w:cs="Calibri"/>
          <w:bCs/>
          <w:u w:val="single"/>
        </w:rPr>
        <w:t xml:space="preserve">cautioned </w:t>
      </w:r>
      <w:r w:rsidRPr="00106381">
        <w:rPr>
          <w:rFonts w:eastAsia="Calibri" w:cs="Calibri"/>
          <w:sz w:val="8"/>
        </w:rPr>
        <w:t xml:space="preserve">that </w:t>
      </w:r>
      <w:r w:rsidRPr="003C3CD8">
        <w:rPr>
          <w:rFonts w:eastAsia="Calibri" w:cs="Calibri"/>
          <w:bCs/>
          <w:highlight w:val="yellow"/>
          <w:u w:val="single"/>
        </w:rPr>
        <w:t>the lingering economic turbulence in China</w:t>
      </w:r>
      <w:r w:rsidRPr="00106381">
        <w:rPr>
          <w:rFonts w:eastAsia="Calibri" w:cs="Calibri"/>
          <w:bCs/>
          <w:u w:val="single"/>
        </w:rPr>
        <w:t xml:space="preserve"> and US </w:t>
      </w:r>
      <w:r w:rsidRPr="003C3CD8">
        <w:rPr>
          <w:rFonts w:eastAsia="Calibri" w:cs="Calibri"/>
          <w:bCs/>
          <w:highlight w:val="yellow"/>
          <w:u w:val="single"/>
        </w:rPr>
        <w:t>will eventually trigger a war</w:t>
      </w:r>
      <w:r w:rsidRPr="00106381">
        <w:rPr>
          <w:rFonts w:eastAsia="Calibri" w:cs="Calibri"/>
          <w:sz w:val="8"/>
        </w:rPr>
        <w:t xml:space="preserve">, which will be like "resetting the old order.” </w:t>
      </w:r>
      <w:r w:rsidRPr="00106381">
        <w:rPr>
          <w:rFonts w:eastAsia="Calibri" w:cs="Calibri"/>
          <w:bCs/>
          <w:u w:val="single"/>
        </w:rPr>
        <w:t>Pollock notes that a climate of war is already in the offing and the world is getting ready for war.</w:t>
      </w:r>
      <w:r w:rsidRPr="00106381">
        <w:rPr>
          <w:rFonts w:eastAsia="Calibri" w:cs="Calibri"/>
          <w:sz w:val="8"/>
        </w:rPr>
        <w:t xml:space="preserve"> In his analysis, he brought to the fore many geo political variables to explain the current strains in the political economy of the world. They included China, Russia and the US Fed, among </w:t>
      </w:r>
      <w:proofErr w:type="spellStart"/>
      <w:proofErr w:type="gramStart"/>
      <w:r w:rsidRPr="00106381">
        <w:rPr>
          <w:rFonts w:eastAsia="Calibri" w:cs="Calibri"/>
          <w:sz w:val="8"/>
        </w:rPr>
        <w:t>others.However</w:t>
      </w:r>
      <w:proofErr w:type="spellEnd"/>
      <w:proofErr w:type="gramEnd"/>
      <w:r w:rsidRPr="00106381">
        <w:rPr>
          <w:rFonts w:eastAsia="Calibri" w:cs="Calibri"/>
          <w:sz w:val="8"/>
        </w:rPr>
        <w:t xml:space="preserve">, Pollock is optimistic that gold will survive all vagaries of depression or war, reports </w:t>
      </w:r>
      <w:hyperlink r:id="rId27">
        <w:r w:rsidRPr="00106381">
          <w:rPr>
            <w:rStyle w:val="Hyperlink"/>
            <w:rFonts w:eastAsia="Calibri" w:cs="Calibri"/>
            <w:sz w:val="8"/>
          </w:rPr>
          <w:t>USA Watchdog</w:t>
        </w:r>
      </w:hyperlink>
      <w:r w:rsidRPr="00106381">
        <w:rPr>
          <w:rFonts w:eastAsia="Calibri" w:cs="Calibri"/>
          <w:sz w:val="8"/>
        </w:rPr>
        <w:t xml:space="preserve">. “I wouldn’t sell my gold for anything because it’s going to survive through this crisis. It’s going to survive through deflation. It’s going to survive through hyperinflation. Gold is going to survive through war, assuming that you do,” Pollock said. Economy and war </w:t>
      </w:r>
      <w:r w:rsidRPr="00106381">
        <w:rPr>
          <w:rFonts w:eastAsia="Calibri" w:cs="Calibri"/>
          <w:bCs/>
          <w:u w:val="single"/>
        </w:rPr>
        <w:t xml:space="preserve">Pollock said </w:t>
      </w:r>
      <w:r w:rsidRPr="003C3CD8">
        <w:rPr>
          <w:rFonts w:eastAsia="Calibri" w:cs="Calibri"/>
          <w:bCs/>
          <w:highlight w:val="yellow"/>
          <w:u w:val="single"/>
        </w:rPr>
        <w:t>the global economy is</w:t>
      </w:r>
      <w:r w:rsidRPr="00106381">
        <w:rPr>
          <w:rFonts w:eastAsia="Calibri" w:cs="Calibri"/>
          <w:bCs/>
          <w:u w:val="single"/>
        </w:rPr>
        <w:t xml:space="preserve"> the </w:t>
      </w:r>
      <w:r w:rsidRPr="003C3CD8">
        <w:rPr>
          <w:rFonts w:eastAsia="Calibri" w:cs="Calibri"/>
          <w:bCs/>
          <w:highlight w:val="yellow"/>
          <w:u w:val="single"/>
        </w:rPr>
        <w:t>key to the timing of war and</w:t>
      </w:r>
      <w:r w:rsidRPr="00106381">
        <w:rPr>
          <w:rFonts w:eastAsia="Calibri" w:cs="Calibri"/>
          <w:bCs/>
          <w:u w:val="single"/>
        </w:rPr>
        <w:t xml:space="preserve"> argued that </w:t>
      </w:r>
      <w:r w:rsidRPr="003C3CD8">
        <w:rPr>
          <w:rFonts w:eastAsia="Calibri" w:cs="Calibri"/>
          <w:bCs/>
          <w:highlight w:val="yellow"/>
          <w:u w:val="single"/>
        </w:rPr>
        <w:t>the world economy is in a tailspin</w:t>
      </w:r>
      <w:r w:rsidRPr="00106381">
        <w:rPr>
          <w:rFonts w:eastAsia="Calibri" w:cs="Calibri"/>
          <w:bCs/>
          <w:u w:val="single"/>
        </w:rPr>
        <w:t>. "War starts when China’s economy implodes</w:t>
      </w:r>
      <w:proofErr w:type="gramStart"/>
      <w:r w:rsidRPr="00106381">
        <w:rPr>
          <w:rFonts w:eastAsia="Calibri" w:cs="Calibri"/>
          <w:bCs/>
          <w:u w:val="single"/>
        </w:rPr>
        <w:t>. . . .</w:t>
      </w:r>
      <w:proofErr w:type="gramEnd"/>
      <w:r w:rsidRPr="00106381">
        <w:rPr>
          <w:rFonts w:eastAsia="Calibri" w:cs="Calibri"/>
          <w:bCs/>
          <w:u w:val="single"/>
        </w:rPr>
        <w:t xml:space="preserve"> The economy in China is coming to a halt. It’s in deflation. It’s in a depression. </w:t>
      </w:r>
      <w:r w:rsidRPr="00106381">
        <w:rPr>
          <w:rFonts w:eastAsia="Calibri" w:cs="Calibri"/>
          <w:sz w:val="8"/>
        </w:rPr>
        <w:t xml:space="preserve">All the capital that has been pouring into China has been misallocated. </w:t>
      </w:r>
      <w:r w:rsidRPr="00106381">
        <w:rPr>
          <w:rFonts w:eastAsia="Calibri" w:cs="Calibri"/>
          <w:bCs/>
          <w:u w:val="single"/>
        </w:rPr>
        <w:t>It’s similar to the 1920’s in the United States. The onset of the boom-time and the follow-on depression</w:t>
      </w:r>
      <w:proofErr w:type="gramStart"/>
      <w:r w:rsidRPr="00106381">
        <w:rPr>
          <w:rFonts w:eastAsia="Calibri" w:cs="Calibri"/>
          <w:bCs/>
          <w:u w:val="single"/>
        </w:rPr>
        <w:t>. . . .</w:t>
      </w:r>
      <w:proofErr w:type="gramEnd"/>
      <w:r w:rsidRPr="00106381">
        <w:rPr>
          <w:rFonts w:eastAsia="Calibri" w:cs="Calibri"/>
          <w:sz w:val="8"/>
        </w:rPr>
        <w:t xml:space="preserve"> People in China want to get out of China. They want their assets out of China. . . They see this is going to be a </w:t>
      </w:r>
      <w:proofErr w:type="gramStart"/>
      <w:r w:rsidRPr="00106381">
        <w:rPr>
          <w:rFonts w:eastAsia="Calibri" w:cs="Calibri"/>
          <w:sz w:val="8"/>
        </w:rPr>
        <w:t>full blown</w:t>
      </w:r>
      <w:proofErr w:type="gramEnd"/>
      <w:r w:rsidRPr="00106381">
        <w:rPr>
          <w:rFonts w:eastAsia="Calibri" w:cs="Calibri"/>
          <w:sz w:val="8"/>
        </w:rPr>
        <w:t xml:space="preserve"> deflation where debt is going to go bad. People’s commitments are not going to be honored, and they might try to delay . . . </w:t>
      </w:r>
      <w:proofErr w:type="spellStart"/>
      <w:r w:rsidRPr="00106381">
        <w:rPr>
          <w:rFonts w:eastAsia="Calibri" w:cs="Calibri"/>
          <w:sz w:val="8"/>
        </w:rPr>
        <w:t>bide</w:t>
      </w:r>
      <w:proofErr w:type="spellEnd"/>
      <w:r w:rsidRPr="00106381">
        <w:rPr>
          <w:rFonts w:eastAsia="Calibri" w:cs="Calibri"/>
          <w:sz w:val="8"/>
        </w:rPr>
        <w:t xml:space="preserve"> for time and try the old formula first," Pollock said. Message to China </w:t>
      </w:r>
      <w:r w:rsidRPr="00106381">
        <w:rPr>
          <w:rFonts w:eastAsia="Calibri" w:cs="Calibri"/>
          <w:bCs/>
          <w:u w:val="single"/>
        </w:rPr>
        <w:t xml:space="preserve">Pollock sees </w:t>
      </w:r>
      <w:r w:rsidRPr="003C3CD8">
        <w:rPr>
          <w:rFonts w:eastAsia="Calibri" w:cs="Calibri"/>
          <w:bCs/>
          <w:highlight w:val="yellow"/>
          <w:u w:val="single"/>
        </w:rPr>
        <w:t>signs of war manifest everywhere, including the recent US missile</w:t>
      </w:r>
      <w:r w:rsidRPr="00106381">
        <w:rPr>
          <w:rFonts w:eastAsia="Calibri" w:cs="Calibri"/>
          <w:bCs/>
          <w:u w:val="single"/>
        </w:rPr>
        <w:t xml:space="preserve"> </w:t>
      </w:r>
      <w:r w:rsidRPr="003C3CD8">
        <w:rPr>
          <w:rFonts w:eastAsia="Calibri" w:cs="Calibri"/>
          <w:bCs/>
          <w:highlight w:val="yellow"/>
          <w:u w:val="single"/>
        </w:rPr>
        <w:t>launch</w:t>
      </w:r>
      <w:r w:rsidRPr="00106381">
        <w:rPr>
          <w:rFonts w:eastAsia="Calibri" w:cs="Calibri"/>
          <w:bCs/>
          <w:u w:val="single"/>
        </w:rPr>
        <w:t xml:space="preserve"> off the coast of California which is a message to China. "They are firing them in the direction of China.</w:t>
      </w:r>
      <w:r w:rsidRPr="00106381">
        <w:rPr>
          <w:rFonts w:eastAsia="Calibri" w:cs="Calibri"/>
          <w:sz w:val="8"/>
        </w:rPr>
        <w:t xml:space="preserve"> What is amazing is the ocean is a vast place. </w:t>
      </w:r>
      <w:r w:rsidRPr="00106381">
        <w:rPr>
          <w:rFonts w:eastAsia="Calibri" w:cs="Calibri"/>
          <w:bCs/>
          <w:u w:val="single"/>
        </w:rPr>
        <w:t xml:space="preserve">They could have chosen anywhere to launch these missiles from and, instead, they launched them right next to a metropolitan area. So, really, they are sending a message to the people in the United States. More so than that, they are sending a message to the people in China. It’s definitely not directed at Russia," Pollock reasoned. He said </w:t>
      </w:r>
      <w:r w:rsidRPr="003C3CD8">
        <w:rPr>
          <w:rFonts w:eastAsia="Calibri" w:cs="Calibri"/>
          <w:bCs/>
          <w:highlight w:val="yellow"/>
          <w:u w:val="single"/>
        </w:rPr>
        <w:t>the government wanted to show that the US has a powerful military and is in control of the worl</w:t>
      </w:r>
      <w:r w:rsidRPr="00106381">
        <w:rPr>
          <w:rFonts w:eastAsia="Calibri" w:cs="Calibri"/>
          <w:bCs/>
          <w:u w:val="single"/>
        </w:rPr>
        <w:t>d, and the reserve currency is worth something.</w:t>
      </w:r>
      <w:r w:rsidRPr="00106381">
        <w:rPr>
          <w:rFonts w:eastAsia="Calibri" w:cs="Calibri"/>
          <w:sz w:val="8"/>
        </w:rPr>
        <w:t xml:space="preserve"> Sign of impotence However, Pollock lampooned that show of strength. “We are a strong military power and, really, on a conventional sense, the emperor has no clothing. This use of a last resort weapon, the demonstration of it, is really a sign of impotence,” Pollock quipped. Pollock reiterated that the biggest financial depression in the history of the world will engulf US and added that unlike what has been seen, it is possible that war will turn into a resetting mechanism. "Let’s look at it from the perspective of China. Their economy goes bad and guess what? They are going to say the Japanese are evil. The Americans are evil</w:t>
      </w:r>
      <w:proofErr w:type="gramStart"/>
      <w:r w:rsidRPr="00106381">
        <w:rPr>
          <w:rFonts w:eastAsia="Calibri" w:cs="Calibri"/>
          <w:sz w:val="8"/>
        </w:rPr>
        <w:t>. . . .</w:t>
      </w:r>
      <w:proofErr w:type="gramEnd"/>
      <w:r w:rsidRPr="00106381">
        <w:rPr>
          <w:rFonts w:eastAsia="Calibri" w:cs="Calibri"/>
          <w:sz w:val="8"/>
        </w:rPr>
        <w:t xml:space="preserve"> Japan sees this war coming. Russia sees this war coming. To some extent, some generals in the U. S. see this war coming. They are stockpiling bullets. They have their heads in their asses in the Pentagon," he added. China harps on innovation Meanwhile, Chinese President Xi Jinping told the Group of 20 (G20) summit that targeted medicine for sluggish growth is required. In a speech entitled "Innovative Growth That Benefits All," the Chinese leader called for collective work to maintain a stable economic growth in the short term, while adding a new impetus to the world economy in the long term, the </w:t>
      </w:r>
      <w:hyperlink r:id="rId28">
        <w:r w:rsidRPr="00106381">
          <w:rPr>
            <w:rStyle w:val="Hyperlink"/>
            <w:rFonts w:eastAsia="Calibri" w:cs="Calibri"/>
            <w:sz w:val="8"/>
          </w:rPr>
          <w:t xml:space="preserve">Xinhua </w:t>
        </w:r>
      </w:hyperlink>
      <w:r w:rsidRPr="00106381">
        <w:rPr>
          <w:rFonts w:eastAsia="Calibri" w:cs="Calibri"/>
          <w:sz w:val="8"/>
        </w:rPr>
        <w:t xml:space="preserve">reported. Xi said the momentum generated by the last round of scientific and industrial revolution has waned and the potential for growth under the traditional economic system and development model is diminishing. </w:t>
      </w:r>
      <w:r w:rsidRPr="00106381">
        <w:rPr>
          <w:rFonts w:eastAsia="Calibri" w:cs="Calibri"/>
          <w:bCs/>
          <w:u w:val="single"/>
        </w:rPr>
        <w:t>The G20 summit was held recently at the Turkish resort city Antalya and sought to underpin global confidence to ensure strong, sustainable and balanced growth in the world economy.</w:t>
      </w:r>
    </w:p>
    <w:p w14:paraId="211C2639" w14:textId="77777777" w:rsidR="00D647EA" w:rsidRDefault="25080789" w:rsidP="00D647EA">
      <w:pPr>
        <w:pStyle w:val="Heading1"/>
      </w:pPr>
      <w:r>
        <w:t>Aff</w:t>
      </w:r>
    </w:p>
    <w:p w14:paraId="3BB6C6C5" w14:textId="2F4CF287" w:rsidR="00D647EA" w:rsidRDefault="25080789" w:rsidP="00D647EA">
      <w:pPr>
        <w:pStyle w:val="Heading2"/>
      </w:pPr>
      <w:r>
        <w:t>UQ</w:t>
      </w:r>
    </w:p>
    <w:p w14:paraId="3600E4A8" w14:textId="3B426AFA" w:rsidR="00174FA4" w:rsidRPr="00174FA4" w:rsidRDefault="25080789" w:rsidP="00174FA4">
      <w:pPr>
        <w:pStyle w:val="Heading3"/>
      </w:pPr>
      <w:r>
        <w:t>Wages</w:t>
      </w:r>
    </w:p>
    <w:p w14:paraId="405CD773" w14:textId="77777777" w:rsidR="00174FA4" w:rsidRPr="00B770FD" w:rsidRDefault="25080789" w:rsidP="00174FA4">
      <w:pPr>
        <w:pStyle w:val="Heading4"/>
      </w:pPr>
      <w:r>
        <w:t>Wages are already low now under Trump.</w:t>
      </w:r>
    </w:p>
    <w:p w14:paraId="44C23C28" w14:textId="77777777" w:rsidR="00174FA4" w:rsidRPr="003F1503" w:rsidRDefault="25080789" w:rsidP="25080789">
      <w:pPr>
        <w:rPr>
          <w:rStyle w:val="Style13ptBold"/>
          <w:b w:val="0"/>
          <w:bCs w:val="0"/>
        </w:rPr>
      </w:pPr>
      <w:proofErr w:type="spellStart"/>
      <w:r w:rsidRPr="25080789">
        <w:rPr>
          <w:rStyle w:val="Style13ptBold"/>
        </w:rPr>
        <w:t>Auerback</w:t>
      </w:r>
      <w:proofErr w:type="spellEnd"/>
      <w:r w:rsidRPr="25080789">
        <w:rPr>
          <w:rStyle w:val="Style13ptBold"/>
        </w:rPr>
        <w:t xml:space="preserve"> 18 (</w:t>
      </w:r>
      <w:r w:rsidRPr="25080789">
        <w:rPr>
          <w:rStyle w:val="Style13ptBold"/>
          <w:b w:val="0"/>
        </w:rPr>
        <w:t xml:space="preserve">Marshall </w:t>
      </w:r>
      <w:proofErr w:type="spellStart"/>
      <w:r w:rsidRPr="25080789">
        <w:rPr>
          <w:rStyle w:val="Style13ptBold"/>
          <w:b w:val="0"/>
        </w:rPr>
        <w:t>Auerback</w:t>
      </w:r>
      <w:proofErr w:type="spellEnd"/>
      <w:r w:rsidRPr="25080789">
        <w:rPr>
          <w:rStyle w:val="Style13ptBold"/>
          <w:b w:val="0"/>
        </w:rPr>
        <w:t xml:space="preserve"> is a fellow of Economists for Peace and Security. “Wages are the key to Economic Growth.” Credit </w:t>
      </w:r>
      <w:proofErr w:type="spellStart"/>
      <w:r w:rsidRPr="25080789">
        <w:rPr>
          <w:rStyle w:val="Style13ptBold"/>
          <w:b w:val="0"/>
        </w:rPr>
        <w:t>Writedowns</w:t>
      </w:r>
      <w:proofErr w:type="spellEnd"/>
      <w:r w:rsidRPr="25080789">
        <w:rPr>
          <w:rStyle w:val="Style13ptBold"/>
          <w:b w:val="0"/>
        </w:rPr>
        <w:t>, AJ)</w:t>
      </w:r>
    </w:p>
    <w:p w14:paraId="6A8A9B27" w14:textId="77777777" w:rsidR="00174FA4" w:rsidRPr="003F1503" w:rsidRDefault="25080789" w:rsidP="25080789">
      <w:pPr>
        <w:rPr>
          <w:sz w:val="16"/>
          <w:szCs w:val="16"/>
        </w:rPr>
      </w:pPr>
      <w:r w:rsidRPr="25080789">
        <w:rPr>
          <w:sz w:val="16"/>
          <w:szCs w:val="16"/>
        </w:rPr>
        <w:t xml:space="preserve">Hobson and his co-author, A.F. Mummery, made the case that </w:t>
      </w:r>
      <w:r w:rsidRPr="003C3CD8">
        <w:rPr>
          <w:highlight w:val="yellow"/>
          <w:u w:val="single"/>
        </w:rPr>
        <w:t>if</w:t>
      </w:r>
      <w:r w:rsidRPr="25080789">
        <w:rPr>
          <w:u w:val="single"/>
        </w:rPr>
        <w:t xml:space="preserve"> productivity </w:t>
      </w:r>
      <w:r w:rsidRPr="003C3CD8">
        <w:rPr>
          <w:highlight w:val="yellow"/>
          <w:u w:val="single"/>
        </w:rPr>
        <w:t>growth outstripped real wages growth</w:t>
      </w:r>
      <w:r w:rsidRPr="25080789">
        <w:rPr>
          <w:u w:val="single"/>
        </w:rPr>
        <w:t>, y</w:t>
      </w:r>
      <w:r w:rsidRPr="003C3CD8">
        <w:rPr>
          <w:highlight w:val="yellow"/>
          <w:u w:val="single"/>
        </w:rPr>
        <w:t>ou would have “under-consumption</w:t>
      </w:r>
      <w:r w:rsidRPr="25080789">
        <w:rPr>
          <w:u w:val="single"/>
        </w:rPr>
        <w:t>,”</w:t>
      </w:r>
      <w:r w:rsidRPr="25080789">
        <w:rPr>
          <w:sz w:val="16"/>
          <w:szCs w:val="16"/>
        </w:rPr>
        <w:t xml:space="preserve"> the upshot being that overproduction would ensue. (Of course, as Bill Mitchell has trenchantly observed, the authors were developing these insights a century before financial deregulation and the democratization of credit facilitated private debt binges, both of which masked and deferred the effects of under-consumption, while simultaneously increasing financial fragility, as the 2008 crisis illustrated.) In any case, the insights of Hobson, Henry Ford and later Keynes are finding resonance today. </w:t>
      </w:r>
      <w:r w:rsidRPr="003C3CD8">
        <w:rPr>
          <w:highlight w:val="yellow"/>
          <w:u w:val="single"/>
        </w:rPr>
        <w:t>We have an economy where workers</w:t>
      </w:r>
      <w:r w:rsidRPr="25080789">
        <w:rPr>
          <w:u w:val="single"/>
        </w:rPr>
        <w:t>,</w:t>
      </w:r>
      <w:r w:rsidRPr="25080789">
        <w:rPr>
          <w:sz w:val="16"/>
          <w:szCs w:val="16"/>
        </w:rPr>
        <w:t xml:space="preserve"> who have traditionally relied on real wages growth to fund consumption growth, </w:t>
      </w:r>
      <w:r w:rsidRPr="003C3CD8">
        <w:rPr>
          <w:highlight w:val="yellow"/>
          <w:u w:val="single"/>
        </w:rPr>
        <w:t>have found themselves increasingly cut off from the fruits of national prosperity as</w:t>
      </w:r>
      <w:r w:rsidRPr="25080789">
        <w:rPr>
          <w:u w:val="single"/>
        </w:rPr>
        <w:t xml:space="preserve"> their </w:t>
      </w:r>
      <w:r w:rsidRPr="003C3CD8">
        <w:rPr>
          <w:highlight w:val="yellow"/>
          <w:u w:val="single"/>
        </w:rPr>
        <w:t>wage gains have been suppressed</w:t>
      </w:r>
      <w:r w:rsidRPr="25080789">
        <w:rPr>
          <w:sz w:val="16"/>
          <w:szCs w:val="16"/>
        </w:rPr>
        <w:t xml:space="preserve"> in the interests of securing higher profits. The usual justification for this shift in income away from workers to corporations is that the latter use the resultant profits to stimulate investment, which will ultimately benefit the company as a whole (including its workforce). But </w:t>
      </w:r>
      <w:r w:rsidRPr="25080789">
        <w:rPr>
          <w:u w:val="single"/>
        </w:rPr>
        <w:t>another byproduct of overly financialized economies is that corporate profits historically used for productive ventures have instead gone into stock buybacks</w:t>
      </w:r>
      <w:r w:rsidRPr="25080789">
        <w:rPr>
          <w:sz w:val="16"/>
          <w:szCs w:val="16"/>
        </w:rPr>
        <w:t xml:space="preserve">, fueling the speculative asset bubbles that have percolated across the global economy. It is also clear that </w:t>
      </w:r>
      <w:r w:rsidRPr="003C3CD8">
        <w:rPr>
          <w:highlight w:val="yellow"/>
          <w:u w:val="single"/>
        </w:rPr>
        <w:t>the thrust of policies antithetical to labor continues unabated under Trump</w:t>
      </w:r>
      <w:r w:rsidRPr="25080789">
        <w:rPr>
          <w:sz w:val="16"/>
          <w:szCs w:val="16"/>
        </w:rPr>
        <w:t xml:space="preserve"> and his oligarch supporters, the most recent manifestation being the </w:t>
      </w:r>
      <w:r w:rsidRPr="003C3CD8">
        <w:rPr>
          <w:highlight w:val="yellow"/>
          <w:u w:val="single"/>
        </w:rPr>
        <w:t>Janus v. AFSCME</w:t>
      </w:r>
      <w:r w:rsidRPr="25080789">
        <w:rPr>
          <w:sz w:val="16"/>
          <w:szCs w:val="16"/>
        </w:rPr>
        <w:t xml:space="preserve">, now being heard by the Supreme Court. This </w:t>
      </w:r>
      <w:r w:rsidRPr="003C3CD8">
        <w:rPr>
          <w:highlight w:val="yellow"/>
          <w:u w:val="single"/>
        </w:rPr>
        <w:t>is a case that has the potential to strip unions of a major source of income</w:t>
      </w:r>
      <w:r w:rsidRPr="25080789">
        <w:rPr>
          <w:sz w:val="16"/>
          <w:szCs w:val="16"/>
        </w:rPr>
        <w:t xml:space="preserve">, the latest blow to a movement where </w:t>
      </w:r>
      <w:r w:rsidRPr="003C3CD8">
        <w:rPr>
          <w:highlight w:val="yellow"/>
          <w:u w:val="single"/>
        </w:rPr>
        <w:t>only 9 percent of the American workforce is currently unionized</w:t>
      </w:r>
      <w:r w:rsidRPr="25080789">
        <w:rPr>
          <w:sz w:val="16"/>
          <w:szCs w:val="16"/>
        </w:rPr>
        <w:t xml:space="preserve">. These oligarchs (the Koch brothers, the Mercer family, the Bradley Foundation, etc.) have long buttressed successive federal governments (and a number of “right to work” states), which have supported their agendas via privatization, outsourcing, the removal of any campaign finance restrictions, and welfare-to-work requirements, to list a few of the most pernicious examples. The </w:t>
      </w:r>
      <w:r w:rsidRPr="003C3CD8">
        <w:rPr>
          <w:highlight w:val="yellow"/>
          <w:u w:val="single"/>
        </w:rPr>
        <w:t>substantial redistribution of national income toward capital</w:t>
      </w:r>
      <w:r w:rsidRPr="25080789">
        <w:rPr>
          <w:u w:val="single"/>
        </w:rPr>
        <w:t xml:space="preserve"> over the last 30 years </w:t>
      </w:r>
      <w:r w:rsidRPr="003C3CD8">
        <w:rPr>
          <w:highlight w:val="yellow"/>
          <w:u w:val="single"/>
        </w:rPr>
        <w:t>has undermined the capacity of households to maintain consumption growth</w:t>
      </w:r>
      <w:r w:rsidRPr="25080789">
        <w:rPr>
          <w:sz w:val="16"/>
          <w:szCs w:val="16"/>
        </w:rPr>
        <w:t xml:space="preserve"> without recourse to debt, and </w:t>
      </w:r>
      <w:r w:rsidRPr="003C3CD8">
        <w:rPr>
          <w:highlight w:val="yellow"/>
          <w:u w:val="single"/>
        </w:rPr>
        <w:t>increasingly hindered the economy’s growth capacity</w:t>
      </w:r>
      <w:r w:rsidRPr="25080789">
        <w:rPr>
          <w:u w:val="single"/>
        </w:rPr>
        <w:t>.</w:t>
      </w:r>
      <w:r w:rsidRPr="25080789">
        <w:rPr>
          <w:sz w:val="16"/>
          <w:szCs w:val="16"/>
        </w:rPr>
        <w:t xml:space="preserve"> But the “secular stagnation” described by economists such as Lawrence Summers is a phenomenon that is the product of conscious policy choices, not some kind of inevitable fate that afflicts helpless economic actors as in an ancient Greek tragedy. Rather, </w:t>
      </w:r>
      <w:r w:rsidRPr="003C3CD8">
        <w:rPr>
          <w:highlight w:val="yellow"/>
          <w:u w:val="single"/>
        </w:rPr>
        <w:t>economic stagnation and sluggish productivity are the outcomes of conscious policy choices.</w:t>
      </w:r>
      <w:r w:rsidRPr="25080789">
        <w:rPr>
          <w:sz w:val="16"/>
          <w:szCs w:val="16"/>
        </w:rPr>
        <w:t xml:space="preserve"> They reflect a profound failure of sensible macroeconomic demand management. McKinsey is the latest to affirm this economic reality. But will policy-makers act on their insights, or do we have to wait for the onset of yet another global economic crisis before the problems they describe are truly addressed?</w:t>
      </w:r>
    </w:p>
    <w:p w14:paraId="626F1217" w14:textId="77777777" w:rsidR="00174FA4" w:rsidRPr="00976F33" w:rsidRDefault="00174FA4" w:rsidP="00174FA4"/>
    <w:p w14:paraId="6DF44F93" w14:textId="77777777" w:rsidR="00D647EA" w:rsidRDefault="25080789" w:rsidP="00D647EA">
      <w:pPr>
        <w:pStyle w:val="Heading2"/>
      </w:pPr>
      <w:r>
        <w:t>Link</w:t>
      </w:r>
    </w:p>
    <w:p w14:paraId="509DBCB4" w14:textId="2EBDD95A" w:rsidR="00D647EA" w:rsidRDefault="25080789" w:rsidP="00D647EA">
      <w:pPr>
        <w:pStyle w:val="Heading3"/>
      </w:pPr>
      <w:r>
        <w:t>No Link</w:t>
      </w:r>
    </w:p>
    <w:p w14:paraId="1E1FEAF0" w14:textId="77777777" w:rsidR="00354673" w:rsidRPr="00DC7B67" w:rsidRDefault="25080789" w:rsidP="00354673">
      <w:pPr>
        <w:pStyle w:val="Heading4"/>
      </w:pPr>
      <w:r>
        <w:t>Other factors moderate the wage effect of immigrants – selection bias and internal migration</w:t>
      </w:r>
    </w:p>
    <w:p w14:paraId="4984BA13" w14:textId="77777777" w:rsidR="00354673" w:rsidRDefault="25080789" w:rsidP="00354673">
      <w:proofErr w:type="spellStart"/>
      <w:r w:rsidRPr="25080789">
        <w:rPr>
          <w:rStyle w:val="Style13ptBold"/>
        </w:rPr>
        <w:t>Borjas</w:t>
      </w:r>
      <w:proofErr w:type="spellEnd"/>
      <w:r w:rsidRPr="25080789">
        <w:rPr>
          <w:rStyle w:val="Style13ptBold"/>
        </w:rPr>
        <w:t xml:space="preserve"> 16 </w:t>
      </w:r>
      <w:r>
        <w:t xml:space="preserve">(George, American economist and the Robert W. </w:t>
      </w:r>
      <w:proofErr w:type="spellStart"/>
      <w:r>
        <w:t>Scrivner</w:t>
      </w:r>
      <w:proofErr w:type="spellEnd"/>
      <w:r>
        <w:t xml:space="preserve"> Professor of Economics and Social Policy at the Harvard Kennedy School, October 11, 2016, “We Wanted Workers: Unraveling the Immigration Narrative”, AZG)</w:t>
      </w:r>
    </w:p>
    <w:p w14:paraId="03E35049" w14:textId="77777777" w:rsidR="00354673" w:rsidRPr="00275EDF" w:rsidRDefault="25080789" w:rsidP="25080789">
      <w:pPr>
        <w:rPr>
          <w:sz w:val="14"/>
          <w:szCs w:val="14"/>
        </w:rPr>
      </w:pPr>
      <w:r w:rsidRPr="25080789">
        <w:rPr>
          <w:sz w:val="14"/>
          <w:szCs w:val="14"/>
        </w:rPr>
        <w:t xml:space="preserve">Although the Mariel study is the best known, many other researchers have compared outcomes between cities where few immigrants live and cities where many immigrants live. There is a huge disparity in what those studies report, but the evidence seems to cluster around a simple result: the wage falls in cities where the helicopter dropped many immigrants, but the effect is small. The helicopter parable, however, suggests that it would be foolish to bet the farm on conclusions drawn from these nonexperimental studies. After all, the real-world helicopter is not on a haphazard journey, randomly dropping many people in San Diego and few in Philadelphia. </w:t>
      </w:r>
      <w:r w:rsidRPr="25080789">
        <w:rPr>
          <w:rStyle w:val="StyleUnderline"/>
        </w:rPr>
        <w:t xml:space="preserve">The </w:t>
      </w:r>
      <w:r w:rsidRPr="003C3CD8">
        <w:rPr>
          <w:rStyle w:val="StyleUnderline"/>
          <w:highlight w:val="yellow"/>
        </w:rPr>
        <w:t>geographic sorting of immigrants is not random. Immigrants</w:t>
      </w:r>
      <w:r w:rsidRPr="25080789">
        <w:rPr>
          <w:rStyle w:val="StyleUnderline"/>
        </w:rPr>
        <w:t xml:space="preserve"> are more likely to </w:t>
      </w:r>
      <w:r w:rsidRPr="003C3CD8">
        <w:rPr>
          <w:rStyle w:val="StyleUnderline"/>
          <w:highlight w:val="yellow"/>
        </w:rPr>
        <w:t>settle in high-wage cities</w:t>
      </w:r>
      <w:r w:rsidRPr="25080789">
        <w:rPr>
          <w:sz w:val="14"/>
          <w:szCs w:val="14"/>
        </w:rPr>
        <w:t xml:space="preserve"> than in cities with stagnant labor markets. </w:t>
      </w:r>
      <w:r w:rsidRPr="003C3CD8">
        <w:rPr>
          <w:rStyle w:val="Emphasis"/>
          <w:highlight w:val="yellow"/>
        </w:rPr>
        <w:t>This</w:t>
      </w:r>
      <w:r w:rsidRPr="25080789">
        <w:rPr>
          <w:rStyle w:val="Emphasis"/>
        </w:rPr>
        <w:t xml:space="preserve"> locational choice </w:t>
      </w:r>
      <w:r w:rsidRPr="003C3CD8">
        <w:rPr>
          <w:rStyle w:val="Emphasis"/>
          <w:highlight w:val="yellow"/>
        </w:rPr>
        <w:t>builds</w:t>
      </w:r>
      <w:r w:rsidRPr="25080789">
        <w:rPr>
          <w:rStyle w:val="Emphasis"/>
        </w:rPr>
        <w:t xml:space="preserve"> in </w:t>
      </w:r>
      <w:r w:rsidRPr="003C3CD8">
        <w:rPr>
          <w:rStyle w:val="Emphasis"/>
          <w:highlight w:val="yellow"/>
        </w:rPr>
        <w:t>a</w:t>
      </w:r>
      <w:r w:rsidRPr="25080789">
        <w:rPr>
          <w:rStyle w:val="Emphasis"/>
        </w:rPr>
        <w:t xml:space="preserve"> spurious </w:t>
      </w:r>
      <w:r w:rsidRPr="003C3CD8">
        <w:rPr>
          <w:rStyle w:val="Emphasis"/>
          <w:highlight w:val="yellow"/>
        </w:rPr>
        <w:t>correlation</w:t>
      </w:r>
      <w:r w:rsidRPr="25080789">
        <w:rPr>
          <w:rStyle w:val="Emphasis"/>
        </w:rPr>
        <w:t>—higher pay, more immigrants—</w:t>
      </w:r>
      <w:r w:rsidRPr="003C3CD8">
        <w:rPr>
          <w:rStyle w:val="Emphasis"/>
          <w:highlight w:val="yellow"/>
        </w:rPr>
        <w:t>that makes it harder to detect when immigration lowers the wage</w:t>
      </w:r>
      <w:r w:rsidRPr="25080789">
        <w:rPr>
          <w:rStyle w:val="Emphasis"/>
        </w:rPr>
        <w:t xml:space="preserve"> of competing workers.</w:t>
      </w:r>
      <w:r w:rsidRPr="25080789">
        <w:rPr>
          <w:sz w:val="14"/>
          <w:szCs w:val="14"/>
        </w:rPr>
        <w:t xml:space="preserve"> Moreover, </w:t>
      </w:r>
      <w:r w:rsidRPr="25080789">
        <w:rPr>
          <w:rStyle w:val="StyleUnderline"/>
        </w:rPr>
        <w:t xml:space="preserve">natives will respond to the supply shock. </w:t>
      </w:r>
      <w:r w:rsidRPr="003C3CD8">
        <w:rPr>
          <w:rStyle w:val="StyleUnderline"/>
          <w:highlight w:val="yellow"/>
        </w:rPr>
        <w:t>Native workers</w:t>
      </w:r>
      <w:r w:rsidRPr="25080789">
        <w:rPr>
          <w:sz w:val="14"/>
          <w:szCs w:val="14"/>
        </w:rPr>
        <w:t xml:space="preserve"> in San Diego, for example, </w:t>
      </w:r>
      <w:r w:rsidRPr="003C3CD8">
        <w:rPr>
          <w:rStyle w:val="StyleUnderline"/>
          <w:highlight w:val="yellow"/>
        </w:rPr>
        <w:t>may</w:t>
      </w:r>
      <w:r w:rsidRPr="25080789">
        <w:rPr>
          <w:sz w:val="14"/>
          <w:szCs w:val="14"/>
        </w:rPr>
        <w:t xml:space="preserve"> find that immigrants have reduced their wage, and many such workers </w:t>
      </w:r>
      <w:r w:rsidRPr="25080789">
        <w:rPr>
          <w:rStyle w:val="StyleUnderline"/>
        </w:rPr>
        <w:t xml:space="preserve">will pack up and </w:t>
      </w:r>
      <w:r w:rsidRPr="003C3CD8">
        <w:rPr>
          <w:rStyle w:val="StyleUnderline"/>
          <w:highlight w:val="yellow"/>
        </w:rPr>
        <w:t>move</w:t>
      </w:r>
      <w:r w:rsidRPr="25080789">
        <w:rPr>
          <w:sz w:val="14"/>
          <w:szCs w:val="14"/>
        </w:rPr>
        <w:t xml:space="preserve"> to cities that the helicopter bypassed, </w:t>
      </w:r>
      <w:r w:rsidRPr="003C3CD8">
        <w:rPr>
          <w:rStyle w:val="StyleUnderline"/>
          <w:highlight w:val="yellow"/>
        </w:rPr>
        <w:t>taking</w:t>
      </w:r>
      <w:r w:rsidRPr="25080789">
        <w:rPr>
          <w:sz w:val="14"/>
          <w:szCs w:val="14"/>
        </w:rPr>
        <w:t xml:space="preserve"> some of the </w:t>
      </w:r>
      <w:r w:rsidRPr="003C3CD8">
        <w:rPr>
          <w:rStyle w:val="StyleUnderline"/>
          <w:highlight w:val="yellow"/>
        </w:rPr>
        <w:t>wage pressure off</w:t>
      </w:r>
      <w:r w:rsidRPr="25080789">
        <w:rPr>
          <w:sz w:val="14"/>
          <w:szCs w:val="14"/>
        </w:rPr>
        <w:t xml:space="preserve"> San Diego and moving it elsewhere. Similarly, </w:t>
      </w:r>
      <w:r w:rsidRPr="003C3CD8">
        <w:rPr>
          <w:rStyle w:val="Emphasis"/>
          <w:highlight w:val="yellow"/>
        </w:rPr>
        <w:t>employers might relocate to cities where immigration offers</w:t>
      </w:r>
      <w:r w:rsidRPr="25080789">
        <w:rPr>
          <w:rStyle w:val="Emphasis"/>
        </w:rPr>
        <w:t xml:space="preserve"> the potential for </w:t>
      </w:r>
      <w:r w:rsidRPr="003C3CD8">
        <w:rPr>
          <w:rStyle w:val="Emphasis"/>
          <w:highlight w:val="yellow"/>
        </w:rPr>
        <w:t>higher profits</w:t>
      </w:r>
      <w:r w:rsidRPr="25080789">
        <w:rPr>
          <w:rStyle w:val="Emphasis"/>
        </w:rPr>
        <w:t>.</w:t>
      </w:r>
      <w:r w:rsidRPr="25080789">
        <w:rPr>
          <w:sz w:val="14"/>
          <w:szCs w:val="14"/>
        </w:rPr>
        <w:t xml:space="preserve"> All of these </w:t>
      </w:r>
      <w:r w:rsidRPr="003C3CD8">
        <w:rPr>
          <w:rStyle w:val="StyleUnderline"/>
          <w:highlight w:val="yellow"/>
        </w:rPr>
        <w:t>reactions</w:t>
      </w:r>
      <w:r w:rsidRPr="25080789">
        <w:rPr>
          <w:sz w:val="14"/>
          <w:szCs w:val="14"/>
        </w:rPr>
        <w:t xml:space="preserve">, which inevitably occur as we move from the short run to the long run, help </w:t>
      </w:r>
      <w:r w:rsidRPr="003C3CD8">
        <w:rPr>
          <w:rStyle w:val="StyleUnderline"/>
          <w:highlight w:val="yellow"/>
        </w:rPr>
        <w:t>diffuse</w:t>
      </w:r>
      <w:r w:rsidRPr="25080789">
        <w:rPr>
          <w:rStyle w:val="StyleUnderline"/>
        </w:rPr>
        <w:t xml:space="preserve"> </w:t>
      </w:r>
      <w:r w:rsidRPr="003C3CD8">
        <w:rPr>
          <w:rStyle w:val="StyleUnderline"/>
          <w:highlight w:val="yellow"/>
        </w:rPr>
        <w:t>the impact</w:t>
      </w:r>
      <w:r w:rsidRPr="25080789">
        <w:rPr>
          <w:sz w:val="14"/>
          <w:szCs w:val="14"/>
        </w:rPr>
        <w:t xml:space="preserve"> of immigration throughout the US economy.</w:t>
      </w:r>
    </w:p>
    <w:p w14:paraId="444820D2" w14:textId="77777777" w:rsidR="00354673" w:rsidRPr="00354673" w:rsidRDefault="00354673" w:rsidP="00354673"/>
    <w:p w14:paraId="4E5D1A6F" w14:textId="77777777" w:rsidR="00D647EA" w:rsidRDefault="25080789" w:rsidP="00D647EA">
      <w:pPr>
        <w:pStyle w:val="Heading4"/>
      </w:pPr>
      <w:r>
        <w:t>Immigration has no effect on labor markets – aggregate data proves no correlation</w:t>
      </w:r>
    </w:p>
    <w:p w14:paraId="64CBF461" w14:textId="77777777" w:rsidR="00D647EA" w:rsidRDefault="25080789" w:rsidP="00D647EA">
      <w:proofErr w:type="spellStart"/>
      <w:r w:rsidRPr="25080789">
        <w:rPr>
          <w:rStyle w:val="Style13ptBold"/>
        </w:rPr>
        <w:t>Vandenbroucke</w:t>
      </w:r>
      <w:proofErr w:type="spellEnd"/>
      <w:r w:rsidRPr="25080789">
        <w:rPr>
          <w:rStyle w:val="Style13ptBold"/>
        </w:rPr>
        <w:t xml:space="preserve"> and Zhou 17 </w:t>
      </w:r>
      <w:r>
        <w:t xml:space="preserve">(Guillaume, economist and research officer at the Federal Reserve Bank of St. Louis, and </w:t>
      </w:r>
      <w:proofErr w:type="spellStart"/>
      <w:r>
        <w:t>Heting</w:t>
      </w:r>
      <w:proofErr w:type="spellEnd"/>
      <w:r>
        <w:t>, senior research associate at the Federal Reserve Bank of St. Louis., “Mixing the Melting Pot: The Impact of Immigration on Labor Markets”, https://www.stlouisfed.org/publications/regional-economist/first_quarter_2017/mixing-the-melting-pot-the-impact-of-immigration-on-labor-markets, AZG)</w:t>
      </w:r>
    </w:p>
    <w:p w14:paraId="7F6B2831" w14:textId="77777777" w:rsidR="00D647EA" w:rsidRPr="00073C2F" w:rsidRDefault="25080789" w:rsidP="25080789">
      <w:pPr>
        <w:rPr>
          <w:rStyle w:val="Style13ptBold"/>
          <w:b w:val="0"/>
          <w:bCs w:val="0"/>
          <w:sz w:val="22"/>
        </w:rPr>
      </w:pPr>
      <w:r w:rsidRPr="25080789">
        <w:rPr>
          <w:rStyle w:val="Style13ptBold"/>
          <w:b w:val="0"/>
          <w:sz w:val="22"/>
        </w:rPr>
        <w:t>** Graphs omitted **</w:t>
      </w:r>
    </w:p>
    <w:p w14:paraId="4CF1E2C6" w14:textId="77777777" w:rsidR="00D647EA" w:rsidRDefault="25080789" w:rsidP="25080789">
      <w:pPr>
        <w:rPr>
          <w:sz w:val="10"/>
          <w:szCs w:val="10"/>
        </w:rPr>
      </w:pPr>
      <w:r w:rsidRPr="25080789">
        <w:rPr>
          <w:sz w:val="10"/>
          <w:szCs w:val="10"/>
        </w:rPr>
        <w:t xml:space="preserve">Does a change in immigration affect the unemployment rate? An answer to this question can be found in Figure 1, Panel A. It shows how changes in the proportion of foreign-born are associated with changes in the rate of unemployment from 2000 to 2005. Each point represents a state. This panel assesses whether states with changes in their proportion of foreign-born tend to see systematic change in their rate of unemployment. A closer look at three states may help explain the panel. </w:t>
      </w:r>
      <w:r w:rsidRPr="25080789">
        <w:rPr>
          <w:rStyle w:val="StyleUnderline"/>
        </w:rPr>
        <w:t>Take Alaska</w:t>
      </w:r>
      <w:r w:rsidRPr="25080789">
        <w:rPr>
          <w:sz w:val="10"/>
          <w:szCs w:val="10"/>
        </w:rPr>
        <w:t xml:space="preserve"> first. Between 2000 and 2005, </w:t>
      </w:r>
      <w:r w:rsidRPr="25080789">
        <w:rPr>
          <w:rStyle w:val="StyleUnderline"/>
        </w:rPr>
        <w:t>the proportion of foreign-born among the total population decreased</w:t>
      </w:r>
      <w:r w:rsidRPr="25080789">
        <w:rPr>
          <w:sz w:val="10"/>
          <w:szCs w:val="10"/>
        </w:rPr>
        <w:t xml:space="preserve"> from 7.5 to 6.7 percent, a difference of –</w:t>
      </w:r>
      <w:r w:rsidRPr="25080789">
        <w:rPr>
          <w:rStyle w:val="StyleUnderline"/>
        </w:rPr>
        <w:t>0.8 percentage point</w:t>
      </w:r>
      <w:r w:rsidRPr="25080789">
        <w:rPr>
          <w:sz w:val="10"/>
          <w:szCs w:val="10"/>
        </w:rPr>
        <w:t xml:space="preserve"> (measured on the horizontal axis). During the same period, </w:t>
      </w:r>
      <w:r w:rsidRPr="25080789">
        <w:rPr>
          <w:rStyle w:val="Emphasis"/>
        </w:rPr>
        <w:t>the rate of unemployment rose</w:t>
      </w:r>
      <w:r w:rsidRPr="25080789">
        <w:rPr>
          <w:sz w:val="10"/>
          <w:szCs w:val="10"/>
        </w:rPr>
        <w:t xml:space="preserve"> from 6.4 to 6.9 percent of the labor force, a difference of </w:t>
      </w:r>
      <w:r w:rsidRPr="25080789">
        <w:rPr>
          <w:rStyle w:val="StyleUnderline"/>
        </w:rPr>
        <w:t>0.5 percentage point</w:t>
      </w:r>
      <w:r w:rsidRPr="25080789">
        <w:rPr>
          <w:sz w:val="10"/>
          <w:szCs w:val="10"/>
        </w:rPr>
        <w:t xml:space="preserve"> (measured on the vertical axis). Turn now to </w:t>
      </w:r>
      <w:r w:rsidRPr="25080789">
        <w:rPr>
          <w:rStyle w:val="StyleUnderline"/>
        </w:rPr>
        <w:t>Arizona and Washington state.</w:t>
      </w:r>
      <w:r w:rsidRPr="25080789">
        <w:rPr>
          <w:sz w:val="10"/>
          <w:szCs w:val="10"/>
        </w:rPr>
        <w:t xml:space="preserve"> Like Alaska, they too </w:t>
      </w:r>
      <w:r w:rsidRPr="25080789">
        <w:rPr>
          <w:rStyle w:val="StyleUnderline"/>
        </w:rPr>
        <w:t>experienced an increase in</w:t>
      </w:r>
      <w:r w:rsidRPr="25080789">
        <w:rPr>
          <w:sz w:val="10"/>
          <w:szCs w:val="10"/>
        </w:rPr>
        <w:t xml:space="preserve"> their </w:t>
      </w:r>
      <w:r w:rsidRPr="25080789">
        <w:rPr>
          <w:rStyle w:val="StyleUnderline"/>
        </w:rPr>
        <w:t>unemployment</w:t>
      </w:r>
      <w:r w:rsidRPr="25080789">
        <w:rPr>
          <w:sz w:val="10"/>
          <w:szCs w:val="10"/>
        </w:rPr>
        <w:t xml:space="preserve"> rate of about 0.5 percentage point. </w:t>
      </w:r>
      <w:r w:rsidRPr="25080789">
        <w:rPr>
          <w:rStyle w:val="StyleUnderline"/>
        </w:rPr>
        <w:t>But</w:t>
      </w:r>
      <w:r w:rsidRPr="25080789">
        <w:rPr>
          <w:sz w:val="10"/>
          <w:szCs w:val="10"/>
        </w:rPr>
        <w:t xml:space="preserve">, unlike Alaska, </w:t>
      </w:r>
      <w:r w:rsidRPr="25080789">
        <w:rPr>
          <w:rStyle w:val="StyleUnderline"/>
        </w:rPr>
        <w:t>the proportion of immigrants in these states increased</w:t>
      </w:r>
      <w:r w:rsidRPr="25080789">
        <w:rPr>
          <w:sz w:val="10"/>
          <w:szCs w:val="10"/>
        </w:rPr>
        <w:t xml:space="preserve">, by 0.6 percentage point for Arizona and by 2.1 percentage points for Washington. Considering these three states only, </w:t>
      </w:r>
      <w:r w:rsidRPr="25080789">
        <w:rPr>
          <w:rStyle w:val="StyleUnderline"/>
        </w:rPr>
        <w:t>similar changes in labor market conditions</w:t>
      </w:r>
      <w:r w:rsidRPr="25080789">
        <w:rPr>
          <w:sz w:val="10"/>
          <w:szCs w:val="10"/>
        </w:rPr>
        <w:t>—namely</w:t>
      </w:r>
      <w:r w:rsidRPr="25080789">
        <w:rPr>
          <w:rStyle w:val="StyleUnderline"/>
        </w:rPr>
        <w:t xml:space="preserve"> an increase in the rate of unemployment</w:t>
      </w:r>
      <w:r w:rsidRPr="25080789">
        <w:rPr>
          <w:sz w:val="10"/>
          <w:szCs w:val="10"/>
        </w:rPr>
        <w:t>—</w:t>
      </w:r>
      <w:r w:rsidRPr="25080789">
        <w:rPr>
          <w:rStyle w:val="StyleUnderline"/>
        </w:rPr>
        <w:t>are associated with very different changes in the proportion of immigrants.</w:t>
      </w:r>
      <w:r w:rsidRPr="25080789">
        <w:rPr>
          <w:sz w:val="10"/>
          <w:szCs w:val="10"/>
        </w:rPr>
        <w:t xml:space="preserve"> </w:t>
      </w:r>
      <w:r w:rsidRPr="25080789">
        <w:rPr>
          <w:rStyle w:val="Emphasis"/>
        </w:rPr>
        <w:t>This suggests a weak correlation</w:t>
      </w:r>
      <w:r w:rsidRPr="25080789">
        <w:rPr>
          <w:sz w:val="10"/>
          <w:szCs w:val="10"/>
        </w:rPr>
        <w:t xml:space="preserve"> between the two variables. The remaining states plotted on Panel A of Figure 1 convey the same message. Had there been a strong relationship between the foreign-born proportion and the unemployment rate, this panel would have displayed it via a clear alignment of points along a line or a curve, and we would have concluded that the correlation between the variables was close to 100 percent. Instead, analyzing the data in Panel A of Figure 1 reveals a </w:t>
      </w:r>
      <w:r w:rsidRPr="25080789">
        <w:rPr>
          <w:rStyle w:val="Emphasis"/>
        </w:rPr>
        <w:t>correlation</w:t>
      </w:r>
      <w:r w:rsidRPr="25080789">
        <w:rPr>
          <w:sz w:val="10"/>
          <w:szCs w:val="10"/>
        </w:rPr>
        <w:t xml:space="preserve"> that </w:t>
      </w:r>
      <w:r w:rsidRPr="25080789">
        <w:rPr>
          <w:rStyle w:val="Emphasis"/>
        </w:rPr>
        <w:t>is less than 0.1 percent. There appears to be no</w:t>
      </w:r>
      <w:r w:rsidRPr="25080789">
        <w:rPr>
          <w:sz w:val="10"/>
          <w:szCs w:val="10"/>
        </w:rPr>
        <w:t xml:space="preserve"> statistical </w:t>
      </w:r>
      <w:r w:rsidRPr="25080789">
        <w:rPr>
          <w:rStyle w:val="Emphasis"/>
        </w:rPr>
        <w:t>link</w:t>
      </w:r>
      <w:r w:rsidRPr="25080789">
        <w:rPr>
          <w:sz w:val="10"/>
          <w:szCs w:val="10"/>
        </w:rPr>
        <w:t xml:space="preserve"> between unemployment and immigration.2 Does this result depend upon the period under consideration? Panel B of Figure 1 shows the relationship between unemployment and immigration between 2005 and 2010. Note that unemployment rates increased much more in all the states than they did during the 2000-2005 period. This is the effect of the Great Recession, which started in 2007 and ended in 2009. Like Panel A, Panel B of Figure 1 reveals that </w:t>
      </w:r>
      <w:r w:rsidRPr="003C3CD8">
        <w:rPr>
          <w:rStyle w:val="Emphasis"/>
          <w:highlight w:val="yellow"/>
        </w:rPr>
        <w:t>the relationship between unemployment and immigration is</w:t>
      </w:r>
      <w:r w:rsidRPr="25080789">
        <w:rPr>
          <w:rStyle w:val="Emphasis"/>
        </w:rPr>
        <w:t xml:space="preserve"> weak to </w:t>
      </w:r>
      <w:r w:rsidRPr="003C3CD8">
        <w:rPr>
          <w:rStyle w:val="Emphasis"/>
          <w:highlight w:val="yellow"/>
        </w:rPr>
        <w:t>nonexistent, even during</w:t>
      </w:r>
      <w:r w:rsidRPr="25080789">
        <w:rPr>
          <w:rStyle w:val="Emphasis"/>
        </w:rPr>
        <w:t xml:space="preserve"> this </w:t>
      </w:r>
      <w:r w:rsidRPr="003C3CD8">
        <w:rPr>
          <w:rStyle w:val="Emphasis"/>
          <w:highlight w:val="yellow"/>
        </w:rPr>
        <w:t>crisis period.</w:t>
      </w:r>
      <w:r w:rsidRPr="25080789">
        <w:rPr>
          <w:rStyle w:val="Emphasis"/>
        </w:rPr>
        <w:t xml:space="preserve"> </w:t>
      </w:r>
      <w:r w:rsidRPr="25080789">
        <w:rPr>
          <w:sz w:val="10"/>
          <w:szCs w:val="10"/>
        </w:rPr>
        <w:t xml:space="preserve">Immigration and Wages If immigration does not affect employment opportunities, maybe it matters for the wage rate. Again, we turn to state-level census data to examine whether a state with an increasing proportion of those who are foreign-born has systematically experienced higher or lower wages over time. Panel A of Figure 2 presents the relationship between wages and immigration between 2000 and 2005. Like Panel A of Figure 1, this panel reveals a weak to nonexistent correlation. Specifically, </w:t>
      </w:r>
      <w:r w:rsidRPr="003C3CD8">
        <w:rPr>
          <w:rStyle w:val="StyleUnderline"/>
          <w:highlight w:val="yellow"/>
        </w:rPr>
        <w:t>changes in</w:t>
      </w:r>
      <w:r w:rsidRPr="25080789">
        <w:rPr>
          <w:rStyle w:val="StyleUnderline"/>
        </w:rPr>
        <w:t xml:space="preserve"> the level of </w:t>
      </w:r>
      <w:r w:rsidRPr="003C3CD8">
        <w:rPr>
          <w:rStyle w:val="StyleUnderline"/>
          <w:highlight w:val="yellow"/>
        </w:rPr>
        <w:t>wages are</w:t>
      </w:r>
      <w:r w:rsidRPr="25080789">
        <w:rPr>
          <w:rStyle w:val="StyleUnderline"/>
        </w:rPr>
        <w:t xml:space="preserve"> very </w:t>
      </w:r>
      <w:r w:rsidRPr="003C3CD8">
        <w:rPr>
          <w:rStyle w:val="StyleUnderline"/>
          <w:highlight w:val="yellow"/>
        </w:rPr>
        <w:t>similar across states</w:t>
      </w:r>
      <w:r w:rsidRPr="25080789">
        <w:rPr>
          <w:sz w:val="10"/>
          <w:szCs w:val="10"/>
        </w:rPr>
        <w:t xml:space="preserve"> (i.e., they line up along a horizontal line) </w:t>
      </w:r>
      <w:r w:rsidRPr="003C3CD8">
        <w:rPr>
          <w:rStyle w:val="Emphasis"/>
          <w:highlight w:val="yellow"/>
        </w:rPr>
        <w:t>even though</w:t>
      </w:r>
      <w:r w:rsidRPr="25080789">
        <w:rPr>
          <w:rStyle w:val="Emphasis"/>
        </w:rPr>
        <w:t xml:space="preserve"> changes in </w:t>
      </w:r>
      <w:r w:rsidRPr="003C3CD8">
        <w:rPr>
          <w:rStyle w:val="Emphasis"/>
          <w:highlight w:val="yellow"/>
        </w:rPr>
        <w:t>the proportion of foreign-born people vary</w:t>
      </w:r>
      <w:r w:rsidRPr="25080789">
        <w:rPr>
          <w:rStyle w:val="Emphasis"/>
        </w:rPr>
        <w:t xml:space="preserve"> a lot. </w:t>
      </w:r>
      <w:r w:rsidRPr="25080789">
        <w:rPr>
          <w:sz w:val="10"/>
          <w:szCs w:val="10"/>
        </w:rPr>
        <w:t xml:space="preserve">Panel B of Figure 2 shows, as Panel B of Figure 1 did for unemployment, that </w:t>
      </w:r>
      <w:r w:rsidRPr="003C3CD8">
        <w:rPr>
          <w:rStyle w:val="Emphasis"/>
          <w:highlight w:val="yellow"/>
        </w:rPr>
        <w:t>the correlation between wages and immigration remains nonexistent</w:t>
      </w:r>
      <w:r w:rsidRPr="25080789">
        <w:rPr>
          <w:rStyle w:val="Emphasis"/>
        </w:rPr>
        <w:t xml:space="preserve"> during the crisis period. </w:t>
      </w:r>
      <w:r w:rsidRPr="25080789">
        <w:rPr>
          <w:sz w:val="10"/>
          <w:szCs w:val="10"/>
        </w:rPr>
        <w:t xml:space="preserve">Immigration and Low-Skilled Workers Figures 1 and 2 </w:t>
      </w:r>
      <w:proofErr w:type="gramStart"/>
      <w:r w:rsidRPr="25080789">
        <w:rPr>
          <w:sz w:val="10"/>
          <w:szCs w:val="10"/>
        </w:rPr>
        <w:t>show</w:t>
      </w:r>
      <w:proofErr w:type="gramEnd"/>
      <w:r w:rsidRPr="25080789">
        <w:rPr>
          <w:sz w:val="10"/>
          <w:szCs w:val="10"/>
        </w:rPr>
        <w:t xml:space="preserve"> that </w:t>
      </w:r>
      <w:r w:rsidRPr="25080789">
        <w:rPr>
          <w:rStyle w:val="StyleUnderline"/>
        </w:rPr>
        <w:t>there is no connection between immigration and the labor market outcomes</w:t>
      </w:r>
      <w:r w:rsidRPr="25080789">
        <w:rPr>
          <w:sz w:val="10"/>
          <w:szCs w:val="10"/>
        </w:rPr>
        <w:t xml:space="preserve"> (unemployment risk and wage) </w:t>
      </w:r>
      <w:r w:rsidRPr="25080789">
        <w:rPr>
          <w:rStyle w:val="StyleUnderline"/>
        </w:rPr>
        <w:t>of the average worker.</w:t>
      </w:r>
      <w:r w:rsidRPr="25080789">
        <w:rPr>
          <w:sz w:val="10"/>
          <w:szCs w:val="10"/>
        </w:rPr>
        <w:t xml:space="preserve"> But what about more narrowly defined groups of workers? Is it possible, for example, that an influx of low-skilled immigrants mostly affects the labor market outcomes of low-skilled native workers? </w:t>
      </w:r>
      <w:r w:rsidRPr="003C3CD8">
        <w:rPr>
          <w:rStyle w:val="StyleUnderline"/>
          <w:highlight w:val="yellow"/>
        </w:rPr>
        <w:t>A study</w:t>
      </w:r>
      <w:r w:rsidRPr="25080789">
        <w:rPr>
          <w:sz w:val="10"/>
          <w:szCs w:val="10"/>
        </w:rPr>
        <w:t xml:space="preserve"> by economist David Card addresses this question. It discusses the consequences </w:t>
      </w:r>
      <w:r w:rsidRPr="003C3CD8">
        <w:rPr>
          <w:rStyle w:val="StyleUnderline"/>
          <w:highlight w:val="yellow"/>
        </w:rPr>
        <w:t>of the Mariel boatlift</w:t>
      </w:r>
      <w:r w:rsidRPr="25080789">
        <w:rPr>
          <w:sz w:val="10"/>
          <w:szCs w:val="10"/>
        </w:rPr>
        <w:t xml:space="preserve"> episode, </w:t>
      </w:r>
      <w:r w:rsidRPr="003C3CD8">
        <w:rPr>
          <w:rStyle w:val="Emphasis"/>
          <w:highlight w:val="yellow"/>
        </w:rPr>
        <w:t>when</w:t>
      </w:r>
      <w:r w:rsidRPr="25080789">
        <w:rPr>
          <w:rStyle w:val="Emphasis"/>
        </w:rPr>
        <w:t xml:space="preserve"> about </w:t>
      </w:r>
      <w:r w:rsidRPr="003C3CD8">
        <w:rPr>
          <w:rStyle w:val="Emphasis"/>
          <w:highlight w:val="yellow"/>
        </w:rPr>
        <w:t>125,000 Cubans emigrated</w:t>
      </w:r>
      <w:r w:rsidRPr="25080789">
        <w:rPr>
          <w:sz w:val="10"/>
          <w:szCs w:val="10"/>
        </w:rPr>
        <w:t xml:space="preserve"> from Cuba's Mariel port to Miami between May and September 1980. </w:t>
      </w:r>
      <w:r w:rsidRPr="25080789">
        <w:rPr>
          <w:rStyle w:val="StyleUnderline"/>
        </w:rPr>
        <w:t>These immigrants had</w:t>
      </w:r>
      <w:r w:rsidRPr="25080789">
        <w:rPr>
          <w:sz w:val="10"/>
          <w:szCs w:val="10"/>
        </w:rPr>
        <w:t xml:space="preserve"> relatively </w:t>
      </w:r>
      <w:r w:rsidRPr="25080789">
        <w:rPr>
          <w:rStyle w:val="StyleUnderline"/>
        </w:rPr>
        <w:t>low skills</w:t>
      </w:r>
      <w:r w:rsidRPr="25080789">
        <w:rPr>
          <w:sz w:val="10"/>
          <w:szCs w:val="10"/>
        </w:rPr>
        <w:t xml:space="preserve"> (i.e., less than the average Cuban worker). Card </w:t>
      </w:r>
      <w:r w:rsidRPr="003C3CD8">
        <w:rPr>
          <w:rStyle w:val="Emphasis"/>
          <w:highlight w:val="yellow"/>
        </w:rPr>
        <w:t>found no evidence that</w:t>
      </w:r>
      <w:r w:rsidRPr="25080789">
        <w:rPr>
          <w:rStyle w:val="Emphasis"/>
        </w:rPr>
        <w:t xml:space="preserve"> low-skilled </w:t>
      </w:r>
      <w:r w:rsidRPr="003C3CD8">
        <w:rPr>
          <w:rStyle w:val="Emphasis"/>
          <w:highlight w:val="yellow"/>
        </w:rPr>
        <w:t>wages and the unemployment rate</w:t>
      </w:r>
      <w:r w:rsidRPr="25080789">
        <w:rPr>
          <w:rStyle w:val="Emphasis"/>
        </w:rPr>
        <w:t xml:space="preserve"> among low-skilled workers </w:t>
      </w:r>
      <w:r w:rsidRPr="003C3CD8">
        <w:rPr>
          <w:rStyle w:val="Emphasis"/>
          <w:highlight w:val="yellow"/>
        </w:rPr>
        <w:t>changed</w:t>
      </w:r>
      <w:r w:rsidRPr="25080789">
        <w:rPr>
          <w:rStyle w:val="Emphasis"/>
        </w:rPr>
        <w:t xml:space="preserve"> in Miami. </w:t>
      </w:r>
      <w:r w:rsidRPr="25080789">
        <w:rPr>
          <w:sz w:val="10"/>
          <w:szCs w:val="10"/>
        </w:rPr>
        <w:t xml:space="preserve">Conclusion There have been many studies of the economic consequences of immigration, and they do not all agree. Findings are sometimes specific to the experiment at hand, as in the Mariel boatlift case, where it could be argued that the Miami labor market is not representative of the U.S. as a whole. Yet, it remains that many </w:t>
      </w:r>
      <w:r w:rsidRPr="25080789">
        <w:rPr>
          <w:rStyle w:val="Emphasis"/>
        </w:rPr>
        <w:t>studies find little to no evidence of a connection between immigration and labor market outcomes.</w:t>
      </w:r>
      <w:r w:rsidRPr="25080789">
        <w:rPr>
          <w:sz w:val="10"/>
          <w:szCs w:val="10"/>
        </w:rPr>
        <w:t xml:space="preserve">3 Since this may be more surprising, on the surface, than the opposite result, it deserves some explanations. One possible explanation is that some </w:t>
      </w:r>
      <w:r w:rsidRPr="25080789">
        <w:rPr>
          <w:rStyle w:val="StyleUnderline"/>
        </w:rPr>
        <w:t>immigrants may have overall positive effects on the economy</w:t>
      </w:r>
      <w:r w:rsidRPr="25080789">
        <w:rPr>
          <w:sz w:val="10"/>
          <w:szCs w:val="10"/>
        </w:rPr>
        <w:t xml:space="preserve">. This would be especially true of high-skilled </w:t>
      </w:r>
      <w:r w:rsidRPr="25080789">
        <w:rPr>
          <w:rStyle w:val="StyleUnderline"/>
        </w:rPr>
        <w:t>immigrants</w:t>
      </w:r>
      <w:r w:rsidRPr="25080789">
        <w:rPr>
          <w:sz w:val="10"/>
          <w:szCs w:val="10"/>
        </w:rPr>
        <w:t xml:space="preserve"> who </w:t>
      </w:r>
      <w:r w:rsidRPr="25080789">
        <w:rPr>
          <w:rStyle w:val="StyleUnderline"/>
        </w:rPr>
        <w:t>contribute ideas and</w:t>
      </w:r>
      <w:r w:rsidRPr="25080789">
        <w:rPr>
          <w:sz w:val="10"/>
          <w:szCs w:val="10"/>
        </w:rPr>
        <w:t xml:space="preserve"> innovations that drive </w:t>
      </w:r>
      <w:r w:rsidRPr="25080789">
        <w:rPr>
          <w:rStyle w:val="StyleUnderline"/>
        </w:rPr>
        <w:t>productivity</w:t>
      </w:r>
      <w:r w:rsidRPr="25080789">
        <w:rPr>
          <w:sz w:val="10"/>
          <w:szCs w:val="10"/>
        </w:rPr>
        <w:t xml:space="preserve"> higher. Another explanation is that, </w:t>
      </w:r>
      <w:r w:rsidRPr="003C3CD8">
        <w:rPr>
          <w:rStyle w:val="Emphasis"/>
          <w:highlight w:val="yellow"/>
        </w:rPr>
        <w:t>even in the same skill group</w:t>
      </w:r>
      <w:r w:rsidRPr="25080789">
        <w:rPr>
          <w:rStyle w:val="Emphasis"/>
        </w:rPr>
        <w:t>, immigrants and native workers may not be perfect substitutes.</w:t>
      </w:r>
      <w:r w:rsidRPr="25080789">
        <w:rPr>
          <w:sz w:val="10"/>
          <w:szCs w:val="10"/>
        </w:rPr>
        <w:t xml:space="preserve"> It was suggested in one study that </w:t>
      </w:r>
      <w:r w:rsidRPr="003C3CD8">
        <w:rPr>
          <w:rStyle w:val="StyleUnderline"/>
          <w:highlight w:val="yellow"/>
        </w:rPr>
        <w:t>immigrants do not</w:t>
      </w:r>
      <w:r w:rsidRPr="25080789">
        <w:rPr>
          <w:sz w:val="10"/>
          <w:szCs w:val="10"/>
        </w:rPr>
        <w:t xml:space="preserve"> so much </w:t>
      </w:r>
      <w:r w:rsidRPr="003C3CD8">
        <w:rPr>
          <w:rStyle w:val="StyleUnderline"/>
          <w:highlight w:val="yellow"/>
        </w:rPr>
        <w:t>compete directly</w:t>
      </w:r>
      <w:r w:rsidRPr="25080789">
        <w:rPr>
          <w:sz w:val="10"/>
          <w:szCs w:val="10"/>
        </w:rPr>
        <w:t xml:space="preserve"> with natives as </w:t>
      </w:r>
      <w:r w:rsidRPr="003C3CD8">
        <w:rPr>
          <w:rStyle w:val="StyleUnderline"/>
          <w:highlight w:val="yellow"/>
        </w:rPr>
        <w:t>they create conditions for increased specialization</w:t>
      </w:r>
      <w:r w:rsidRPr="25080789">
        <w:rPr>
          <w:sz w:val="10"/>
          <w:szCs w:val="10"/>
        </w:rPr>
        <w:t xml:space="preserve"> by which natives perform more communication-intensive work and immigrants do manual tasks.4</w:t>
      </w:r>
    </w:p>
    <w:p w14:paraId="1BA429C0" w14:textId="77777777" w:rsidR="00847442" w:rsidRDefault="25080789" w:rsidP="00847442">
      <w:pPr>
        <w:pStyle w:val="Heading4"/>
      </w:pPr>
      <w:r>
        <w:t>There is no correlation between immigration and wages.</w:t>
      </w:r>
    </w:p>
    <w:p w14:paraId="03E27C80" w14:textId="77777777" w:rsidR="00847442" w:rsidRPr="000407C6" w:rsidRDefault="25080789" w:rsidP="25080789">
      <w:pPr>
        <w:rPr>
          <w:rStyle w:val="Style13ptBold"/>
          <w:b w:val="0"/>
          <w:bCs w:val="0"/>
        </w:rPr>
      </w:pPr>
      <w:proofErr w:type="spellStart"/>
      <w:r w:rsidRPr="25080789">
        <w:rPr>
          <w:rStyle w:val="Style13ptBold"/>
        </w:rPr>
        <w:t>Vandenbroucke</w:t>
      </w:r>
      <w:proofErr w:type="spellEnd"/>
      <w:r w:rsidRPr="25080789">
        <w:rPr>
          <w:rStyle w:val="Style13ptBold"/>
        </w:rPr>
        <w:t xml:space="preserve"> and Zhu 17 (</w:t>
      </w:r>
      <w:r w:rsidRPr="25080789">
        <w:rPr>
          <w:rStyle w:val="Style13ptBold"/>
          <w:b w:val="0"/>
        </w:rPr>
        <w:t xml:space="preserve">Guillaume </w:t>
      </w:r>
      <w:proofErr w:type="spellStart"/>
      <w:r w:rsidRPr="25080789">
        <w:rPr>
          <w:rStyle w:val="Style13ptBold"/>
          <w:b w:val="0"/>
        </w:rPr>
        <w:t>Vandenbroucke</w:t>
      </w:r>
      <w:proofErr w:type="spellEnd"/>
      <w:r w:rsidRPr="25080789">
        <w:rPr>
          <w:rStyle w:val="Style13ptBold"/>
          <w:b w:val="0"/>
        </w:rPr>
        <w:t xml:space="preserve"> is an economist and research officer at the Federal Reserve Bank of St. Louis. </w:t>
      </w:r>
      <w:proofErr w:type="spellStart"/>
      <w:r w:rsidRPr="25080789">
        <w:rPr>
          <w:rStyle w:val="Style13ptBold"/>
          <w:b w:val="0"/>
        </w:rPr>
        <w:t>Heting</w:t>
      </w:r>
      <w:proofErr w:type="spellEnd"/>
      <w:r w:rsidRPr="25080789">
        <w:rPr>
          <w:rStyle w:val="Style13ptBold"/>
          <w:b w:val="0"/>
        </w:rPr>
        <w:t xml:space="preserve"> Zhu is a senior research associate at the Federal Reserve Bank of St. Louis. Federal Reserve Bank of St. Louis, “Mixing the Melting Pot: The Impact of Immigration on </w:t>
      </w:r>
      <w:proofErr w:type="spellStart"/>
      <w:r w:rsidRPr="25080789">
        <w:rPr>
          <w:rStyle w:val="Style13ptBold"/>
          <w:b w:val="0"/>
        </w:rPr>
        <w:t>Labour</w:t>
      </w:r>
      <w:proofErr w:type="spellEnd"/>
      <w:r w:rsidRPr="25080789">
        <w:rPr>
          <w:rStyle w:val="Style13ptBold"/>
          <w:b w:val="0"/>
        </w:rPr>
        <w:t xml:space="preserve"> Markets”, AJ)</w:t>
      </w:r>
    </w:p>
    <w:p w14:paraId="22CEF47F" w14:textId="77777777" w:rsidR="00847442" w:rsidRPr="00FF4EE6" w:rsidRDefault="00847442" w:rsidP="00847442">
      <w:pPr>
        <w:rPr>
          <w:u w:val="single"/>
        </w:rPr>
      </w:pPr>
      <w:r w:rsidRPr="000407C6">
        <w:rPr>
          <w:sz w:val="16"/>
        </w:rPr>
        <w:t xml:space="preserve">If immigration does not affect employment opportunities, maybe it matters for the wage rate. Again, we turn to </w:t>
      </w:r>
      <w:r w:rsidRPr="003C3CD8">
        <w:rPr>
          <w:highlight w:val="yellow"/>
          <w:u w:val="single"/>
        </w:rPr>
        <w:t>state-level census data</w:t>
      </w:r>
      <w:r w:rsidRPr="000407C6">
        <w:rPr>
          <w:sz w:val="16"/>
        </w:rPr>
        <w:t xml:space="preserve"> to examine whether a state with an increasing proportion of those who are foreign-born has systematically experienced higher or lower wages over time. Panel A of Figure 2 </w:t>
      </w:r>
      <w:r w:rsidRPr="003C3CD8">
        <w:rPr>
          <w:highlight w:val="yellow"/>
          <w:u w:val="single"/>
        </w:rPr>
        <w:t>presents the relationship between wages and immigration between 2000 and 2005</w:t>
      </w:r>
      <w:r w:rsidRPr="000407C6">
        <w:rPr>
          <w:u w:val="single"/>
        </w:rPr>
        <w:t>.</w:t>
      </w:r>
      <w:r w:rsidRPr="000407C6">
        <w:rPr>
          <w:sz w:val="16"/>
        </w:rPr>
        <w:t xml:space="preserve"> Like Panel A of Figure 1, </w:t>
      </w:r>
      <w:r w:rsidRPr="003C3CD8">
        <w:rPr>
          <w:highlight w:val="yellow"/>
          <w:u w:val="single"/>
        </w:rPr>
        <w:t>this</w:t>
      </w:r>
      <w:r w:rsidRPr="000407C6">
        <w:rPr>
          <w:sz w:val="16"/>
        </w:rPr>
        <w:t xml:space="preserve"> panel </w:t>
      </w:r>
      <w:r w:rsidRPr="003C3CD8">
        <w:rPr>
          <w:highlight w:val="yellow"/>
          <w:u w:val="single"/>
        </w:rPr>
        <w:t>reveals a</w:t>
      </w:r>
      <w:r w:rsidRPr="000407C6">
        <w:rPr>
          <w:u w:val="single"/>
        </w:rPr>
        <w:t xml:space="preserve"> weak to </w:t>
      </w:r>
      <w:r w:rsidRPr="003C3CD8">
        <w:rPr>
          <w:highlight w:val="yellow"/>
          <w:u w:val="single"/>
        </w:rPr>
        <w:t>nonexistent correlation</w:t>
      </w:r>
      <w:r w:rsidRPr="000407C6">
        <w:rPr>
          <w:sz w:val="16"/>
        </w:rPr>
        <w:t xml:space="preserve">. Specifically, </w:t>
      </w:r>
      <w:r w:rsidRPr="003C3CD8">
        <w:rPr>
          <w:highlight w:val="yellow"/>
          <w:u w:val="single"/>
        </w:rPr>
        <w:t>changes in the level of wages</w:t>
      </w:r>
      <w:r w:rsidRPr="000407C6">
        <w:rPr>
          <w:u w:val="single"/>
        </w:rPr>
        <w:t xml:space="preserve"> </w:t>
      </w:r>
      <w:r w:rsidRPr="003C3CD8">
        <w:rPr>
          <w:highlight w:val="yellow"/>
          <w:u w:val="single"/>
        </w:rPr>
        <w:t>are</w:t>
      </w:r>
      <w:r w:rsidRPr="000407C6">
        <w:rPr>
          <w:u w:val="single"/>
        </w:rPr>
        <w:t xml:space="preserve"> very </w:t>
      </w:r>
      <w:r w:rsidRPr="003C3CD8">
        <w:rPr>
          <w:highlight w:val="yellow"/>
          <w:u w:val="single"/>
        </w:rPr>
        <w:t>similar</w:t>
      </w:r>
      <w:r w:rsidRPr="000407C6">
        <w:rPr>
          <w:u w:val="single"/>
        </w:rPr>
        <w:t xml:space="preserve"> across states</w:t>
      </w:r>
      <w:r w:rsidRPr="000407C6">
        <w:rPr>
          <w:sz w:val="16"/>
        </w:rPr>
        <w:t xml:space="preserve"> (i.e., they line up along a horizontal line) even </w:t>
      </w:r>
      <w:r w:rsidRPr="003C3CD8">
        <w:rPr>
          <w:highlight w:val="yellow"/>
          <w:u w:val="single"/>
        </w:rPr>
        <w:t>though changes in</w:t>
      </w:r>
      <w:r w:rsidRPr="000407C6">
        <w:rPr>
          <w:u w:val="single"/>
        </w:rPr>
        <w:t xml:space="preserve"> the proportion of </w:t>
      </w:r>
      <w:r w:rsidRPr="003C3CD8">
        <w:rPr>
          <w:highlight w:val="yellow"/>
          <w:u w:val="single"/>
        </w:rPr>
        <w:t>foreign-born people vary</w:t>
      </w:r>
      <w:r w:rsidRPr="000407C6">
        <w:rPr>
          <w:u w:val="single"/>
        </w:rPr>
        <w:t xml:space="preserve"> a lot.</w:t>
      </w:r>
      <w:r>
        <w:rPr>
          <w:u w:val="single"/>
        </w:rPr>
        <w:t xml:space="preserve"> </w:t>
      </w:r>
      <w:r w:rsidRPr="000407C6">
        <w:rPr>
          <w:sz w:val="16"/>
        </w:rPr>
        <w:t xml:space="preserve">Panel B of Figure 2 shows, as Panel B of Figure 1 did for unemployment, that </w:t>
      </w:r>
      <w:r w:rsidRPr="003C3CD8">
        <w:rPr>
          <w:highlight w:val="yellow"/>
          <w:u w:val="single"/>
        </w:rPr>
        <w:t>the correlation between wages and immigration remains nonexistent</w:t>
      </w:r>
      <w:r w:rsidRPr="000407C6">
        <w:rPr>
          <w:u w:val="single"/>
        </w:rPr>
        <w:t xml:space="preserve"> during the crisis period</w:t>
      </w:r>
      <w:r w:rsidRPr="000407C6">
        <w:rPr>
          <w:sz w:val="16"/>
        </w:rPr>
        <w:t xml:space="preserve">. Figures 1 and 2 </w:t>
      </w:r>
      <w:proofErr w:type="gramStart"/>
      <w:r w:rsidRPr="000407C6">
        <w:rPr>
          <w:sz w:val="16"/>
        </w:rPr>
        <w:t>show</w:t>
      </w:r>
      <w:proofErr w:type="gramEnd"/>
      <w:r w:rsidRPr="000407C6">
        <w:rPr>
          <w:sz w:val="16"/>
        </w:rPr>
        <w:t xml:space="preserve"> that </w:t>
      </w:r>
      <w:r w:rsidRPr="003C3CD8">
        <w:rPr>
          <w:highlight w:val="yellow"/>
          <w:u w:val="single"/>
        </w:rPr>
        <w:t>there is no connection between immigration and the labor market outcomes (unemployment risk and wage</w:t>
      </w:r>
      <w:r w:rsidRPr="000407C6">
        <w:rPr>
          <w:sz w:val="16"/>
        </w:rPr>
        <w:t xml:space="preserve">) of the average worker. But what about more narrowly defined groups of workers? Is it possible, for example, that an influx of low-skilled immigrants mostly affects the labor market outcomes of low-skilled native workers? A study by </w:t>
      </w:r>
      <w:r w:rsidRPr="003C3CD8">
        <w:rPr>
          <w:highlight w:val="yellow"/>
          <w:u w:val="single"/>
        </w:rPr>
        <w:t>economist David Card</w:t>
      </w:r>
      <w:r w:rsidRPr="000407C6">
        <w:rPr>
          <w:u w:val="single"/>
        </w:rPr>
        <w:t xml:space="preserve"> addresses this question</w:t>
      </w:r>
      <w:r w:rsidRPr="000407C6">
        <w:rPr>
          <w:sz w:val="16"/>
        </w:rPr>
        <w:t xml:space="preserve">. It discusses the consequences of the Mariel boatlift episode, when about 125,000 Cubans emigrated from Cuba's Mariel port to Miami between May and September 1980. These immigrants had relatively low skills (i.e., less than the average Cuban worker). </w:t>
      </w:r>
      <w:r w:rsidRPr="000407C6">
        <w:rPr>
          <w:u w:val="single"/>
        </w:rPr>
        <w:t xml:space="preserve">Card </w:t>
      </w:r>
      <w:r w:rsidRPr="003C3CD8">
        <w:rPr>
          <w:highlight w:val="yellow"/>
          <w:u w:val="single"/>
        </w:rPr>
        <w:t>found no evidence that low-skilled wages and the unemployment rate among low-skilled workers changed in Miami.</w:t>
      </w:r>
    </w:p>
    <w:p w14:paraId="7886763D" w14:textId="77777777" w:rsidR="00847442" w:rsidRDefault="00847442" w:rsidP="00847442">
      <w:pPr>
        <w:pStyle w:val="Heading4"/>
      </w:pPr>
      <w:r>
        <w:t>Increased immigration increases demand; any reductions in wages are only in the short term.</w:t>
      </w:r>
    </w:p>
    <w:p w14:paraId="5972F4A6" w14:textId="77777777" w:rsidR="00847442" w:rsidRPr="00D465BC" w:rsidRDefault="00847442" w:rsidP="00847442">
      <w:pPr>
        <w:rPr>
          <w:rStyle w:val="Style13ptBold"/>
          <w:b w:val="0"/>
        </w:rPr>
      </w:pPr>
      <w:r>
        <w:rPr>
          <w:rStyle w:val="Style13ptBold"/>
        </w:rPr>
        <w:t>Somerville and Sumption 9 (</w:t>
      </w:r>
      <w:r>
        <w:rPr>
          <w:rStyle w:val="Style13ptBold"/>
          <w:b w:val="0"/>
        </w:rPr>
        <w:t xml:space="preserve">Will Somerville </w:t>
      </w:r>
      <w:r w:rsidRPr="00D465BC">
        <w:rPr>
          <w:rStyle w:val="Style13ptBold"/>
          <w:b w:val="0"/>
        </w:rPr>
        <w:t xml:space="preserve">joined the Migration Policy Institute as a Senior Policy Analyst in </w:t>
      </w:r>
      <w:proofErr w:type="gramStart"/>
      <w:r w:rsidRPr="00D465BC">
        <w:rPr>
          <w:rStyle w:val="Style13ptBold"/>
          <w:b w:val="0"/>
        </w:rPr>
        <w:t>2006, and</w:t>
      </w:r>
      <w:proofErr w:type="gramEnd"/>
      <w:r w:rsidRPr="00D465BC">
        <w:rPr>
          <w:rStyle w:val="Style13ptBold"/>
          <w:b w:val="0"/>
        </w:rPr>
        <w:t xml:space="preserve"> is now UK Senior Fellow</w:t>
      </w:r>
      <w:r>
        <w:rPr>
          <w:rStyle w:val="Style13ptBold"/>
          <w:b w:val="0"/>
        </w:rPr>
        <w:t xml:space="preserve">. </w:t>
      </w:r>
      <w:r w:rsidRPr="00D465BC">
        <w:rPr>
          <w:rStyle w:val="Style13ptBold"/>
          <w:b w:val="0"/>
        </w:rPr>
        <w:t xml:space="preserve">Madeleine Sumption is the Director of the Migration Observatory, with particular expertise in visa policy and the role of migrants in the </w:t>
      </w:r>
      <w:proofErr w:type="spellStart"/>
      <w:r w:rsidRPr="00D465BC">
        <w:rPr>
          <w:rStyle w:val="Style13ptBold"/>
          <w:b w:val="0"/>
        </w:rPr>
        <w:t>labour</w:t>
      </w:r>
      <w:proofErr w:type="spellEnd"/>
      <w:r w:rsidRPr="00D465BC">
        <w:rPr>
          <w:rStyle w:val="Style13ptBold"/>
          <w:b w:val="0"/>
        </w:rPr>
        <w:t xml:space="preserve"> market.</w:t>
      </w:r>
      <w:r>
        <w:rPr>
          <w:rStyle w:val="Style13ptBold"/>
          <w:b w:val="0"/>
        </w:rPr>
        <w:t xml:space="preserve"> Equality and Human Rights Commission. “Immigration and the </w:t>
      </w:r>
      <w:proofErr w:type="spellStart"/>
      <w:r>
        <w:rPr>
          <w:rStyle w:val="Style13ptBold"/>
          <w:b w:val="0"/>
        </w:rPr>
        <w:t>Labour</w:t>
      </w:r>
      <w:proofErr w:type="spellEnd"/>
      <w:r>
        <w:rPr>
          <w:rStyle w:val="Style13ptBold"/>
          <w:b w:val="0"/>
        </w:rPr>
        <w:t xml:space="preserve"> Market: Theory, Evidence, and Policy”, AJ)</w:t>
      </w:r>
    </w:p>
    <w:p w14:paraId="2A207320" w14:textId="77777777" w:rsidR="00847442" w:rsidRDefault="25080789" w:rsidP="25080789">
      <w:pPr>
        <w:rPr>
          <w:u w:val="single"/>
        </w:rPr>
      </w:pPr>
      <w:r w:rsidRPr="25080789">
        <w:rPr>
          <w:sz w:val="16"/>
          <w:szCs w:val="16"/>
        </w:rPr>
        <w:t xml:space="preserve">Basic laws of supply and demand imply that increasing the supply of </w:t>
      </w:r>
      <w:proofErr w:type="spellStart"/>
      <w:r w:rsidRPr="25080789">
        <w:rPr>
          <w:sz w:val="16"/>
          <w:szCs w:val="16"/>
        </w:rPr>
        <w:t>labour</w:t>
      </w:r>
      <w:proofErr w:type="spellEnd"/>
      <w:r w:rsidRPr="25080789">
        <w:rPr>
          <w:sz w:val="16"/>
          <w:szCs w:val="16"/>
        </w:rPr>
        <w:t xml:space="preserve"> should reduce wages for native workers in the short run, since more people are willing to supply their </w:t>
      </w:r>
      <w:proofErr w:type="spellStart"/>
      <w:r w:rsidRPr="25080789">
        <w:rPr>
          <w:sz w:val="16"/>
          <w:szCs w:val="16"/>
        </w:rPr>
        <w:t>labour</w:t>
      </w:r>
      <w:proofErr w:type="spellEnd"/>
      <w:r w:rsidRPr="25080789">
        <w:rPr>
          <w:sz w:val="16"/>
          <w:szCs w:val="16"/>
        </w:rPr>
        <w:t xml:space="preserve"> at a given wage. If wages cannot adjust (For example, because of a minimum wage or union activity) we might see increased unemployment instead of wage reductions. At the same time, however, </w:t>
      </w:r>
      <w:r w:rsidRPr="003C3CD8">
        <w:rPr>
          <w:highlight w:val="yellow"/>
          <w:u w:val="single"/>
        </w:rPr>
        <w:t>businesses are expected to respond to immigration by hiring more people</w:t>
      </w:r>
      <w:r w:rsidRPr="003C3CD8">
        <w:rPr>
          <w:sz w:val="16"/>
          <w:szCs w:val="16"/>
          <w:highlight w:val="yellow"/>
        </w:rPr>
        <w:t xml:space="preserve">: </w:t>
      </w:r>
      <w:r w:rsidRPr="003C3CD8">
        <w:rPr>
          <w:highlight w:val="yellow"/>
          <w:u w:val="single"/>
        </w:rPr>
        <w:t>they increase production</w:t>
      </w:r>
      <w:r w:rsidRPr="25080789">
        <w:rPr>
          <w:sz w:val="16"/>
          <w:szCs w:val="16"/>
        </w:rPr>
        <w:t xml:space="preserve"> of the goods that immigrants produce, </w:t>
      </w:r>
      <w:r w:rsidRPr="003C3CD8">
        <w:rPr>
          <w:highlight w:val="yellow"/>
          <w:u w:val="single"/>
        </w:rPr>
        <w:t>raising the demand</w:t>
      </w:r>
      <w:r w:rsidRPr="25080789">
        <w:rPr>
          <w:sz w:val="16"/>
          <w:szCs w:val="16"/>
        </w:rPr>
        <w:t xml:space="preserve"> for </w:t>
      </w:r>
      <w:proofErr w:type="spellStart"/>
      <w:r w:rsidRPr="25080789">
        <w:rPr>
          <w:sz w:val="16"/>
          <w:szCs w:val="16"/>
        </w:rPr>
        <w:t>labour</w:t>
      </w:r>
      <w:proofErr w:type="spellEnd"/>
      <w:r w:rsidRPr="25080789">
        <w:rPr>
          <w:sz w:val="16"/>
          <w:szCs w:val="16"/>
        </w:rPr>
        <w:t xml:space="preserve"> and pushing up wages again. In a small open economy like the UK, </w:t>
      </w:r>
      <w:r w:rsidRPr="003C3CD8">
        <w:rPr>
          <w:highlight w:val="yellow"/>
          <w:u w:val="single"/>
        </w:rPr>
        <w:t>wages are</w:t>
      </w:r>
      <w:r w:rsidRPr="25080789">
        <w:rPr>
          <w:sz w:val="16"/>
          <w:szCs w:val="16"/>
        </w:rPr>
        <w:t xml:space="preserve"> eventually </w:t>
      </w:r>
      <w:r w:rsidRPr="003C3CD8">
        <w:rPr>
          <w:b/>
          <w:bCs/>
          <w:highlight w:val="yellow"/>
          <w:u w:val="single"/>
        </w:rPr>
        <w:t>expected to return</w:t>
      </w:r>
      <w:r w:rsidRPr="25080789">
        <w:rPr>
          <w:sz w:val="16"/>
          <w:szCs w:val="16"/>
        </w:rPr>
        <w:t xml:space="preserve"> to the 'pre-immigration' level. This simplified model treats immigrants and natives as homogeneous 'units of </w:t>
      </w:r>
      <w:proofErr w:type="spellStart"/>
      <w:r w:rsidRPr="25080789">
        <w:rPr>
          <w:sz w:val="16"/>
          <w:szCs w:val="16"/>
        </w:rPr>
        <w:t>labour</w:t>
      </w:r>
      <w:proofErr w:type="spellEnd"/>
      <w:r w:rsidRPr="25080789">
        <w:rPr>
          <w:sz w:val="16"/>
          <w:szCs w:val="16"/>
        </w:rPr>
        <w:t xml:space="preserve">'. In practice, of course, the two often have different skills and abilities. On the whole, the more different they are, the less 'competition' there will be between them in the </w:t>
      </w:r>
      <w:proofErr w:type="spellStart"/>
      <w:r w:rsidRPr="25080789">
        <w:rPr>
          <w:sz w:val="16"/>
          <w:szCs w:val="16"/>
        </w:rPr>
        <w:t>labour</w:t>
      </w:r>
      <w:proofErr w:type="spellEnd"/>
      <w:r w:rsidRPr="25080789">
        <w:rPr>
          <w:sz w:val="16"/>
          <w:szCs w:val="16"/>
        </w:rPr>
        <w:t xml:space="preserve"> market. For this and other reasons, immigration is most likely to lead to reductions in wages or employment in the case of low-skilled or low-wage jobs: these jobs, by their nature, require less training or education than more highly paid work, making it more feasible to substitute immigrants for native workers. This model is typically used to describe the private sector. Despite slightly different dynamics, it is also relevant to the public sector, however. The UK public sector employs significant numbers of immigrant workers, either directly or through sub-contracting. In 2000, 31 percent of immigrant women and 16 percent of immigrant men worked in the public sector (these proportions are similar for the UK-born). In 2005-6, the public sector-dominated health care sector employed 16 percent of all immigrants. While immigration is likely to have a different effect on public sector wages and employment as compared to the private sector, where profit maximization ultimately drives hiring decisions, the general dynamics of supply and demand still apply. Local authorities, for example, determine wage and employment levels according to established pay scales and contracting terms but if wages are high, local authorities are likely to try to cut back on employment numbers. Conversely, the presence of immigrant workers could allow councils to keep wages lower than would be required to attract large numbers of UK-born workers. This means that the fundamental dynamics discussed in this paper also have some relevance to public sector jobs. </w:t>
      </w:r>
      <w:r w:rsidRPr="25080789">
        <w:rPr>
          <w:u w:val="single"/>
        </w:rPr>
        <w:t xml:space="preserve">One thing common to almost any theoretical model of the impact of immigration is that </w:t>
      </w:r>
      <w:r w:rsidRPr="003C3CD8">
        <w:rPr>
          <w:highlight w:val="yellow"/>
          <w:u w:val="single"/>
        </w:rPr>
        <w:t>in the long run, average wages are expected to return</w:t>
      </w:r>
      <w:r w:rsidRPr="25080789">
        <w:rPr>
          <w:sz w:val="16"/>
          <w:szCs w:val="16"/>
        </w:rPr>
        <w:t xml:space="preserve">, more or less, to the level that would have been observed without immigration. </w:t>
      </w:r>
      <w:r w:rsidRPr="25080789">
        <w:rPr>
          <w:u w:val="single"/>
        </w:rPr>
        <w:t>R</w:t>
      </w:r>
      <w:r w:rsidRPr="003C3CD8">
        <w:rPr>
          <w:highlight w:val="yellow"/>
          <w:u w:val="single"/>
        </w:rPr>
        <w:t>eductions</w:t>
      </w:r>
      <w:r w:rsidRPr="25080789">
        <w:rPr>
          <w:u w:val="single"/>
        </w:rPr>
        <w:t xml:space="preserve"> in wages and employment </w:t>
      </w:r>
      <w:r w:rsidRPr="003C3CD8">
        <w:rPr>
          <w:highlight w:val="yellow"/>
          <w:u w:val="single"/>
        </w:rPr>
        <w:t>are likely only in the short run</w:t>
      </w:r>
      <w:r w:rsidRPr="25080789">
        <w:rPr>
          <w:u w:val="single"/>
        </w:rPr>
        <w:t>.</w:t>
      </w:r>
    </w:p>
    <w:p w14:paraId="39ED5EE7" w14:textId="77777777" w:rsidR="00847442" w:rsidRDefault="25080789" w:rsidP="00847442">
      <w:pPr>
        <w:pStyle w:val="Heading4"/>
      </w:pPr>
      <w:r>
        <w:t>Immigration has a minimal, if any, impact on wages.</w:t>
      </w:r>
    </w:p>
    <w:p w14:paraId="625E9A4F" w14:textId="77777777" w:rsidR="00847442" w:rsidRPr="00420385" w:rsidRDefault="25080789" w:rsidP="25080789">
      <w:pPr>
        <w:rPr>
          <w:rStyle w:val="Style13ptBold"/>
          <w:b w:val="0"/>
          <w:bCs w:val="0"/>
        </w:rPr>
      </w:pPr>
      <w:proofErr w:type="spellStart"/>
      <w:r w:rsidRPr="25080789">
        <w:rPr>
          <w:rStyle w:val="Style13ptBold"/>
        </w:rPr>
        <w:t>Breunig</w:t>
      </w:r>
      <w:proofErr w:type="spellEnd"/>
      <w:r w:rsidRPr="25080789">
        <w:rPr>
          <w:rStyle w:val="Style13ptBold"/>
        </w:rPr>
        <w:t xml:space="preserve"> 17 (</w:t>
      </w:r>
      <w:r w:rsidRPr="25080789">
        <w:rPr>
          <w:rStyle w:val="Style13ptBold"/>
          <w:b w:val="0"/>
        </w:rPr>
        <w:t xml:space="preserve">Robert </w:t>
      </w:r>
      <w:proofErr w:type="spellStart"/>
      <w:r w:rsidRPr="25080789">
        <w:rPr>
          <w:rStyle w:val="Style13ptBold"/>
          <w:b w:val="0"/>
        </w:rPr>
        <w:t>Breunig</w:t>
      </w:r>
      <w:proofErr w:type="spellEnd"/>
      <w:r w:rsidRPr="25080789">
        <w:rPr>
          <w:rStyle w:val="Style13ptBold"/>
          <w:b w:val="0"/>
        </w:rPr>
        <w:t xml:space="preserve"> is the Professor of Economics at the Australian National University. “New Research shows immigration has only a minor effect on wages”, AJ)</w:t>
      </w:r>
    </w:p>
    <w:p w14:paraId="6252B318" w14:textId="77777777" w:rsidR="00847442" w:rsidRDefault="25080789" w:rsidP="25080789">
      <w:pPr>
        <w:rPr>
          <w:sz w:val="16"/>
          <w:szCs w:val="16"/>
        </w:rPr>
      </w:pPr>
      <w:r w:rsidRPr="25080789">
        <w:rPr>
          <w:sz w:val="16"/>
          <w:szCs w:val="16"/>
        </w:rPr>
        <w:t xml:space="preserve">In our study </w:t>
      </w:r>
      <w:r w:rsidRPr="25080789">
        <w:rPr>
          <w:u w:val="single"/>
        </w:rPr>
        <w:t>we looked at six outcomes</w:t>
      </w:r>
      <w:r w:rsidRPr="25080789">
        <w:rPr>
          <w:sz w:val="16"/>
          <w:szCs w:val="16"/>
        </w:rPr>
        <w:t xml:space="preserve"> – annual earnings, weekly earnings, wage rates, hours worked, participation rate and unemployment. </w:t>
      </w:r>
      <w:r w:rsidRPr="25080789">
        <w:rPr>
          <w:u w:val="single"/>
        </w:rPr>
        <w:t>We explored 114 different possibilities in all</w:t>
      </w:r>
      <w:r w:rsidRPr="25080789">
        <w:rPr>
          <w:sz w:val="16"/>
          <w:szCs w:val="16"/>
        </w:rPr>
        <w:t xml:space="preserve">. We estimated the model for both HILDA and the SIH data across the whole population and separately by male and female. We restricted it to young people and broadened our definition of skill groups. We also controlled for overall macroeconomic conditions. </w:t>
      </w:r>
      <w:r w:rsidRPr="25080789">
        <w:rPr>
          <w:u w:val="single"/>
        </w:rPr>
        <w:t>What is left are the differences in outcomes over time</w:t>
      </w:r>
      <w:r w:rsidRPr="25080789">
        <w:rPr>
          <w:sz w:val="16"/>
          <w:szCs w:val="16"/>
        </w:rPr>
        <w:t xml:space="preserve">, across skill groups. Once we controlled for the fact that immigrants to Australia disproportionately flow into high-skill groups with higher wages and other positive outcomes, we found </w:t>
      </w:r>
      <w:r w:rsidRPr="003C3CD8">
        <w:rPr>
          <w:highlight w:val="yellow"/>
          <w:u w:val="single"/>
        </w:rPr>
        <w:t>immigration had no impact on the wages of incumbent workers</w:t>
      </w:r>
      <w:r w:rsidRPr="25080789">
        <w:rPr>
          <w:sz w:val="16"/>
          <w:szCs w:val="16"/>
        </w:rPr>
        <w:t xml:space="preserve">. </w:t>
      </w:r>
      <w:r w:rsidRPr="25080789">
        <w:rPr>
          <w:u w:val="single"/>
        </w:rPr>
        <w:t xml:space="preserve">Some of our estimates showed immigration had a negative effect on incumbent workers. But </w:t>
      </w:r>
      <w:r w:rsidRPr="003C3CD8">
        <w:rPr>
          <w:highlight w:val="yellow"/>
          <w:u w:val="single"/>
        </w:rPr>
        <w:t>positive effects outnumbered negative effects three-to-one</w:t>
      </w:r>
      <w:r w:rsidRPr="25080789">
        <w:rPr>
          <w:sz w:val="16"/>
          <w:szCs w:val="16"/>
        </w:rPr>
        <w:t xml:space="preserve">, and the overwhelming impression is that immigration has no effect. If we return to our two groups from before, the older, more experienced group saw their earnings grow faster because of their education. Between 2001 and 2006 all educated workers had earnings that grew faster, irrespective of experience and unrelated to how many similar (in experience and education) migrants entered the country. Between 2006 and 2011, more experienced workers saw their incomes grow faster. </w:t>
      </w:r>
      <w:r w:rsidRPr="003C3CD8">
        <w:rPr>
          <w:highlight w:val="yellow"/>
          <w:u w:val="single"/>
        </w:rPr>
        <w:t>In neither case did changing ratios of immigration to these groups provide any increase or decrease in earnings</w:t>
      </w:r>
      <w:r w:rsidRPr="25080789">
        <w:rPr>
          <w:sz w:val="16"/>
          <w:szCs w:val="16"/>
        </w:rPr>
        <w:t xml:space="preserve">. Our research only looked at one, very limited, aspect of immigration. Immigrants can also bring cultural and culinary diversity, innovation and creativity. But </w:t>
      </w:r>
      <w:r w:rsidRPr="003C3CD8">
        <w:rPr>
          <w:highlight w:val="yellow"/>
          <w:u w:val="single"/>
        </w:rPr>
        <w:t>while employment is only one aspect</w:t>
      </w:r>
      <w:r w:rsidRPr="25080789">
        <w:rPr>
          <w:u w:val="single"/>
        </w:rPr>
        <w:t xml:space="preserve"> of the costs and benefits of immigration, i</w:t>
      </w:r>
      <w:r w:rsidRPr="003C3CD8">
        <w:rPr>
          <w:highlight w:val="yellow"/>
          <w:u w:val="single"/>
        </w:rPr>
        <w:t>t is not as impacted by immigration</w:t>
      </w:r>
      <w:r w:rsidRPr="25080789">
        <w:rPr>
          <w:sz w:val="16"/>
          <w:szCs w:val="16"/>
        </w:rPr>
        <w:t xml:space="preserve"> as we may think.</w:t>
      </w:r>
    </w:p>
    <w:p w14:paraId="7790AAE6" w14:textId="77777777" w:rsidR="000B6640" w:rsidRDefault="25080789" w:rsidP="000B6640">
      <w:pPr>
        <w:pStyle w:val="Heading4"/>
      </w:pPr>
      <w:r>
        <w:t>Economic inequality is a bad measure of overall impact: Globally, inequality still declines and everyone is benefitted.</w:t>
      </w:r>
    </w:p>
    <w:p w14:paraId="03F92262" w14:textId="77777777" w:rsidR="000B6640" w:rsidRPr="005B47ED" w:rsidRDefault="25080789" w:rsidP="25080789">
      <w:pPr>
        <w:rPr>
          <w:rStyle w:val="Style13ptBold"/>
          <w:b w:val="0"/>
          <w:bCs w:val="0"/>
        </w:rPr>
      </w:pPr>
      <w:r w:rsidRPr="25080789">
        <w:rPr>
          <w:rStyle w:val="Style13ptBold"/>
        </w:rPr>
        <w:t>Horwitz 17 (</w:t>
      </w:r>
      <w:r w:rsidRPr="25080789">
        <w:rPr>
          <w:rStyle w:val="Style13ptBold"/>
          <w:b w:val="0"/>
        </w:rPr>
        <w:t xml:space="preserve">Steven Horwitz is the </w:t>
      </w:r>
      <w:proofErr w:type="spellStart"/>
      <w:r w:rsidRPr="25080789">
        <w:rPr>
          <w:rStyle w:val="Style13ptBold"/>
          <w:b w:val="0"/>
        </w:rPr>
        <w:t>Schnatter</w:t>
      </w:r>
      <w:proofErr w:type="spellEnd"/>
      <w:r w:rsidRPr="25080789">
        <w:rPr>
          <w:rStyle w:val="Style13ptBold"/>
          <w:b w:val="0"/>
        </w:rPr>
        <w:t xml:space="preserve"> Distinguished Professor of Free Enterprise in the Department of Economics at Ball State University, “How does Immigration Affect Inequality?” Foundation for Economic Education, </w:t>
      </w:r>
      <w:hyperlink r:id="rId29">
        <w:r w:rsidRPr="25080789">
          <w:rPr>
            <w:rStyle w:val="Hyperlink"/>
            <w:sz w:val="26"/>
            <w:szCs w:val="26"/>
          </w:rPr>
          <w:t>https://fee.org/articles/how-does-immigration-impact-inequality/</w:t>
        </w:r>
      </w:hyperlink>
      <w:r w:rsidRPr="25080789">
        <w:rPr>
          <w:rStyle w:val="Style13ptBold"/>
          <w:b w:val="0"/>
        </w:rPr>
        <w:t>, AJ)</w:t>
      </w:r>
    </w:p>
    <w:p w14:paraId="07A8C194" w14:textId="77777777" w:rsidR="000B6640" w:rsidRPr="005B47ED" w:rsidRDefault="25080789" w:rsidP="25080789">
      <w:pPr>
        <w:rPr>
          <w:sz w:val="16"/>
          <w:szCs w:val="16"/>
        </w:rPr>
      </w:pPr>
      <w:r w:rsidRPr="25080789">
        <w:rPr>
          <w:sz w:val="16"/>
          <w:szCs w:val="16"/>
        </w:rPr>
        <w:t xml:space="preserve">Imagine I am teaching a small economics course with only five students in it. Suppose that on the first test, my five students score as follows: Andy 90 Betty 80 Carl 70 David 60 Ellen 50 Note that the median test score here (the score at which half the variables are greater and have the variables are less) is 70. Suppose now that two new students, Frank and Gwen, join the class after that exam. Along comes the second exam and the scores are as follows: Andy 95 Betty 85 Carl 75 David 65 Ellen 55 Frank 50 Gwen 50 Unsurprisingly, </w:t>
      </w:r>
      <w:r w:rsidRPr="25080789">
        <w:rPr>
          <w:u w:val="single"/>
        </w:rPr>
        <w:t xml:space="preserve">our two late arriving students did poorly, having missed some of the material. Our existing students, however, all improved by five points. </w:t>
      </w:r>
      <w:r w:rsidRPr="25080789">
        <w:rPr>
          <w:sz w:val="16"/>
          <w:szCs w:val="16"/>
        </w:rPr>
        <w:t xml:space="preserve">What is the median score on this second exam? It’s 65. It’s also notable that </w:t>
      </w:r>
      <w:r w:rsidRPr="003C3CD8">
        <w:rPr>
          <w:highlight w:val="yellow"/>
          <w:u w:val="single"/>
        </w:rPr>
        <w:t>the “inequality” of the scores has increased</w:t>
      </w:r>
      <w:r w:rsidRPr="003C3CD8">
        <w:rPr>
          <w:sz w:val="16"/>
          <w:szCs w:val="16"/>
          <w:highlight w:val="yellow"/>
        </w:rPr>
        <w:t xml:space="preserve">. </w:t>
      </w:r>
      <w:r w:rsidRPr="003C3CD8">
        <w:rPr>
          <w:highlight w:val="yellow"/>
          <w:u w:val="single"/>
        </w:rPr>
        <w:t>There are more students at the bottom</w:t>
      </w:r>
      <w:r w:rsidRPr="25080789">
        <w:rPr>
          <w:u w:val="single"/>
        </w:rPr>
        <w:t xml:space="preserve"> of the distribution. </w:t>
      </w:r>
      <w:r w:rsidRPr="25080789">
        <w:rPr>
          <w:sz w:val="16"/>
          <w:szCs w:val="16"/>
        </w:rPr>
        <w:t>But notice something else</w:t>
      </w:r>
      <w:r w:rsidRPr="25080789">
        <w:rPr>
          <w:u w:val="single"/>
        </w:rPr>
        <w:t xml:space="preserve">: </w:t>
      </w:r>
      <w:r w:rsidRPr="003C3CD8">
        <w:rPr>
          <w:highlight w:val="yellow"/>
          <w:u w:val="single"/>
        </w:rPr>
        <w:t>despite the decline in the median and the increase in inequality, none of the</w:t>
      </w:r>
      <w:r w:rsidRPr="25080789">
        <w:rPr>
          <w:u w:val="single"/>
        </w:rPr>
        <w:t xml:space="preserve"> first five </w:t>
      </w:r>
      <w:r w:rsidRPr="003C3CD8">
        <w:rPr>
          <w:highlight w:val="yellow"/>
          <w:u w:val="single"/>
        </w:rPr>
        <w:t>students are worse off</w:t>
      </w:r>
      <w:r w:rsidRPr="25080789">
        <w:rPr>
          <w:u w:val="single"/>
        </w:rPr>
        <w:t>!</w:t>
      </w:r>
      <w:r w:rsidRPr="25080789">
        <w:rPr>
          <w:sz w:val="16"/>
          <w:szCs w:val="16"/>
        </w:rPr>
        <w:t xml:space="preserve"> By now, perhaps you’ve unpacked my analogy. </w:t>
      </w:r>
      <w:r w:rsidRPr="25080789">
        <w:rPr>
          <w:u w:val="single"/>
        </w:rPr>
        <w:t xml:space="preserve">This is exactly what can (and in many ways does) happen with immigration. Frank and Gwen are our immigrants here. If we think of the test scores as incomes, we can see that </w:t>
      </w:r>
      <w:r w:rsidRPr="003C3CD8">
        <w:rPr>
          <w:highlight w:val="yellow"/>
          <w:u w:val="single"/>
        </w:rPr>
        <w:t>immigration can reduce median income, increase measured inequality, yet</w:t>
      </w:r>
      <w:r w:rsidRPr="25080789">
        <w:rPr>
          <w:u w:val="single"/>
        </w:rPr>
        <w:t xml:space="preserve"> still </w:t>
      </w:r>
      <w:r w:rsidRPr="003C3CD8">
        <w:rPr>
          <w:highlight w:val="yellow"/>
          <w:u w:val="single"/>
        </w:rPr>
        <w:t>not make any of the citizens worse off</w:t>
      </w:r>
      <w:r w:rsidRPr="25080789">
        <w:rPr>
          <w:u w:val="single"/>
        </w:rPr>
        <w:t xml:space="preserve">. </w:t>
      </w:r>
      <w:r w:rsidRPr="25080789">
        <w:rPr>
          <w:sz w:val="16"/>
          <w:szCs w:val="16"/>
        </w:rPr>
        <w:t xml:space="preserve">Let’s take it one more step: presumably Frank and Gwen immigrated because they thought their opportunities here were better than their country of origin. </w:t>
      </w:r>
      <w:r w:rsidRPr="25080789">
        <w:rPr>
          <w:u w:val="single"/>
        </w:rPr>
        <w:t>Suppose there that their income/test score prior to immigration was 35.</w:t>
      </w:r>
      <w:r w:rsidRPr="25080789">
        <w:rPr>
          <w:sz w:val="16"/>
          <w:szCs w:val="16"/>
        </w:rPr>
        <w:t xml:space="preserve"> We don’t see that in the first distribution because they weren’t part of that “class.” But by joining that class/immigrating, </w:t>
      </w:r>
      <w:r w:rsidRPr="25080789">
        <w:rPr>
          <w:u w:val="single"/>
        </w:rPr>
        <w:t>they increase their income</w:t>
      </w:r>
      <w:r w:rsidRPr="25080789">
        <w:rPr>
          <w:sz w:val="16"/>
          <w:szCs w:val="16"/>
        </w:rPr>
        <w:t xml:space="preserve"> from 35 each to 50 each. When we add that global perspective, </w:t>
      </w:r>
      <w:r w:rsidRPr="003C3CD8">
        <w:rPr>
          <w:highlight w:val="yellow"/>
          <w:u w:val="single"/>
        </w:rPr>
        <w:t>not only are all of the existing residents</w:t>
      </w:r>
      <w:r w:rsidRPr="25080789">
        <w:rPr>
          <w:u w:val="single"/>
        </w:rPr>
        <w:t xml:space="preserve">/students </w:t>
      </w:r>
      <w:r w:rsidRPr="003C3CD8">
        <w:rPr>
          <w:highlight w:val="yellow"/>
          <w:u w:val="single"/>
        </w:rPr>
        <w:t>better off, all of the residents</w:t>
      </w:r>
      <w:r w:rsidRPr="25080789">
        <w:rPr>
          <w:u w:val="single"/>
        </w:rPr>
        <w:t xml:space="preserve">/students in the second case </w:t>
      </w:r>
      <w:r w:rsidRPr="003C3CD8">
        <w:rPr>
          <w:highlight w:val="yellow"/>
          <w:u w:val="single"/>
        </w:rPr>
        <w:t>are better off</w:t>
      </w:r>
      <w:r w:rsidRPr="25080789">
        <w:rPr>
          <w:sz w:val="16"/>
          <w:szCs w:val="16"/>
        </w:rPr>
        <w:t xml:space="preserve">. Over time, all of the existing residents do better with immigration and free trade. We can add one more twist to this parable. Many immigrants send funds back to their families at home in the hope of not just improving their lives </w:t>
      </w:r>
      <w:proofErr w:type="gramStart"/>
      <w:r w:rsidRPr="25080789">
        <w:rPr>
          <w:sz w:val="16"/>
          <w:szCs w:val="16"/>
        </w:rPr>
        <w:t>there, but</w:t>
      </w:r>
      <w:proofErr w:type="gramEnd"/>
      <w:r w:rsidRPr="25080789">
        <w:rPr>
          <w:sz w:val="16"/>
          <w:szCs w:val="16"/>
        </w:rPr>
        <w:t xml:space="preserve"> making it possible for them to immigrate as well. Suppose Frank and Gwen send 5 each to their family members Hannah and Isabel. Now Frank and Gwen are at 45, but Hannah and Isabel are at 40. After these remittances, </w:t>
      </w:r>
      <w:r w:rsidRPr="25080789">
        <w:rPr>
          <w:u w:val="single"/>
        </w:rPr>
        <w:t xml:space="preserve">it is still the case that everyone in the second group is better off </w:t>
      </w:r>
      <w:r w:rsidRPr="25080789">
        <w:rPr>
          <w:sz w:val="16"/>
          <w:szCs w:val="16"/>
        </w:rPr>
        <w:t xml:space="preserve">than they were, but so now are two other people elsewhere in the world. What’s most interesting about this little parable is that </w:t>
      </w:r>
      <w:r w:rsidRPr="25080789">
        <w:rPr>
          <w:u w:val="single"/>
        </w:rPr>
        <w:t xml:space="preserve">it shows how </w:t>
      </w:r>
      <w:r w:rsidRPr="003C3CD8">
        <w:rPr>
          <w:highlight w:val="yellow"/>
          <w:u w:val="single"/>
        </w:rPr>
        <w:t>our measures of income and inequality can often deceive us about the greater story</w:t>
      </w:r>
      <w:r w:rsidRPr="25080789">
        <w:rPr>
          <w:sz w:val="16"/>
          <w:szCs w:val="16"/>
        </w:rPr>
        <w:t xml:space="preserve">. If we compare the first and second case, </w:t>
      </w:r>
      <w:r w:rsidRPr="25080789">
        <w:rPr>
          <w:u w:val="single"/>
        </w:rPr>
        <w:t>median income in that country has fallen and measured inequality has worsened. If we include remittances, the inequality in that country is even worse!</w:t>
      </w:r>
      <w:r w:rsidRPr="25080789">
        <w:rPr>
          <w:sz w:val="16"/>
          <w:szCs w:val="16"/>
        </w:rPr>
        <w:t xml:space="preserve"> Yet </w:t>
      </w:r>
      <w:r w:rsidRPr="25080789">
        <w:rPr>
          <w:u w:val="single"/>
        </w:rPr>
        <w:t>no one in the second group is worse off than they were before</w:t>
      </w:r>
      <w:r w:rsidRPr="25080789">
        <w:rPr>
          <w:sz w:val="16"/>
          <w:szCs w:val="16"/>
        </w:rPr>
        <w:t xml:space="preserve">, including the least well-off in that group. And if we look at this </w:t>
      </w:r>
      <w:r w:rsidRPr="003C3CD8">
        <w:rPr>
          <w:highlight w:val="yellow"/>
          <w:u w:val="single"/>
        </w:rPr>
        <w:t>from a global perspective, it turns out that global inequality has fallen</w:t>
      </w:r>
      <w:r w:rsidRPr="25080789">
        <w:rPr>
          <w:sz w:val="16"/>
          <w:szCs w:val="16"/>
        </w:rPr>
        <w:t>, as four people toward the bottom of the income distribution are now all better off.</w:t>
      </w:r>
    </w:p>
    <w:p w14:paraId="7016F22D" w14:textId="77777777" w:rsidR="000B6640" w:rsidRPr="005B47ED" w:rsidRDefault="000B6640" w:rsidP="000B6640"/>
    <w:p w14:paraId="626FD6CF" w14:textId="77777777" w:rsidR="000B6640" w:rsidRDefault="000B6640" w:rsidP="00847442">
      <w:pPr>
        <w:rPr>
          <w:sz w:val="16"/>
        </w:rPr>
      </w:pPr>
    </w:p>
    <w:p w14:paraId="53078C06" w14:textId="77017ACE" w:rsidR="00486003" w:rsidRDefault="25080789" w:rsidP="00486003">
      <w:pPr>
        <w:pStyle w:val="Heading3"/>
      </w:pPr>
      <w:r>
        <w:t xml:space="preserve">No Link – Refugees </w:t>
      </w:r>
    </w:p>
    <w:p w14:paraId="30CA5E8E" w14:textId="77777777" w:rsidR="00486003" w:rsidRPr="00486003" w:rsidRDefault="25080789" w:rsidP="00486003">
      <w:pPr>
        <w:pStyle w:val="Heading4"/>
      </w:pPr>
      <w:r>
        <w:t>The aff would only grow the economy not place any significant damage on it</w:t>
      </w:r>
    </w:p>
    <w:p w14:paraId="639399D8" w14:textId="72292DAE" w:rsidR="00486003" w:rsidRPr="00486003" w:rsidRDefault="25080789" w:rsidP="25080789">
      <w:pPr>
        <w:rPr>
          <w:rStyle w:val="Style13ptBold"/>
        </w:rPr>
      </w:pPr>
      <w:r w:rsidRPr="25080789">
        <w:rPr>
          <w:rStyle w:val="Style13ptBold"/>
        </w:rPr>
        <w:t>Cassidy ‘15</w:t>
      </w:r>
    </w:p>
    <w:p w14:paraId="3081E13D" w14:textId="77777777" w:rsidR="00486003" w:rsidRPr="000B4375" w:rsidRDefault="25080789" w:rsidP="00486003">
      <w:r>
        <w:t xml:space="preserve">(John Cassidy, staff writer for the New Yorker and acclaimed economic author, The Economics of </w:t>
      </w:r>
      <w:proofErr w:type="spellStart"/>
      <w:r>
        <w:t>Syraian</w:t>
      </w:r>
      <w:proofErr w:type="spellEnd"/>
      <w:r>
        <w:t xml:space="preserve"> Refugees”, November 18, 2015, The New Yorker, https://www.newyorker.com/news/john-cassidy/the-economics-of-syrian-refugees)</w:t>
      </w:r>
    </w:p>
    <w:p w14:paraId="01AABEF9" w14:textId="77777777" w:rsidR="00486003" w:rsidRPr="000B4375" w:rsidRDefault="25080789" w:rsidP="25080789">
      <w:pPr>
        <w:rPr>
          <w:sz w:val="14"/>
          <w:szCs w:val="14"/>
        </w:rPr>
      </w:pPr>
      <w:r w:rsidRPr="25080789">
        <w:rPr>
          <w:sz w:val="14"/>
          <w:szCs w:val="14"/>
        </w:rPr>
        <w:t xml:space="preserve">In the wake of last Friday’s attacks on Paris, much has been written about Syrian refugees, and the (remote) possibility that </w:t>
      </w:r>
      <w:proofErr w:type="spellStart"/>
      <w:r w:rsidRPr="25080789">
        <w:rPr>
          <w:sz w:val="14"/>
          <w:szCs w:val="14"/>
        </w:rPr>
        <w:t>isis</w:t>
      </w:r>
      <w:proofErr w:type="spellEnd"/>
      <w:r w:rsidRPr="25080789">
        <w:rPr>
          <w:sz w:val="14"/>
          <w:szCs w:val="14"/>
        </w:rPr>
        <w:t xml:space="preserve">-affiliated jihadis might slip into the United States among the ten thousand displaced people (many of them children) that the Obama Administration has committed to taking in during the next year. In contrast with discussions about immigration generally, there has been less comment about the economics of the issue. There are many arguments in favor of settling refugees here—not least what President Obama, responding to the announcement by some state governors that they would not accept Syrians fleeing their country’s civil war, called “our values”—but </w:t>
      </w:r>
      <w:r w:rsidRPr="25080789">
        <w:rPr>
          <w:rStyle w:val="Emphasis"/>
        </w:rPr>
        <w:t xml:space="preserve">from a financial perspective, too, </w:t>
      </w:r>
      <w:r w:rsidRPr="003C3CD8">
        <w:rPr>
          <w:rStyle w:val="Emphasis"/>
          <w:highlight w:val="yellow"/>
        </w:rPr>
        <w:t>there is little doubt that the U.S. has the capacity to absorb</w:t>
      </w:r>
      <w:r w:rsidRPr="25080789">
        <w:rPr>
          <w:rStyle w:val="Emphasis"/>
        </w:rPr>
        <w:t xml:space="preserve"> many more </w:t>
      </w:r>
      <w:r w:rsidRPr="003C3CD8">
        <w:rPr>
          <w:rStyle w:val="Emphasis"/>
          <w:highlight w:val="yellow"/>
        </w:rPr>
        <w:t>Syrian refugees, and</w:t>
      </w:r>
      <w:r w:rsidRPr="25080789">
        <w:rPr>
          <w:rStyle w:val="Emphasis"/>
        </w:rPr>
        <w:t xml:space="preserve"> that </w:t>
      </w:r>
      <w:r w:rsidRPr="003C3CD8">
        <w:rPr>
          <w:rStyle w:val="Emphasis"/>
          <w:highlight w:val="yellow"/>
        </w:rPr>
        <w:t>the</w:t>
      </w:r>
      <w:r w:rsidRPr="25080789">
        <w:rPr>
          <w:rStyle w:val="Emphasis"/>
        </w:rPr>
        <w:t xml:space="preserve"> long-term </w:t>
      </w:r>
      <w:r w:rsidRPr="003C3CD8">
        <w:rPr>
          <w:rStyle w:val="Emphasis"/>
          <w:highlight w:val="yellow"/>
        </w:rPr>
        <w:t>impact of such a policy would be positive</w:t>
      </w:r>
      <w:r w:rsidRPr="25080789">
        <w:rPr>
          <w:rStyle w:val="Emphasis"/>
        </w:rPr>
        <w:t xml:space="preserve">. Let’s start with an obvious point: With up to seven million Syrians having been displaced by the civil war, </w:t>
      </w:r>
      <w:r w:rsidRPr="003C3CD8">
        <w:rPr>
          <w:rStyle w:val="Emphasis"/>
          <w:highlight w:val="yellow"/>
        </w:rPr>
        <w:t xml:space="preserve">many countries much smaller than the United States have already allowed in a lot </w:t>
      </w:r>
      <w:proofErr w:type="gramStart"/>
      <w:r w:rsidRPr="003C3CD8">
        <w:rPr>
          <w:rStyle w:val="Emphasis"/>
          <w:highlight w:val="yellow"/>
        </w:rPr>
        <w:t>more than ten thousand refugees</w:t>
      </w:r>
      <w:proofErr w:type="gramEnd"/>
      <w:r w:rsidRPr="25080789">
        <w:rPr>
          <w:rStyle w:val="Emphasis"/>
        </w:rPr>
        <w:t>.</w:t>
      </w:r>
      <w:r>
        <w:t xml:space="preserve"> </w:t>
      </w:r>
      <w:r w:rsidRPr="25080789">
        <w:rPr>
          <w:sz w:val="14"/>
          <w:szCs w:val="14"/>
        </w:rPr>
        <w:t xml:space="preserve">Since 2012 </w:t>
      </w:r>
      <w:r w:rsidRPr="003C3CD8">
        <w:rPr>
          <w:sz w:val="14"/>
          <w:szCs w:val="14"/>
          <w:highlight w:val="yellow"/>
        </w:rPr>
        <w:t xml:space="preserve">the </w:t>
      </w:r>
      <w:r w:rsidRPr="003C3CD8">
        <w:rPr>
          <w:b/>
          <w:bCs/>
          <w:highlight w:val="yellow"/>
          <w:u w:val="single"/>
        </w:rPr>
        <w:t>E</w:t>
      </w:r>
      <w:r w:rsidRPr="25080789">
        <w:rPr>
          <w:b/>
          <w:bCs/>
          <w:u w:val="single"/>
        </w:rPr>
        <w:t xml:space="preserve">uropean </w:t>
      </w:r>
      <w:r w:rsidRPr="003C3CD8">
        <w:rPr>
          <w:b/>
          <w:bCs/>
          <w:highlight w:val="yellow"/>
          <w:u w:val="single"/>
        </w:rPr>
        <w:t>U</w:t>
      </w:r>
      <w:r w:rsidRPr="25080789">
        <w:rPr>
          <w:b/>
          <w:bCs/>
          <w:u w:val="single"/>
        </w:rPr>
        <w:t xml:space="preserve">nion </w:t>
      </w:r>
      <w:r w:rsidRPr="003C3CD8">
        <w:rPr>
          <w:b/>
          <w:bCs/>
          <w:highlight w:val="yellow"/>
          <w:u w:val="single"/>
        </w:rPr>
        <w:t>has received</w:t>
      </w:r>
      <w:r w:rsidRPr="25080789">
        <w:rPr>
          <w:b/>
          <w:bCs/>
          <w:u w:val="single"/>
        </w:rPr>
        <w:t xml:space="preserve"> about </w:t>
      </w:r>
      <w:r w:rsidRPr="003C3CD8">
        <w:rPr>
          <w:b/>
          <w:bCs/>
          <w:highlight w:val="yellow"/>
          <w:u w:val="single"/>
        </w:rPr>
        <w:t>1.9 million requests for asylum</w:t>
      </w:r>
      <w:r w:rsidRPr="25080789">
        <w:rPr>
          <w:b/>
          <w:bCs/>
          <w:u w:val="single"/>
        </w:rPr>
        <w:t xml:space="preserve">, and even that number is dwarfed by the number of people who have sought refuge in countries adjacent to Syria. </w:t>
      </w:r>
      <w:hyperlink r:id="rId30">
        <w:r w:rsidRPr="003C3CD8">
          <w:rPr>
            <w:rStyle w:val="Hyperlink"/>
            <w:b/>
            <w:bCs/>
            <w:highlight w:val="yellow"/>
            <w:u w:val="single"/>
          </w:rPr>
          <w:t>According to the United Nations</w:t>
        </w:r>
      </w:hyperlink>
      <w:r w:rsidRPr="003C3CD8">
        <w:rPr>
          <w:b/>
          <w:bCs/>
          <w:highlight w:val="yellow"/>
          <w:u w:val="single"/>
        </w:rPr>
        <w:t>, Turkey has taken in</w:t>
      </w:r>
      <w:r w:rsidRPr="25080789">
        <w:rPr>
          <w:b/>
          <w:bCs/>
          <w:u w:val="single"/>
        </w:rPr>
        <w:t xml:space="preserve"> an estimated </w:t>
      </w:r>
      <w:r w:rsidRPr="003C3CD8">
        <w:rPr>
          <w:b/>
          <w:bCs/>
          <w:highlight w:val="yellow"/>
          <w:u w:val="single"/>
        </w:rPr>
        <w:t>2.2 million, Lebanon 1.1 million</w:t>
      </w:r>
      <w:r w:rsidRPr="25080789">
        <w:rPr>
          <w:b/>
          <w:bCs/>
          <w:u w:val="single"/>
        </w:rPr>
        <w:t xml:space="preserve">, and Jordan six hundred and thirty thousand. Based purely upon these figures, </w:t>
      </w:r>
      <w:r w:rsidRPr="003C3CD8">
        <w:rPr>
          <w:b/>
          <w:bCs/>
          <w:highlight w:val="yellow"/>
          <w:u w:val="single"/>
        </w:rPr>
        <w:t>you might think that the economies of these countries would be sagging under the burden,</w:t>
      </w:r>
      <w:r w:rsidRPr="25080789">
        <w:rPr>
          <w:b/>
          <w:bCs/>
          <w:u w:val="single"/>
        </w:rPr>
        <w:t xml:space="preserve"> but </w:t>
      </w:r>
      <w:r w:rsidRPr="003C3CD8">
        <w:rPr>
          <w:b/>
          <w:bCs/>
          <w:highlight w:val="yellow"/>
          <w:u w:val="single"/>
        </w:rPr>
        <w:t>they aren’t.</w:t>
      </w:r>
      <w:r>
        <w:t xml:space="preserve"> </w:t>
      </w:r>
      <w:r w:rsidRPr="003C3CD8">
        <w:rPr>
          <w:b/>
          <w:bCs/>
          <w:highlight w:val="yellow"/>
          <w:u w:val="single"/>
        </w:rPr>
        <w:t>According to</w:t>
      </w:r>
      <w:r w:rsidRPr="25080789">
        <w:rPr>
          <w:b/>
          <w:bCs/>
          <w:u w:val="single"/>
        </w:rPr>
        <w:t xml:space="preserve"> </w:t>
      </w:r>
      <w:hyperlink r:id="rId31">
        <w:r w:rsidRPr="25080789">
          <w:rPr>
            <w:rStyle w:val="Hyperlink"/>
            <w:b/>
            <w:bCs/>
            <w:u w:val="single"/>
          </w:rPr>
          <w:t>a new report</w:t>
        </w:r>
      </w:hyperlink>
      <w:r w:rsidRPr="25080789">
        <w:rPr>
          <w:b/>
          <w:bCs/>
          <w:u w:val="single"/>
        </w:rPr>
        <w:t xml:space="preserve"> from the Paris-based </w:t>
      </w:r>
      <w:r w:rsidRPr="003C3CD8">
        <w:rPr>
          <w:b/>
          <w:bCs/>
          <w:highlight w:val="yellow"/>
          <w:u w:val="single"/>
        </w:rPr>
        <w:t>Organization for Economic Co-Operation and Development, the Turkish economy will expand</w:t>
      </w:r>
      <w:r w:rsidRPr="25080789">
        <w:rPr>
          <w:b/>
          <w:bCs/>
          <w:u w:val="single"/>
        </w:rPr>
        <w:t xml:space="preserve"> by three per cent this year and by four per cent next year. </w:t>
      </w:r>
      <w:r w:rsidRPr="003C3CD8">
        <w:rPr>
          <w:b/>
          <w:bCs/>
          <w:highlight w:val="yellow"/>
          <w:u w:val="single"/>
        </w:rPr>
        <w:t>Lebanon’s economy is also growing</w:t>
      </w:r>
      <w:r w:rsidRPr="25080789">
        <w:rPr>
          <w:b/>
          <w:bCs/>
          <w:u w:val="single"/>
        </w:rPr>
        <w:t xml:space="preserve">, at a rate of about two per cent this year, which will expand to more than three per cent next year, the World Bank </w:t>
      </w:r>
      <w:hyperlink r:id="rId32">
        <w:r w:rsidRPr="25080789">
          <w:rPr>
            <w:rStyle w:val="Hyperlink"/>
            <w:b/>
            <w:bCs/>
            <w:u w:val="single"/>
          </w:rPr>
          <w:t>reckons</w:t>
        </w:r>
      </w:hyperlink>
      <w:r w:rsidRPr="25080789">
        <w:rPr>
          <w:b/>
          <w:bCs/>
          <w:u w:val="single"/>
        </w:rPr>
        <w:t>.</w:t>
      </w:r>
      <w:r>
        <w:t xml:space="preserve"> </w:t>
      </w:r>
      <w:r w:rsidRPr="25080789">
        <w:rPr>
          <w:sz w:val="14"/>
          <w:szCs w:val="14"/>
        </w:rPr>
        <w:t xml:space="preserve">Despite an influx of refugees that now amounts to more than ten per cent of its population, Jordan, too, is bearing up. Its gross domestic product will rise by about three per cent this year, the International Monetary Fund </w:t>
      </w:r>
      <w:hyperlink r:id="rId33">
        <w:r w:rsidRPr="25080789">
          <w:rPr>
            <w:rStyle w:val="Hyperlink"/>
            <w:sz w:val="14"/>
            <w:szCs w:val="14"/>
          </w:rPr>
          <w:t>says</w:t>
        </w:r>
      </w:hyperlink>
      <w:r w:rsidRPr="25080789">
        <w:rPr>
          <w:sz w:val="14"/>
          <w:szCs w:val="14"/>
        </w:rPr>
        <w:t xml:space="preserve">. </w:t>
      </w:r>
      <w:r w:rsidRPr="003C3CD8">
        <w:rPr>
          <w:b/>
          <w:bCs/>
          <w:highlight w:val="yellow"/>
          <w:u w:val="single"/>
        </w:rPr>
        <w:t>These figures make the point that, even in countries facing huge influxes of refugees, the impact on the economy as a whole is usually not very large.</w:t>
      </w:r>
      <w:r w:rsidRPr="25080789">
        <w:rPr>
          <w:b/>
          <w:bCs/>
          <w:u w:val="single"/>
        </w:rPr>
        <w:t xml:space="preserve"> The biggest challenges in accommodating refugees are social and political, rather than economic.</w:t>
      </w:r>
      <w:r>
        <w:t xml:space="preserve"> </w:t>
      </w:r>
      <w:r w:rsidRPr="25080789">
        <w:rPr>
          <w:sz w:val="14"/>
          <w:szCs w:val="14"/>
        </w:rPr>
        <w:t xml:space="preserve">To be sure, there is a cost to screening, housing, and feeding the entrants, but even in Turkey, which has received more Syrian refugees than any other country, this cost has proved manageable. In a </w:t>
      </w:r>
      <w:hyperlink r:id="rId34">
        <w:r w:rsidRPr="25080789">
          <w:rPr>
            <w:rStyle w:val="Hyperlink"/>
            <w:sz w:val="14"/>
            <w:szCs w:val="14"/>
          </w:rPr>
          <w:t>blog post</w:t>
        </w:r>
      </w:hyperlink>
      <w:r w:rsidRPr="25080789">
        <w:rPr>
          <w:sz w:val="14"/>
          <w:szCs w:val="14"/>
        </w:rPr>
        <w:t xml:space="preserve"> in September, Massimiliano </w:t>
      </w:r>
      <w:proofErr w:type="spellStart"/>
      <w:r w:rsidRPr="25080789">
        <w:rPr>
          <w:sz w:val="14"/>
          <w:szCs w:val="14"/>
        </w:rPr>
        <w:t>Calì</w:t>
      </w:r>
      <w:proofErr w:type="spellEnd"/>
      <w:r w:rsidRPr="25080789">
        <w:rPr>
          <w:sz w:val="14"/>
          <w:szCs w:val="14"/>
        </w:rPr>
        <w:t xml:space="preserve"> and </w:t>
      </w:r>
      <w:proofErr w:type="spellStart"/>
      <w:r w:rsidRPr="25080789">
        <w:rPr>
          <w:sz w:val="14"/>
          <w:szCs w:val="14"/>
        </w:rPr>
        <w:t>Samia</w:t>
      </w:r>
      <w:proofErr w:type="spellEnd"/>
      <w:r w:rsidRPr="25080789">
        <w:rPr>
          <w:sz w:val="14"/>
          <w:szCs w:val="14"/>
        </w:rPr>
        <w:t xml:space="preserve"> </w:t>
      </w:r>
      <w:proofErr w:type="spellStart"/>
      <w:r w:rsidRPr="25080789">
        <w:rPr>
          <w:sz w:val="14"/>
          <w:szCs w:val="14"/>
        </w:rPr>
        <w:t>Sekkarie</w:t>
      </w:r>
      <w:proofErr w:type="spellEnd"/>
      <w:r w:rsidRPr="25080789">
        <w:rPr>
          <w:sz w:val="14"/>
          <w:szCs w:val="14"/>
        </w:rPr>
        <w:t xml:space="preserve">, two economists at the World Bank, noted, “The Turkish government has spent nearly 5.37 billion euros since the refugees first began arriving, entirely funded through its own fiscal resources. While this is undoubtedly a lot of money, there is no indication that this spending has jeopardized the country’s fiscal sustainability.” If you think about it, that’s not surprising. Turkey’s </w:t>
      </w:r>
      <w:hyperlink r:id="rId35">
        <w:r w:rsidRPr="25080789">
          <w:rPr>
            <w:rStyle w:val="Hyperlink"/>
            <w:sz w:val="14"/>
            <w:szCs w:val="14"/>
          </w:rPr>
          <w:t>annual G.D.P.</w:t>
        </w:r>
      </w:hyperlink>
      <w:r w:rsidRPr="25080789">
        <w:rPr>
          <w:sz w:val="14"/>
          <w:szCs w:val="14"/>
        </w:rPr>
        <w:t xml:space="preserve"> is about eight hundred billion dollars. At about one and a half billion dollars a year, the cost of resettling the Syrian refugees has been less than 0.2 per cent of the G.D.P. In Lebanon, which is much smaller than Turkey, the cost of dealing with the refugee crisis has been greater relative to the G.D.P., but much of it has been met using money provided by international donors. Indeed, a </w:t>
      </w:r>
      <w:hyperlink r:id="rId36">
        <w:r w:rsidRPr="25080789">
          <w:rPr>
            <w:rStyle w:val="Hyperlink"/>
            <w:sz w:val="14"/>
            <w:szCs w:val="14"/>
          </w:rPr>
          <w:t>recent study</w:t>
        </w:r>
      </w:hyperlink>
      <w:r w:rsidRPr="25080789">
        <w:rPr>
          <w:sz w:val="14"/>
          <w:szCs w:val="14"/>
        </w:rPr>
        <w:t xml:space="preserve"> carried out under the auspices of the U.N. concluded that the refugee-aid packages actually boosted Lebanon’s G.D.P. by more than one per cent. (At the same time, though, the spillover from the carnage in Syria has hit tourism, one of Lebanon’s biggest industries, hard. Overall, the U.N. study estimated, the crisis in Syria has lowered Lebanon’s G.D.P. by about 0.3 per cent.)</w:t>
      </w:r>
      <w:r>
        <w:t xml:space="preserve"> </w:t>
      </w:r>
      <w:r w:rsidRPr="25080789">
        <w:rPr>
          <w:b/>
          <w:bCs/>
          <w:u w:val="single"/>
        </w:rPr>
        <w:t>Another concern that has been voiced frequently about refugees, especially in Europe over the past few months, in response to the influx of refugees there, has been that refugees take jobs from native workers and reduce wages. The evidence from the Syrian experience suggests that this can happen, but that the effects aren’t very large. In many cases, refugees take jobs that natives don’t want.</w:t>
      </w:r>
      <w:r>
        <w:t xml:space="preserve"> </w:t>
      </w:r>
      <w:r w:rsidRPr="25080789">
        <w:rPr>
          <w:sz w:val="14"/>
          <w:szCs w:val="14"/>
        </w:rPr>
        <w:t xml:space="preserve">They also set up businesses of their own and provide more customers for domestic enterprises. Top of Form Get the best of The New Yorker every day, in your in-box. Sign me up Bottom of Form Since so many of the refugees in Lebanon and Jordan are in temporary camps, the most relevant example for this pattern is Turkey. Earlier this year, the Center for Middle Eastern Strategic Studies, in Ankara, published a </w:t>
      </w:r>
      <w:hyperlink r:id="rId37">
        <w:r w:rsidRPr="25080789">
          <w:rPr>
            <w:rStyle w:val="Hyperlink"/>
            <w:sz w:val="14"/>
            <w:szCs w:val="14"/>
          </w:rPr>
          <w:t>detailed study</w:t>
        </w:r>
      </w:hyperlink>
      <w:r w:rsidRPr="25080789">
        <w:rPr>
          <w:sz w:val="14"/>
          <w:szCs w:val="14"/>
        </w:rPr>
        <w:t xml:space="preserve"> of what impact Syrian refugees are having on Turkey. The report did find that the influx is causing economic tensions in the south, where many Syrians are working illegally in the informal economy. The cost of home rentals has increased, making it harder to find affordable housing, and inflation has risen. “There is unfair competition between businesses that hire illegal workers and companies that do not employ illegal workers,” the report said. “Locals believe that job opportunities have been taken away from them.” However, when the authors of the report investigated these claims, they found that “Syrians are generally employed in areas that locals are not willing to work in. Thus, Syrians meet the demand in unskilled labor.” Not all the migrants are unskilled workers, however. </w:t>
      </w:r>
      <w:hyperlink r:id="rId38">
        <w:r w:rsidRPr="25080789">
          <w:rPr>
            <w:rStyle w:val="Hyperlink"/>
            <w:sz w:val="14"/>
            <w:szCs w:val="14"/>
          </w:rPr>
          <w:t>Another study</w:t>
        </w:r>
      </w:hyperlink>
      <w:r w:rsidRPr="25080789">
        <w:rPr>
          <w:sz w:val="14"/>
          <w:szCs w:val="14"/>
        </w:rPr>
        <w:t xml:space="preserve">, by </w:t>
      </w:r>
      <w:proofErr w:type="spellStart"/>
      <w:r w:rsidRPr="25080789">
        <w:rPr>
          <w:sz w:val="14"/>
          <w:szCs w:val="14"/>
        </w:rPr>
        <w:t>Soner</w:t>
      </w:r>
      <w:proofErr w:type="spellEnd"/>
      <w:r w:rsidRPr="25080789">
        <w:rPr>
          <w:sz w:val="14"/>
          <w:szCs w:val="14"/>
        </w:rPr>
        <w:t xml:space="preserve"> </w:t>
      </w:r>
      <w:proofErr w:type="spellStart"/>
      <w:r w:rsidRPr="25080789">
        <w:rPr>
          <w:sz w:val="14"/>
          <w:szCs w:val="14"/>
        </w:rPr>
        <w:t>Çağaptay</w:t>
      </w:r>
      <w:proofErr w:type="spellEnd"/>
      <w:r w:rsidRPr="25080789">
        <w:rPr>
          <w:sz w:val="14"/>
          <w:szCs w:val="14"/>
        </w:rPr>
        <w:t xml:space="preserve">, a fellow at the Washington Institute for Near East Policy, pointed out that many Syrian traders from places like Aleppo, which has been devastated by the civil war, have moved their operations across the border to cities in southern Turkey, boosting business there. In general, </w:t>
      </w:r>
      <w:proofErr w:type="spellStart"/>
      <w:r w:rsidRPr="25080789">
        <w:rPr>
          <w:sz w:val="14"/>
          <w:szCs w:val="14"/>
        </w:rPr>
        <w:t>Çağaptay</w:t>
      </w:r>
      <w:proofErr w:type="spellEnd"/>
      <w:r w:rsidRPr="25080789">
        <w:rPr>
          <w:sz w:val="14"/>
          <w:szCs w:val="14"/>
        </w:rPr>
        <w:t xml:space="preserve"> wrote, “Turkish business, and the country’s trademark export market, has registered remarkable success in dealing with the fallout of the Syrian crisis.”</w:t>
      </w:r>
    </w:p>
    <w:p w14:paraId="0E6D19D2" w14:textId="77777777" w:rsidR="00486003" w:rsidRPr="00881CC0" w:rsidRDefault="00486003" w:rsidP="00486003">
      <w:pPr>
        <w:jc w:val="center"/>
      </w:pPr>
    </w:p>
    <w:p w14:paraId="48B4D9D6" w14:textId="4C2090D6" w:rsidR="00174FA4" w:rsidRDefault="25080789" w:rsidP="00174FA4">
      <w:pPr>
        <w:pStyle w:val="Heading3"/>
      </w:pPr>
      <w:r>
        <w:t>No Link – Inequality</w:t>
      </w:r>
    </w:p>
    <w:p w14:paraId="6CB12046" w14:textId="77777777" w:rsidR="00174FA4" w:rsidRPr="00174FA4" w:rsidRDefault="25080789" w:rsidP="00174FA4">
      <w:pPr>
        <w:pStyle w:val="Heading4"/>
      </w:pPr>
      <w:r>
        <w:t>Immigration doesn’t create inequality but rather the poor integration of migrants. Aff is key to solving back.</w:t>
      </w:r>
    </w:p>
    <w:p w14:paraId="5D15B81D" w14:textId="67D83689" w:rsidR="00174FA4" w:rsidRPr="00174FA4" w:rsidRDefault="25080789" w:rsidP="25080789">
      <w:pPr>
        <w:rPr>
          <w:rStyle w:val="Style13ptBold"/>
        </w:rPr>
      </w:pPr>
      <w:proofErr w:type="spellStart"/>
      <w:r w:rsidRPr="25080789">
        <w:rPr>
          <w:rStyle w:val="Style13ptBold"/>
        </w:rPr>
        <w:t>Strupczewski</w:t>
      </w:r>
      <w:proofErr w:type="spellEnd"/>
      <w:r w:rsidRPr="25080789">
        <w:rPr>
          <w:rStyle w:val="Style13ptBold"/>
        </w:rPr>
        <w:t xml:space="preserve"> ‘17</w:t>
      </w:r>
    </w:p>
    <w:p w14:paraId="2545146B" w14:textId="77777777" w:rsidR="00174FA4" w:rsidRPr="00DB5D7C" w:rsidRDefault="25080789" w:rsidP="00174FA4">
      <w:r>
        <w:t xml:space="preserve">(Jan </w:t>
      </w:r>
      <w:proofErr w:type="spellStart"/>
      <w:r>
        <w:t>Strupczewski</w:t>
      </w:r>
      <w:proofErr w:type="spellEnd"/>
      <w:r>
        <w:t>, Deputy Bureau Chief, Brussels, EU Economic and Monetary Affairs Correspondent for Reuters, January 9, 2017, “Immigration Boosts Wealth, does not Increase Inequality”, https://www.reuters.com/article/us-europe-migrants-imf-idUSKBN14T16P”)</w:t>
      </w:r>
    </w:p>
    <w:p w14:paraId="662D0537" w14:textId="77777777" w:rsidR="00174FA4" w:rsidRPr="00DB5D7C" w:rsidRDefault="25080789" w:rsidP="25080789">
      <w:pPr>
        <w:rPr>
          <w:sz w:val="14"/>
          <w:szCs w:val="14"/>
        </w:rPr>
      </w:pPr>
      <w:r w:rsidRPr="25080789">
        <w:rPr>
          <w:sz w:val="14"/>
          <w:szCs w:val="14"/>
        </w:rPr>
        <w:t xml:space="preserve">BRUSSELS (Reuters) - </w:t>
      </w:r>
      <w:r w:rsidRPr="003C3CD8">
        <w:rPr>
          <w:b/>
          <w:bCs/>
          <w:highlight w:val="yellow"/>
          <w:u w:val="single"/>
        </w:rPr>
        <w:t>Immigration has a generally positive economic impact on receiving countries but the benefits depend on how well the migrants are integrated</w:t>
      </w:r>
      <w:r w:rsidRPr="25080789">
        <w:rPr>
          <w:b/>
          <w:bCs/>
          <w:u w:val="single"/>
        </w:rPr>
        <w:t>,</w:t>
      </w:r>
      <w:r>
        <w:t xml:space="preserve"> </w:t>
      </w:r>
      <w:r w:rsidRPr="003C3CD8">
        <w:rPr>
          <w:b/>
          <w:bCs/>
          <w:highlight w:val="yellow"/>
          <w:u w:val="single"/>
        </w:rPr>
        <w:t>the I</w:t>
      </w:r>
      <w:r w:rsidRPr="25080789">
        <w:rPr>
          <w:b/>
          <w:bCs/>
          <w:u w:val="single"/>
        </w:rPr>
        <w:t xml:space="preserve">nternational </w:t>
      </w:r>
      <w:r w:rsidRPr="003C3CD8">
        <w:rPr>
          <w:b/>
          <w:bCs/>
          <w:highlight w:val="yellow"/>
          <w:u w:val="single"/>
        </w:rPr>
        <w:t>M</w:t>
      </w:r>
      <w:r w:rsidRPr="25080789">
        <w:rPr>
          <w:b/>
          <w:bCs/>
          <w:u w:val="single"/>
        </w:rPr>
        <w:t xml:space="preserve">onetary </w:t>
      </w:r>
      <w:r w:rsidRPr="003C3CD8">
        <w:rPr>
          <w:b/>
          <w:bCs/>
          <w:highlight w:val="yellow"/>
          <w:u w:val="single"/>
        </w:rPr>
        <w:t>F</w:t>
      </w:r>
      <w:r w:rsidRPr="25080789">
        <w:rPr>
          <w:b/>
          <w:bCs/>
          <w:u w:val="single"/>
        </w:rPr>
        <w:t>und</w:t>
      </w:r>
      <w:r w:rsidRPr="25080789">
        <w:rPr>
          <w:sz w:val="14"/>
          <w:szCs w:val="14"/>
        </w:rPr>
        <w:t xml:space="preserve">’s First Deputy Managing Director David Lipton </w:t>
      </w:r>
      <w:r w:rsidRPr="003C3CD8">
        <w:rPr>
          <w:b/>
          <w:bCs/>
          <w:highlight w:val="yellow"/>
          <w:u w:val="single"/>
        </w:rPr>
        <w:t>said</w:t>
      </w:r>
      <w:r w:rsidRPr="25080789">
        <w:rPr>
          <w:sz w:val="14"/>
          <w:szCs w:val="14"/>
        </w:rPr>
        <w:t xml:space="preserve"> on Monday. Migrants celebrate on board the former fishing trawler </w:t>
      </w:r>
      <w:proofErr w:type="spellStart"/>
      <w:r w:rsidRPr="25080789">
        <w:rPr>
          <w:sz w:val="14"/>
          <w:szCs w:val="14"/>
        </w:rPr>
        <w:t>Golfo</w:t>
      </w:r>
      <w:proofErr w:type="spellEnd"/>
      <w:r w:rsidRPr="25080789">
        <w:rPr>
          <w:sz w:val="14"/>
          <w:szCs w:val="14"/>
        </w:rPr>
        <w:t xml:space="preserve"> Azzurro as they arrive at the port of </w:t>
      </w:r>
      <w:proofErr w:type="spellStart"/>
      <w:r w:rsidRPr="25080789">
        <w:rPr>
          <w:sz w:val="14"/>
          <w:szCs w:val="14"/>
        </w:rPr>
        <w:t>Pozzallo</w:t>
      </w:r>
      <w:proofErr w:type="spellEnd"/>
      <w:r w:rsidRPr="25080789">
        <w:rPr>
          <w:sz w:val="14"/>
          <w:szCs w:val="14"/>
        </w:rPr>
        <w:t xml:space="preserve"> in Sicily, two days after they were rescued by the Spanish NGO </w:t>
      </w:r>
      <w:proofErr w:type="spellStart"/>
      <w:r w:rsidRPr="25080789">
        <w:rPr>
          <w:sz w:val="14"/>
          <w:szCs w:val="14"/>
        </w:rPr>
        <w:t>Proactiva</w:t>
      </w:r>
      <w:proofErr w:type="spellEnd"/>
      <w:r w:rsidRPr="25080789">
        <w:rPr>
          <w:sz w:val="14"/>
          <w:szCs w:val="14"/>
        </w:rPr>
        <w:t xml:space="preserve"> Open Arms after the raft they were on drifted out of control in the central Mediterranean Sea, January 4, 2017. REUTERS/Yannis </w:t>
      </w:r>
      <w:proofErr w:type="spellStart"/>
      <w:r w:rsidRPr="25080789">
        <w:rPr>
          <w:sz w:val="14"/>
          <w:szCs w:val="14"/>
        </w:rPr>
        <w:t>Behrakis</w:t>
      </w:r>
      <w:proofErr w:type="spellEnd"/>
      <w:r w:rsidRPr="25080789">
        <w:rPr>
          <w:sz w:val="14"/>
          <w:szCs w:val="14"/>
        </w:rPr>
        <w:t xml:space="preserve"> Speaking at a seminar in Brussels, Lipton noted that the politics and economics of migration were at odds with each other because like trade, immigration created winners and losers and required time for societies and businesses to adjust. </w:t>
      </w:r>
      <w:r w:rsidRPr="25080789">
        <w:rPr>
          <w:b/>
          <w:bCs/>
          <w:u w:val="single"/>
        </w:rPr>
        <w:t>“</w:t>
      </w:r>
      <w:r w:rsidRPr="003C3CD8">
        <w:rPr>
          <w:b/>
          <w:bCs/>
          <w:highlight w:val="yellow"/>
          <w:u w:val="single"/>
        </w:rPr>
        <w:t>We have found that immigration has significantly increased GDP</w:t>
      </w:r>
      <w:r w:rsidRPr="25080789">
        <w:rPr>
          <w:b/>
          <w:bCs/>
          <w:u w:val="single"/>
        </w:rPr>
        <w:t xml:space="preserve"> per capita in advanced economies because skill levels ... boost labor productivity and because in some places an influx of working-age migrants helps counteract labor shortages arising from demographic developments,”</w:t>
      </w:r>
      <w:r>
        <w:t xml:space="preserve"> </w:t>
      </w:r>
      <w:r w:rsidRPr="25080789">
        <w:rPr>
          <w:sz w:val="14"/>
          <w:szCs w:val="14"/>
        </w:rPr>
        <w:t>Lipton said. “Although the top 10 percent benefit most,</w:t>
      </w:r>
      <w:r>
        <w:t xml:space="preserve"> </w:t>
      </w:r>
      <w:r w:rsidRPr="003C3CD8">
        <w:rPr>
          <w:b/>
          <w:bCs/>
          <w:highlight w:val="yellow"/>
          <w:u w:val="single"/>
        </w:rPr>
        <w:t>the gains from migration are shared across all income groups.</w:t>
      </w:r>
      <w:r>
        <w:t xml:space="preserve"> </w:t>
      </w:r>
      <w:r w:rsidRPr="25080789">
        <w:rPr>
          <w:b/>
          <w:bCs/>
          <w:u w:val="single"/>
        </w:rPr>
        <w:t xml:space="preserve">Moreover, </w:t>
      </w:r>
      <w:r w:rsidRPr="003C3CD8">
        <w:rPr>
          <w:b/>
          <w:bCs/>
          <w:highlight w:val="yellow"/>
          <w:u w:val="single"/>
        </w:rPr>
        <w:t>inequality does not increase as a result of the entry of migrants into the workforce</w:t>
      </w:r>
      <w:r w:rsidRPr="25080789">
        <w:rPr>
          <w:b/>
          <w:bCs/>
          <w:u w:val="single"/>
        </w:rPr>
        <w:t>,” he said. “</w:t>
      </w:r>
      <w:r w:rsidRPr="003C3CD8">
        <w:rPr>
          <w:b/>
          <w:bCs/>
          <w:highlight w:val="yellow"/>
          <w:u w:val="single"/>
        </w:rPr>
        <w:t>We find no significant negative effects on the middle or lower income groups in receiving countries</w:t>
      </w:r>
      <w:r w:rsidRPr="25080789">
        <w:rPr>
          <w:b/>
          <w:bCs/>
          <w:u w:val="single"/>
        </w:rPr>
        <w:t>,”</w:t>
      </w:r>
      <w:r>
        <w:t xml:space="preserve"> </w:t>
      </w:r>
      <w:r w:rsidRPr="25080789">
        <w:rPr>
          <w:sz w:val="14"/>
          <w:szCs w:val="14"/>
        </w:rPr>
        <w:t>he said. Europe is struggling to contain a migration crisis started in 2015 when more than a million people entered the 28-nation EU from the Middle East and Africa seeking safety and better economic prospects. Immigration has triggered a popular backlash in the EU that has boosted far-right and nationalist parties and was one of the main factors in Britain’s vote in June 2016 to leave the European Union.</w:t>
      </w:r>
      <w:r>
        <w:t xml:space="preserve"> </w:t>
      </w:r>
      <w:r w:rsidRPr="25080789">
        <w:rPr>
          <w:b/>
          <w:bCs/>
          <w:u w:val="single"/>
        </w:rPr>
        <w:t>“People may be placing less value on the economic benefits of migration because they dislike the social and cultural change that they fear inevitably comes with immigration,”</w:t>
      </w:r>
      <w:r>
        <w:t xml:space="preserve"> </w:t>
      </w:r>
      <w:r w:rsidRPr="25080789">
        <w:rPr>
          <w:sz w:val="14"/>
          <w:szCs w:val="14"/>
        </w:rPr>
        <w:t xml:space="preserve">Lipton said. “Second, they may not be perceiving the real benefits that economists have shown to exist. Or third, economists may not have figured everything out. Perhaps there is an element of truth to all three,” he said. </w:t>
      </w:r>
      <w:r w:rsidRPr="25080789">
        <w:rPr>
          <w:b/>
          <w:bCs/>
          <w:u w:val="single"/>
        </w:rPr>
        <w:t>For the economic benefits of migration to show, the migrants should be well integrated into the labor markets of the countries they enter.</w:t>
      </w:r>
      <w:r>
        <w:t xml:space="preserve"> </w:t>
      </w:r>
      <w:r w:rsidRPr="003C3CD8">
        <w:rPr>
          <w:b/>
          <w:bCs/>
          <w:highlight w:val="yellow"/>
          <w:u w:val="single"/>
        </w:rPr>
        <w:t>“This process of integration is critical if countries are to secure maximum economic benefits from migration,”</w:t>
      </w:r>
      <w:r>
        <w:t xml:space="preserve"> </w:t>
      </w:r>
      <w:r w:rsidRPr="25080789">
        <w:rPr>
          <w:sz w:val="14"/>
          <w:szCs w:val="14"/>
        </w:rPr>
        <w:t>Lipton said. “We already know that the eastern Europeans ... by and large have integrated rapidly. But</w:t>
      </w:r>
      <w:r>
        <w:t xml:space="preserve"> </w:t>
      </w:r>
      <w:r w:rsidRPr="25080789">
        <w:rPr>
          <w:b/>
          <w:bCs/>
          <w:u w:val="single"/>
        </w:rPr>
        <w:t>policy makers</w:t>
      </w:r>
      <w:r>
        <w:t xml:space="preserve"> </w:t>
      </w:r>
      <w:r w:rsidRPr="25080789">
        <w:rPr>
          <w:sz w:val="14"/>
          <w:szCs w:val="14"/>
        </w:rPr>
        <w:t xml:space="preserve">will now </w:t>
      </w:r>
      <w:r w:rsidRPr="25080789">
        <w:rPr>
          <w:b/>
          <w:bCs/>
          <w:u w:val="single"/>
        </w:rPr>
        <w:t>need a clearer understanding of the assimilation experience</w:t>
      </w:r>
      <w:r>
        <w:t xml:space="preserve"> </w:t>
      </w:r>
      <w:r w:rsidRPr="25080789">
        <w:rPr>
          <w:sz w:val="14"/>
          <w:szCs w:val="14"/>
        </w:rPr>
        <w:t>of refugees and migrants from the Middle East and Africa,” he said.</w:t>
      </w:r>
    </w:p>
    <w:p w14:paraId="3D116C08" w14:textId="77777777" w:rsidR="00B35FD3" w:rsidRDefault="00174FA4" w:rsidP="00174FA4">
      <w:pPr>
        <w:pStyle w:val="Heading4"/>
      </w:pPr>
      <w:r>
        <w:t xml:space="preserve">Immigration only accounts for 5% of wage Inequality, not high enough to see </w:t>
      </w:r>
      <w:proofErr w:type="gramStart"/>
      <w:r>
        <w:t>their !</w:t>
      </w:r>
      <w:proofErr w:type="gramEnd"/>
      <w:r>
        <w:t xml:space="preserve"> </w:t>
      </w:r>
    </w:p>
    <w:p w14:paraId="682DFF98" w14:textId="16119F1A" w:rsidR="00174FA4" w:rsidRPr="0000627C" w:rsidRDefault="00174FA4" w:rsidP="00174FA4">
      <w:pPr>
        <w:pStyle w:val="Heading4"/>
      </w:pPr>
      <w:bookmarkStart w:id="0" w:name="_GoBack"/>
      <w:bookmarkEnd w:id="0"/>
      <w:r>
        <w:t>Card ‘09</w:t>
      </w:r>
    </w:p>
    <w:p w14:paraId="47B36AA5" w14:textId="77777777" w:rsidR="00174FA4" w:rsidRPr="0000627C" w:rsidRDefault="00174FA4" w:rsidP="00174FA4">
      <w:r>
        <w:t xml:space="preserve">(David Card, economics professor at University of California Berkley, “Immigrants and Inequality”, January 2009, </w:t>
      </w:r>
      <w:hyperlink r:id="rId39" w:history="1">
        <w:r w:rsidRPr="001D6DBA">
          <w:rPr>
            <w:rStyle w:val="Hyperlink"/>
          </w:rPr>
          <w:t>http://www.nber.org/papers/w14683</w:t>
        </w:r>
      </w:hyperlink>
      <w:r>
        <w:t>, The National Bureau of Economic Research)</w:t>
      </w:r>
    </w:p>
    <w:p w14:paraId="490F2285" w14:textId="77777777" w:rsidR="00174FA4" w:rsidRPr="00486003" w:rsidRDefault="00174FA4" w:rsidP="00174FA4">
      <w:pPr>
        <w:rPr>
          <w:b/>
          <w:u w:val="single"/>
        </w:rPr>
      </w:pPr>
      <w:r w:rsidRPr="003C3CD8">
        <w:rPr>
          <w:b/>
          <w:highlight w:val="yellow"/>
          <w:u w:val="single"/>
        </w:rPr>
        <w:t>Most of the existing research on immigration has focused on between-group inequality</w:t>
      </w:r>
      <w:r w:rsidRPr="0000627C">
        <w:rPr>
          <w:b/>
          <w:u w:val="single"/>
        </w:rPr>
        <w:t xml:space="preserve">. A significant share of the </w:t>
      </w:r>
      <w:r w:rsidRPr="003C3CD8">
        <w:rPr>
          <w:b/>
          <w:highlight w:val="yellow"/>
          <w:u w:val="single"/>
        </w:rPr>
        <w:t>overall rise in U.S. wage inequality is attributable to increases in within-group</w:t>
      </w:r>
      <w:r w:rsidRPr="0000627C">
        <w:rPr>
          <w:b/>
          <w:u w:val="single"/>
        </w:rPr>
        <w:t xml:space="preserve"> or residual wage inequality</w:t>
      </w:r>
      <w:r>
        <w:t xml:space="preserve"> </w:t>
      </w:r>
      <w:r w:rsidRPr="0000627C">
        <w:rPr>
          <w:sz w:val="14"/>
        </w:rPr>
        <w:t>- the variation that remains after controlling for education, age, gender, race and ethnicity (see Lemieux, 2008 for a recent summary</w:t>
      </w:r>
      <w:r w:rsidRPr="0000627C">
        <w:rPr>
          <w:b/>
          <w:sz w:val="14"/>
          <w:u w:val="single"/>
        </w:rPr>
        <w:t xml:space="preserve">). </w:t>
      </w:r>
      <w:r w:rsidRPr="0000627C">
        <w:rPr>
          <w:b/>
          <w:u w:val="single"/>
        </w:rPr>
        <w:t xml:space="preserve">Empirically, residual wage </w:t>
      </w:r>
      <w:r w:rsidRPr="003C3CD8">
        <w:rPr>
          <w:b/>
          <w:highlight w:val="yellow"/>
          <w:u w:val="single"/>
        </w:rPr>
        <w:t>variation among native workers is significantly higher in cities with more immigrants</w:t>
      </w:r>
      <w:r w:rsidRPr="0000627C">
        <w:rPr>
          <w:b/>
          <w:u w:val="single"/>
        </w:rPr>
        <w:t xml:space="preserve">. The relative level of </w:t>
      </w:r>
      <w:r w:rsidRPr="003C3CD8">
        <w:rPr>
          <w:b/>
          <w:highlight w:val="yellow"/>
          <w:u w:val="single"/>
        </w:rPr>
        <w:t>residual wage inequality for natives</w:t>
      </w:r>
      <w:r w:rsidRPr="0000627C">
        <w:rPr>
          <w:b/>
          <w:u w:val="single"/>
        </w:rPr>
        <w:t xml:space="preserve"> in different skill </w:t>
      </w:r>
      <w:r w:rsidRPr="003C3CD8">
        <w:rPr>
          <w:b/>
          <w:highlight w:val="yellow"/>
          <w:u w:val="single"/>
        </w:rPr>
        <w:t>groups is uncorrelated</w:t>
      </w:r>
      <w:r w:rsidRPr="0000627C">
        <w:rPr>
          <w:b/>
          <w:u w:val="single"/>
        </w:rPr>
        <w:t xml:space="preserve"> with the relative fraction of immigrants, however, suggesting that immigration has a relatively small causal effect</w:t>
      </w:r>
      <w:r>
        <w:t>.</w:t>
      </w:r>
      <w:r w:rsidRPr="0000627C">
        <w:rPr>
          <w:sz w:val="14"/>
        </w:rPr>
        <w:t xml:space="preserve">6 Taken together with the evidence on between group wage differentials, </w:t>
      </w:r>
      <w:r w:rsidRPr="003C3CD8">
        <w:rPr>
          <w:b/>
          <w:highlight w:val="yellow"/>
          <w:u w:val="single"/>
        </w:rPr>
        <w:t>I conclude that immigration has had very small impacts on wage inequality among natives</w:t>
      </w:r>
      <w:r w:rsidRPr="003C3CD8">
        <w:rPr>
          <w:b/>
          <w:sz w:val="14"/>
          <w:highlight w:val="yellow"/>
          <w:u w:val="single"/>
        </w:rPr>
        <w:t>.</w:t>
      </w:r>
      <w:r w:rsidRPr="0000627C">
        <w:rPr>
          <w:sz w:val="14"/>
        </w:rPr>
        <w:t xml:space="preserve"> Nevertheless, when immigrants themselves are counted in the overall population their effect on inequality is clearly positive. Immigrants tend to be concentrated in the upper and lower tails of the skill distribution. </w:t>
      </w:r>
      <w:r w:rsidRPr="0000627C">
        <w:rPr>
          <w:b/>
          <w:u w:val="single"/>
        </w:rPr>
        <w:t xml:space="preserve">Residual wage inequality among immigrants is also higher than among natives. </w:t>
      </w:r>
      <w:r w:rsidRPr="003C3CD8">
        <w:rPr>
          <w:b/>
          <w:highlight w:val="yellow"/>
          <w:u w:val="single"/>
        </w:rPr>
        <w:t>A simple calculation suggests</w:t>
      </w:r>
      <w:r w:rsidRPr="0000627C">
        <w:rPr>
          <w:b/>
          <w:u w:val="single"/>
        </w:rPr>
        <w:t xml:space="preserve"> that </w:t>
      </w:r>
      <w:r w:rsidRPr="003C3CD8">
        <w:rPr>
          <w:b/>
          <w:highlight w:val="yellow"/>
          <w:u w:val="single"/>
        </w:rPr>
        <w:t>the presence of immigrants can explain about 5% of the rise in overall wage inequality</w:t>
      </w:r>
      <w:r w:rsidRPr="0000627C">
        <w:rPr>
          <w:b/>
          <w:u w:val="single"/>
        </w:rPr>
        <w:t xml:space="preserve"> between 1980 and 2000.</w:t>
      </w:r>
      <w:r>
        <w:t xml:space="preserve"> </w:t>
      </w:r>
    </w:p>
    <w:p w14:paraId="40DC5930" w14:textId="6FEBF80D" w:rsidR="005A40CE" w:rsidRDefault="005A40CE" w:rsidP="005A40CE">
      <w:pPr>
        <w:pStyle w:val="Heading3"/>
      </w:pPr>
      <w:r>
        <w:t>Link Turn – Inequality</w:t>
      </w:r>
    </w:p>
    <w:p w14:paraId="4A97F2F3" w14:textId="2047D5F3" w:rsidR="009A780D" w:rsidRDefault="009A780D" w:rsidP="009A780D">
      <w:pPr>
        <w:pStyle w:val="Heading4"/>
      </w:pPr>
      <w:r>
        <w:t xml:space="preserve">Immigration decreases </w:t>
      </w:r>
      <w:r w:rsidR="00486003">
        <w:t>inequality</w:t>
      </w:r>
    </w:p>
    <w:p w14:paraId="6C7E0876" w14:textId="06CAF419" w:rsidR="009A780D" w:rsidRPr="00E83B88" w:rsidRDefault="25080789" w:rsidP="25080789">
      <w:pPr>
        <w:rPr>
          <w:rStyle w:val="Style13ptBold"/>
          <w:b w:val="0"/>
          <w:bCs w:val="0"/>
          <w:sz w:val="22"/>
        </w:rPr>
      </w:pPr>
      <w:r w:rsidRPr="25080789">
        <w:rPr>
          <w:rStyle w:val="Style13ptBold"/>
        </w:rPr>
        <w:t xml:space="preserve">Democracy in America 10 </w:t>
      </w:r>
      <w:r>
        <w:t>(Democracy in America, political analysis for the Economist, 12/28/2010, “Immigration reduces inequality”, https://www.economist.com/democracy-in-america/2010/12/28/immigration-reduces-inequality, AZG)</w:t>
      </w:r>
    </w:p>
    <w:p w14:paraId="212C97E8" w14:textId="77777777" w:rsidR="008B1C85" w:rsidRPr="00790AC3" w:rsidRDefault="25080789" w:rsidP="25080789">
      <w:pPr>
        <w:rPr>
          <w:sz w:val="16"/>
          <w:szCs w:val="16"/>
        </w:rPr>
      </w:pPr>
      <w:r w:rsidRPr="25080789">
        <w:rPr>
          <w:sz w:val="16"/>
          <w:szCs w:val="16"/>
        </w:rPr>
        <w:t xml:space="preserve">Odd, then that Obama, in his "war on inequality," hasn't made a big effort to prevent illegal immigration--or at least to prevent illegal immigration from returning with renewed force should the economy recover. This is badly misleading. </w:t>
      </w:r>
      <w:r w:rsidRPr="003C3CD8">
        <w:rPr>
          <w:rStyle w:val="Emphasis"/>
          <w:highlight w:val="yellow"/>
        </w:rPr>
        <w:t>A move to United States is an upwardly mobile move</w:t>
      </w:r>
      <w:r w:rsidRPr="25080789">
        <w:rPr>
          <w:sz w:val="16"/>
          <w:szCs w:val="16"/>
        </w:rPr>
        <w:t xml:space="preserve"> for almost all low-skilled immigrant workers, </w:t>
      </w:r>
      <w:r w:rsidRPr="003C3CD8">
        <w:rPr>
          <w:rStyle w:val="StyleUnderline"/>
          <w:highlight w:val="yellow"/>
        </w:rPr>
        <w:t xml:space="preserve">and it tends to reduce inequality </w:t>
      </w:r>
      <w:r w:rsidRPr="25080789">
        <w:rPr>
          <w:rStyle w:val="StyleUnderline"/>
        </w:rPr>
        <w:t>on the whole.</w:t>
      </w:r>
      <w:r w:rsidRPr="25080789">
        <w:rPr>
          <w:sz w:val="16"/>
          <w:szCs w:val="16"/>
        </w:rPr>
        <w:t xml:space="preserve"> As a matter of description, </w:t>
      </w:r>
      <w:proofErr w:type="spellStart"/>
      <w:r w:rsidRPr="25080789">
        <w:rPr>
          <w:sz w:val="16"/>
          <w:szCs w:val="16"/>
        </w:rPr>
        <w:t>Mr</w:t>
      </w:r>
      <w:proofErr w:type="spellEnd"/>
      <w:r w:rsidRPr="25080789">
        <w:rPr>
          <w:sz w:val="16"/>
          <w:szCs w:val="16"/>
        </w:rPr>
        <w:t xml:space="preserve"> </w:t>
      </w:r>
      <w:proofErr w:type="spellStart"/>
      <w:r w:rsidRPr="25080789">
        <w:rPr>
          <w:sz w:val="16"/>
          <w:szCs w:val="16"/>
        </w:rPr>
        <w:t>Kaus</w:t>
      </w:r>
      <w:proofErr w:type="spellEnd"/>
      <w:r w:rsidRPr="25080789">
        <w:rPr>
          <w:sz w:val="16"/>
          <w:szCs w:val="16"/>
        </w:rPr>
        <w:t xml:space="preserve">' conclusion follows only if we grant him the premise that the trend in inequality is best measured by looking at the set of people inside a country's borders at one point in time and then comparing it to the set of people inside the country's borders at a later point in time. I propose we reject this premise. It makes more sense to begin with the set of people now inside a country's borders and then follow the same people back in time. As we rewind the tape, some of those people will end up outside the country's borders because they migrated during the period under consideration. As economists </w:t>
      </w:r>
      <w:proofErr w:type="spellStart"/>
      <w:r w:rsidRPr="25080789">
        <w:rPr>
          <w:sz w:val="16"/>
          <w:szCs w:val="16"/>
        </w:rPr>
        <w:t>Lant</w:t>
      </w:r>
      <w:proofErr w:type="spellEnd"/>
      <w:r w:rsidRPr="25080789">
        <w:rPr>
          <w:sz w:val="16"/>
          <w:szCs w:val="16"/>
        </w:rPr>
        <w:t xml:space="preserve"> Pritchett and Michael Clemens convincingly argue, if we seek to measure how people fare, as opposed to how fenced-in national populations fare, the correct measure is what they call "income per natural". On an income-per-natural basis, </w:t>
      </w:r>
      <w:r w:rsidRPr="25080789">
        <w:rPr>
          <w:u w:val="single"/>
        </w:rPr>
        <w:t xml:space="preserve">almost </w:t>
      </w:r>
      <w:r w:rsidRPr="003C3CD8">
        <w:rPr>
          <w:highlight w:val="yellow"/>
          <w:u w:val="single"/>
        </w:rPr>
        <w:t>nothing reduces inequality more dramatically than</w:t>
      </w:r>
      <w:r w:rsidRPr="25080789">
        <w:rPr>
          <w:u w:val="single"/>
        </w:rPr>
        <w:t xml:space="preserve"> the </w:t>
      </w:r>
      <w:r w:rsidRPr="003C3CD8">
        <w:rPr>
          <w:highlight w:val="yellow"/>
          <w:u w:val="single"/>
        </w:rPr>
        <w:t>migration of low-skilled workers</w:t>
      </w:r>
      <w:r w:rsidRPr="25080789">
        <w:rPr>
          <w:sz w:val="16"/>
          <w:szCs w:val="16"/>
        </w:rPr>
        <w:t xml:space="preserve"> from a poorer country to a richer country. The only reason to make the within-borders population of a nation-state our analytical touchstone is a prior commitment to the idea that the nation-state is the correct unit of normative evaluation. That is to say, an unacknowledged commitment to moral nationalism tends to stand behind the sort of analytical nationalism driving </w:t>
      </w:r>
      <w:proofErr w:type="spellStart"/>
      <w:r w:rsidRPr="25080789">
        <w:rPr>
          <w:sz w:val="16"/>
          <w:szCs w:val="16"/>
        </w:rPr>
        <w:t>Mr</w:t>
      </w:r>
      <w:proofErr w:type="spellEnd"/>
      <w:r w:rsidRPr="25080789">
        <w:rPr>
          <w:sz w:val="16"/>
          <w:szCs w:val="16"/>
        </w:rPr>
        <w:t xml:space="preserve"> </w:t>
      </w:r>
      <w:proofErr w:type="spellStart"/>
      <w:r w:rsidRPr="25080789">
        <w:rPr>
          <w:sz w:val="16"/>
          <w:szCs w:val="16"/>
        </w:rPr>
        <w:t>Kaus</w:t>
      </w:r>
      <w:proofErr w:type="spellEnd"/>
      <w:r w:rsidRPr="25080789">
        <w:rPr>
          <w:sz w:val="16"/>
          <w:szCs w:val="16"/>
        </w:rPr>
        <w:t xml:space="preserve">' inequality accounting trick. We are interested in inequality in large part because most of us believe, rightly or wrongly, that levels and trends in inequality function as a rough measure of our society's justice. But moral or normative nationalism itself is a plausible cause of social injustice. It begs all kinds of profound questions simply to assume moral nationalism and set up our conceptual apparatus so that it not only blinds us to the way immigration dramatically reduces poverty and inequality, but also creates the illusion that immigration worsens what we assume to be a form of injustice. Historically, </w:t>
      </w:r>
      <w:r w:rsidRPr="003C3CD8">
        <w:rPr>
          <w:highlight w:val="yellow"/>
          <w:u w:val="single"/>
        </w:rPr>
        <w:t>the most vicious forms of inequality</w:t>
      </w:r>
      <w:r w:rsidRPr="25080789">
        <w:rPr>
          <w:u w:val="single"/>
        </w:rPr>
        <w:t xml:space="preserve"> and injustice </w:t>
      </w:r>
      <w:r w:rsidRPr="003C3CD8">
        <w:rPr>
          <w:highlight w:val="yellow"/>
          <w:u w:val="single"/>
        </w:rPr>
        <w:t>are based on</w:t>
      </w:r>
      <w:r w:rsidRPr="25080789">
        <w:rPr>
          <w:u w:val="single"/>
        </w:rPr>
        <w:t xml:space="preserve"> coercive </w:t>
      </w:r>
      <w:r w:rsidRPr="003C3CD8">
        <w:rPr>
          <w:highlight w:val="yellow"/>
          <w:u w:val="single"/>
        </w:rPr>
        <w:t>exclusion</w:t>
      </w:r>
      <w:r w:rsidRPr="25080789">
        <w:rPr>
          <w:sz w:val="16"/>
          <w:szCs w:val="16"/>
        </w:rPr>
        <w:t xml:space="preserve">, and this is precisely what </w:t>
      </w:r>
      <w:proofErr w:type="spellStart"/>
      <w:r w:rsidRPr="25080789">
        <w:rPr>
          <w:sz w:val="16"/>
          <w:szCs w:val="16"/>
        </w:rPr>
        <w:t>Mr</w:t>
      </w:r>
      <w:proofErr w:type="spellEnd"/>
      <w:r w:rsidRPr="25080789">
        <w:rPr>
          <w:sz w:val="16"/>
          <w:szCs w:val="16"/>
        </w:rPr>
        <w:t xml:space="preserve"> </w:t>
      </w:r>
      <w:proofErr w:type="spellStart"/>
      <w:r w:rsidRPr="25080789">
        <w:rPr>
          <w:sz w:val="16"/>
          <w:szCs w:val="16"/>
        </w:rPr>
        <w:t>Kaus</w:t>
      </w:r>
      <w:proofErr w:type="spellEnd"/>
      <w:r w:rsidRPr="25080789">
        <w:rPr>
          <w:sz w:val="16"/>
          <w:szCs w:val="16"/>
        </w:rPr>
        <w:t xml:space="preserve"> proposes ramping up. It is conceivable that the global system of socio-economic apartheid is justified because there is something special about national citizenship and national boundaries. But given the parallels of the status-quo system to arrangements we consider paradigms of invidious inequality and social injustice, this needs an argument. At the very least, </w:t>
      </w:r>
      <w:r w:rsidRPr="25080789">
        <w:rPr>
          <w:u w:val="single"/>
        </w:rPr>
        <w:t>the argument that we should consolidate the advantages imagined to flow to insiders by</w:t>
      </w:r>
      <w:r w:rsidRPr="25080789">
        <w:rPr>
          <w:sz w:val="16"/>
          <w:szCs w:val="16"/>
        </w:rPr>
        <w:t xml:space="preserve"> even more </w:t>
      </w:r>
      <w:r w:rsidRPr="25080789">
        <w:rPr>
          <w:u w:val="single"/>
        </w:rPr>
        <w:t>aggressively excluding outsiders should not be</w:t>
      </w:r>
      <w:r w:rsidRPr="25080789">
        <w:rPr>
          <w:sz w:val="16"/>
          <w:szCs w:val="16"/>
        </w:rPr>
        <w:t xml:space="preserve"> so blithely </w:t>
      </w:r>
      <w:r w:rsidRPr="25080789">
        <w:rPr>
          <w:u w:val="single"/>
        </w:rPr>
        <w:t>advanced</w:t>
      </w:r>
      <w:r w:rsidRPr="25080789">
        <w:rPr>
          <w:sz w:val="16"/>
          <w:szCs w:val="16"/>
        </w:rPr>
        <w:t xml:space="preserve">. That most insiders think this argument sounds swell hardly makes it sound. I say "imagined" to flow to insiders, because it turns out that </w:t>
      </w:r>
      <w:r w:rsidRPr="003C3CD8">
        <w:rPr>
          <w:highlight w:val="yellow"/>
          <w:u w:val="single"/>
        </w:rPr>
        <w:t>low-skilled immigration doesn't actually hurt the native poor</w:t>
      </w:r>
      <w:r w:rsidRPr="25080789">
        <w:rPr>
          <w:sz w:val="16"/>
          <w:szCs w:val="16"/>
        </w:rPr>
        <w:t xml:space="preserve">. As Francisco </w:t>
      </w:r>
      <w:proofErr w:type="spellStart"/>
      <w:r w:rsidRPr="25080789">
        <w:rPr>
          <w:sz w:val="16"/>
          <w:szCs w:val="16"/>
        </w:rPr>
        <w:t>D'Amuri</w:t>
      </w:r>
      <w:proofErr w:type="spellEnd"/>
      <w:r w:rsidRPr="25080789">
        <w:rPr>
          <w:sz w:val="16"/>
          <w:szCs w:val="16"/>
        </w:rPr>
        <w:t xml:space="preserve"> and Giovanni Peri write: Despite popular belief, often based on anecdotes and </w:t>
      </w:r>
      <w:proofErr w:type="spellStart"/>
      <w:r w:rsidRPr="25080789">
        <w:rPr>
          <w:sz w:val="16"/>
          <w:szCs w:val="16"/>
        </w:rPr>
        <w:t>bodged</w:t>
      </w:r>
      <w:proofErr w:type="spellEnd"/>
      <w:r w:rsidRPr="25080789">
        <w:rPr>
          <w:sz w:val="16"/>
          <w:szCs w:val="16"/>
        </w:rPr>
        <w:t xml:space="preserve"> analysis, </w:t>
      </w:r>
      <w:r w:rsidRPr="003C3CD8">
        <w:rPr>
          <w:highlight w:val="yellow"/>
          <w:u w:val="single"/>
        </w:rPr>
        <w:t>there is hardly any evidence that immigrant workers have a negative effect on the wages</w:t>
      </w:r>
      <w:r w:rsidRPr="25080789">
        <w:rPr>
          <w:u w:val="single"/>
        </w:rPr>
        <w:t xml:space="preserve"> of native workers</w:t>
      </w:r>
      <w:r w:rsidRPr="25080789">
        <w:rPr>
          <w:sz w:val="16"/>
          <w:szCs w:val="16"/>
        </w:rPr>
        <w:t xml:space="preserve"> (see for instance Card 2009 and Glitz 2007) or that they crowd-out other jobs in the US (Card and Di </w:t>
      </w:r>
      <w:proofErr w:type="spellStart"/>
      <w:r w:rsidRPr="25080789">
        <w:rPr>
          <w:sz w:val="16"/>
          <w:szCs w:val="16"/>
        </w:rPr>
        <w:t>Nardo</w:t>
      </w:r>
      <w:proofErr w:type="spellEnd"/>
      <w:r w:rsidRPr="25080789">
        <w:rPr>
          <w:sz w:val="16"/>
          <w:szCs w:val="16"/>
        </w:rPr>
        <w:t xml:space="preserve"> 2000) or Europe. On the contrary, some authors </w:t>
      </w:r>
      <w:proofErr w:type="spellStart"/>
      <w:r w:rsidRPr="25080789">
        <w:rPr>
          <w:sz w:val="16"/>
          <w:szCs w:val="16"/>
        </w:rPr>
        <w:t>emphasise</w:t>
      </w:r>
      <w:proofErr w:type="spellEnd"/>
      <w:r w:rsidRPr="25080789">
        <w:rPr>
          <w:sz w:val="16"/>
          <w:szCs w:val="16"/>
        </w:rPr>
        <w:t xml:space="preserve"> the existence of a potentially positive effect of immigrants on the demand for native workers. This is admittedly counterintuitive. Here's how </w:t>
      </w:r>
      <w:proofErr w:type="spellStart"/>
      <w:r w:rsidRPr="25080789">
        <w:rPr>
          <w:sz w:val="16"/>
          <w:szCs w:val="16"/>
        </w:rPr>
        <w:t>Messrs</w:t>
      </w:r>
      <w:proofErr w:type="spellEnd"/>
      <w:r w:rsidRPr="25080789">
        <w:rPr>
          <w:sz w:val="16"/>
          <w:szCs w:val="16"/>
        </w:rPr>
        <w:t xml:space="preserve"> </w:t>
      </w:r>
      <w:proofErr w:type="spellStart"/>
      <w:r w:rsidRPr="25080789">
        <w:rPr>
          <w:sz w:val="16"/>
          <w:szCs w:val="16"/>
        </w:rPr>
        <w:t>D'Amuri</w:t>
      </w:r>
      <w:proofErr w:type="spellEnd"/>
      <w:r w:rsidRPr="25080789">
        <w:rPr>
          <w:sz w:val="16"/>
          <w:szCs w:val="16"/>
        </w:rPr>
        <w:t xml:space="preserve"> and Peri account for the puzzling pattern found in the data: Our hypothesis is that immigrants, who often do not speak the language and do not master the culture and norms of the host country, are concentrated in more manual-routine tasks (especially among less educated groups). </w:t>
      </w:r>
      <w:r w:rsidRPr="003C3CD8">
        <w:rPr>
          <w:highlight w:val="yellow"/>
          <w:u w:val="single"/>
        </w:rPr>
        <w:t>The inflow of immigrants thus increases the supply of manual skills</w:t>
      </w:r>
      <w:r w:rsidRPr="25080789">
        <w:rPr>
          <w:sz w:val="16"/>
          <w:szCs w:val="16"/>
        </w:rPr>
        <w:t xml:space="preserve"> relative to the supply of abstract skills with two effects:</w:t>
      </w:r>
      <w:r w:rsidRPr="25080789">
        <w:rPr>
          <w:u w:val="single"/>
        </w:rPr>
        <w:t xml:space="preserve"> </w:t>
      </w:r>
      <w:r w:rsidRPr="25080789">
        <w:rPr>
          <w:sz w:val="16"/>
          <w:szCs w:val="16"/>
        </w:rPr>
        <w:t xml:space="preserve">Due to the complementarity between these types of skills, </w:t>
      </w:r>
      <w:r w:rsidRPr="003C3CD8">
        <w:rPr>
          <w:highlight w:val="yellow"/>
          <w:u w:val="single"/>
        </w:rPr>
        <w:t xml:space="preserve">the increase in the supply of manual tasks boosts </w:t>
      </w:r>
      <w:r w:rsidRPr="25080789">
        <w:rPr>
          <w:u w:val="single"/>
        </w:rPr>
        <w:t xml:space="preserve">relative </w:t>
      </w:r>
      <w:r w:rsidRPr="003C3CD8">
        <w:rPr>
          <w:highlight w:val="yellow"/>
          <w:u w:val="single"/>
        </w:rPr>
        <w:t>compensation</w:t>
      </w:r>
      <w:r w:rsidRPr="25080789">
        <w:rPr>
          <w:sz w:val="16"/>
          <w:szCs w:val="16"/>
        </w:rPr>
        <w:t xml:space="preserve"> for complex skills, making them better paid. Exploiting their comparative advantage, natives move to occupations requiring a relatively higher level of these skills. This positive reallocation and the complementarity of tasks can explain the lack of negative employment effects as well as the potential positive wage effects of immigration on native workers. </w:t>
      </w:r>
      <w:proofErr w:type="gramStart"/>
      <w:r w:rsidRPr="25080789">
        <w:rPr>
          <w:sz w:val="16"/>
          <w:szCs w:val="16"/>
        </w:rPr>
        <w:t>So</w:t>
      </w:r>
      <w:proofErr w:type="gramEnd"/>
      <w:r w:rsidRPr="25080789">
        <w:rPr>
          <w:sz w:val="16"/>
          <w:szCs w:val="16"/>
        </w:rPr>
        <w:t xml:space="preserve"> here's how it all shakes out. </w:t>
      </w:r>
      <w:r w:rsidRPr="003C3CD8">
        <w:rPr>
          <w:highlight w:val="yellow"/>
          <w:u w:val="single"/>
        </w:rPr>
        <w:t>Low-skilled immigration reduces economic inequality</w:t>
      </w:r>
      <w:r w:rsidRPr="25080789">
        <w:rPr>
          <w:sz w:val="16"/>
          <w:szCs w:val="16"/>
        </w:rPr>
        <w:t xml:space="preserve"> when we set aside nationalist assumptions and focus on people instead of populations. Even if we cling to analytical and moral nationalism, </w:t>
      </w:r>
      <w:r w:rsidRPr="003C3CD8">
        <w:rPr>
          <w:highlight w:val="yellow"/>
          <w:u w:val="single"/>
        </w:rPr>
        <w:t xml:space="preserve">low-skilled immigration doesn't </w:t>
      </w:r>
      <w:r w:rsidRPr="25080789">
        <w:rPr>
          <w:u w:val="single"/>
        </w:rPr>
        <w:t xml:space="preserve">happen to </w:t>
      </w:r>
      <w:r w:rsidRPr="003C3CD8">
        <w:rPr>
          <w:highlight w:val="yellow"/>
          <w:u w:val="single"/>
        </w:rPr>
        <w:t>increase measured inequality</w:t>
      </w:r>
      <w:r w:rsidRPr="25080789">
        <w:rPr>
          <w:sz w:val="16"/>
          <w:szCs w:val="16"/>
        </w:rPr>
        <w:t xml:space="preserve">. On the contrary, </w:t>
      </w:r>
      <w:proofErr w:type="spellStart"/>
      <w:r w:rsidRPr="25080789">
        <w:rPr>
          <w:sz w:val="16"/>
          <w:szCs w:val="16"/>
        </w:rPr>
        <w:t>complementaries</w:t>
      </w:r>
      <w:proofErr w:type="spellEnd"/>
      <w:r w:rsidRPr="25080789">
        <w:rPr>
          <w:sz w:val="16"/>
          <w:szCs w:val="16"/>
        </w:rPr>
        <w:t xml:space="preserve"> between the skills of migrant and native workers </w:t>
      </w:r>
      <w:r w:rsidRPr="003C3CD8">
        <w:rPr>
          <w:highlight w:val="yellow"/>
          <w:u w:val="single"/>
        </w:rPr>
        <w:t>can leave natives better off</w:t>
      </w:r>
      <w:r w:rsidRPr="25080789">
        <w:rPr>
          <w:sz w:val="16"/>
          <w:szCs w:val="16"/>
        </w:rPr>
        <w:t xml:space="preserve"> than they would have been with less immigration. </w:t>
      </w:r>
    </w:p>
    <w:p w14:paraId="7695B33F" w14:textId="5FF1830F" w:rsidR="00D647EA" w:rsidRDefault="25080789" w:rsidP="00D647EA">
      <w:pPr>
        <w:pStyle w:val="Heading3"/>
      </w:pPr>
      <w:r>
        <w:t>Link Turn – Diversity</w:t>
      </w:r>
    </w:p>
    <w:p w14:paraId="680A789D" w14:textId="77777777" w:rsidR="00D647EA" w:rsidRDefault="25080789" w:rsidP="00D647EA">
      <w:pPr>
        <w:pStyle w:val="Heading4"/>
      </w:pPr>
      <w:r>
        <w:t>Even low-skill workers boost wages and productivity for everyone – best studies prove that a diverse workforce is better</w:t>
      </w:r>
    </w:p>
    <w:p w14:paraId="74C1FB45" w14:textId="77777777" w:rsidR="00D647EA" w:rsidRDefault="25080789" w:rsidP="00D647EA">
      <w:r w:rsidRPr="25080789">
        <w:rPr>
          <w:rStyle w:val="Style13ptBold"/>
        </w:rPr>
        <w:t xml:space="preserve">Florida 17 </w:t>
      </w:r>
      <w:r>
        <w:t xml:space="preserve">(Richard, co-founder and editor at large of </w:t>
      </w:r>
      <w:proofErr w:type="spellStart"/>
      <w:r>
        <w:t>CityLab</w:t>
      </w:r>
      <w:proofErr w:type="spellEnd"/>
      <w:r>
        <w:t xml:space="preserve"> and Professor and Director of Cities at the University of Toronto’s Martin Prosperity Institute, 6/27/17, </w:t>
      </w:r>
      <w:r w:rsidRPr="003C3CD8">
        <w:rPr>
          <w:rStyle w:val="Emphasis"/>
          <w:highlight w:val="yellow"/>
        </w:rPr>
        <w:t>“Immigrants Boost Wages for Everyone”</w:t>
      </w:r>
      <w:r>
        <w:t>, https://www.citylab.com/equity/2017/06/immigration-wages-economics/530301/, AZG)</w:t>
      </w:r>
    </w:p>
    <w:p w14:paraId="50D176E8" w14:textId="77777777" w:rsidR="00D647EA" w:rsidRDefault="25080789" w:rsidP="25080789">
      <w:pPr>
        <w:rPr>
          <w:sz w:val="14"/>
          <w:szCs w:val="14"/>
        </w:rPr>
      </w:pPr>
      <w:r w:rsidRPr="25080789">
        <w:rPr>
          <w:sz w:val="14"/>
          <w:szCs w:val="14"/>
        </w:rPr>
        <w:t xml:space="preserve">That’s the basis of Peter </w:t>
      </w:r>
      <w:proofErr w:type="spellStart"/>
      <w:r w:rsidRPr="25080789">
        <w:rPr>
          <w:sz w:val="14"/>
          <w:szCs w:val="14"/>
        </w:rPr>
        <w:t>Beinart’s</w:t>
      </w:r>
      <w:proofErr w:type="spellEnd"/>
      <w:r w:rsidRPr="25080789">
        <w:rPr>
          <w:sz w:val="14"/>
          <w:szCs w:val="14"/>
        </w:rPr>
        <w:t xml:space="preserve"> argument in The Atlantic that Democrats have lost their way on immigration. </w:t>
      </w:r>
      <w:proofErr w:type="spellStart"/>
      <w:r w:rsidRPr="25080789">
        <w:rPr>
          <w:sz w:val="14"/>
          <w:szCs w:val="14"/>
        </w:rPr>
        <w:t>Beinart</w:t>
      </w:r>
      <w:proofErr w:type="spellEnd"/>
      <w:r w:rsidRPr="25080789">
        <w:rPr>
          <w:sz w:val="14"/>
          <w:szCs w:val="14"/>
        </w:rPr>
        <w:t xml:space="preserve"> cites much-debated research that suggests low-skill immigrants depress the wages of less-skilled Americans, and he questions other findings that immigrants of all skill groups benefit U.S. cities and the American economy as a whole. As I’ve written here before, </w:t>
      </w:r>
      <w:r w:rsidRPr="25080789">
        <w:rPr>
          <w:rStyle w:val="StyleUnderline"/>
        </w:rPr>
        <w:t>turning away the talented people who immigrate to the United States would be a foolish, self-inflicted wound to the American economy.</w:t>
      </w:r>
      <w:r w:rsidRPr="25080789">
        <w:rPr>
          <w:sz w:val="14"/>
          <w:szCs w:val="14"/>
        </w:rPr>
        <w:t xml:space="preserve"> But </w:t>
      </w:r>
      <w:r w:rsidRPr="25080789">
        <w:rPr>
          <w:rStyle w:val="Emphasis"/>
        </w:rPr>
        <w:t>it’s not just high-skilled immigrants who give the country a leg up: a diverse population of immigrants improves the economy</w:t>
      </w:r>
      <w:r w:rsidRPr="25080789">
        <w:rPr>
          <w:sz w:val="14"/>
          <w:szCs w:val="14"/>
        </w:rPr>
        <w:t xml:space="preserve">, for everyone. That’s what </w:t>
      </w:r>
      <w:r w:rsidRPr="003C3CD8">
        <w:rPr>
          <w:rStyle w:val="StyleUnderline"/>
          <w:highlight w:val="yellow"/>
        </w:rPr>
        <w:t>a</w:t>
      </w:r>
      <w:r w:rsidRPr="25080789">
        <w:rPr>
          <w:rStyle w:val="StyleUnderline"/>
        </w:rPr>
        <w:t xml:space="preserve"> new </w:t>
      </w:r>
      <w:r w:rsidRPr="003C3CD8">
        <w:rPr>
          <w:rStyle w:val="StyleUnderline"/>
          <w:highlight w:val="yellow"/>
        </w:rPr>
        <w:t>study</w:t>
      </w:r>
      <w:r w:rsidRPr="25080789">
        <w:rPr>
          <w:sz w:val="14"/>
          <w:szCs w:val="14"/>
        </w:rPr>
        <w:t xml:space="preserve"> in the Journal of Economic Geography </w:t>
      </w:r>
      <w:r w:rsidRPr="003C3CD8">
        <w:rPr>
          <w:rStyle w:val="StyleUnderline"/>
          <w:highlight w:val="yellow"/>
        </w:rPr>
        <w:t>concludes</w:t>
      </w:r>
      <w:r w:rsidRPr="25080789">
        <w:rPr>
          <w:sz w:val="14"/>
          <w:szCs w:val="14"/>
        </w:rPr>
        <w:t xml:space="preserve"> in the closest look yet at the effects of immigration on U.S. workers, cities, and the economy. The study by Thomas </w:t>
      </w:r>
      <w:proofErr w:type="spellStart"/>
      <w:r w:rsidRPr="25080789">
        <w:rPr>
          <w:sz w:val="14"/>
          <w:szCs w:val="14"/>
        </w:rPr>
        <w:t>Kemeny</w:t>
      </w:r>
      <w:proofErr w:type="spellEnd"/>
      <w:r w:rsidRPr="25080789">
        <w:rPr>
          <w:sz w:val="14"/>
          <w:szCs w:val="14"/>
        </w:rPr>
        <w:t xml:space="preserve"> of the University of Southampton and Abigail Cooke of the University of Buffalo looks not only at the overall effects of immigration broadly, but at the specific effects of immigrants with different levels of education, wages, and skills—</w:t>
      </w:r>
      <w:r w:rsidRPr="003C3CD8">
        <w:rPr>
          <w:rStyle w:val="StyleUnderline"/>
          <w:highlight w:val="yellow"/>
        </w:rPr>
        <w:t>both high-skill and low-skill immigrants</w:t>
      </w:r>
      <w:r w:rsidRPr="25080789">
        <w:rPr>
          <w:sz w:val="14"/>
          <w:szCs w:val="14"/>
        </w:rPr>
        <w:t xml:space="preserve">—on the labor market, metropolitan areas, and the nation as a whole. Their findings confirm immigration’s economic </w:t>
      </w:r>
      <w:r w:rsidRPr="003C3CD8">
        <w:rPr>
          <w:rStyle w:val="StyleUnderline"/>
          <w:highlight w:val="yellow"/>
        </w:rPr>
        <w:t>benefit</w:t>
      </w:r>
      <w:r w:rsidRPr="25080789">
        <w:rPr>
          <w:sz w:val="14"/>
          <w:szCs w:val="14"/>
        </w:rPr>
        <w:t xml:space="preserve"> to </w:t>
      </w:r>
      <w:r w:rsidRPr="003C3CD8">
        <w:rPr>
          <w:rStyle w:val="StyleUnderline"/>
          <w:highlight w:val="yellow"/>
        </w:rPr>
        <w:t>the U.S.</w:t>
      </w:r>
      <w:r w:rsidRPr="25080789">
        <w:rPr>
          <w:sz w:val="14"/>
          <w:szCs w:val="14"/>
        </w:rPr>
        <w:t xml:space="preserve"> and even counter misconceptions about its drawbacks. </w:t>
      </w:r>
      <w:r w:rsidRPr="25080789">
        <w:rPr>
          <w:rStyle w:val="Emphasis"/>
        </w:rPr>
        <w:t xml:space="preserve">Immigrant diversity raises productivity across the board </w:t>
      </w:r>
      <w:r w:rsidRPr="25080789">
        <w:rPr>
          <w:sz w:val="14"/>
          <w:szCs w:val="14"/>
        </w:rPr>
        <w:t xml:space="preserve">It’s not just about having immigrants in the workforce, but about having a diverse pool of immigrants. </w:t>
      </w:r>
      <w:proofErr w:type="spellStart"/>
      <w:r w:rsidRPr="25080789">
        <w:rPr>
          <w:sz w:val="14"/>
          <w:szCs w:val="14"/>
        </w:rPr>
        <w:t>Kemeny</w:t>
      </w:r>
      <w:proofErr w:type="spellEnd"/>
      <w:r w:rsidRPr="25080789">
        <w:rPr>
          <w:sz w:val="14"/>
          <w:szCs w:val="14"/>
        </w:rPr>
        <w:t xml:space="preserve"> and Cooke find that </w:t>
      </w:r>
      <w:r w:rsidRPr="003C3CD8">
        <w:rPr>
          <w:rStyle w:val="StyleUnderline"/>
          <w:highlight w:val="yellow"/>
        </w:rPr>
        <w:t>when immigrants in a metro area come from</w:t>
      </w:r>
      <w:r w:rsidRPr="25080789">
        <w:rPr>
          <w:rStyle w:val="StyleUnderline"/>
        </w:rPr>
        <w:t xml:space="preserve"> many </w:t>
      </w:r>
      <w:r w:rsidRPr="003C3CD8">
        <w:rPr>
          <w:rStyle w:val="StyleUnderline"/>
          <w:highlight w:val="yellow"/>
        </w:rPr>
        <w:t>different countries, the wages</w:t>
      </w:r>
      <w:r w:rsidRPr="25080789">
        <w:rPr>
          <w:rStyle w:val="StyleUnderline"/>
        </w:rPr>
        <w:t xml:space="preserve"> and productivity of the metro area </w:t>
      </w:r>
      <w:r w:rsidRPr="003C3CD8">
        <w:rPr>
          <w:rStyle w:val="StyleUnderline"/>
          <w:highlight w:val="yellow"/>
        </w:rPr>
        <w:t>rise</w:t>
      </w:r>
      <w:r w:rsidRPr="25080789">
        <w:rPr>
          <w:rStyle w:val="StyleUnderline"/>
        </w:rPr>
        <w:t>s across the board.</w:t>
      </w:r>
      <w:r w:rsidRPr="25080789">
        <w:rPr>
          <w:sz w:val="14"/>
          <w:szCs w:val="14"/>
        </w:rPr>
        <w:t xml:space="preserve"> In statistical wonk-speak, their models find that a one-standard-deviation increase in a workplace’s immigrant diversity is associated with a 1.6 percent rise in the wages of the average worker there. And that effect is more pronounced on a larger scale: a one-standard-deviation rise in a metro area’s immigrant diversity is associated with a 5.8 percent increase in that area’s wages. </w:t>
      </w:r>
      <w:r w:rsidRPr="003C3CD8">
        <w:rPr>
          <w:rStyle w:val="Emphasis"/>
          <w:highlight w:val="yellow"/>
        </w:rPr>
        <w:t>This</w:t>
      </w:r>
      <w:r w:rsidRPr="25080789">
        <w:rPr>
          <w:rStyle w:val="Emphasis"/>
        </w:rPr>
        <w:t xml:space="preserve"> key finding </w:t>
      </w:r>
      <w:r w:rsidRPr="003C3CD8">
        <w:rPr>
          <w:rStyle w:val="Emphasis"/>
          <w:highlight w:val="yellow"/>
        </w:rPr>
        <w:t>holds</w:t>
      </w:r>
      <w:r w:rsidRPr="25080789">
        <w:rPr>
          <w:rStyle w:val="Emphasis"/>
        </w:rPr>
        <w:t xml:space="preserve"> up after </w:t>
      </w:r>
      <w:r w:rsidRPr="003C3CD8">
        <w:rPr>
          <w:rStyle w:val="Emphasis"/>
          <w:highlight w:val="yellow"/>
        </w:rPr>
        <w:t>controlling for a</w:t>
      </w:r>
      <w:r w:rsidRPr="25080789">
        <w:rPr>
          <w:rStyle w:val="Emphasis"/>
        </w:rPr>
        <w:t xml:space="preserve"> wide </w:t>
      </w:r>
      <w:r w:rsidRPr="003C3CD8">
        <w:rPr>
          <w:rStyle w:val="Emphasis"/>
          <w:highlight w:val="yellow"/>
        </w:rPr>
        <w:t>range of factors</w:t>
      </w:r>
      <w:r w:rsidRPr="25080789">
        <w:rPr>
          <w:sz w:val="14"/>
          <w:szCs w:val="14"/>
        </w:rPr>
        <w:t>, such as the size and education of metro areas and the kind of industries and firms that make up the economy. In other words, the finding is not subject to any sort of bias in the data or quirk in their statistical analysis. The authors write that the evidence leads definitively to the point that “</w:t>
      </w:r>
      <w:r w:rsidRPr="25080789">
        <w:rPr>
          <w:rStyle w:val="StyleUnderline"/>
        </w:rPr>
        <w:t>immigrant diversity in U.S. cities and workplaces has an independent positive influence on worker productivity</w:t>
      </w:r>
      <w:r w:rsidRPr="25080789">
        <w:rPr>
          <w:sz w:val="14"/>
          <w:szCs w:val="14"/>
        </w:rPr>
        <w:t xml:space="preserve">.” Immigrant diversity benefits high- and low-skill workers alike </w:t>
      </w:r>
      <w:r w:rsidRPr="003C3CD8">
        <w:rPr>
          <w:rStyle w:val="StyleUnderline"/>
          <w:highlight w:val="yellow"/>
        </w:rPr>
        <w:t>Immigrant diversity</w:t>
      </w:r>
      <w:r w:rsidRPr="25080789">
        <w:rPr>
          <w:sz w:val="14"/>
          <w:szCs w:val="14"/>
        </w:rPr>
        <w:t xml:space="preserve"> not only </w:t>
      </w:r>
      <w:r w:rsidRPr="003C3CD8">
        <w:rPr>
          <w:rStyle w:val="StyleUnderline"/>
          <w:highlight w:val="yellow"/>
        </w:rPr>
        <w:t>leads to higher wages on average and</w:t>
      </w:r>
      <w:r w:rsidRPr="25080789">
        <w:rPr>
          <w:sz w:val="14"/>
          <w:szCs w:val="14"/>
        </w:rPr>
        <w:t xml:space="preserve"> overall, </w:t>
      </w:r>
      <w:r w:rsidRPr="25080789">
        <w:rPr>
          <w:rStyle w:val="StyleUnderline"/>
        </w:rPr>
        <w:t xml:space="preserve">it also leads to higher wages </w:t>
      </w:r>
      <w:r w:rsidRPr="003C3CD8">
        <w:rPr>
          <w:rStyle w:val="StyleUnderline"/>
          <w:highlight w:val="yellow"/>
        </w:rPr>
        <w:t>for workers at different skill levels</w:t>
      </w:r>
      <w:r w:rsidRPr="25080789">
        <w:rPr>
          <w:rStyle w:val="StyleUnderline"/>
        </w:rPr>
        <w:t xml:space="preserve"> and at different positions in the labor market.</w:t>
      </w:r>
      <w:r w:rsidRPr="25080789">
        <w:rPr>
          <w:sz w:val="14"/>
          <w:szCs w:val="14"/>
        </w:rPr>
        <w:t xml:space="preserve"> </w:t>
      </w:r>
      <w:proofErr w:type="spellStart"/>
      <w:r w:rsidRPr="25080789">
        <w:rPr>
          <w:sz w:val="14"/>
          <w:szCs w:val="14"/>
        </w:rPr>
        <w:t>Kemeny</w:t>
      </w:r>
      <w:proofErr w:type="spellEnd"/>
      <w:r w:rsidRPr="25080789">
        <w:rPr>
          <w:sz w:val="14"/>
          <w:szCs w:val="14"/>
        </w:rPr>
        <w:t xml:space="preserve"> and Cooke find consistent evidence of a positive effect of immigrant diversity across each wage quartile. “</w:t>
      </w:r>
      <w:r w:rsidRPr="25080789">
        <w:rPr>
          <w:rStyle w:val="Emphasis"/>
        </w:rPr>
        <w:t xml:space="preserve">To the extent that </w:t>
      </w:r>
      <w:r w:rsidRPr="003C3CD8">
        <w:rPr>
          <w:rStyle w:val="Emphasis"/>
          <w:highlight w:val="yellow"/>
        </w:rPr>
        <w:t>we are observing</w:t>
      </w:r>
      <w:r w:rsidRPr="25080789">
        <w:rPr>
          <w:rStyle w:val="Emphasis"/>
        </w:rPr>
        <w:t xml:space="preserve"> a social </w:t>
      </w:r>
      <w:r w:rsidRPr="003C3CD8">
        <w:rPr>
          <w:rStyle w:val="Emphasis"/>
          <w:highlight w:val="yellow"/>
        </w:rPr>
        <w:t>return from immigrant diversity</w:t>
      </w:r>
      <w:r w:rsidRPr="25080789">
        <w:rPr>
          <w:rStyle w:val="Emphasis"/>
        </w:rPr>
        <w:t xml:space="preserve">, this return is </w:t>
      </w:r>
      <w:r w:rsidRPr="003C3CD8">
        <w:rPr>
          <w:rStyle w:val="Emphasis"/>
          <w:highlight w:val="yellow"/>
        </w:rPr>
        <w:t>evenly spread across a</w:t>
      </w:r>
      <w:r w:rsidRPr="25080789">
        <w:rPr>
          <w:rStyle w:val="Emphasis"/>
        </w:rPr>
        <w:t xml:space="preserve"> very wide </w:t>
      </w:r>
      <w:r w:rsidRPr="003C3CD8">
        <w:rPr>
          <w:rStyle w:val="Emphasis"/>
          <w:highlight w:val="yellow"/>
        </w:rPr>
        <w:t>spectrum of earners</w:t>
      </w:r>
      <w:r w:rsidRPr="25080789">
        <w:rPr>
          <w:sz w:val="14"/>
          <w:szCs w:val="14"/>
        </w:rPr>
        <w:t xml:space="preserve">,” the authors write. </w:t>
      </w:r>
      <w:r w:rsidRPr="25080789">
        <w:rPr>
          <w:rStyle w:val="StyleUnderline"/>
        </w:rPr>
        <w:t>Increased diversity of immigrants across metros even correlates with increased earnings for native-born white males and for workers at manufacturing plants</w:t>
      </w:r>
      <w:r w:rsidRPr="25080789">
        <w:rPr>
          <w:sz w:val="14"/>
          <w:szCs w:val="14"/>
        </w:rPr>
        <w:t xml:space="preserve">—that’s a sharp and definitive contrast with the prevailing anti-immigrant narrative. That said, they do find that immigrant diversity of high-wage, higher-skill workers plays a bigger role and has a bigger effect than that from lower-paid, less-skilled immigrants. Across metropolitan areas, the diversity of high-wage immigrants is positively associated with higher wages on average and for each of the four groups of workers. Places with greater diversity of high-skilled immigrants have higher wages overall and for low-, mid- and high-skill workers alike. But the diversity of lower-skilled, lower-paid immigrants has no statistically significant effect either on wages overall or on wages for the various skill groups of workers. Even though the diversity of higher-skilled immigrants in workplaces has a bigger effect on wages in workplaces (as opposed to across metros overall), </w:t>
      </w:r>
      <w:r w:rsidRPr="25080789">
        <w:rPr>
          <w:rStyle w:val="StyleUnderline"/>
        </w:rPr>
        <w:t>the diversity of lower-skilled immigrants has a positive effect</w:t>
      </w:r>
      <w:r w:rsidRPr="25080789">
        <w:rPr>
          <w:sz w:val="14"/>
          <w:szCs w:val="14"/>
        </w:rPr>
        <w:t>—albeit a smaller one—</w:t>
      </w:r>
      <w:r w:rsidRPr="25080789">
        <w:rPr>
          <w:rStyle w:val="StyleUnderline"/>
        </w:rPr>
        <w:t>on workers’ average wages across the four skill groups.</w:t>
      </w:r>
      <w:r w:rsidRPr="25080789">
        <w:rPr>
          <w:rStyle w:val="Emphasis"/>
        </w:rPr>
        <w:t xml:space="preserve"> </w:t>
      </w:r>
      <w:r w:rsidRPr="003C3CD8">
        <w:rPr>
          <w:rStyle w:val="Emphasis"/>
          <w:highlight w:val="yellow"/>
        </w:rPr>
        <w:t>There is no evidence that immigrants depress the wages</w:t>
      </w:r>
      <w:r w:rsidRPr="25080789">
        <w:rPr>
          <w:rStyle w:val="Emphasis"/>
        </w:rPr>
        <w:t xml:space="preserve"> of workers whether they work in well-paid high-skill jobs or low-paid less skilled jobs. </w:t>
      </w:r>
      <w:r w:rsidRPr="25080789">
        <w:rPr>
          <w:sz w:val="14"/>
          <w:szCs w:val="14"/>
        </w:rPr>
        <w:t xml:space="preserve">Ultimately, this is some of the most powerful evidence yet that immigrants are good for cities and for the U.S. economy as whole. It is easy to blame immigrants for the economic problems of the U.S. economy, the low wages of low-skilled workers, rising economic inequality, growing geographic inequality, and the challenges of hard-hit cities and regions. But the reality is that those problems stem not from immigrants but from the broader structural economic transformation that has led to the decline of middle class jobs and the bifurcation of the economy and the labor market into a small set of high-paid knowledge jobs and a much broader set of low-paid service jobs. </w:t>
      </w:r>
      <w:r w:rsidRPr="25080789">
        <w:rPr>
          <w:rStyle w:val="StyleUnderline"/>
        </w:rPr>
        <w:t xml:space="preserve">All kinds of immigrants benefit the U.S. economy. And places with more and more diverse groups of them perform better and have higher productivity and wages. High-skill immigrants bring talent and ambition that make them disproportionate contributors to our scientific and technical base and innovative and entrepreneurial economy. </w:t>
      </w:r>
      <w:r w:rsidRPr="25080789">
        <w:rPr>
          <w:sz w:val="14"/>
          <w:szCs w:val="14"/>
        </w:rPr>
        <w:t xml:space="preserve">As I have long argued, what has made the U.S. the most innovative nation in the world is not American ingenuity, but that talent and entrepreneurial zeal of immigrants. </w:t>
      </w:r>
      <w:r w:rsidRPr="003C3CD8">
        <w:rPr>
          <w:rStyle w:val="StyleUnderline"/>
          <w:highlight w:val="yellow"/>
        </w:rPr>
        <w:t>Less-skilled immigrants</w:t>
      </w:r>
      <w:r w:rsidRPr="25080789">
        <w:rPr>
          <w:sz w:val="14"/>
          <w:szCs w:val="14"/>
        </w:rPr>
        <w:t xml:space="preserve">, like my own grandparents who came to this country from Southern Italy with virtually no education, </w:t>
      </w:r>
      <w:r w:rsidRPr="003C3CD8">
        <w:rPr>
          <w:rStyle w:val="StyleUnderline"/>
          <w:highlight w:val="yellow"/>
        </w:rPr>
        <w:t>bring</w:t>
      </w:r>
      <w:r w:rsidRPr="25080789">
        <w:rPr>
          <w:rStyle w:val="StyleUnderline"/>
        </w:rPr>
        <w:t xml:space="preserve"> their own talent and </w:t>
      </w:r>
      <w:r w:rsidRPr="003C3CD8">
        <w:rPr>
          <w:rStyle w:val="StyleUnderline"/>
          <w:highlight w:val="yellow"/>
        </w:rPr>
        <w:t>ambition, do</w:t>
      </w:r>
      <w:r w:rsidRPr="25080789">
        <w:rPr>
          <w:rStyle w:val="StyleUnderline"/>
        </w:rPr>
        <w:t xml:space="preserve"> the kinds of </w:t>
      </w:r>
      <w:r w:rsidRPr="003C3CD8">
        <w:rPr>
          <w:rStyle w:val="StyleUnderline"/>
          <w:highlight w:val="yellow"/>
        </w:rPr>
        <w:t>dirty</w:t>
      </w:r>
      <w:r w:rsidRPr="25080789">
        <w:rPr>
          <w:rStyle w:val="StyleUnderline"/>
        </w:rPr>
        <w:t xml:space="preserve"> and dangerous </w:t>
      </w:r>
      <w:r w:rsidRPr="003C3CD8">
        <w:rPr>
          <w:rStyle w:val="StyleUnderline"/>
          <w:highlight w:val="yellow"/>
        </w:rPr>
        <w:t>jobs Americans don’t want to</w:t>
      </w:r>
      <w:r w:rsidRPr="25080789">
        <w:rPr>
          <w:rStyle w:val="StyleUnderline"/>
        </w:rPr>
        <w:t xml:space="preserve"> do</w:t>
      </w:r>
      <w:r w:rsidRPr="003C3CD8">
        <w:rPr>
          <w:rStyle w:val="StyleUnderline"/>
          <w:highlight w:val="yellow"/>
        </w:rPr>
        <w:t>, and bring skills</w:t>
      </w:r>
      <w:r w:rsidRPr="25080789">
        <w:rPr>
          <w:rStyle w:val="StyleUnderline"/>
        </w:rPr>
        <w:t xml:space="preserve"> and capabilities that bolster those of our own workforce. Many, if not most, of our large cities would not be growing at all if it wasn’t for immigrants. </w:t>
      </w:r>
      <w:r w:rsidRPr="25080789">
        <w:rPr>
          <w:rStyle w:val="Emphasis"/>
        </w:rPr>
        <w:t>Immigrants are the very backbone of American innovation</w:t>
      </w:r>
      <w:r w:rsidRPr="25080789">
        <w:rPr>
          <w:sz w:val="14"/>
          <w:szCs w:val="14"/>
        </w:rPr>
        <w:t>, the American economy and the American Dream. It would be disastrous economically for the Democrats to cave in to Trumpism on this. To close our borders and turn our backs on them will end up hurting us as well as hurting them.</w:t>
      </w:r>
    </w:p>
    <w:p w14:paraId="0ECB9167" w14:textId="63516C79" w:rsidR="00D647EA" w:rsidRPr="002743F5" w:rsidRDefault="25080789" w:rsidP="00D647EA">
      <w:pPr>
        <w:pStyle w:val="Heading3"/>
      </w:pPr>
      <w:r>
        <w:t>Link Turn – Generic</w:t>
      </w:r>
    </w:p>
    <w:p w14:paraId="1128A388" w14:textId="62DBD840" w:rsidR="00174FA4" w:rsidRPr="006E6243" w:rsidRDefault="25080789" w:rsidP="00174FA4">
      <w:pPr>
        <w:pStyle w:val="Heading4"/>
      </w:pPr>
      <w:r>
        <w:t>Immigration helps wages – they allow expansion of businesses and new opportunities for high-skilled workers</w:t>
      </w:r>
    </w:p>
    <w:p w14:paraId="5F1663EF" w14:textId="77777777" w:rsidR="00174FA4" w:rsidRPr="0078075E" w:rsidRDefault="25080789" w:rsidP="25080789">
      <w:pPr>
        <w:rPr>
          <w:rStyle w:val="Style13ptBold"/>
          <w:b w:val="0"/>
          <w:bCs w:val="0"/>
          <w:sz w:val="22"/>
        </w:rPr>
      </w:pPr>
      <w:r w:rsidRPr="25080789">
        <w:rPr>
          <w:rStyle w:val="Style13ptBold"/>
        </w:rPr>
        <w:t xml:space="preserve">Greenstone and Looney 13 </w:t>
      </w:r>
      <w:r>
        <w:t>(Michael and Adam, both researchers for the Hamilton Project, 8/2/13, “What New Immigrants Could Mean for American Wages”, https://www.brookings.edu/blog/jobs/2013/08/02/what-new-immigrants-could-mean-for-american-wages/, AZG)</w:t>
      </w:r>
    </w:p>
    <w:p w14:paraId="7904A542" w14:textId="77777777" w:rsidR="00174FA4" w:rsidRPr="0088795F" w:rsidRDefault="25080789" w:rsidP="25080789">
      <w:pPr>
        <w:rPr>
          <w:sz w:val="10"/>
          <w:szCs w:val="10"/>
        </w:rPr>
      </w:pPr>
      <w:r w:rsidRPr="25080789">
        <w:rPr>
          <w:sz w:val="10"/>
          <w:szCs w:val="10"/>
        </w:rPr>
        <w:t xml:space="preserve">The Effect of Immigrants on The Wages of U.S.-Born Workers How immigrants impact the wages of U.S.-born workers depends on whether immigrants and U.S.-born workers compete for the same jobs or, instead, if they complement each other in the labor market. Despite concerns that competition from immigrants might harm employment prospects for native-born Americans, recent economic research suggests that, on average, </w:t>
      </w:r>
      <w:r w:rsidRPr="25080789">
        <w:rPr>
          <w:rStyle w:val="Emphasis"/>
        </w:rPr>
        <w:t xml:space="preserve">immigrants raise wages and expand employment opportunities for Americans. </w:t>
      </w:r>
      <w:r w:rsidRPr="25080789">
        <w:rPr>
          <w:sz w:val="10"/>
          <w:szCs w:val="10"/>
        </w:rPr>
        <w:t xml:space="preserve">How is this possible? The answer lies in the way that </w:t>
      </w:r>
      <w:r w:rsidRPr="003C3CD8">
        <w:rPr>
          <w:rStyle w:val="StyleUnderline"/>
          <w:highlight w:val="yellow"/>
        </w:rPr>
        <w:t>the economy evolves to incorporate immigrants.</w:t>
      </w:r>
      <w:r w:rsidRPr="25080789">
        <w:rPr>
          <w:sz w:val="10"/>
          <w:szCs w:val="10"/>
        </w:rPr>
        <w:t xml:space="preserve"> For instance, </w:t>
      </w:r>
      <w:r w:rsidRPr="003C3CD8">
        <w:rPr>
          <w:rStyle w:val="StyleUnderline"/>
          <w:highlight w:val="yellow"/>
        </w:rPr>
        <w:t>less-skilled immigrant</w:t>
      </w:r>
      <w:r w:rsidRPr="25080789">
        <w:rPr>
          <w:rStyle w:val="StyleUnderline"/>
        </w:rPr>
        <w:t>s</w:t>
      </w:r>
      <w:r w:rsidRPr="25080789">
        <w:rPr>
          <w:sz w:val="10"/>
          <w:szCs w:val="10"/>
        </w:rPr>
        <w:t xml:space="preserve"> working in, say, agriculture, construction, or household services, </w:t>
      </w:r>
      <w:r w:rsidRPr="25080789">
        <w:rPr>
          <w:rStyle w:val="StyleUnderline"/>
        </w:rPr>
        <w:t xml:space="preserve">appear to </w:t>
      </w:r>
      <w:r w:rsidRPr="003C3CD8">
        <w:rPr>
          <w:rStyle w:val="StyleUnderline"/>
          <w:highlight w:val="yellow"/>
        </w:rPr>
        <w:t>improve</w:t>
      </w:r>
      <w:r w:rsidRPr="25080789">
        <w:rPr>
          <w:sz w:val="10"/>
          <w:szCs w:val="10"/>
        </w:rPr>
        <w:t xml:space="preserve"> the </w:t>
      </w:r>
      <w:r w:rsidRPr="003C3CD8">
        <w:rPr>
          <w:rStyle w:val="StyleUnderline"/>
          <w:highlight w:val="yellow"/>
        </w:rPr>
        <w:t>wages</w:t>
      </w:r>
      <w:r w:rsidRPr="25080789">
        <w:rPr>
          <w:sz w:val="10"/>
          <w:szCs w:val="10"/>
        </w:rPr>
        <w:t xml:space="preserve"> and earnings of Americans </w:t>
      </w:r>
      <w:r w:rsidRPr="003C3CD8">
        <w:rPr>
          <w:rStyle w:val="StyleUnderline"/>
          <w:highlight w:val="yellow"/>
        </w:rPr>
        <w:t>by expanding the capacity of</w:t>
      </w:r>
      <w:r w:rsidRPr="25080789">
        <w:rPr>
          <w:rStyle w:val="StyleUnderline"/>
        </w:rPr>
        <w:t xml:space="preserve"> American </w:t>
      </w:r>
      <w:r w:rsidRPr="003C3CD8">
        <w:rPr>
          <w:rStyle w:val="StyleUnderline"/>
          <w:highlight w:val="yellow"/>
        </w:rPr>
        <w:t>businesses</w:t>
      </w:r>
      <w:r w:rsidRPr="25080789">
        <w:rPr>
          <w:sz w:val="10"/>
          <w:szCs w:val="10"/>
        </w:rPr>
        <w:t xml:space="preserve"> and farms, </w:t>
      </w:r>
      <w:r w:rsidRPr="25080789">
        <w:rPr>
          <w:rStyle w:val="Emphasis"/>
        </w:rPr>
        <w:t xml:space="preserve">increasing the responsibility and pay of American foremen and supervisors, </w:t>
      </w:r>
      <w:r w:rsidRPr="003C3CD8">
        <w:rPr>
          <w:rStyle w:val="Emphasis"/>
          <w:highlight w:val="yellow"/>
        </w:rPr>
        <w:t>and providing</w:t>
      </w:r>
      <w:r w:rsidRPr="25080789">
        <w:rPr>
          <w:rStyle w:val="Emphasis"/>
        </w:rPr>
        <w:t xml:space="preserve"> expanded </w:t>
      </w:r>
      <w:r w:rsidRPr="003C3CD8">
        <w:rPr>
          <w:rStyle w:val="Emphasis"/>
          <w:highlight w:val="yellow"/>
        </w:rPr>
        <w:t>opportunities for higher-skilled Americans</w:t>
      </w:r>
      <w:r w:rsidRPr="25080789">
        <w:rPr>
          <w:sz w:val="10"/>
          <w:szCs w:val="10"/>
        </w:rPr>
        <w:t xml:space="preserve">, particularly women, to pursue higher-paying careers. Economists find that, on average, previous waves of immigrants tended to boost American wages. In fact, </w:t>
      </w:r>
      <w:r w:rsidRPr="25080789">
        <w:rPr>
          <w:rStyle w:val="StyleUnderline"/>
        </w:rPr>
        <w:t>studies have shown that immigration has caused</w:t>
      </w:r>
      <w:r w:rsidRPr="25080789">
        <w:rPr>
          <w:sz w:val="10"/>
          <w:szCs w:val="10"/>
        </w:rPr>
        <w:t xml:space="preserve"> small but positive </w:t>
      </w:r>
      <w:r w:rsidRPr="25080789">
        <w:rPr>
          <w:rStyle w:val="StyleUnderline"/>
        </w:rPr>
        <w:t>gains in wages of American</w:t>
      </w:r>
      <w:r w:rsidRPr="25080789">
        <w:rPr>
          <w:sz w:val="10"/>
          <w:szCs w:val="10"/>
        </w:rPr>
        <w:t xml:space="preserve">-born </w:t>
      </w:r>
      <w:r w:rsidRPr="25080789">
        <w:rPr>
          <w:rStyle w:val="StyleUnderline"/>
        </w:rPr>
        <w:t>workers</w:t>
      </w:r>
      <w:r w:rsidRPr="25080789">
        <w:rPr>
          <w:sz w:val="10"/>
          <w:szCs w:val="10"/>
        </w:rPr>
        <w:t xml:space="preserve"> of between 0.1 percent and 0.6 percent between 1990 and 2006. Where the literature divides, however, is in the distributional consequences—how the availability of immigrant labor impacts wages for U.S.-born workers of differing skill and educational levels. A 2007 study by George </w:t>
      </w:r>
      <w:proofErr w:type="spellStart"/>
      <w:r w:rsidRPr="25080789">
        <w:rPr>
          <w:sz w:val="10"/>
          <w:szCs w:val="10"/>
        </w:rPr>
        <w:t>Borjas</w:t>
      </w:r>
      <w:proofErr w:type="spellEnd"/>
      <w:r w:rsidRPr="25080789">
        <w:rPr>
          <w:sz w:val="10"/>
          <w:szCs w:val="10"/>
        </w:rPr>
        <w:t xml:space="preserve"> and Lawrence Katz found that, from 1980 to 2000, U.S.-born college graduates saw an average wage decrease of 0.5 percent because of immigration, while those without a high school degree saw as much as a 4.8 percent decrease in wages. In contrast, a 2012 study by </w:t>
      </w:r>
      <w:proofErr w:type="spellStart"/>
      <w:r w:rsidRPr="25080789">
        <w:rPr>
          <w:sz w:val="10"/>
          <w:szCs w:val="10"/>
        </w:rPr>
        <w:t>Gianmarco</w:t>
      </w:r>
      <w:proofErr w:type="spellEnd"/>
      <w:r w:rsidRPr="25080789">
        <w:rPr>
          <w:sz w:val="10"/>
          <w:szCs w:val="10"/>
        </w:rPr>
        <w:t xml:space="preserve"> </w:t>
      </w:r>
      <w:proofErr w:type="spellStart"/>
      <w:r w:rsidRPr="25080789">
        <w:rPr>
          <w:sz w:val="10"/>
          <w:szCs w:val="10"/>
        </w:rPr>
        <w:t>Ottaviano</w:t>
      </w:r>
      <w:proofErr w:type="spellEnd"/>
      <w:r w:rsidRPr="25080789">
        <w:rPr>
          <w:sz w:val="10"/>
          <w:szCs w:val="10"/>
        </w:rPr>
        <w:t xml:space="preserve"> and Giovanni Peri found positive wage effects across all educational levels between 1990 and 2006. Of course, these estimates look back on previous waves of immigration. We now turn to projecting the potential impacts of S.744 on future wages. Estimated Impact of New Immigrants on American Wages The skills that immigrants bring with them to the U.S. economy play a crucial role in determining the likely effects immigrants have on the labor market. Among many changes to the current immigration system, S.744 would expand opportunities for immigrants with specific educations and skills. For instance, the bill increases the number of visas available to highly-skilled workers, as well as the number available to less-skilled workers in industries such as construction, long-term care, and hospitality. The Congressional Budget Office (CBO) estimates that, compared to current law, S.744 would lead to a net increase of approximately 9.6 million people living in the United States by 2023. The figure below shows our estimates of how the 9.6 million </w:t>
      </w:r>
      <w:proofErr w:type="gramStart"/>
      <w:r w:rsidRPr="25080789">
        <w:rPr>
          <w:sz w:val="10"/>
          <w:szCs w:val="10"/>
        </w:rPr>
        <w:t>fall</w:t>
      </w:r>
      <w:proofErr w:type="gramEnd"/>
      <w:r w:rsidRPr="25080789">
        <w:rPr>
          <w:sz w:val="10"/>
          <w:szCs w:val="10"/>
        </w:rPr>
        <w:t xml:space="preserve"> into various education categories. Those with at least some college education account for about 58 percent of these new immigrants, with college graduates being the most heavily-represented group at 40 percent. Meanwhile, lower-skilled immigrants without a high school diploma also make up a significant portion of the incoming immigrant population. We believe these estimates are the first effort to assess the effect of the bill on the educational composition of individuals who would be allowed to immigrate under its provisions. The technical appendix provides details on these calculations and the assumptions that underlie them, so that it is feasible for readers to assess how alternative assumptions affect these numbers. How will the bill affect current Americans’ living standards? Using the </w:t>
      </w:r>
      <w:proofErr w:type="spellStart"/>
      <w:r w:rsidRPr="25080789">
        <w:rPr>
          <w:sz w:val="10"/>
          <w:szCs w:val="10"/>
        </w:rPr>
        <w:t>Ottaviano</w:t>
      </w:r>
      <w:proofErr w:type="spellEnd"/>
      <w:r w:rsidRPr="25080789">
        <w:rPr>
          <w:sz w:val="10"/>
          <w:szCs w:val="10"/>
        </w:rPr>
        <w:t xml:space="preserve">–Peri model and an approximate replication of the </w:t>
      </w:r>
      <w:proofErr w:type="spellStart"/>
      <w:r w:rsidRPr="25080789">
        <w:rPr>
          <w:sz w:val="10"/>
          <w:szCs w:val="10"/>
        </w:rPr>
        <w:t>Borjas</w:t>
      </w:r>
      <w:proofErr w:type="spellEnd"/>
      <w:r w:rsidRPr="25080789">
        <w:rPr>
          <w:sz w:val="10"/>
          <w:szCs w:val="10"/>
        </w:rPr>
        <w:t xml:space="preserve">–Katz model, we estimate the effect of S.744 on wages for U.S.-born workers by incorporating the estimated flow of immigrants in response to the bill as outlined above. The figure below estimates the impact of the proposed change in immigrant demographics on wages for U.S.-born workers of differing education levels between 2014 and 2023. Both models result in the same conclusion: </w:t>
      </w:r>
      <w:r w:rsidRPr="25080789">
        <w:rPr>
          <w:rStyle w:val="Emphasis"/>
        </w:rPr>
        <w:t>the average impact of immigrants on wages for U.S.-born workers is positive.</w:t>
      </w:r>
      <w:r w:rsidRPr="25080789">
        <w:rPr>
          <w:sz w:val="10"/>
          <w:szCs w:val="10"/>
        </w:rPr>
        <w:t xml:space="preserve"> The wage gain may be small—0.18 percent for </w:t>
      </w:r>
      <w:proofErr w:type="spellStart"/>
      <w:r w:rsidRPr="25080789">
        <w:rPr>
          <w:sz w:val="10"/>
          <w:szCs w:val="10"/>
        </w:rPr>
        <w:t>Ottaviano</w:t>
      </w:r>
      <w:proofErr w:type="spellEnd"/>
      <w:r w:rsidRPr="25080789">
        <w:rPr>
          <w:sz w:val="10"/>
          <w:szCs w:val="10"/>
        </w:rPr>
        <w:t xml:space="preserve">–Peri and 0.03 percent for </w:t>
      </w:r>
      <w:proofErr w:type="spellStart"/>
      <w:r w:rsidRPr="25080789">
        <w:rPr>
          <w:sz w:val="10"/>
          <w:szCs w:val="10"/>
        </w:rPr>
        <w:t>Borjas</w:t>
      </w:r>
      <w:proofErr w:type="spellEnd"/>
      <w:r w:rsidRPr="25080789">
        <w:rPr>
          <w:sz w:val="10"/>
          <w:szCs w:val="10"/>
        </w:rPr>
        <w:t xml:space="preserve">–Katz—but nevertheless runs counter to the common belief that immigrants generally compete for jobs and bring down wages for U.S.-born workers. A look at wages of workers by educational backgrounds reveals important heterogeneity. For some individuals—especially those at the lowest and highest educational levels—the models diverge with one predicting small wage increases and the other a small decrease in wages. For example, the </w:t>
      </w:r>
      <w:proofErr w:type="spellStart"/>
      <w:r w:rsidRPr="25080789">
        <w:rPr>
          <w:sz w:val="10"/>
          <w:szCs w:val="10"/>
        </w:rPr>
        <w:t>Borjas</w:t>
      </w:r>
      <w:proofErr w:type="spellEnd"/>
      <w:r w:rsidRPr="25080789">
        <w:rPr>
          <w:sz w:val="10"/>
          <w:szCs w:val="10"/>
        </w:rPr>
        <w:t xml:space="preserve">-Katz model predicts a small decrease for U.S.-born workers with a Bachelor’s degree or higher and a 1.5 percent decrease for U.S.-born workers with less than a high school diploma, while the </w:t>
      </w:r>
      <w:proofErr w:type="spellStart"/>
      <w:r w:rsidRPr="25080789">
        <w:rPr>
          <w:sz w:val="10"/>
          <w:szCs w:val="10"/>
        </w:rPr>
        <w:t>Ottaviano</w:t>
      </w:r>
      <w:proofErr w:type="spellEnd"/>
      <w:r w:rsidRPr="25080789">
        <w:rPr>
          <w:sz w:val="10"/>
          <w:szCs w:val="10"/>
        </w:rPr>
        <w:t xml:space="preserve">-Peri model predicts roughly no change in wages for college graduates and a small increase among the least educated U.S. born workers. Both models predict gains for high school graduates and people with some college education. There are other benefits of immigration worth noting, aside from the impact on wages. Specifically, the wage estimates in the previous analysis fail to account for several factors that are likely to increase American living standards but are difficult to quantify. Perhaps most importantly, the wage analysis fails to account for the effect of immigration, especially high-skilled immigrants, on innovation, which is likely to benefit all Americans. Historically, </w:t>
      </w:r>
      <w:r w:rsidRPr="25080789">
        <w:rPr>
          <w:rStyle w:val="StyleUnderline"/>
        </w:rPr>
        <w:t>innovation is the most important contributor to the growth</w:t>
      </w:r>
      <w:r w:rsidRPr="25080789">
        <w:rPr>
          <w:sz w:val="10"/>
          <w:szCs w:val="10"/>
        </w:rPr>
        <w:t xml:space="preserve"> in living standards by boosting the productivity of workers and businesses. It is difficult to tease out the precise effects of high-skilled immigration on innovation in the data, however, but the CBO estimates that </w:t>
      </w:r>
      <w:r w:rsidRPr="25080789">
        <w:rPr>
          <w:rStyle w:val="StyleUnderline"/>
        </w:rPr>
        <w:t>the productivity of the workforce will be roughly 0.7 percent higher</w:t>
      </w:r>
      <w:r w:rsidRPr="25080789">
        <w:rPr>
          <w:sz w:val="10"/>
          <w:szCs w:val="10"/>
        </w:rPr>
        <w:t xml:space="preserve"> by 2023 and 1 percent by 2033 than it would have otherwise been in those years. </w:t>
      </w:r>
      <w:r w:rsidRPr="003C3CD8">
        <w:rPr>
          <w:rStyle w:val="StyleUnderline"/>
          <w:highlight w:val="yellow"/>
        </w:rPr>
        <w:t>Higher productivity would</w:t>
      </w:r>
      <w:r w:rsidRPr="25080789">
        <w:rPr>
          <w:rStyle w:val="StyleUnderline"/>
        </w:rPr>
        <w:t xml:space="preserve"> in turn </w:t>
      </w:r>
      <w:r w:rsidRPr="003C3CD8">
        <w:rPr>
          <w:rStyle w:val="StyleUnderline"/>
          <w:highlight w:val="yellow"/>
        </w:rPr>
        <w:t>lead to higher wages for workers</w:t>
      </w:r>
      <w:r w:rsidRPr="25080789">
        <w:rPr>
          <w:rStyle w:val="StyleUnderline"/>
        </w:rPr>
        <w:t xml:space="preserve"> and higher economic output</w:t>
      </w:r>
      <w:r w:rsidRPr="25080789">
        <w:rPr>
          <w:sz w:val="10"/>
          <w:szCs w:val="10"/>
        </w:rPr>
        <w:t xml:space="preserve"> (GDP) for the economy as a whole. How these increases in productivity will be distributed across education categories is difficult to project, but it seems reasonable to conclude that the estimates in the above figure understate the gains for all education categories. Furthermore, there is general agreement that </w:t>
      </w:r>
      <w:r w:rsidRPr="003C3CD8">
        <w:rPr>
          <w:rStyle w:val="StyleUnderline"/>
          <w:highlight w:val="yellow"/>
        </w:rPr>
        <w:t>immigrants</w:t>
      </w:r>
      <w:r w:rsidRPr="25080789">
        <w:rPr>
          <w:sz w:val="10"/>
          <w:szCs w:val="10"/>
        </w:rPr>
        <w:t xml:space="preserve"> provide two other benefits for the economy that are not reflected in the figure. First, recent research suggests that they improve living standards for Americans and </w:t>
      </w:r>
      <w:r w:rsidRPr="003C3CD8">
        <w:rPr>
          <w:rStyle w:val="StyleUnderline"/>
          <w:highlight w:val="yellow"/>
        </w:rPr>
        <w:t>increase purchasing power by lowering the cost of</w:t>
      </w:r>
      <w:r w:rsidRPr="25080789">
        <w:rPr>
          <w:rStyle w:val="StyleUnderline"/>
        </w:rPr>
        <w:t xml:space="preserve"> immigrant-intensive </w:t>
      </w:r>
      <w:r w:rsidRPr="003C3CD8">
        <w:rPr>
          <w:rStyle w:val="StyleUnderline"/>
          <w:highlight w:val="yellow"/>
        </w:rPr>
        <w:t>services</w:t>
      </w:r>
      <w:r w:rsidRPr="25080789">
        <w:rPr>
          <w:sz w:val="10"/>
          <w:szCs w:val="10"/>
        </w:rPr>
        <w:t xml:space="preserve"> such as child care and other household services. Second, </w:t>
      </w:r>
      <w:r w:rsidRPr="25080789">
        <w:rPr>
          <w:rStyle w:val="StyleUnderline"/>
        </w:rPr>
        <w:t xml:space="preserve">American </w:t>
      </w:r>
      <w:r w:rsidRPr="003C3CD8">
        <w:rPr>
          <w:rStyle w:val="StyleUnderline"/>
          <w:highlight w:val="yellow"/>
        </w:rPr>
        <w:t>businesses</w:t>
      </w:r>
      <w:r w:rsidRPr="25080789">
        <w:rPr>
          <w:sz w:val="10"/>
          <w:szCs w:val="10"/>
        </w:rPr>
        <w:t xml:space="preserve"> may </w:t>
      </w:r>
      <w:r w:rsidRPr="003C3CD8">
        <w:rPr>
          <w:rStyle w:val="StyleUnderline"/>
          <w:highlight w:val="yellow"/>
        </w:rPr>
        <w:t>benefit from</w:t>
      </w:r>
      <w:r w:rsidRPr="25080789">
        <w:rPr>
          <w:rStyle w:val="StyleUnderline"/>
        </w:rPr>
        <w:t xml:space="preserve"> the </w:t>
      </w:r>
      <w:r w:rsidRPr="003C3CD8">
        <w:rPr>
          <w:rStyle w:val="StyleUnderline"/>
          <w:highlight w:val="yellow"/>
        </w:rPr>
        <w:t>increased demand</w:t>
      </w:r>
      <w:r w:rsidRPr="25080789">
        <w:rPr>
          <w:rStyle w:val="StyleUnderline"/>
        </w:rPr>
        <w:t xml:space="preserve"> that immigrants bring</w:t>
      </w:r>
      <w:r w:rsidRPr="25080789">
        <w:rPr>
          <w:sz w:val="10"/>
          <w:szCs w:val="10"/>
        </w:rPr>
        <w:t>, enabling them to increase production. This could result in the opening or expansion of more stores and</w:t>
      </w:r>
    </w:p>
    <w:p w14:paraId="3295DE35" w14:textId="77777777" w:rsidR="00D647EA" w:rsidRDefault="00D647EA" w:rsidP="00D647EA">
      <w:pPr>
        <w:pStyle w:val="Heading4"/>
      </w:pPr>
      <w:r>
        <w:t>Immigrants raise wages – their simplistic account of supply and demand ignores the role of investment and comparative advantage</w:t>
      </w:r>
    </w:p>
    <w:p w14:paraId="3A7A5D2A" w14:textId="77777777" w:rsidR="00D647EA" w:rsidRPr="00EF10BC" w:rsidRDefault="00D647EA" w:rsidP="00D647EA">
      <w:pPr>
        <w:rPr>
          <w:rStyle w:val="Style13ptBold"/>
          <w:b w:val="0"/>
          <w:bCs w:val="0"/>
          <w:sz w:val="22"/>
        </w:rPr>
      </w:pPr>
      <w:r>
        <w:rPr>
          <w:rStyle w:val="Style13ptBold"/>
        </w:rPr>
        <w:t xml:space="preserve">Porter 13 </w:t>
      </w:r>
      <w:r w:rsidRPr="00EF10BC">
        <w:t>(</w:t>
      </w:r>
      <w:r>
        <w:t>Eduardo, columnist for the New York Times citing the Congressional Budget Office, 6/25/13, “Immigration and the Labor Market”, https://economix.blogs.nytimes.com/2013/06/25/immigration-and-the-labor-market/, AZG)</w:t>
      </w:r>
    </w:p>
    <w:p w14:paraId="0354D9CC" w14:textId="77777777" w:rsidR="00D647EA" w:rsidRDefault="00D647EA" w:rsidP="00D647EA">
      <w:pPr>
        <w:rPr>
          <w:sz w:val="8"/>
        </w:rPr>
      </w:pPr>
      <w:r w:rsidRPr="00D849D5">
        <w:rPr>
          <w:sz w:val="8"/>
        </w:rPr>
        <w:t xml:space="preserve">Are American workers </w:t>
      </w:r>
      <w:proofErr w:type="gramStart"/>
      <w:r w:rsidRPr="00D849D5">
        <w:rPr>
          <w:sz w:val="8"/>
        </w:rPr>
        <w:t>are</w:t>
      </w:r>
      <w:proofErr w:type="gramEnd"/>
      <w:r w:rsidRPr="00D849D5">
        <w:rPr>
          <w:sz w:val="8"/>
        </w:rPr>
        <w:t xml:space="preserve"> about to experience unwelcome new competition for their jobs? The bill moving through Congress to overhaul the nation’s immigration laws, if approved, would give employers access to expanded visa programs that would admit hundreds of thousands of </w:t>
      </w:r>
      <w:proofErr w:type="gramStart"/>
      <w:r w:rsidRPr="00D849D5">
        <w:rPr>
          <w:sz w:val="8"/>
        </w:rPr>
        <w:t>immigrant</w:t>
      </w:r>
      <w:proofErr w:type="gramEnd"/>
      <w:r w:rsidRPr="00D849D5">
        <w:rPr>
          <w:sz w:val="8"/>
        </w:rPr>
        <w:t xml:space="preserve"> workers, of both low and high skills, to toil in workplaces from strawberry fields to technology companies. The legislation also offers legal status to millions of immigrants working illegally across the country, and ultimately a shot at citizenship. The change would encourage many to roam freely throughout the economy, leaving dead-end jobs in immigrant-heavy sectors of the labor market to seek higher pay elsewhere. But by many accounts, most </w:t>
      </w:r>
      <w:r w:rsidRPr="00EF10BC">
        <w:rPr>
          <w:rStyle w:val="StyleUnderline"/>
        </w:rPr>
        <w:t>American workers need not worry about the prospect of hordes of workers entering the country</w:t>
      </w:r>
      <w:r w:rsidRPr="00D849D5">
        <w:rPr>
          <w:sz w:val="8"/>
        </w:rPr>
        <w:t xml:space="preserve"> with an eye on their jobs. Rather, </w:t>
      </w:r>
      <w:r w:rsidRPr="00EF10BC">
        <w:rPr>
          <w:rStyle w:val="Emphasis"/>
        </w:rPr>
        <w:t>immigration is</w:t>
      </w:r>
      <w:r w:rsidRPr="00D849D5">
        <w:rPr>
          <w:sz w:val="8"/>
        </w:rPr>
        <w:t xml:space="preserve"> seen as </w:t>
      </w:r>
      <w:r w:rsidRPr="00EF10BC">
        <w:rPr>
          <w:rStyle w:val="Emphasis"/>
        </w:rPr>
        <w:t>more likely to leave American workers better off.</w:t>
      </w:r>
      <w:r w:rsidRPr="00D849D5">
        <w:rPr>
          <w:sz w:val="8"/>
        </w:rPr>
        <w:t xml:space="preserve"> The latest organization to come to this conclusion is the Congressional Budget Office, which issued a report this month concluding that the immigration bill would add six million workers to the American job market by 2023 and nine million by 2033 – increasing the labor force by 5 percent. In the beginning, the jump in immigration would hit pay, the office said. It expects that by 2023 average wages would be 0.1 percent lower, on average, than they would have been absent a change in law. Still, most American workers would have little to worry about. Average wages would decline to a large extent because most of the new immigrant workers would be paid less than domestic laborers, pulling the average down. Most importantly, the decline would only be temporary. </w:t>
      </w:r>
      <w:r w:rsidRPr="003C3CD8">
        <w:rPr>
          <w:rStyle w:val="Emphasis"/>
          <w:highlight w:val="yellow"/>
        </w:rPr>
        <w:t>Wages</w:t>
      </w:r>
      <w:r w:rsidRPr="00EF10BC">
        <w:rPr>
          <w:rStyle w:val="Emphasis"/>
        </w:rPr>
        <w:t xml:space="preserve"> would </w:t>
      </w:r>
      <w:r w:rsidRPr="003C3CD8">
        <w:rPr>
          <w:rStyle w:val="Emphasis"/>
          <w:highlight w:val="yellow"/>
        </w:rPr>
        <w:t>rise</w:t>
      </w:r>
      <w:r w:rsidRPr="003C3CD8">
        <w:rPr>
          <w:rStyle w:val="StyleUnderline"/>
          <w:highlight w:val="yellow"/>
        </w:rPr>
        <w:t xml:space="preserve"> as businesses invest</w:t>
      </w:r>
      <w:r w:rsidRPr="002743F5">
        <w:rPr>
          <w:rStyle w:val="StyleUnderline"/>
        </w:rPr>
        <w:t>ed</w:t>
      </w:r>
      <w:r w:rsidRPr="003C3CD8">
        <w:rPr>
          <w:rStyle w:val="StyleUnderline"/>
          <w:highlight w:val="yellow"/>
        </w:rPr>
        <w:t xml:space="preserve"> to take advantage of the expanded labor force.</w:t>
      </w:r>
      <w:r w:rsidRPr="00D849D5">
        <w:rPr>
          <w:sz w:val="8"/>
        </w:rPr>
        <w:t xml:space="preserve"> By 2033, the C.B.O. forecast, </w:t>
      </w:r>
      <w:r w:rsidRPr="00EF10BC">
        <w:rPr>
          <w:rStyle w:val="StyleUnderline"/>
        </w:rPr>
        <w:t>average wages would be 0.5 percent higher than they would have been without the new immigrants.</w:t>
      </w:r>
      <w:r w:rsidRPr="00D849D5">
        <w:rPr>
          <w:sz w:val="8"/>
        </w:rPr>
        <w:t xml:space="preserve"> These conclusions may seem to fly in the face of the laws of supply and demand. But they are not quite so odd. They can become obvious, in fact, when accounting for the response of American companies, and workers, to the inflows of foreign labor. </w:t>
      </w:r>
      <w:r w:rsidRPr="003C3CD8">
        <w:rPr>
          <w:rStyle w:val="StyleUnderline"/>
          <w:highlight w:val="yellow"/>
        </w:rPr>
        <w:t>The belief that immigration would</w:t>
      </w:r>
      <w:r w:rsidRPr="00EF10BC">
        <w:rPr>
          <w:rStyle w:val="StyleUnderline"/>
        </w:rPr>
        <w:t xml:space="preserve"> simply </w:t>
      </w:r>
      <w:r w:rsidRPr="003C3CD8">
        <w:rPr>
          <w:rStyle w:val="StyleUnderline"/>
          <w:highlight w:val="yellow"/>
        </w:rPr>
        <w:t>displace American</w:t>
      </w:r>
      <w:r w:rsidRPr="00D849D5">
        <w:rPr>
          <w:sz w:val="8"/>
        </w:rPr>
        <w:t xml:space="preserve"> workers </w:t>
      </w:r>
      <w:r w:rsidRPr="003C3CD8">
        <w:rPr>
          <w:rStyle w:val="StyleUnderline"/>
          <w:highlight w:val="yellow"/>
        </w:rPr>
        <w:t>relies on the assumption that employers</w:t>
      </w:r>
      <w:r w:rsidRPr="00D849D5">
        <w:rPr>
          <w:sz w:val="8"/>
        </w:rPr>
        <w:t xml:space="preserve"> would </w:t>
      </w:r>
      <w:r w:rsidRPr="003C3CD8">
        <w:rPr>
          <w:rStyle w:val="StyleUnderline"/>
          <w:highlight w:val="yellow"/>
        </w:rPr>
        <w:t>do nothing</w:t>
      </w:r>
      <w:r w:rsidRPr="00EF10BC">
        <w:rPr>
          <w:rStyle w:val="StyleUnderline"/>
        </w:rPr>
        <w:t xml:space="preserve"> but replace</w:t>
      </w:r>
      <w:r w:rsidRPr="00D849D5">
        <w:rPr>
          <w:sz w:val="8"/>
        </w:rPr>
        <w:t xml:space="preserve"> a costlier domestic labor force with cheaper imports. But </w:t>
      </w:r>
      <w:r w:rsidRPr="003C3CD8">
        <w:rPr>
          <w:rStyle w:val="Emphasis"/>
          <w:highlight w:val="yellow"/>
        </w:rPr>
        <w:t>companies actually invest</w:t>
      </w:r>
      <w:r w:rsidRPr="00EF10BC">
        <w:rPr>
          <w:rStyle w:val="Emphasis"/>
        </w:rPr>
        <w:t xml:space="preserve"> </w:t>
      </w:r>
      <w:r w:rsidRPr="002743F5">
        <w:rPr>
          <w:rStyle w:val="Emphasis"/>
        </w:rPr>
        <w:t xml:space="preserve">and expand to reap the higher profits that the new labor allows. </w:t>
      </w:r>
      <w:r w:rsidRPr="003C3CD8">
        <w:rPr>
          <w:rStyle w:val="Emphasis"/>
          <w:highlight w:val="yellow"/>
        </w:rPr>
        <w:t>This provides</w:t>
      </w:r>
      <w:r w:rsidRPr="002743F5">
        <w:rPr>
          <w:rStyle w:val="Emphasis"/>
        </w:rPr>
        <w:t xml:space="preserve"> new </w:t>
      </w:r>
      <w:r w:rsidRPr="003C3CD8">
        <w:rPr>
          <w:rStyle w:val="Emphasis"/>
          <w:highlight w:val="yellow"/>
        </w:rPr>
        <w:t>opportunities for</w:t>
      </w:r>
      <w:r w:rsidRPr="00EF10BC">
        <w:rPr>
          <w:rStyle w:val="Emphasis"/>
        </w:rPr>
        <w:t xml:space="preserve"> immigrants and </w:t>
      </w:r>
      <w:r w:rsidRPr="003C3CD8">
        <w:rPr>
          <w:rStyle w:val="Emphasis"/>
          <w:highlight w:val="yellow"/>
        </w:rPr>
        <w:t>domestic workers</w:t>
      </w:r>
      <w:r w:rsidRPr="002743F5">
        <w:rPr>
          <w:rStyle w:val="Emphasis"/>
        </w:rPr>
        <w:t xml:space="preserve"> alike.</w:t>
      </w:r>
      <w:r>
        <w:rPr>
          <w:b/>
          <w:iCs/>
          <w:u w:val="single"/>
        </w:rPr>
        <w:t xml:space="preserve"> </w:t>
      </w:r>
      <w:r w:rsidRPr="00D849D5">
        <w:rPr>
          <w:sz w:val="8"/>
        </w:rPr>
        <w:t xml:space="preserve">In other words, immigration can produce jobs for Americans, too. Restaurants are much less common in Norway than the United States because Norway lacks the cheap labor — making a dinner out in Oslo prohibitively expensive. In many New York restaurants, the American waiters and </w:t>
      </w:r>
      <w:proofErr w:type="spellStart"/>
      <w:r w:rsidRPr="00D849D5">
        <w:rPr>
          <w:sz w:val="8"/>
        </w:rPr>
        <w:t>maitre</w:t>
      </w:r>
      <w:proofErr w:type="spellEnd"/>
      <w:r w:rsidRPr="00D849D5">
        <w:rPr>
          <w:sz w:val="8"/>
        </w:rPr>
        <w:t xml:space="preserve"> d’ owe their jobs to the underpaid immigrants working illegally in the kitchen, whose low wages allow the restaurant to exist. What’s more, </w:t>
      </w:r>
      <w:r w:rsidRPr="003C3CD8">
        <w:rPr>
          <w:rStyle w:val="StyleUnderline"/>
          <w:highlight w:val="yellow"/>
        </w:rPr>
        <w:t>immigration expands productivity</w:t>
      </w:r>
      <w:r w:rsidRPr="00D849D5">
        <w:rPr>
          <w:sz w:val="8"/>
        </w:rPr>
        <w:t xml:space="preserve">. Highly skilled immigrant workers generate more productive innovations. </w:t>
      </w:r>
      <w:r w:rsidRPr="003C3CD8">
        <w:rPr>
          <w:rStyle w:val="StyleUnderline"/>
          <w:highlight w:val="yellow"/>
        </w:rPr>
        <w:t>And</w:t>
      </w:r>
      <w:r w:rsidRPr="00D849D5">
        <w:rPr>
          <w:rStyle w:val="StyleUnderline"/>
        </w:rPr>
        <w:t xml:space="preserve"> the influx of </w:t>
      </w:r>
      <w:r w:rsidRPr="003C3CD8">
        <w:rPr>
          <w:rStyle w:val="StyleUnderline"/>
          <w:highlight w:val="yellow"/>
        </w:rPr>
        <w:t>new workers</w:t>
      </w:r>
      <w:r w:rsidRPr="002743F5">
        <w:rPr>
          <w:rStyle w:val="StyleUnderline"/>
        </w:rPr>
        <w:t xml:space="preserve"> of a variety of skills</w:t>
      </w:r>
      <w:r w:rsidRPr="00D849D5">
        <w:rPr>
          <w:rStyle w:val="StyleUnderline"/>
        </w:rPr>
        <w:t xml:space="preserve">, high and low, would </w:t>
      </w:r>
      <w:r w:rsidRPr="003C3CD8">
        <w:rPr>
          <w:rStyle w:val="StyleUnderline"/>
          <w:highlight w:val="yellow"/>
        </w:rPr>
        <w:t>promote specialization.</w:t>
      </w:r>
      <w:r>
        <w:rPr>
          <w:rStyle w:val="StyleUnderline"/>
        </w:rPr>
        <w:t xml:space="preserve"> </w:t>
      </w:r>
      <w:r w:rsidRPr="00D849D5">
        <w:rPr>
          <w:sz w:val="8"/>
        </w:rPr>
        <w:t xml:space="preserve">Giovanni Peri, an economist at the University of California, Davis, and Chad </w:t>
      </w:r>
      <w:proofErr w:type="spellStart"/>
      <w:r w:rsidRPr="00D849D5">
        <w:rPr>
          <w:sz w:val="8"/>
        </w:rPr>
        <w:t>Sparber</w:t>
      </w:r>
      <w:proofErr w:type="spellEnd"/>
      <w:r w:rsidRPr="00D849D5">
        <w:rPr>
          <w:sz w:val="8"/>
        </w:rPr>
        <w:t xml:space="preserve"> of Colgate University found that </w:t>
      </w:r>
      <w:r w:rsidRPr="003C3CD8">
        <w:rPr>
          <w:rStyle w:val="StyleUnderline"/>
          <w:highlight w:val="yellow"/>
        </w:rPr>
        <w:t>American workers in states with large shares of less-educated immigrants gravitate towards communications</w:t>
      </w:r>
      <w:r w:rsidRPr="00D849D5">
        <w:rPr>
          <w:rStyle w:val="StyleUnderline"/>
        </w:rPr>
        <w:t xml:space="preserve">-related occupations, their area of comparative advantage, </w:t>
      </w:r>
      <w:r w:rsidRPr="003C3CD8">
        <w:rPr>
          <w:rStyle w:val="StyleUnderline"/>
          <w:highlight w:val="yellow"/>
        </w:rPr>
        <w:t>while the immigrants stick to manual tasks</w:t>
      </w:r>
      <w:r w:rsidRPr="00D849D5">
        <w:rPr>
          <w:rStyle w:val="StyleUnderline"/>
        </w:rPr>
        <w:t xml:space="preserve"> and physical labor.</w:t>
      </w:r>
      <w:r w:rsidRPr="00D849D5">
        <w:rPr>
          <w:sz w:val="8"/>
        </w:rPr>
        <w:t xml:space="preserve"> </w:t>
      </w:r>
      <w:r w:rsidRPr="003C3CD8">
        <w:rPr>
          <w:rStyle w:val="StyleUnderline"/>
          <w:highlight w:val="yellow"/>
        </w:rPr>
        <w:t>This</w:t>
      </w:r>
      <w:r w:rsidRPr="00D849D5">
        <w:rPr>
          <w:rStyle w:val="StyleUnderline"/>
        </w:rPr>
        <w:t xml:space="preserve"> increases</w:t>
      </w:r>
      <w:r w:rsidRPr="00D849D5">
        <w:rPr>
          <w:sz w:val="8"/>
        </w:rPr>
        <w:t xml:space="preserve"> the </w:t>
      </w:r>
      <w:r w:rsidRPr="00D849D5">
        <w:rPr>
          <w:rStyle w:val="StyleUnderline"/>
        </w:rPr>
        <w:t>growth</w:t>
      </w:r>
      <w:r w:rsidRPr="00D849D5">
        <w:rPr>
          <w:sz w:val="8"/>
        </w:rPr>
        <w:t xml:space="preserve"> rate of the economy </w:t>
      </w:r>
      <w:r w:rsidRPr="00D849D5">
        <w:rPr>
          <w:rStyle w:val="StyleUnderline"/>
        </w:rPr>
        <w:t xml:space="preserve">and </w:t>
      </w:r>
      <w:r w:rsidRPr="003C3CD8">
        <w:rPr>
          <w:rStyle w:val="StyleUnderline"/>
          <w:highlight w:val="yellow"/>
        </w:rPr>
        <w:t>pushes wages higher.</w:t>
      </w:r>
      <w:r w:rsidRPr="00D849D5">
        <w:rPr>
          <w:sz w:val="8"/>
        </w:rPr>
        <w:t xml:space="preserve"> Mr. Peri estimated that the wave of immigrants that entered the United States between 1990 and 2007 increased workers’ incomes by about $5,100 a year on average, in 2005 dollars. This amounts to more than a fifth of the income gains over the period. There will be losers, especially among the workers most like the newcomers. A 50-year-old janitor with no high school diploma, for instance, will find it hard to make a transition into another job when immigrants move into the building maintenance business. But this group is probably </w:t>
      </w:r>
      <w:proofErr w:type="gramStart"/>
      <w:r w:rsidRPr="00D849D5">
        <w:rPr>
          <w:sz w:val="8"/>
        </w:rPr>
        <w:t>small, and</w:t>
      </w:r>
      <w:proofErr w:type="gramEnd"/>
      <w:r w:rsidRPr="00D849D5">
        <w:rPr>
          <w:sz w:val="8"/>
        </w:rPr>
        <w:t xml:space="preserve"> composed mostly of illegal immigrants already in the workplace. George </w:t>
      </w:r>
      <w:proofErr w:type="spellStart"/>
      <w:r w:rsidRPr="00D849D5">
        <w:rPr>
          <w:sz w:val="8"/>
        </w:rPr>
        <w:t>Borjas</w:t>
      </w:r>
      <w:proofErr w:type="spellEnd"/>
      <w:r w:rsidRPr="00D849D5">
        <w:rPr>
          <w:sz w:val="8"/>
        </w:rPr>
        <w:t xml:space="preserve"> of Harvard University argues that those without a high school diploma – about 8 percent of the labor force — are easily replaced by immigrants and are likely to suffer a noticeable drop in wages if low-skill immigration increases. Mr. Peri disagrees. He argues that high-school dropouts could find jobs in parts of the labor market that might even benefit from new immigrants’ arrival. </w:t>
      </w:r>
      <w:r w:rsidRPr="003C3CD8">
        <w:rPr>
          <w:rStyle w:val="StyleUnderline"/>
          <w:highlight w:val="yellow"/>
        </w:rPr>
        <w:t>The Congressional Budget Office</w:t>
      </w:r>
      <w:r w:rsidRPr="00D849D5">
        <w:rPr>
          <w:sz w:val="8"/>
        </w:rPr>
        <w:t xml:space="preserve"> looked at it differently. Rather than </w:t>
      </w:r>
      <w:r w:rsidRPr="00D849D5">
        <w:rPr>
          <w:rStyle w:val="StyleUnderline"/>
        </w:rPr>
        <w:t>split the work force</w:t>
      </w:r>
      <w:r w:rsidRPr="00D849D5">
        <w:rPr>
          <w:sz w:val="8"/>
        </w:rPr>
        <w:t xml:space="preserve"> by educational attainment, it sliced it </w:t>
      </w:r>
      <w:r w:rsidRPr="00D849D5">
        <w:rPr>
          <w:rStyle w:val="StyleUnderline"/>
        </w:rPr>
        <w:t>into</w:t>
      </w:r>
      <w:r w:rsidRPr="00D849D5">
        <w:rPr>
          <w:sz w:val="8"/>
        </w:rPr>
        <w:t xml:space="preserve"> five </w:t>
      </w:r>
      <w:r w:rsidRPr="00D849D5">
        <w:rPr>
          <w:rStyle w:val="StyleUnderline"/>
        </w:rPr>
        <w:t>equal cohorts of skill,</w:t>
      </w:r>
      <w:r w:rsidRPr="00D849D5">
        <w:rPr>
          <w:sz w:val="8"/>
        </w:rPr>
        <w:t xml:space="preserve"> from the least educated fifth to the most. </w:t>
      </w:r>
      <w:r w:rsidRPr="00D849D5">
        <w:rPr>
          <w:rStyle w:val="Emphasis"/>
        </w:rPr>
        <w:t xml:space="preserve">It </w:t>
      </w:r>
      <w:r w:rsidRPr="003C3CD8">
        <w:rPr>
          <w:rStyle w:val="Emphasis"/>
          <w:highlight w:val="yellow"/>
        </w:rPr>
        <w:t>found that none of these groups is hurt by immigration</w:t>
      </w:r>
      <w:r w:rsidRPr="00D849D5">
        <w:rPr>
          <w:rStyle w:val="Emphasis"/>
        </w:rPr>
        <w:t xml:space="preserve"> over the long run</w:t>
      </w:r>
      <w:r w:rsidRPr="00D849D5">
        <w:rPr>
          <w:sz w:val="8"/>
        </w:rPr>
        <w:t xml:space="preserve">, in absolute terms. Some gain more, and some gain less. Unskilled American workers – who never completed high school, or maybe got an equivalency diploma — would do relatively poorly. </w:t>
      </w:r>
      <w:proofErr w:type="gramStart"/>
      <w:r w:rsidRPr="00D849D5">
        <w:rPr>
          <w:sz w:val="8"/>
        </w:rPr>
        <w:t>So</w:t>
      </w:r>
      <w:proofErr w:type="gramEnd"/>
      <w:r w:rsidRPr="00D849D5">
        <w:rPr>
          <w:sz w:val="8"/>
        </w:rPr>
        <w:t xml:space="preserve"> would highly educated workers, who would face more competition from new immigrant scientists and engineers with H1-B visas. Average wages in both these slices would decline 0.3 percent relative to the average by 2033. The rest of workers, by contrast, would see their relative wages rise by 0.5 percent. But even though the gains would not be distributed evenly, according to the study, every group would win. “</w:t>
      </w:r>
      <w:r w:rsidRPr="00D849D5">
        <w:rPr>
          <w:rStyle w:val="Emphasis"/>
        </w:rPr>
        <w:t>Average wages would be higher under the bill than under current law for workers in all quintiles of the skill distribution</w:t>
      </w:r>
      <w:r w:rsidRPr="00D849D5">
        <w:rPr>
          <w:sz w:val="8"/>
        </w:rPr>
        <w:t>,” it said.</w:t>
      </w:r>
    </w:p>
    <w:p w14:paraId="3D53CE89" w14:textId="77777777" w:rsidR="00847442" w:rsidRDefault="00847442" w:rsidP="00847442">
      <w:pPr>
        <w:pStyle w:val="Heading4"/>
      </w:pPr>
      <w:r>
        <w:t>Increased immigration causes increased wages—the best studies prove.</w:t>
      </w:r>
    </w:p>
    <w:p w14:paraId="53272720" w14:textId="5EB81099" w:rsidR="00847442" w:rsidRPr="00B3609F" w:rsidRDefault="00847442" w:rsidP="00847442">
      <w:pPr>
        <w:rPr>
          <w:rStyle w:val="Style13ptBold"/>
          <w:b w:val="0"/>
        </w:rPr>
      </w:pPr>
      <w:r>
        <w:rPr>
          <w:rStyle w:val="Style13ptBold"/>
        </w:rPr>
        <w:t>Jaffe 15 (</w:t>
      </w:r>
      <w:r>
        <w:rPr>
          <w:rStyle w:val="Style13ptBold"/>
          <w:b w:val="0"/>
        </w:rPr>
        <w:t>Eric Jaffe</w:t>
      </w:r>
      <w:r w:rsidRPr="00B3609F">
        <w:t xml:space="preserve"> </w:t>
      </w:r>
      <w:r w:rsidRPr="00B3609F">
        <w:rPr>
          <w:rStyle w:val="Style13ptBold"/>
          <w:b w:val="0"/>
        </w:rPr>
        <w:t xml:space="preserve">is the former New York bureau chief for </w:t>
      </w:r>
      <w:proofErr w:type="spellStart"/>
      <w:r w:rsidRPr="00B3609F">
        <w:rPr>
          <w:rStyle w:val="Style13ptBold"/>
          <w:b w:val="0"/>
        </w:rPr>
        <w:t>CityLab</w:t>
      </w:r>
      <w:proofErr w:type="spellEnd"/>
      <w:r w:rsidRPr="00B3609F">
        <w:rPr>
          <w:rStyle w:val="Style13ptBold"/>
          <w:b w:val="0"/>
        </w:rPr>
        <w:t>.</w:t>
      </w:r>
      <w:r>
        <w:rPr>
          <w:rStyle w:val="Style13ptBold"/>
          <w:b w:val="0"/>
        </w:rPr>
        <w:t xml:space="preserve"> “More Immigration means Higher W</w:t>
      </w:r>
      <w:r w:rsidR="006B28E7">
        <w:rPr>
          <w:rStyle w:val="Style13ptBold"/>
          <w:b w:val="0"/>
        </w:rPr>
        <w:t>ages for all Workers.” City Lab, AJ</w:t>
      </w:r>
      <w:r>
        <w:rPr>
          <w:rStyle w:val="Style13ptBold"/>
          <w:b w:val="0"/>
        </w:rPr>
        <w:t>)</w:t>
      </w:r>
    </w:p>
    <w:p w14:paraId="2014C9CC" w14:textId="77777777" w:rsidR="00847442" w:rsidRPr="00B3609F" w:rsidRDefault="00847442" w:rsidP="00847442">
      <w:pPr>
        <w:rPr>
          <w:sz w:val="16"/>
        </w:rPr>
      </w:pPr>
      <w:r w:rsidRPr="00B3609F">
        <w:rPr>
          <w:sz w:val="16"/>
        </w:rPr>
        <w:t xml:space="preserve">But even people with very reasonable concerns over working-class American livelihoods should feel comforted by </w:t>
      </w:r>
      <w:r w:rsidRPr="003C3CD8">
        <w:rPr>
          <w:sz w:val="24"/>
          <w:highlight w:val="yellow"/>
          <w:u w:val="single"/>
        </w:rPr>
        <w:t>a recurring trend</w:t>
      </w:r>
      <w:r w:rsidRPr="00B3609F">
        <w:rPr>
          <w:sz w:val="16"/>
        </w:rPr>
        <w:t xml:space="preserve"> that </w:t>
      </w:r>
      <w:r w:rsidRPr="003C3CD8">
        <w:rPr>
          <w:sz w:val="24"/>
          <w:highlight w:val="yellow"/>
          <w:u w:val="single"/>
        </w:rPr>
        <w:t>appears wherever and whenever people study immigration</w:t>
      </w:r>
      <w:r w:rsidRPr="00B3609F">
        <w:rPr>
          <w:sz w:val="24"/>
          <w:u w:val="single"/>
        </w:rPr>
        <w:t xml:space="preserve">: </w:t>
      </w:r>
      <w:r w:rsidRPr="003C3CD8">
        <w:rPr>
          <w:sz w:val="24"/>
          <w:highlight w:val="yellow"/>
          <w:u w:val="single"/>
        </w:rPr>
        <w:t>as</w:t>
      </w:r>
      <w:r w:rsidRPr="00B3609F">
        <w:rPr>
          <w:sz w:val="24"/>
          <w:u w:val="single"/>
        </w:rPr>
        <w:t xml:space="preserve"> metro </w:t>
      </w:r>
      <w:r w:rsidRPr="003C3CD8">
        <w:rPr>
          <w:sz w:val="24"/>
          <w:highlight w:val="yellow"/>
          <w:u w:val="single"/>
        </w:rPr>
        <w:t>areas become more diverse</w:t>
      </w:r>
      <w:r w:rsidRPr="00B3609F">
        <w:rPr>
          <w:sz w:val="24"/>
          <w:u w:val="single"/>
        </w:rPr>
        <w:t xml:space="preserve">, </w:t>
      </w:r>
      <w:r w:rsidRPr="003C3CD8">
        <w:rPr>
          <w:sz w:val="24"/>
          <w:highlight w:val="yellow"/>
          <w:u w:val="single"/>
        </w:rPr>
        <w:t>everyone becomes a lot better off</w:t>
      </w:r>
      <w:r w:rsidRPr="00B3609F">
        <w:rPr>
          <w:sz w:val="16"/>
        </w:rPr>
        <w:t xml:space="preserve">. Take a new discussion paper by researchers Thomas </w:t>
      </w:r>
      <w:proofErr w:type="spellStart"/>
      <w:r w:rsidRPr="00B3609F">
        <w:rPr>
          <w:sz w:val="16"/>
        </w:rPr>
        <w:t>Kemeny</w:t>
      </w:r>
      <w:proofErr w:type="spellEnd"/>
      <w:r w:rsidRPr="00B3609F">
        <w:rPr>
          <w:sz w:val="16"/>
        </w:rPr>
        <w:t xml:space="preserve"> of the University of Southampton, in the U.K., and Abigail Cooke of SUNY-Buffalo. </w:t>
      </w:r>
      <w:r w:rsidRPr="003C3CD8">
        <w:rPr>
          <w:sz w:val="24"/>
          <w:highlight w:val="yellow"/>
          <w:u w:val="single"/>
        </w:rPr>
        <w:t>Their analysis of Census labor data from 1991 to 2008 tracked changes in wages alongside those of diversity</w:t>
      </w:r>
      <w:r w:rsidRPr="00B3609F">
        <w:rPr>
          <w:sz w:val="16"/>
        </w:rPr>
        <w:t xml:space="preserve"> at both the city and individual workplace levels. What they found is that </w:t>
      </w:r>
      <w:r w:rsidRPr="003C3CD8">
        <w:rPr>
          <w:sz w:val="24"/>
          <w:highlight w:val="yellow"/>
          <w:u w:val="single"/>
        </w:rPr>
        <w:t>more immigrant workers made everyone richer</w:t>
      </w:r>
      <w:r w:rsidRPr="00B3609F">
        <w:rPr>
          <w:sz w:val="24"/>
          <w:u w:val="single"/>
        </w:rPr>
        <w:t xml:space="preserve">: </w:t>
      </w:r>
      <w:r w:rsidRPr="003C3CD8">
        <w:rPr>
          <w:sz w:val="24"/>
          <w:highlight w:val="yellow"/>
          <w:u w:val="single"/>
        </w:rPr>
        <w:t>as diversity rose one standard deviation</w:t>
      </w:r>
      <w:r w:rsidRPr="00B3609F">
        <w:rPr>
          <w:sz w:val="24"/>
          <w:u w:val="single"/>
        </w:rPr>
        <w:t xml:space="preserve"> in a workplace, </w:t>
      </w:r>
      <w:r w:rsidRPr="003C3CD8">
        <w:rPr>
          <w:sz w:val="24"/>
          <w:highlight w:val="yellow"/>
          <w:u w:val="single"/>
        </w:rPr>
        <w:t>wages rose 1.6 percent</w:t>
      </w:r>
      <w:r w:rsidRPr="00B3609F">
        <w:rPr>
          <w:sz w:val="16"/>
        </w:rPr>
        <w:t xml:space="preserve">; a similar rise in the city as </w:t>
      </w:r>
      <w:proofErr w:type="gramStart"/>
      <w:r w:rsidRPr="00B3609F">
        <w:rPr>
          <w:sz w:val="16"/>
        </w:rPr>
        <w:t>a whole increased wages</w:t>
      </w:r>
      <w:proofErr w:type="gramEnd"/>
      <w:r w:rsidRPr="00B3609F">
        <w:rPr>
          <w:sz w:val="16"/>
        </w:rPr>
        <w:t xml:space="preserve"> nearly 6 percent. “The key take home message of this paper is that </w:t>
      </w:r>
      <w:r w:rsidRPr="003C3CD8">
        <w:rPr>
          <w:sz w:val="16"/>
          <w:highlight w:val="yellow"/>
        </w:rPr>
        <w:t>h</w:t>
      </w:r>
      <w:r w:rsidRPr="003C3CD8">
        <w:rPr>
          <w:sz w:val="24"/>
          <w:highlight w:val="yellow"/>
          <w:u w:val="single"/>
        </w:rPr>
        <w:t>aving a diverse group of immigrants in one’s midst offers the average worker</w:t>
      </w:r>
      <w:r w:rsidRPr="00B3609F">
        <w:rPr>
          <w:sz w:val="24"/>
          <w:u w:val="single"/>
        </w:rPr>
        <w:t xml:space="preserve"> tangible </w:t>
      </w:r>
      <w:r w:rsidRPr="003C3CD8">
        <w:rPr>
          <w:sz w:val="24"/>
          <w:highlight w:val="yellow"/>
          <w:u w:val="single"/>
        </w:rPr>
        <w:t>economic benefits</w:t>
      </w:r>
      <w:r w:rsidRPr="00B3609F">
        <w:rPr>
          <w:sz w:val="16"/>
        </w:rPr>
        <w:t xml:space="preserve">,” </w:t>
      </w:r>
      <w:proofErr w:type="spellStart"/>
      <w:r w:rsidRPr="00B3609F">
        <w:rPr>
          <w:sz w:val="16"/>
        </w:rPr>
        <w:t>Kemeny</w:t>
      </w:r>
      <w:proofErr w:type="spellEnd"/>
      <w:r w:rsidRPr="00B3609F">
        <w:rPr>
          <w:sz w:val="16"/>
        </w:rPr>
        <w:t xml:space="preserve"> tells </w:t>
      </w:r>
      <w:proofErr w:type="spellStart"/>
      <w:r w:rsidRPr="00B3609F">
        <w:rPr>
          <w:sz w:val="16"/>
        </w:rPr>
        <w:t>CityLab</w:t>
      </w:r>
      <w:proofErr w:type="spellEnd"/>
      <w:r w:rsidRPr="00B3609F">
        <w:rPr>
          <w:sz w:val="16"/>
        </w:rPr>
        <w:t xml:space="preserve"> via email. “Rather than thinking about immigrants as substitute for natives, our paper considers them to be complements.” The work is just the latest in </w:t>
      </w:r>
      <w:r w:rsidRPr="00B3609F">
        <w:rPr>
          <w:sz w:val="24"/>
          <w:u w:val="single"/>
        </w:rPr>
        <w:t>a long line of evidence</w:t>
      </w:r>
      <w:r w:rsidRPr="00B3609F">
        <w:rPr>
          <w:sz w:val="16"/>
        </w:rPr>
        <w:t xml:space="preserve">, found in many places around the world, </w:t>
      </w:r>
      <w:r w:rsidRPr="00B3609F">
        <w:rPr>
          <w:sz w:val="24"/>
          <w:u w:val="single"/>
        </w:rPr>
        <w:t>suggesting that immigrant diversity increases city productivity.</w:t>
      </w:r>
      <w:r w:rsidRPr="00B3609F">
        <w:rPr>
          <w:sz w:val="16"/>
        </w:rPr>
        <w:t xml:space="preserve"> A simple chart of U.S. metro area wages and diversity circa 2007, found in </w:t>
      </w:r>
      <w:proofErr w:type="spellStart"/>
      <w:r w:rsidRPr="00B3609F">
        <w:rPr>
          <w:sz w:val="16"/>
        </w:rPr>
        <w:t>Kemeny</w:t>
      </w:r>
      <w:proofErr w:type="spellEnd"/>
      <w:r w:rsidRPr="00B3609F">
        <w:rPr>
          <w:sz w:val="16"/>
        </w:rPr>
        <w:t xml:space="preserve"> and Cooke’s latest study, offers the clearest visualization of the trend. On one axis you have average wages and salary; on the other axis you have “birthplace fractionalization,” aka a range of native countries among workers. As one goes up, so goes the other:</w:t>
      </w:r>
    </w:p>
    <w:p w14:paraId="2B453B69" w14:textId="77777777" w:rsidR="00D647EA" w:rsidRPr="00B321C4" w:rsidRDefault="00D647EA" w:rsidP="00D647EA">
      <w:pPr>
        <w:pStyle w:val="Heading3"/>
      </w:pPr>
      <w:r>
        <w:t>Link Turn – DREAM act</w:t>
      </w:r>
    </w:p>
    <w:p w14:paraId="1A04E6F1" w14:textId="77777777" w:rsidR="00D647EA" w:rsidRDefault="00D647EA" w:rsidP="00D647EA">
      <w:pPr>
        <w:pStyle w:val="Heading4"/>
      </w:pPr>
      <w:r>
        <w:t>Illegal immigrants are most devastating for wages – making them legal solves</w:t>
      </w:r>
    </w:p>
    <w:p w14:paraId="491C5D14" w14:textId="77777777" w:rsidR="00D647EA" w:rsidRPr="00315C6B" w:rsidRDefault="00D647EA" w:rsidP="00D647EA">
      <w:pPr>
        <w:rPr>
          <w:rStyle w:val="Style13ptBold"/>
          <w:b w:val="0"/>
          <w:bCs w:val="0"/>
          <w:sz w:val="22"/>
        </w:rPr>
      </w:pPr>
      <w:proofErr w:type="spellStart"/>
      <w:r>
        <w:rPr>
          <w:rStyle w:val="Style13ptBold"/>
        </w:rPr>
        <w:t>Worstall</w:t>
      </w:r>
      <w:proofErr w:type="spellEnd"/>
      <w:r>
        <w:rPr>
          <w:rStyle w:val="Style13ptBold"/>
        </w:rPr>
        <w:t xml:space="preserve"> 16 </w:t>
      </w:r>
      <w:r w:rsidRPr="00315C6B">
        <w:t>(</w:t>
      </w:r>
      <w:r>
        <w:t>Tim, senior fellow at the Adam Smith Institute, 3/24/16, “Illegal Immigrants Depress Wages: So, Make Them Legal Immigrants”, https://www.forbes.com/sites/timworstall/2016/03/24/illegal-immigrants-depress-wages-so-make-them-legal-immigrants/#573c7ce53fea, AZG)</w:t>
      </w:r>
    </w:p>
    <w:p w14:paraId="602BA493" w14:textId="77777777" w:rsidR="00D647EA" w:rsidRPr="00C142BA" w:rsidRDefault="00D647EA" w:rsidP="00D647EA">
      <w:pPr>
        <w:rPr>
          <w:sz w:val="12"/>
        </w:rPr>
      </w:pPr>
      <w:r w:rsidRPr="00C142BA">
        <w:rPr>
          <w:sz w:val="12"/>
        </w:rPr>
        <w:t xml:space="preserve">These are not quite the stated results of George </w:t>
      </w:r>
      <w:proofErr w:type="spellStart"/>
      <w:r w:rsidRPr="00C142BA">
        <w:rPr>
          <w:sz w:val="12"/>
        </w:rPr>
        <w:t>Borjas</w:t>
      </w:r>
      <w:proofErr w:type="spellEnd"/>
      <w:r w:rsidRPr="00C142BA">
        <w:rPr>
          <w:sz w:val="12"/>
        </w:rPr>
        <w:t xml:space="preserve">' latest research into immigration, legal and illegal, but there's two points that do flow from the work he's done. The first is that </w:t>
      </w:r>
      <w:r w:rsidRPr="003C3CD8">
        <w:rPr>
          <w:rStyle w:val="Emphasis"/>
          <w:highlight w:val="yellow"/>
        </w:rPr>
        <w:t>legal immigrants don't depress wages</w:t>
      </w:r>
      <w:r w:rsidRPr="00C142BA">
        <w:rPr>
          <w:rStyle w:val="Emphasis"/>
        </w:rPr>
        <w:t xml:space="preserve"> very much if at all</w:t>
      </w:r>
      <w:r w:rsidRPr="00C142BA">
        <w:rPr>
          <w:sz w:val="12"/>
        </w:rPr>
        <w:t xml:space="preserve"> (even </w:t>
      </w:r>
      <w:proofErr w:type="spellStart"/>
      <w:r w:rsidRPr="00C142BA">
        <w:rPr>
          <w:sz w:val="12"/>
        </w:rPr>
        <w:t>Borjas</w:t>
      </w:r>
      <w:proofErr w:type="spellEnd"/>
      <w:r w:rsidRPr="00C142BA">
        <w:rPr>
          <w:sz w:val="12"/>
        </w:rPr>
        <w:t xml:space="preserve">' own work only sees an effect on high school dropouts) </w:t>
      </w:r>
      <w:r w:rsidRPr="003C3CD8">
        <w:rPr>
          <w:rStyle w:val="StyleUnderline"/>
          <w:highlight w:val="yellow"/>
        </w:rPr>
        <w:t>but</w:t>
      </w:r>
      <w:r w:rsidRPr="00C142BA">
        <w:rPr>
          <w:sz w:val="12"/>
        </w:rPr>
        <w:t xml:space="preserve"> it appears that </w:t>
      </w:r>
      <w:r w:rsidRPr="003C3CD8">
        <w:rPr>
          <w:rStyle w:val="StyleUnderline"/>
          <w:highlight w:val="yellow"/>
        </w:rPr>
        <w:t>illegal ones do.</w:t>
      </w:r>
      <w:r w:rsidRPr="00C142BA">
        <w:rPr>
          <w:rStyle w:val="StyleUnderline"/>
        </w:rPr>
        <w:t xml:space="preserve"> </w:t>
      </w:r>
      <w:proofErr w:type="gramStart"/>
      <w:r w:rsidRPr="00C142BA">
        <w:rPr>
          <w:rStyle w:val="StyleUnderline"/>
        </w:rPr>
        <w:t>Thus</w:t>
      </w:r>
      <w:proofErr w:type="gramEnd"/>
      <w:r w:rsidRPr="00C142BA">
        <w:rPr>
          <w:sz w:val="12"/>
        </w:rPr>
        <w:t xml:space="preserve"> a useful policy would be one of </w:t>
      </w:r>
      <w:r w:rsidRPr="00C142BA">
        <w:rPr>
          <w:rStyle w:val="StyleUnderline"/>
        </w:rPr>
        <w:t>making legal the illegal immigrants</w:t>
      </w:r>
      <w:r w:rsidRPr="00C142BA">
        <w:rPr>
          <w:sz w:val="12"/>
        </w:rPr>
        <w:t xml:space="preserve"> so as to </w:t>
      </w:r>
      <w:r w:rsidRPr="00C142BA">
        <w:rPr>
          <w:rStyle w:val="StyleUnderline"/>
        </w:rPr>
        <w:t>remove their downward pressure on wage rates.</w:t>
      </w:r>
      <w:r w:rsidRPr="00C142BA">
        <w:rPr>
          <w:sz w:val="12"/>
        </w:rPr>
        <w:t xml:space="preserve"> The second flows from why illegals have a greater downward pressure on wages than </w:t>
      </w:r>
      <w:proofErr w:type="spellStart"/>
      <w:r w:rsidRPr="00C142BA">
        <w:rPr>
          <w:sz w:val="12"/>
        </w:rPr>
        <w:t>legals</w:t>
      </w:r>
      <w:proofErr w:type="spellEnd"/>
      <w:r w:rsidRPr="00C142BA">
        <w:rPr>
          <w:sz w:val="12"/>
        </w:rPr>
        <w:t xml:space="preserve">: and this aids us in understanding that most of the welfare state is not actually a subsidy to employers at all, but it increases their costs by raising the reservation wage. The WSJ discusses the recent work here: </w:t>
      </w:r>
      <w:r w:rsidRPr="003C3CD8">
        <w:rPr>
          <w:rStyle w:val="StyleUnderline"/>
          <w:highlight w:val="yellow"/>
        </w:rPr>
        <w:t>Men in the U.S. illegally are more likely to work</w:t>
      </w:r>
      <w:r w:rsidRPr="00C142BA">
        <w:rPr>
          <w:rStyle w:val="StyleUnderline"/>
        </w:rPr>
        <w:t xml:space="preserve"> than their native</w:t>
      </w:r>
      <w:r w:rsidRPr="00C142BA">
        <w:rPr>
          <w:sz w:val="12"/>
        </w:rPr>
        <w:t xml:space="preserve">-born </w:t>
      </w:r>
      <w:r w:rsidRPr="00C142BA">
        <w:rPr>
          <w:rStyle w:val="StyleUnderline"/>
        </w:rPr>
        <w:t xml:space="preserve">counterparts, </w:t>
      </w:r>
      <w:r w:rsidRPr="003C3CD8">
        <w:rPr>
          <w:rStyle w:val="StyleUnderline"/>
          <w:highlight w:val="yellow"/>
        </w:rPr>
        <w:t>and they</w:t>
      </w:r>
      <w:r w:rsidRPr="00C142BA">
        <w:rPr>
          <w:rStyle w:val="StyleUnderline"/>
        </w:rPr>
        <w:t xml:space="preserve">’re willing to </w:t>
      </w:r>
      <w:r w:rsidRPr="003C3CD8">
        <w:rPr>
          <w:rStyle w:val="StyleUnderline"/>
          <w:highlight w:val="yellow"/>
        </w:rPr>
        <w:t>take job</w:t>
      </w:r>
      <w:r w:rsidRPr="00C142BA">
        <w:rPr>
          <w:sz w:val="12"/>
        </w:rPr>
        <w:t xml:space="preserve">s pretty much </w:t>
      </w:r>
      <w:r w:rsidRPr="003C3CD8">
        <w:rPr>
          <w:rStyle w:val="StyleUnderline"/>
          <w:highlight w:val="yellow"/>
        </w:rPr>
        <w:t>regardless of how much</w:t>
      </w:r>
      <w:r w:rsidRPr="00C142BA">
        <w:rPr>
          <w:sz w:val="12"/>
        </w:rPr>
        <w:t xml:space="preserve"> or little </w:t>
      </w:r>
      <w:r w:rsidRPr="00C142BA">
        <w:rPr>
          <w:rStyle w:val="StyleUnderline"/>
        </w:rPr>
        <w:t xml:space="preserve">they get </w:t>
      </w:r>
      <w:r w:rsidRPr="003C3CD8">
        <w:rPr>
          <w:rStyle w:val="StyleUnderline"/>
          <w:highlight w:val="yellow"/>
        </w:rPr>
        <w:t>paid</w:t>
      </w:r>
      <w:r w:rsidRPr="00C142BA">
        <w:rPr>
          <w:sz w:val="12"/>
        </w:rPr>
        <w:t xml:space="preserve">, new research from Harvard University finds. The study fleshes out the behavior of undocumented workers—a group that by its nature can be difficult to analyze. The challenge of studying the roughly 11.3 million illegal immigrants in the U.S. leaves policy makers guessing on the implications for a wide range of proposals—from offering such workers a path to citizenship to kicking them out of the country. Now, </w:t>
      </w:r>
      <w:r w:rsidRPr="00C142BA">
        <w:rPr>
          <w:rStyle w:val="StyleUnderline"/>
        </w:rPr>
        <w:t>if people will work</w:t>
      </w:r>
      <w:r w:rsidRPr="00C142BA">
        <w:rPr>
          <w:sz w:val="12"/>
        </w:rPr>
        <w:t xml:space="preserve"> pretty much </w:t>
      </w:r>
      <w:r w:rsidRPr="00C142BA">
        <w:rPr>
          <w:rStyle w:val="StyleUnderline"/>
        </w:rPr>
        <w:t>whatever they get paid then</w:t>
      </w:r>
      <w:r w:rsidRPr="00C142BA">
        <w:rPr>
          <w:sz w:val="12"/>
        </w:rPr>
        <w:t xml:space="preserve"> of course unscrupulous </w:t>
      </w:r>
      <w:r w:rsidRPr="003C3CD8">
        <w:rPr>
          <w:rStyle w:val="Emphasis"/>
          <w:highlight w:val="yellow"/>
        </w:rPr>
        <w:t>employers</w:t>
      </w:r>
      <w:r w:rsidRPr="00C142BA">
        <w:rPr>
          <w:rStyle w:val="Emphasis"/>
        </w:rPr>
        <w:t xml:space="preserve"> can</w:t>
      </w:r>
      <w:r w:rsidRPr="00C142BA">
        <w:rPr>
          <w:sz w:val="12"/>
        </w:rPr>
        <w:t xml:space="preserve"> </w:t>
      </w:r>
      <w:r w:rsidRPr="003C3CD8">
        <w:rPr>
          <w:rStyle w:val="Emphasis"/>
          <w:highlight w:val="yellow"/>
        </w:rPr>
        <w:t>get away with driving down wages.</w:t>
      </w:r>
      <w:r w:rsidRPr="00C142BA">
        <w:rPr>
          <w:sz w:val="12"/>
        </w:rPr>
        <w:t xml:space="preserve"> And no doubt some </w:t>
      </w:r>
      <w:r w:rsidRPr="00C142BA">
        <w:rPr>
          <w:rStyle w:val="StyleUnderline"/>
        </w:rPr>
        <w:t>employers of illegals do exactly that. This</w:t>
      </w:r>
      <w:r w:rsidRPr="00C142BA">
        <w:rPr>
          <w:sz w:val="12"/>
        </w:rPr>
        <w:t xml:space="preserve"> then </w:t>
      </w:r>
      <w:r w:rsidRPr="00C142BA">
        <w:rPr>
          <w:rStyle w:val="StyleUnderline"/>
        </w:rPr>
        <w:t xml:space="preserve">lowers wages in general of course: and </w:t>
      </w:r>
      <w:proofErr w:type="gramStart"/>
      <w:r w:rsidRPr="00C142BA">
        <w:rPr>
          <w:rStyle w:val="StyleUnderline"/>
        </w:rPr>
        <w:t>thus</w:t>
      </w:r>
      <w:proofErr w:type="gramEnd"/>
      <w:r w:rsidRPr="00C142BA">
        <w:rPr>
          <w:rStyle w:val="StyleUnderline"/>
        </w:rPr>
        <w:t xml:space="preserve"> the illegals have a greater effect upon wages than legal immigrants.</w:t>
      </w:r>
      <w:r w:rsidRPr="00C142BA">
        <w:rPr>
          <w:sz w:val="12"/>
        </w:rPr>
        <w:t xml:space="preserve"> For </w:t>
      </w:r>
      <w:r w:rsidRPr="003C3CD8">
        <w:rPr>
          <w:rStyle w:val="StyleUnderline"/>
          <w:highlight w:val="yellow"/>
        </w:rPr>
        <w:t>legal immigrants are</w:t>
      </w:r>
      <w:r w:rsidRPr="00C142BA">
        <w:rPr>
          <w:rStyle w:val="StyleUnderline"/>
        </w:rPr>
        <w:t xml:space="preserve"> </w:t>
      </w:r>
      <w:r w:rsidRPr="003C3CD8">
        <w:rPr>
          <w:rStyle w:val="StyleUnderline"/>
          <w:highlight w:val="yellow"/>
        </w:rPr>
        <w:t>protected by</w:t>
      </w:r>
      <w:r w:rsidRPr="00C142BA">
        <w:rPr>
          <w:sz w:val="12"/>
        </w:rPr>
        <w:t xml:space="preserve"> everything that the rest of us are protected by: </w:t>
      </w:r>
      <w:r w:rsidRPr="003C3CD8">
        <w:rPr>
          <w:rStyle w:val="StyleUnderline"/>
          <w:highlight w:val="yellow"/>
        </w:rPr>
        <w:t>minimum wage laws</w:t>
      </w:r>
      <w:r w:rsidRPr="00C142BA">
        <w:rPr>
          <w:sz w:val="12"/>
        </w:rPr>
        <w:t xml:space="preserve">, basic treatment standards and so on. </w:t>
      </w:r>
      <w:proofErr w:type="gramStart"/>
      <w:r w:rsidRPr="00C142BA">
        <w:rPr>
          <w:sz w:val="12"/>
        </w:rPr>
        <w:t>Thus</w:t>
      </w:r>
      <w:proofErr w:type="gramEnd"/>
      <w:r w:rsidRPr="00C142BA">
        <w:rPr>
          <w:sz w:val="12"/>
        </w:rPr>
        <w:t xml:space="preserve"> we might say that </w:t>
      </w:r>
      <w:r w:rsidRPr="003C3CD8">
        <w:rPr>
          <w:rStyle w:val="Emphasis"/>
          <w:highlight w:val="yellow"/>
        </w:rPr>
        <w:t>the way to reduce the impact of illegals on wages is to</w:t>
      </w:r>
      <w:r w:rsidRPr="00C142BA">
        <w:rPr>
          <w:rStyle w:val="Emphasis"/>
        </w:rPr>
        <w:t xml:space="preserve"> offer some method for them to </w:t>
      </w:r>
      <w:proofErr w:type="spellStart"/>
      <w:r w:rsidRPr="003C3CD8">
        <w:rPr>
          <w:rStyle w:val="Emphasis"/>
          <w:highlight w:val="yellow"/>
        </w:rPr>
        <w:t>legalise</w:t>
      </w:r>
      <w:proofErr w:type="spellEnd"/>
      <w:r w:rsidRPr="00C142BA">
        <w:rPr>
          <w:sz w:val="12"/>
        </w:rPr>
        <w:t xml:space="preserve"> their situation. However, the really important economic point to grasp here is why the illegals will work for pretty much any wage: The Department of Homeland Security estimates that 11.4 million undocumented persons reside in the United States. Congress and President Obama are considering a number of proposals to regularize the status of the undocumented population and provide a “path to citizenship.” </w:t>
      </w:r>
      <w:r w:rsidRPr="00C142BA">
        <w:rPr>
          <w:rStyle w:val="StyleUnderline"/>
        </w:rPr>
        <w:t>Any future change in the immigration status of this group is bound to have significant effects on the labor market</w:t>
      </w:r>
      <w:r w:rsidRPr="00C142BA">
        <w:rPr>
          <w:sz w:val="12"/>
        </w:rPr>
        <w:t xml:space="preserve">, on the number of persons that qualify for various government-provided benefits, on the timing of retirement, on the size of the population receiving Social Security benefits, and on the funding of almost all of these government programs. This paper provides a comprehensive empirical study of the labor supply behavior of undocumented immigrants in the United States. Using newly developed methods that attempt to identify undocumented status for foreign-born persons sampled in the Current Population Surveys, the empirical analysis documents a number of findings, including the fact that the work propensity of undocumented men is much larger than that of other groups in the population; that this gap has grown over the past two decades; and that the labor supply elasticity of undocumented men is very close to zero, suggesting that their labor supply is almost perfectly inelastic. It's that last phrase: </w:t>
      </w:r>
      <w:proofErr w:type="spellStart"/>
      <w:r w:rsidRPr="00C142BA">
        <w:rPr>
          <w:sz w:val="12"/>
        </w:rPr>
        <w:t>labour</w:t>
      </w:r>
      <w:proofErr w:type="spellEnd"/>
      <w:r w:rsidRPr="00C142BA">
        <w:rPr>
          <w:sz w:val="12"/>
        </w:rPr>
        <w:t xml:space="preserve"> supply is almost perfectly inelastic. We normally think of both income and substitution effects when thinking about wages. The first is the idea that there's some income we think we need to make and we'll work until we do so. The second is that we find other things interesting in life as well, over and above work, and what we get paid to work has to be higher than that value. Otherwise we won't work. Near perfectly inelastic means that the income effect is entirely dominating here: there's almost no substitution going on. Even if we offer $2 an hour and that's the only work going then the illegals will do that rather than going fishing as we would. Why? The obvious answer being that the </w:t>
      </w:r>
      <w:r w:rsidRPr="003C3CD8">
        <w:rPr>
          <w:rStyle w:val="StyleUnderline"/>
          <w:highlight w:val="yellow"/>
        </w:rPr>
        <w:t>illegals don't</w:t>
      </w:r>
      <w:r w:rsidRPr="00C142BA">
        <w:rPr>
          <w:rStyle w:val="StyleUnderline"/>
        </w:rPr>
        <w:t xml:space="preserve"> have </w:t>
      </w:r>
      <w:r w:rsidRPr="003C3CD8">
        <w:rPr>
          <w:rStyle w:val="StyleUnderline"/>
          <w:highlight w:val="yellow"/>
        </w:rPr>
        <w:t>access</w:t>
      </w:r>
      <w:r w:rsidRPr="00C142BA">
        <w:rPr>
          <w:rStyle w:val="StyleUnderline"/>
        </w:rPr>
        <w:t xml:space="preserve"> to </w:t>
      </w:r>
      <w:r w:rsidRPr="003C3CD8">
        <w:rPr>
          <w:rStyle w:val="StyleUnderline"/>
          <w:highlight w:val="yellow"/>
        </w:rPr>
        <w:t>the welfare state</w:t>
      </w:r>
      <w:r w:rsidRPr="00C142BA">
        <w:rPr>
          <w:sz w:val="12"/>
        </w:rPr>
        <w:t xml:space="preserve">. They don't get Section 8 vouchers, don't get SNAP, don't get unemployment pay, don't get the near 80 varied programs that exist. And that's what explains the difference in </w:t>
      </w:r>
      <w:proofErr w:type="spellStart"/>
      <w:r w:rsidRPr="00C142BA">
        <w:rPr>
          <w:sz w:val="12"/>
        </w:rPr>
        <w:t>labour</w:t>
      </w:r>
      <w:proofErr w:type="spellEnd"/>
      <w:r w:rsidRPr="00C142BA">
        <w:rPr>
          <w:sz w:val="12"/>
        </w:rPr>
        <w:t xml:space="preserve"> supply. </w:t>
      </w:r>
      <w:r w:rsidRPr="00C142BA">
        <w:rPr>
          <w:rStyle w:val="StyleUnderline"/>
        </w:rPr>
        <w:t>If an employer tries to take advantage of</w:t>
      </w:r>
      <w:r w:rsidRPr="00C142BA">
        <w:rPr>
          <w:sz w:val="12"/>
        </w:rPr>
        <w:t xml:space="preserve"> us </w:t>
      </w:r>
      <w:proofErr w:type="spellStart"/>
      <w:r w:rsidRPr="003A6A40">
        <w:rPr>
          <w:rStyle w:val="StyleUnderline"/>
        </w:rPr>
        <w:t>legals</w:t>
      </w:r>
      <w:proofErr w:type="spellEnd"/>
      <w:r w:rsidRPr="00C142BA">
        <w:rPr>
          <w:rStyle w:val="StyleUnderline"/>
        </w:rPr>
        <w:t xml:space="preserve"> with very low wages not only can we report them but </w:t>
      </w:r>
      <w:proofErr w:type="gramStart"/>
      <w:r w:rsidRPr="00C142BA">
        <w:rPr>
          <w:rStyle w:val="StyleUnderline"/>
        </w:rPr>
        <w:t>also</w:t>
      </w:r>
      <w:proofErr w:type="gramEnd"/>
      <w:r w:rsidRPr="00C142BA">
        <w:rPr>
          <w:rStyle w:val="StyleUnderline"/>
        </w:rPr>
        <w:t xml:space="preserve"> we can just walk away from the offer.</w:t>
      </w:r>
      <w:r w:rsidRPr="00C142BA">
        <w:rPr>
          <w:sz w:val="12"/>
        </w:rPr>
        <w:t xml:space="preserve"> </w:t>
      </w:r>
      <w:r w:rsidRPr="003C3CD8">
        <w:rPr>
          <w:rStyle w:val="StyleUnderline"/>
          <w:highlight w:val="yellow"/>
        </w:rPr>
        <w:t>We've got something we can fall back on</w:t>
      </w:r>
      <w:r w:rsidRPr="00C142BA">
        <w:rPr>
          <w:rStyle w:val="StyleUnderline"/>
        </w:rPr>
        <w:t xml:space="preserve"> other than a $2 an hour job. </w:t>
      </w:r>
      <w:r w:rsidRPr="003C3CD8">
        <w:rPr>
          <w:rStyle w:val="StyleUnderline"/>
          <w:highlight w:val="yellow"/>
        </w:rPr>
        <w:t>Illegals do not.</w:t>
      </w:r>
      <w:r w:rsidRPr="00C142BA">
        <w:rPr>
          <w:sz w:val="12"/>
        </w:rPr>
        <w:t xml:space="preserve"> And this is what explains the difference in </w:t>
      </w:r>
      <w:proofErr w:type="spellStart"/>
      <w:r w:rsidRPr="00C142BA">
        <w:rPr>
          <w:sz w:val="12"/>
        </w:rPr>
        <w:t>labour</w:t>
      </w:r>
      <w:proofErr w:type="spellEnd"/>
      <w:r w:rsidRPr="00C142BA">
        <w:rPr>
          <w:sz w:val="12"/>
        </w:rPr>
        <w:t xml:space="preserve"> supply. The point to really grasp here though is not about illegal </w:t>
      </w:r>
      <w:proofErr w:type="spellStart"/>
      <w:r w:rsidRPr="00C142BA">
        <w:rPr>
          <w:sz w:val="12"/>
        </w:rPr>
        <w:t>labour</w:t>
      </w:r>
      <w:proofErr w:type="spellEnd"/>
      <w:r w:rsidRPr="00C142BA">
        <w:rPr>
          <w:sz w:val="12"/>
        </w:rPr>
        <w:t xml:space="preserve"> at all. It's about all that shouting that welfare is a subsidy to employers of low wage </w:t>
      </w:r>
      <w:proofErr w:type="spellStart"/>
      <w:r w:rsidRPr="00C142BA">
        <w:rPr>
          <w:sz w:val="12"/>
        </w:rPr>
        <w:t>labour</w:t>
      </w:r>
      <w:proofErr w:type="spellEnd"/>
      <w:r w:rsidRPr="00C142BA">
        <w:rPr>
          <w:sz w:val="12"/>
        </w:rPr>
        <w:t xml:space="preserve">. But it isn't, is it? Look what happens to the price of </w:t>
      </w:r>
      <w:proofErr w:type="spellStart"/>
      <w:r w:rsidRPr="00C142BA">
        <w:rPr>
          <w:sz w:val="12"/>
        </w:rPr>
        <w:t>labour</w:t>
      </w:r>
      <w:proofErr w:type="spellEnd"/>
      <w:r w:rsidRPr="00C142BA">
        <w:rPr>
          <w:sz w:val="12"/>
        </w:rPr>
        <w:t xml:space="preserve"> when there's no welfare available. It doesn't rise at all: it falls. Thus welfare (other than the EITC, which is only paid to </w:t>
      </w:r>
      <w:proofErr w:type="spellStart"/>
      <w:r w:rsidRPr="00C142BA">
        <w:rPr>
          <w:sz w:val="12"/>
        </w:rPr>
        <w:t>legals</w:t>
      </w:r>
      <w:proofErr w:type="spellEnd"/>
      <w:r w:rsidRPr="00C142BA">
        <w:rPr>
          <w:sz w:val="12"/>
        </w:rPr>
        <w:t xml:space="preserve"> in work) is, far from being a subsidy to employers, an anti-subsidy. It raises the wages that employers must pay: in the jargon it raises the reservation wage. Our first public policy point was that </w:t>
      </w:r>
      <w:r w:rsidRPr="00C142BA">
        <w:rPr>
          <w:rStyle w:val="StyleUnderline"/>
        </w:rPr>
        <w:t>we</w:t>
      </w:r>
      <w:r w:rsidRPr="00C142BA">
        <w:rPr>
          <w:sz w:val="12"/>
        </w:rPr>
        <w:t xml:space="preserve"> might </w:t>
      </w:r>
      <w:r w:rsidRPr="00C142BA">
        <w:rPr>
          <w:rStyle w:val="StyleUnderline"/>
        </w:rPr>
        <w:t xml:space="preserve">want to find some way for illegals to </w:t>
      </w:r>
      <w:proofErr w:type="spellStart"/>
      <w:r w:rsidRPr="00C142BA">
        <w:rPr>
          <w:rStyle w:val="StyleUnderline"/>
        </w:rPr>
        <w:t>legalise</w:t>
      </w:r>
      <w:proofErr w:type="spellEnd"/>
      <w:r w:rsidRPr="00C142BA">
        <w:rPr>
          <w:rStyle w:val="StyleUnderline"/>
        </w:rPr>
        <w:t xml:space="preserve"> their position: so as to reduce the downward pressure on wages.</w:t>
      </w:r>
      <w:r w:rsidRPr="00C142BA">
        <w:rPr>
          <w:sz w:val="12"/>
        </w:rPr>
        <w:t xml:space="preserve"> And the second is that we need to be very clear about welfare. The payment of welfare benefits, those available to those in and out of work, is not a subsidy to employers. Far from it, it raises the reservation wage, forces them to pay more to get people to come to work. </w:t>
      </w:r>
      <w:proofErr w:type="gramStart"/>
      <w:r w:rsidRPr="00C142BA">
        <w:rPr>
          <w:sz w:val="12"/>
        </w:rPr>
        <w:t>Thus</w:t>
      </w:r>
      <w:proofErr w:type="gramEnd"/>
      <w:r w:rsidRPr="00C142BA">
        <w:rPr>
          <w:sz w:val="12"/>
        </w:rPr>
        <w:t xml:space="preserve"> we can't insist upon raising the minimum wage in order to reduce that welfare subsidy to employers: because that subsidy doesn't exist.</w:t>
      </w:r>
    </w:p>
    <w:p w14:paraId="05559337" w14:textId="77777777" w:rsidR="00D647EA" w:rsidRDefault="00D647EA" w:rsidP="00D647EA">
      <w:pPr>
        <w:pStyle w:val="Heading3"/>
      </w:pPr>
      <w:r>
        <w:t xml:space="preserve">Boatlift/A2: </w:t>
      </w:r>
      <w:proofErr w:type="spellStart"/>
      <w:r>
        <w:t>Borjas</w:t>
      </w:r>
      <w:proofErr w:type="spellEnd"/>
    </w:p>
    <w:p w14:paraId="3EFD6977" w14:textId="77777777" w:rsidR="00D647EA" w:rsidRDefault="00D647EA" w:rsidP="00D647EA">
      <w:pPr>
        <w:pStyle w:val="Heading4"/>
      </w:pPr>
      <w:r>
        <w:t xml:space="preserve">The effects of the Mariel Boatlift are statistically insignificant using </w:t>
      </w:r>
      <w:proofErr w:type="spellStart"/>
      <w:r>
        <w:t>Borjas</w:t>
      </w:r>
      <w:proofErr w:type="spellEnd"/>
      <w:r>
        <w:t>’ method</w:t>
      </w:r>
    </w:p>
    <w:p w14:paraId="1AC3D4D2" w14:textId="77777777" w:rsidR="00D647EA" w:rsidRPr="001841B9" w:rsidRDefault="00D647EA" w:rsidP="00D647EA">
      <w:pPr>
        <w:rPr>
          <w:rStyle w:val="Style13ptBold"/>
          <w:b w:val="0"/>
          <w:bCs w:val="0"/>
          <w:sz w:val="22"/>
        </w:rPr>
      </w:pPr>
      <w:proofErr w:type="spellStart"/>
      <w:r>
        <w:rPr>
          <w:rStyle w:val="Style13ptBold"/>
        </w:rPr>
        <w:t>Nowrasteh</w:t>
      </w:r>
      <w:proofErr w:type="spellEnd"/>
      <w:r>
        <w:rPr>
          <w:rStyle w:val="Style13ptBold"/>
        </w:rPr>
        <w:t xml:space="preserve"> 18 </w:t>
      </w:r>
      <w:r w:rsidRPr="001841B9">
        <w:t>(</w:t>
      </w:r>
      <w:r>
        <w:t>Alex, senior immigration policy analyst at the Cato Institute’s Center for Global Liberty and Prosperity, 1/9/18, “Immigrants Don’t Lower Blue-Collar American Wages”, https://www.cato.org/blog/immigrants-dont-lower-blue-collar-american-wages, AZG)</w:t>
      </w:r>
    </w:p>
    <w:p w14:paraId="65C846EA" w14:textId="77777777" w:rsidR="00D647EA" w:rsidRPr="00DD1214" w:rsidRDefault="00D647EA" w:rsidP="00D647EA">
      <w:pPr>
        <w:rPr>
          <w:rStyle w:val="Emphasis"/>
        </w:rPr>
      </w:pPr>
      <w:r w:rsidRPr="00DD1214">
        <w:rPr>
          <w:sz w:val="12"/>
        </w:rPr>
        <w:t xml:space="preserve">Yesterday, Senator Tom Cotton (R-AR) gave a speech on the floor of the Senate about “putting an end, once and for all, to chain migrations.” The main argument that Senator Cotton made is that immigrants lower the wages of blue-collar American workers. Senator Cotton said: That means that you have thousands and thousands of workers with absolutely no consideration for what it means for the workers who are already here … The wages of people who work with their hands and work on their feet hold the type of jobs that require you to take a shower after you get off work, not before they got to work. Blue-collar workers have begun to see an increase in their wages over the last year for the first time in decades and that is in no small part because of the administration’s efforts to get immigration under control. There is </w:t>
      </w:r>
      <w:r w:rsidRPr="006B4A69">
        <w:rPr>
          <w:rStyle w:val="StyleUnderline"/>
        </w:rPr>
        <w:t>vast empirical evidence</w:t>
      </w:r>
      <w:r w:rsidRPr="00DD1214">
        <w:rPr>
          <w:sz w:val="12"/>
        </w:rPr>
        <w:t xml:space="preserve"> that contradicts Cotton and </w:t>
      </w:r>
      <w:r w:rsidRPr="006B4A69">
        <w:rPr>
          <w:rStyle w:val="StyleUnderline"/>
        </w:rPr>
        <w:t xml:space="preserve">shows that </w:t>
      </w:r>
      <w:r w:rsidRPr="003C3CD8">
        <w:rPr>
          <w:rStyle w:val="StyleUnderline"/>
          <w:highlight w:val="yellow"/>
        </w:rPr>
        <w:t>the wage effect is minuscule</w:t>
      </w:r>
      <w:r w:rsidRPr="004952A4">
        <w:rPr>
          <w:rStyle w:val="StyleUnderline"/>
        </w:rPr>
        <w:t>, concentrated on</w:t>
      </w:r>
      <w:r w:rsidRPr="004952A4">
        <w:rPr>
          <w:sz w:val="12"/>
        </w:rPr>
        <w:t xml:space="preserve"> only high school </w:t>
      </w:r>
      <w:r w:rsidRPr="004952A4">
        <w:rPr>
          <w:rStyle w:val="StyleUnderline"/>
        </w:rPr>
        <w:t>dropouts, or that immigration</w:t>
      </w:r>
      <w:r w:rsidRPr="004952A4">
        <w:rPr>
          <w:sz w:val="12"/>
        </w:rPr>
        <w:t xml:space="preserve"> actually </w:t>
      </w:r>
      <w:r w:rsidRPr="004952A4">
        <w:rPr>
          <w:rStyle w:val="Emphasis"/>
        </w:rPr>
        <w:t>increases the wages of lower-skilled A</w:t>
      </w:r>
      <w:r w:rsidRPr="006B4A69">
        <w:rPr>
          <w:rStyle w:val="Emphasis"/>
        </w:rPr>
        <w:t>mericans.</w:t>
      </w:r>
      <w:r w:rsidRPr="00DD1214">
        <w:rPr>
          <w:sz w:val="12"/>
        </w:rPr>
        <w:t xml:space="preserve"> Even worse for Cotton’s argument, the wages for low-skilled American workers actually rose less slowly the last time the government cut low-skilled immigration to raise wages. I’ve provided evidence pushing against Cotton’s position in previous posts but this one will present new evidence from the Mariel Boatlift. The last major academic debate on the wage effects of immigration concerned </w:t>
      </w:r>
      <w:r w:rsidRPr="006B4A69">
        <w:rPr>
          <w:rStyle w:val="StyleUnderline"/>
        </w:rPr>
        <w:t>the Mariel Boatlift when about 125,000 Cuban refugees surged into Miami</w:t>
      </w:r>
      <w:r w:rsidRPr="00DD1214">
        <w:rPr>
          <w:sz w:val="12"/>
        </w:rPr>
        <w:t xml:space="preserve"> over a few months in 1980. Indeed, this debate was so important that even Trump Administration White House aide Stephen Miller cited it in a press conference in 2017. The Mariel Boatlift a wonderful quasi-natural experiment that economists have exploited numerous times to estimate the effect of immigrants on wages. David Card wrote a paper in 1990 showing that </w:t>
      </w:r>
      <w:r w:rsidRPr="003C3CD8">
        <w:rPr>
          <w:rStyle w:val="Emphasis"/>
          <w:highlight w:val="yellow"/>
        </w:rPr>
        <w:t>the effect of Mariel on wages and employment was near zero.</w:t>
      </w:r>
      <w:r>
        <w:rPr>
          <w:rStyle w:val="Emphasis"/>
        </w:rPr>
        <w:t xml:space="preserve"> </w:t>
      </w:r>
      <w:r w:rsidRPr="00DD1214">
        <w:rPr>
          <w:sz w:val="12"/>
        </w:rPr>
        <w:t xml:space="preserve">Recently, George </w:t>
      </w:r>
      <w:proofErr w:type="spellStart"/>
      <w:r w:rsidRPr="00DD1214">
        <w:rPr>
          <w:sz w:val="12"/>
        </w:rPr>
        <w:t>Borjas</w:t>
      </w:r>
      <w:proofErr w:type="spellEnd"/>
      <w:r w:rsidRPr="00DD1214">
        <w:rPr>
          <w:sz w:val="12"/>
        </w:rPr>
        <w:t xml:space="preserve"> of Harvard wrote another paper that found Mariel actually had an enormously negative effect on wages – a result that has been challenged by Giovanni Peri and Vasil </w:t>
      </w:r>
      <w:proofErr w:type="spellStart"/>
      <w:r w:rsidRPr="00DD1214">
        <w:rPr>
          <w:sz w:val="12"/>
        </w:rPr>
        <w:t>Yasenov</w:t>
      </w:r>
      <w:proofErr w:type="spellEnd"/>
      <w:r w:rsidRPr="00DD1214">
        <w:rPr>
          <w:sz w:val="12"/>
        </w:rPr>
        <w:t xml:space="preserve"> and Michael Clemens and Jennifer Hunt. Professor </w:t>
      </w:r>
      <w:proofErr w:type="spellStart"/>
      <w:r w:rsidRPr="00DD1214">
        <w:rPr>
          <w:sz w:val="12"/>
        </w:rPr>
        <w:t>Borjas</w:t>
      </w:r>
      <w:proofErr w:type="spellEnd"/>
      <w:r w:rsidRPr="00DD1214">
        <w:rPr>
          <w:sz w:val="12"/>
        </w:rPr>
        <w:t xml:space="preserve"> responded here. I added a bit to this debate by pointing out that </w:t>
      </w:r>
      <w:r w:rsidRPr="003C3CD8">
        <w:rPr>
          <w:rStyle w:val="StyleUnderline"/>
          <w:highlight w:val="yellow"/>
        </w:rPr>
        <w:t xml:space="preserve">under </w:t>
      </w:r>
      <w:proofErr w:type="spellStart"/>
      <w:r w:rsidRPr="003C3CD8">
        <w:rPr>
          <w:rStyle w:val="StyleUnderline"/>
          <w:highlight w:val="yellow"/>
        </w:rPr>
        <w:t>Borjas</w:t>
      </w:r>
      <w:proofErr w:type="spellEnd"/>
      <w:r w:rsidRPr="003C3CD8">
        <w:rPr>
          <w:rStyle w:val="StyleUnderline"/>
          <w:highlight w:val="yellow"/>
        </w:rPr>
        <w:t>’ methods, the wages of Miamians with</w:t>
      </w:r>
      <w:r w:rsidRPr="00DD1214">
        <w:rPr>
          <w:sz w:val="12"/>
        </w:rPr>
        <w:t xml:space="preserve"> only </w:t>
      </w:r>
      <w:r w:rsidRPr="003C3CD8">
        <w:rPr>
          <w:rStyle w:val="StyleUnderline"/>
          <w:highlight w:val="yellow"/>
        </w:rPr>
        <w:t>a high school degree rose</w:t>
      </w:r>
      <w:r w:rsidRPr="006B4A69">
        <w:rPr>
          <w:rStyle w:val="StyleUnderline"/>
        </w:rPr>
        <w:t xml:space="preserve"> at the same time as the Boatlift </w:t>
      </w:r>
      <w:r w:rsidRPr="003C3CD8">
        <w:rPr>
          <w:rStyle w:val="StyleUnderline"/>
          <w:highlight w:val="yellow"/>
        </w:rPr>
        <w:t>and</w:t>
      </w:r>
      <w:r w:rsidRPr="006B4A69">
        <w:rPr>
          <w:rStyle w:val="StyleUnderline"/>
        </w:rPr>
        <w:t xml:space="preserve"> that </w:t>
      </w:r>
      <w:r w:rsidRPr="003C3CD8">
        <w:rPr>
          <w:rStyle w:val="StyleUnderline"/>
          <w:highlight w:val="yellow"/>
        </w:rPr>
        <w:t>wages for</w:t>
      </w:r>
      <w:r w:rsidRPr="006B4A69">
        <w:rPr>
          <w:rStyle w:val="StyleUnderline"/>
        </w:rPr>
        <w:t xml:space="preserve"> Hispanic </w:t>
      </w:r>
      <w:r w:rsidRPr="003C3CD8">
        <w:rPr>
          <w:rStyle w:val="StyleUnderline"/>
          <w:highlight w:val="yellow"/>
        </w:rPr>
        <w:t>dropouts</w:t>
      </w:r>
      <w:r w:rsidRPr="00DD1214">
        <w:rPr>
          <w:sz w:val="12"/>
        </w:rPr>
        <w:t xml:space="preserve"> in Miami </w:t>
      </w:r>
      <w:r w:rsidRPr="003C3CD8">
        <w:rPr>
          <w:rStyle w:val="StyleUnderline"/>
          <w:highlight w:val="yellow"/>
        </w:rPr>
        <w:t>rose</w:t>
      </w:r>
      <w:r w:rsidRPr="006B4A69">
        <w:rPr>
          <w:rStyle w:val="StyleUnderline"/>
        </w:rPr>
        <w:t xml:space="preserve"> rapidly</w:t>
      </w:r>
      <w:r w:rsidRPr="00DD1214">
        <w:rPr>
          <w:sz w:val="12"/>
        </w:rPr>
        <w:t xml:space="preserve"> shortly </w:t>
      </w:r>
      <w:r w:rsidRPr="003C3CD8">
        <w:rPr>
          <w:rStyle w:val="StyleUnderline"/>
          <w:highlight w:val="yellow"/>
        </w:rPr>
        <w:t>after</w:t>
      </w:r>
      <w:r w:rsidRPr="006B4A69">
        <w:rPr>
          <w:rStyle w:val="StyleUnderline"/>
        </w:rPr>
        <w:t xml:space="preserve"> the Boatlift</w:t>
      </w:r>
      <w:r w:rsidRPr="00DD1214">
        <w:rPr>
          <w:sz w:val="12"/>
        </w:rPr>
        <w:t xml:space="preserve">, a perplexing result for the most-substitutable workers. The rest of this blog will ignore the criticisms of </w:t>
      </w:r>
      <w:proofErr w:type="spellStart"/>
      <w:r w:rsidRPr="00DD1214">
        <w:rPr>
          <w:sz w:val="12"/>
        </w:rPr>
        <w:t>Borjas</w:t>
      </w:r>
      <w:proofErr w:type="spellEnd"/>
      <w:r w:rsidRPr="00DD1214">
        <w:rPr>
          <w:sz w:val="12"/>
        </w:rPr>
        <w:t xml:space="preserve">’ Mariel Boatlift paper and instead use his methods to show that the wages of blue-collar Miamians were not negatively affected relative to the placebo cities. This will use some of the most recent and relevant economics research to see whether Senator Cotton can make a convincing case that immigrants lower the wages of blue-collar American workers. We used the same CPS dataset that </w:t>
      </w:r>
      <w:proofErr w:type="spellStart"/>
      <w:r w:rsidRPr="00DD1214">
        <w:rPr>
          <w:sz w:val="12"/>
        </w:rPr>
        <w:t>Borjas</w:t>
      </w:r>
      <w:proofErr w:type="spellEnd"/>
      <w:r w:rsidRPr="00DD1214">
        <w:rPr>
          <w:sz w:val="12"/>
        </w:rPr>
        <w:t xml:space="preserve"> used for the full empirical exercise of 1977-2003. The placebos are comparison sets of cities. They are all cities that aren’t Miami (labeled as “Miami”), those selected by David Card, those that are similar to Miami in terms of employment prior to 1980, and those with similar low-skilled work forced prior to 1980. I define blue-collar workers in two ways. The first is all workers with less than a college degree. The second is all workers who have at least a high school degree but less than college. The first group of blue-collar workers is those with less than a college education. We ran a differences-in-differences model that shows </w:t>
      </w:r>
      <w:r w:rsidRPr="003C3CD8">
        <w:rPr>
          <w:rStyle w:val="StyleUnderline"/>
          <w:highlight w:val="yellow"/>
        </w:rPr>
        <w:t>a</w:t>
      </w:r>
      <w:r w:rsidRPr="00DD1214">
        <w:rPr>
          <w:rStyle w:val="StyleUnderline"/>
        </w:rPr>
        <w:t xml:space="preserve"> statistically </w:t>
      </w:r>
      <w:r w:rsidRPr="003C3CD8">
        <w:rPr>
          <w:rStyle w:val="StyleUnderline"/>
          <w:highlight w:val="yellow"/>
        </w:rPr>
        <w:t>significant decline in average wages</w:t>
      </w:r>
      <w:r w:rsidRPr="00DD1214">
        <w:rPr>
          <w:rStyle w:val="StyleUnderline"/>
        </w:rPr>
        <w:t xml:space="preserve"> by </w:t>
      </w:r>
      <w:r w:rsidRPr="003C3CD8">
        <w:rPr>
          <w:rStyle w:val="StyleUnderline"/>
          <w:highlight w:val="yellow"/>
        </w:rPr>
        <w:t>around 2.5 percent</w:t>
      </w:r>
      <w:r w:rsidRPr="00DD1214">
        <w:rPr>
          <w:sz w:val="12"/>
        </w:rPr>
        <w:t xml:space="preserve"> that is significant at the 1 percent level in Miami, relative to all other cities, after the Boatlift. (Table 1). </w:t>
      </w:r>
      <w:r w:rsidRPr="003C3CD8">
        <w:rPr>
          <w:rStyle w:val="Emphasis"/>
          <w:highlight w:val="yellow"/>
        </w:rPr>
        <w:t xml:space="preserve">This finding is much smaller than </w:t>
      </w:r>
      <w:proofErr w:type="spellStart"/>
      <w:r w:rsidRPr="003C3CD8">
        <w:rPr>
          <w:rStyle w:val="Emphasis"/>
          <w:highlight w:val="yellow"/>
        </w:rPr>
        <w:t>Borjas</w:t>
      </w:r>
      <w:proofErr w:type="spellEnd"/>
      <w:r w:rsidRPr="003C3CD8">
        <w:rPr>
          <w:rStyle w:val="Emphasis"/>
          <w:highlight w:val="yellow"/>
        </w:rPr>
        <w:t>’</w:t>
      </w:r>
      <w:r w:rsidRPr="006B4A69">
        <w:rPr>
          <w:rStyle w:val="Emphasis"/>
        </w:rPr>
        <w:t xml:space="preserve"> negative </w:t>
      </w:r>
      <w:r w:rsidRPr="003C3CD8">
        <w:rPr>
          <w:rStyle w:val="Emphasis"/>
          <w:highlight w:val="yellow"/>
        </w:rPr>
        <w:t>finding</w:t>
      </w:r>
      <w:r w:rsidRPr="006B4A69">
        <w:rPr>
          <w:rStyle w:val="Emphasis"/>
        </w:rPr>
        <w:t>.</w:t>
      </w:r>
      <w:r w:rsidRPr="00DD1214">
        <w:rPr>
          <w:sz w:val="12"/>
        </w:rPr>
        <w:t xml:space="preserve"> For the employment and Card placebos, native employment and wages increased at the 10 percent and 1 percent level in Miami. </w:t>
      </w:r>
      <w:r w:rsidRPr="00DD1214">
        <w:rPr>
          <w:rStyle w:val="StyleUnderline"/>
        </w:rPr>
        <w:t>There were no statistically significant effects on the wages of Miamians compared to the low-skill placebo.</w:t>
      </w:r>
      <w:r w:rsidRPr="00DD1214">
        <w:rPr>
          <w:sz w:val="12"/>
        </w:rPr>
        <w:t xml:space="preserve"> According to </w:t>
      </w:r>
      <w:proofErr w:type="spellStart"/>
      <w:r w:rsidRPr="00DD1214">
        <w:rPr>
          <w:sz w:val="12"/>
        </w:rPr>
        <w:t>Borjas</w:t>
      </w:r>
      <w:proofErr w:type="spellEnd"/>
      <w:r w:rsidRPr="00DD1214">
        <w:rPr>
          <w:sz w:val="12"/>
        </w:rPr>
        <w:t xml:space="preserve">’ paper, this group of workers includes 86.9 percent of the </w:t>
      </w:r>
      <w:proofErr w:type="spellStart"/>
      <w:r w:rsidRPr="00DD1214">
        <w:rPr>
          <w:sz w:val="12"/>
        </w:rPr>
        <w:t>Marielitos</w:t>
      </w:r>
      <w:proofErr w:type="spellEnd"/>
      <w:r w:rsidRPr="00DD1214">
        <w:rPr>
          <w:sz w:val="12"/>
        </w:rPr>
        <w:t xml:space="preserve"> and 81.2 percent of native Miami workers. The second group of blue-collar workers is those who have at least graduated high school but don’t have a college degree. Their wages increased by 5.5 percent in the Miami placebo and by 4.7 percent in the employment placebo, both at the 1 percent level, after the Boatlift (Table 2). </w:t>
      </w:r>
      <w:r w:rsidRPr="00DD1214">
        <w:rPr>
          <w:rStyle w:val="StyleUnderline"/>
        </w:rPr>
        <w:t>The effect of the Mariel Boatlift on the wages of blue-collar workers in the Card and low-skill placebos are statistically insignificant.</w:t>
      </w:r>
      <w:r w:rsidRPr="00DD1214">
        <w:rPr>
          <w:sz w:val="12"/>
        </w:rPr>
        <w:t xml:space="preserve"> According to </w:t>
      </w:r>
      <w:proofErr w:type="spellStart"/>
      <w:r w:rsidRPr="00DD1214">
        <w:rPr>
          <w:sz w:val="12"/>
        </w:rPr>
        <w:t>Borjas</w:t>
      </w:r>
      <w:proofErr w:type="spellEnd"/>
      <w:r w:rsidRPr="00DD1214">
        <w:rPr>
          <w:sz w:val="12"/>
        </w:rPr>
        <w:t xml:space="preserve">’ paper, this group of workers includes 29.1 percent of the </w:t>
      </w:r>
      <w:proofErr w:type="spellStart"/>
      <w:r w:rsidRPr="00DD1214">
        <w:rPr>
          <w:sz w:val="12"/>
        </w:rPr>
        <w:t>Marielitos</w:t>
      </w:r>
      <w:proofErr w:type="spellEnd"/>
      <w:r w:rsidRPr="00DD1214">
        <w:rPr>
          <w:sz w:val="12"/>
        </w:rPr>
        <w:t xml:space="preserve"> and 54.4 percent of native Miami workers. For both tables, the percentages are large enough that we should see a negative wage impact but we do not. The cross-skill complementarities likely cancel it out. This quick exercise is further evidence that the wages of blue-collar Americans, most of whom have at least a high school education, are not much affected by immigrant workers. </w:t>
      </w:r>
      <w:r w:rsidRPr="00DD1214">
        <w:rPr>
          <w:rStyle w:val="Emphasis"/>
        </w:rPr>
        <w:t>If the goal is to bolster working class wages, cutting legal immigration will not do it.</w:t>
      </w:r>
    </w:p>
    <w:p w14:paraId="1347DBBB" w14:textId="3C9907F1" w:rsidR="00486003" w:rsidRDefault="00486003" w:rsidP="00486003">
      <w:pPr>
        <w:pStyle w:val="Heading3"/>
      </w:pPr>
      <w:r>
        <w:t xml:space="preserve">A2: </w:t>
      </w:r>
      <w:proofErr w:type="spellStart"/>
      <w:r>
        <w:t>Borjas</w:t>
      </w:r>
      <w:proofErr w:type="spellEnd"/>
    </w:p>
    <w:p w14:paraId="38D551A3" w14:textId="77777777" w:rsidR="00486003" w:rsidRPr="00486003" w:rsidRDefault="25080789" w:rsidP="00486003">
      <w:pPr>
        <w:pStyle w:val="Heading4"/>
      </w:pPr>
      <w:r>
        <w:t>Wages decrease with or without immigration</w:t>
      </w:r>
    </w:p>
    <w:p w14:paraId="46C561A9" w14:textId="518D67D6" w:rsidR="00486003" w:rsidRPr="00486003" w:rsidRDefault="25080789" w:rsidP="25080789">
      <w:pPr>
        <w:rPr>
          <w:rStyle w:val="Style13ptBold"/>
        </w:rPr>
      </w:pPr>
      <w:r w:rsidRPr="25080789">
        <w:rPr>
          <w:rStyle w:val="Style13ptBold"/>
        </w:rPr>
        <w:t xml:space="preserve">Smith </w:t>
      </w:r>
      <w:r>
        <w:t>2/14/</w:t>
      </w:r>
      <w:r w:rsidRPr="25080789">
        <w:rPr>
          <w:rStyle w:val="Style13ptBold"/>
        </w:rPr>
        <w:t>18</w:t>
      </w:r>
    </w:p>
    <w:p w14:paraId="1D406A3C" w14:textId="77777777" w:rsidR="00486003" w:rsidRPr="0098575F" w:rsidRDefault="25080789" w:rsidP="00486003">
      <w:pPr>
        <w:spacing w:before="240"/>
      </w:pPr>
      <w:r>
        <w:t>(Noah Smith, an assistant professor in finance and an opinion columnist for Bloomberg, February 14, 2018, “Immigrants Haven’t Hurt Pay for Americans, https://www.bloomberg.com/view/articles/2018-02-14/immigrants-haven-t-hurt-pay-for-americans)</w:t>
      </w:r>
    </w:p>
    <w:p w14:paraId="4B385178" w14:textId="77777777" w:rsidR="00486003" w:rsidRPr="0098575F" w:rsidRDefault="25080789" w:rsidP="00486003">
      <w:r>
        <w:t>**Graphs Omitted**</w:t>
      </w:r>
    </w:p>
    <w:p w14:paraId="4A9A41FC" w14:textId="77777777" w:rsidR="00486003" w:rsidRPr="00245AF2" w:rsidRDefault="25080789" w:rsidP="25080789">
      <w:pPr>
        <w:rPr>
          <w:b/>
          <w:bCs/>
          <w:u w:val="single"/>
        </w:rPr>
      </w:pPr>
      <w:r w:rsidRPr="25080789">
        <w:rPr>
          <w:sz w:val="14"/>
          <w:szCs w:val="14"/>
        </w:rPr>
        <w:t xml:space="preserve">As President Donald Trump’s push for immigration restriction continues, his supporters among the pundit class continue to make economic arguments for closing the country’s gates. That’s only understandable -- </w:t>
      </w:r>
      <w:r w:rsidRPr="003C3CD8">
        <w:rPr>
          <w:rStyle w:val="Emphasis"/>
          <w:highlight w:val="yellow"/>
        </w:rPr>
        <w:t>it’s easy to blame immigrant competition for economic woes</w:t>
      </w:r>
      <w:r w:rsidRPr="25080789">
        <w:rPr>
          <w:rStyle w:val="Emphasis"/>
        </w:rPr>
        <w:t xml:space="preserve">. </w:t>
      </w:r>
      <w:r w:rsidRPr="003C3CD8">
        <w:rPr>
          <w:rStyle w:val="Emphasis"/>
          <w:highlight w:val="yellow"/>
        </w:rPr>
        <w:t>But</w:t>
      </w:r>
      <w:r w:rsidRPr="25080789">
        <w:rPr>
          <w:rStyle w:val="Emphasis"/>
        </w:rPr>
        <w:t xml:space="preserve"> very often, </w:t>
      </w:r>
      <w:r w:rsidRPr="003C3CD8">
        <w:rPr>
          <w:rStyle w:val="Emphasis"/>
          <w:highlight w:val="yellow"/>
        </w:rPr>
        <w:t>it’s wrong</w:t>
      </w:r>
      <w:r w:rsidRPr="25080789">
        <w:rPr>
          <w:rStyle w:val="Emphasis"/>
        </w:rPr>
        <w:t>.</w:t>
      </w:r>
      <w:r>
        <w:t xml:space="preserve"> </w:t>
      </w:r>
      <w:r w:rsidRPr="25080789">
        <w:rPr>
          <w:sz w:val="14"/>
          <w:szCs w:val="14"/>
        </w:rPr>
        <w:t xml:space="preserve">On a recent </w:t>
      </w:r>
      <w:hyperlink r:id="rId40">
        <w:r w:rsidRPr="25080789">
          <w:rPr>
            <w:rStyle w:val="Hyperlink"/>
            <w:sz w:val="14"/>
            <w:szCs w:val="14"/>
          </w:rPr>
          <w:t>appearance</w:t>
        </w:r>
      </w:hyperlink>
      <w:r w:rsidRPr="25080789">
        <w:rPr>
          <w:sz w:val="14"/>
          <w:szCs w:val="14"/>
        </w:rPr>
        <w:t xml:space="preserve"> on Fox News, classicist and historian Victor Davis Hanson started off with some good and important points about the need for a shared culture to bind together the U.S.’s multiracial society. But he then continued to make some very dodgy economic arguments. Hanson asserted that “the Trump miracle [is] giving empowerment to the working … classes,” and that this empowerment was also being driven by “a radical curtailment [of] illegal immigration.” Hanson credits reduced illegal immigration with lower unemployment and increasing competition for workers. Hanson is right about two big things. First, illegal immigration has indeed been radically curtailed: Down by Almost a Million Estimated change in unauthorized U.S. immigrant population Source: Pew Research Center The decline didn’t happen under Trump; it began under George W. Bush, when the Great Recession abruptly reduced demand for low-skilled labor. But illegal immigration didn’t pick up again after the recovery began, thanks to several factors -- increased </w:t>
      </w:r>
      <w:hyperlink r:id="rId41">
        <w:r w:rsidRPr="25080789">
          <w:rPr>
            <w:rStyle w:val="Hyperlink"/>
            <w:sz w:val="14"/>
            <w:szCs w:val="14"/>
          </w:rPr>
          <w:t>deportations</w:t>
        </w:r>
      </w:hyperlink>
      <w:r w:rsidRPr="25080789">
        <w:rPr>
          <w:sz w:val="14"/>
          <w:szCs w:val="14"/>
        </w:rPr>
        <w:t xml:space="preserve"> and stronger border enforcement by the Barack Obama administration, combined with much </w:t>
      </w:r>
      <w:hyperlink r:id="rId42">
        <w:r w:rsidRPr="25080789">
          <w:rPr>
            <w:rStyle w:val="Hyperlink"/>
            <w:sz w:val="14"/>
            <w:szCs w:val="14"/>
          </w:rPr>
          <w:t>lower fertility</w:t>
        </w:r>
      </w:hyperlink>
      <w:r w:rsidRPr="25080789">
        <w:rPr>
          <w:sz w:val="14"/>
          <w:szCs w:val="14"/>
        </w:rPr>
        <w:t xml:space="preserve"> and higher </w:t>
      </w:r>
      <w:hyperlink r:id="rId43">
        <w:r w:rsidRPr="25080789">
          <w:rPr>
            <w:rStyle w:val="Hyperlink"/>
            <w:sz w:val="14"/>
            <w:szCs w:val="14"/>
          </w:rPr>
          <w:t>income levels</w:t>
        </w:r>
      </w:hyperlink>
      <w:r w:rsidRPr="25080789">
        <w:rPr>
          <w:sz w:val="14"/>
          <w:szCs w:val="14"/>
        </w:rPr>
        <w:t xml:space="preserve"> in Mexico, the main source of illegal immigration. Hanson is also correct that U.S. unemployment is very low: The Labor Market Tightens U.S. </w:t>
      </w:r>
      <w:proofErr w:type="spellStart"/>
      <w:r w:rsidRPr="25080789">
        <w:rPr>
          <w:sz w:val="14"/>
          <w:szCs w:val="14"/>
        </w:rPr>
        <w:t>umemployment</w:t>
      </w:r>
      <w:proofErr w:type="spellEnd"/>
      <w:r w:rsidRPr="25080789">
        <w:rPr>
          <w:sz w:val="14"/>
          <w:szCs w:val="14"/>
        </w:rPr>
        <w:t xml:space="preserve"> rate Source: Bureau of Labor Statistics via Bloomberg Though a better measure of labor-market health, the prime-age employment-to-population ratio, shows more modest performance: Not All the Way Back Employment-to-population ratio, age 25-54 Source: Federal Reserve Bank of St. Louis But was the halting of illegal immigration responsible for the recovery of employment? There are good reasons to think that it was a minor factor at best. First of all, </w:t>
      </w:r>
      <w:r w:rsidRPr="25080789">
        <w:rPr>
          <w:b/>
          <w:bCs/>
          <w:u w:val="single"/>
        </w:rPr>
        <w:t xml:space="preserve">research shows that low-skilled immigration has at most a small effect on the wages of native-born workers. Though </w:t>
      </w:r>
      <w:r w:rsidRPr="003C3CD8">
        <w:rPr>
          <w:b/>
          <w:bCs/>
          <w:highlight w:val="yellow"/>
          <w:u w:val="single"/>
        </w:rPr>
        <w:t xml:space="preserve">one high-profile researcher, Harvard University’s George </w:t>
      </w:r>
      <w:proofErr w:type="spellStart"/>
      <w:r w:rsidRPr="003C3CD8">
        <w:rPr>
          <w:b/>
          <w:bCs/>
          <w:highlight w:val="yellow"/>
          <w:u w:val="single"/>
        </w:rPr>
        <w:t>Borjas</w:t>
      </w:r>
      <w:proofErr w:type="spellEnd"/>
      <w:r w:rsidRPr="003C3CD8">
        <w:rPr>
          <w:b/>
          <w:bCs/>
          <w:highlight w:val="yellow"/>
          <w:u w:val="single"/>
        </w:rPr>
        <w:t xml:space="preserve">, </w:t>
      </w:r>
      <w:hyperlink r:id="rId44">
        <w:r w:rsidRPr="003C3CD8">
          <w:rPr>
            <w:rStyle w:val="Hyperlink"/>
            <w:b/>
            <w:bCs/>
            <w:highlight w:val="yellow"/>
            <w:u w:val="single"/>
          </w:rPr>
          <w:t>has claimed</w:t>
        </w:r>
      </w:hyperlink>
      <w:r w:rsidRPr="003C3CD8">
        <w:rPr>
          <w:b/>
          <w:bCs/>
          <w:highlight w:val="yellow"/>
          <w:u w:val="single"/>
        </w:rPr>
        <w:t xml:space="preserve"> to find</w:t>
      </w:r>
      <w:r w:rsidRPr="25080789">
        <w:rPr>
          <w:b/>
          <w:bCs/>
          <w:u w:val="single"/>
        </w:rPr>
        <w:t xml:space="preserve"> more deleterious effects, </w:t>
      </w:r>
      <w:hyperlink r:id="rId45">
        <w:r w:rsidRPr="003C3CD8">
          <w:rPr>
            <w:rStyle w:val="Hyperlink"/>
            <w:b/>
            <w:bCs/>
            <w:highlight w:val="yellow"/>
            <w:u w:val="single"/>
          </w:rPr>
          <w:t>repeated studies</w:t>
        </w:r>
      </w:hyperlink>
      <w:r w:rsidRPr="003C3CD8">
        <w:rPr>
          <w:b/>
          <w:bCs/>
          <w:highlight w:val="yellow"/>
          <w:u w:val="single"/>
        </w:rPr>
        <w:t xml:space="preserve"> of </w:t>
      </w:r>
      <w:hyperlink r:id="rId46">
        <w:r w:rsidRPr="003C3CD8">
          <w:rPr>
            <w:rStyle w:val="Hyperlink"/>
            <w:b/>
            <w:bCs/>
            <w:highlight w:val="yellow"/>
            <w:u w:val="single"/>
          </w:rPr>
          <w:t>refugee</w:t>
        </w:r>
      </w:hyperlink>
      <w:r w:rsidRPr="003C3CD8">
        <w:rPr>
          <w:b/>
          <w:bCs/>
          <w:highlight w:val="yellow"/>
          <w:u w:val="single"/>
        </w:rPr>
        <w:t xml:space="preserve"> influxes have found </w:t>
      </w:r>
      <w:hyperlink r:id="rId47">
        <w:r w:rsidRPr="003C3CD8">
          <w:rPr>
            <w:rStyle w:val="Hyperlink"/>
            <w:b/>
            <w:bCs/>
            <w:highlight w:val="yellow"/>
            <w:u w:val="single"/>
          </w:rPr>
          <w:t>very small</w:t>
        </w:r>
      </w:hyperlink>
      <w:r w:rsidRPr="003C3CD8">
        <w:rPr>
          <w:b/>
          <w:bCs/>
          <w:highlight w:val="yellow"/>
          <w:u w:val="single"/>
        </w:rPr>
        <w:t xml:space="preserve"> or </w:t>
      </w:r>
      <w:hyperlink r:id="rId48">
        <w:r w:rsidRPr="003C3CD8">
          <w:rPr>
            <w:rStyle w:val="Hyperlink"/>
            <w:b/>
            <w:bCs/>
            <w:highlight w:val="yellow"/>
            <w:u w:val="single"/>
          </w:rPr>
          <w:t>nonexistent</w:t>
        </w:r>
      </w:hyperlink>
      <w:r w:rsidRPr="003C3CD8">
        <w:rPr>
          <w:b/>
          <w:bCs/>
          <w:highlight w:val="yellow"/>
          <w:u w:val="single"/>
        </w:rPr>
        <w:t xml:space="preserve"> </w:t>
      </w:r>
      <w:hyperlink r:id="rId49">
        <w:r w:rsidRPr="003C3CD8">
          <w:rPr>
            <w:rStyle w:val="Hyperlink"/>
            <w:b/>
            <w:bCs/>
            <w:highlight w:val="yellow"/>
            <w:u w:val="single"/>
          </w:rPr>
          <w:t>impacts</w:t>
        </w:r>
      </w:hyperlink>
      <w:r w:rsidRPr="003C3CD8">
        <w:rPr>
          <w:b/>
          <w:bCs/>
          <w:highlight w:val="yellow"/>
          <w:u w:val="single"/>
        </w:rPr>
        <w:t xml:space="preserve"> on </w:t>
      </w:r>
      <w:hyperlink r:id="rId50">
        <w:r w:rsidRPr="003C3CD8">
          <w:rPr>
            <w:rStyle w:val="Hyperlink"/>
            <w:b/>
            <w:bCs/>
            <w:highlight w:val="yellow"/>
            <w:u w:val="single"/>
          </w:rPr>
          <w:t>employment</w:t>
        </w:r>
      </w:hyperlink>
      <w:r w:rsidRPr="003C3CD8">
        <w:rPr>
          <w:b/>
          <w:bCs/>
          <w:highlight w:val="yellow"/>
          <w:u w:val="single"/>
        </w:rPr>
        <w:t xml:space="preserve"> and wages</w:t>
      </w:r>
      <w:r w:rsidRPr="25080789">
        <w:rPr>
          <w:b/>
          <w:bCs/>
          <w:u w:val="single"/>
        </w:rPr>
        <w:t xml:space="preserve">. Since refugees tend to be very low-skilled immigrants, </w:t>
      </w:r>
      <w:r w:rsidRPr="003C3CD8">
        <w:rPr>
          <w:b/>
          <w:bCs/>
          <w:highlight w:val="yellow"/>
          <w:u w:val="single"/>
        </w:rPr>
        <w:t>these findings imply that illegal immigration to the U.S. didn’t put many -- or any</w:t>
      </w:r>
      <w:r w:rsidRPr="25080789">
        <w:rPr>
          <w:b/>
          <w:bCs/>
          <w:u w:val="single"/>
        </w:rPr>
        <w:t xml:space="preserve"> -- native-born </w:t>
      </w:r>
      <w:r w:rsidRPr="003C3CD8">
        <w:rPr>
          <w:b/>
          <w:bCs/>
          <w:highlight w:val="yellow"/>
          <w:u w:val="single"/>
        </w:rPr>
        <w:t>Americans out of work</w:t>
      </w:r>
      <w:r w:rsidRPr="25080789">
        <w:rPr>
          <w:b/>
          <w:bCs/>
          <w:u w:val="single"/>
        </w:rPr>
        <w:t xml:space="preserve">. </w:t>
      </w:r>
      <w:r>
        <w:t xml:space="preserve">Casual </w:t>
      </w:r>
      <w:r w:rsidRPr="003C3CD8">
        <w:rPr>
          <w:b/>
          <w:bCs/>
          <w:highlight w:val="yellow"/>
          <w:u w:val="single"/>
        </w:rPr>
        <w:t>observation shows that unemployment was also quite low in the late 1990s and mid-2000s, with employment even higher as a percent of population. Those were times of high illegal immigration</w:t>
      </w:r>
      <w:r w:rsidRPr="25080789">
        <w:rPr>
          <w:b/>
          <w:bCs/>
          <w:u w:val="single"/>
        </w:rPr>
        <w:t xml:space="preserve">. </w:t>
      </w:r>
      <w:r w:rsidRPr="25080789">
        <w:rPr>
          <w:sz w:val="14"/>
          <w:szCs w:val="14"/>
        </w:rPr>
        <w:t xml:space="preserve">Second, if the U.S. working classes were really being “empowered” as Hanson alleges, we would expect to see robust wage growth. Instead, we’ve mostly seen the opposite. Since the end of large-scale net illegal immigration, in fact, wages have looked pretty anemic: Spot the Illegal-Immigration Effect (It's Not Easy) Index of real compensation per hour* Source: Federal Reserve Bank of St. Louis * 2009 = 100 During late 2014 and 2015 there was an increase in compensation, but otherwise it hasn’t increased at anything close to the rate it did during the late 1980s, 1990s and early 2000s -- an age when illegal immigrants were coming in droves. </w:t>
      </w:r>
      <w:r w:rsidRPr="003C3CD8">
        <w:rPr>
          <w:b/>
          <w:bCs/>
          <w:highlight w:val="yellow"/>
          <w:u w:val="single"/>
        </w:rPr>
        <w:t>And</w:t>
      </w:r>
      <w:r w:rsidRPr="25080789">
        <w:rPr>
          <w:sz w:val="14"/>
          <w:szCs w:val="14"/>
        </w:rPr>
        <w:t xml:space="preserve"> there has been no “Trump miracle” yet when it comes to wages. This is not to imply that illegal immigration was driving up American wages, simply that the curtailment since 2007 hasn’t given wages any noticeable boost. If the working classes had been empowered as Hanson claims, one would think they would be able to bargain for better pay. </w:t>
      </w:r>
      <w:r w:rsidRPr="003C3CD8">
        <w:rPr>
          <w:b/>
          <w:bCs/>
          <w:highlight w:val="yellow"/>
          <w:u w:val="single"/>
        </w:rPr>
        <w:t>Countries with very low overall immigration rates haven’t done any better.</w:t>
      </w:r>
      <w:r w:rsidRPr="25080789">
        <w:rPr>
          <w:b/>
          <w:bCs/>
          <w:u w:val="single"/>
        </w:rPr>
        <w:t xml:space="preserve"> </w:t>
      </w:r>
      <w:r w:rsidRPr="003C3CD8">
        <w:rPr>
          <w:b/>
          <w:bCs/>
          <w:highlight w:val="yellow"/>
          <w:u w:val="single"/>
        </w:rPr>
        <w:t>Japan</w:t>
      </w:r>
      <w:r w:rsidRPr="25080789">
        <w:rPr>
          <w:b/>
          <w:bCs/>
          <w:u w:val="single"/>
        </w:rPr>
        <w:t xml:space="preserve">, for example, only </w:t>
      </w:r>
      <w:r w:rsidRPr="003C3CD8">
        <w:rPr>
          <w:b/>
          <w:bCs/>
          <w:highlight w:val="yellow"/>
          <w:u w:val="single"/>
        </w:rPr>
        <w:t xml:space="preserve">started </w:t>
      </w:r>
      <w:hyperlink r:id="rId51">
        <w:r w:rsidRPr="003C3CD8">
          <w:rPr>
            <w:rStyle w:val="Hyperlink"/>
            <w:b/>
            <w:bCs/>
            <w:highlight w:val="yellow"/>
            <w:u w:val="single"/>
          </w:rPr>
          <w:t>to take in</w:t>
        </w:r>
      </w:hyperlink>
      <w:r w:rsidRPr="003C3CD8">
        <w:rPr>
          <w:b/>
          <w:bCs/>
          <w:highlight w:val="yellow"/>
          <w:u w:val="single"/>
        </w:rPr>
        <w:t xml:space="preserve"> significant numbers of immigrants</w:t>
      </w:r>
      <w:r w:rsidRPr="25080789">
        <w:rPr>
          <w:b/>
          <w:bCs/>
          <w:u w:val="single"/>
        </w:rPr>
        <w:t xml:space="preserve"> in the last few years. </w:t>
      </w:r>
      <w:r w:rsidRPr="003C3CD8">
        <w:rPr>
          <w:b/>
          <w:bCs/>
          <w:highlight w:val="yellow"/>
          <w:u w:val="single"/>
        </w:rPr>
        <w:t>But</w:t>
      </w:r>
      <w:r w:rsidRPr="25080789">
        <w:rPr>
          <w:b/>
          <w:bCs/>
          <w:u w:val="single"/>
        </w:rPr>
        <w:t xml:space="preserve"> Japanese </w:t>
      </w:r>
      <w:r w:rsidRPr="003C3CD8">
        <w:rPr>
          <w:b/>
          <w:bCs/>
          <w:highlight w:val="yellow"/>
          <w:u w:val="single"/>
        </w:rPr>
        <w:t xml:space="preserve">wages had </w:t>
      </w:r>
      <w:hyperlink r:id="rId52">
        <w:r w:rsidRPr="003C3CD8">
          <w:rPr>
            <w:rStyle w:val="Hyperlink"/>
            <w:b/>
            <w:bCs/>
            <w:highlight w:val="yellow"/>
            <w:u w:val="single"/>
          </w:rPr>
          <w:t>been falling</w:t>
        </w:r>
      </w:hyperlink>
      <w:r w:rsidRPr="003C3CD8">
        <w:rPr>
          <w:b/>
          <w:bCs/>
          <w:highlight w:val="yellow"/>
          <w:u w:val="single"/>
        </w:rPr>
        <w:t xml:space="preserve"> for many years, during the time when immigration was almost nonexistent</w:t>
      </w:r>
      <w:r w:rsidRPr="25080789">
        <w:rPr>
          <w:b/>
          <w:bCs/>
          <w:u w:val="single"/>
        </w:rPr>
        <w:t xml:space="preserve">. </w:t>
      </w:r>
      <w:r w:rsidRPr="003C3CD8">
        <w:rPr>
          <w:b/>
          <w:bCs/>
          <w:highlight w:val="yellow"/>
          <w:u w:val="single"/>
        </w:rPr>
        <w:t>Closing</w:t>
      </w:r>
      <w:r w:rsidRPr="25080789">
        <w:rPr>
          <w:b/>
          <w:bCs/>
          <w:u w:val="single"/>
        </w:rPr>
        <w:t xml:space="preserve"> the </w:t>
      </w:r>
      <w:r w:rsidRPr="003C3CD8">
        <w:rPr>
          <w:b/>
          <w:bCs/>
          <w:highlight w:val="yellow"/>
          <w:u w:val="single"/>
        </w:rPr>
        <w:t>gates doesn’t save a country from the forces of globalization</w:t>
      </w:r>
      <w:r w:rsidRPr="25080789">
        <w:rPr>
          <w:b/>
          <w:bCs/>
          <w:u w:val="single"/>
        </w:rPr>
        <w:t xml:space="preserve"> and technological change </w:t>
      </w:r>
      <w:r w:rsidRPr="003C3CD8">
        <w:rPr>
          <w:b/>
          <w:bCs/>
          <w:highlight w:val="yellow"/>
          <w:u w:val="single"/>
        </w:rPr>
        <w:t>that have driven wages down</w:t>
      </w:r>
      <w:r w:rsidRPr="25080789">
        <w:rPr>
          <w:b/>
          <w:bCs/>
          <w:u w:val="single"/>
        </w:rPr>
        <w:t>.</w:t>
      </w:r>
      <w:r>
        <w:t xml:space="preserve"> </w:t>
      </w:r>
      <w:proofErr w:type="gramStart"/>
      <w:r w:rsidRPr="25080789">
        <w:rPr>
          <w:sz w:val="14"/>
          <w:szCs w:val="14"/>
        </w:rPr>
        <w:t>So</w:t>
      </w:r>
      <w:proofErr w:type="gramEnd"/>
      <w:r w:rsidRPr="25080789">
        <w:rPr>
          <w:sz w:val="14"/>
          <w:szCs w:val="14"/>
        </w:rPr>
        <w:t xml:space="preserve"> while Hanson is right to note that the age of illegal immigration has drawn to a close, he’s probably wrong to claim that this has helped the prospects of the U.S. working class. That class has, as yet, not really been helped at all</w:t>
      </w:r>
      <w:r w:rsidRPr="25080789">
        <w:rPr>
          <w:b/>
          <w:bCs/>
          <w:sz w:val="14"/>
          <w:szCs w:val="14"/>
          <w:u w:val="single"/>
        </w:rPr>
        <w:t xml:space="preserve">. </w:t>
      </w:r>
      <w:r w:rsidRPr="25080789">
        <w:rPr>
          <w:b/>
          <w:bCs/>
          <w:u w:val="single"/>
        </w:rPr>
        <w:t>If Trump wants to raise wages for the people who elected him, he should try something other than immigration restriction.</w:t>
      </w:r>
    </w:p>
    <w:p w14:paraId="0515DBA3" w14:textId="77777777" w:rsidR="00174FA4" w:rsidRDefault="25080789" w:rsidP="00174FA4">
      <w:pPr>
        <w:pStyle w:val="Heading4"/>
      </w:pPr>
      <w:r>
        <w:t xml:space="preserve">They miscite </w:t>
      </w:r>
      <w:proofErr w:type="spellStart"/>
      <w:r>
        <w:t>Borjas</w:t>
      </w:r>
      <w:proofErr w:type="spellEnd"/>
      <w:r>
        <w:t xml:space="preserve">; it’s an analysis of two different aspects of immigrant’s impacts on the economy. Immigration has lots of benefits to the economy, and </w:t>
      </w:r>
      <w:r w:rsidRPr="25080789">
        <w:rPr>
          <w:i/>
        </w:rPr>
        <w:t xml:space="preserve">high-skilled </w:t>
      </w:r>
      <w:r>
        <w:t>immigration can resolve the supposed harms of immigration.</w:t>
      </w:r>
    </w:p>
    <w:p w14:paraId="3297AE6B" w14:textId="77777777" w:rsidR="00174FA4" w:rsidRDefault="25080789" w:rsidP="00174FA4">
      <w:proofErr w:type="spellStart"/>
      <w:r w:rsidRPr="25080789">
        <w:rPr>
          <w:b/>
          <w:bCs/>
          <w:sz w:val="26"/>
          <w:szCs w:val="26"/>
        </w:rPr>
        <w:t>Borjas</w:t>
      </w:r>
      <w:proofErr w:type="spellEnd"/>
      <w:r w:rsidRPr="25080789">
        <w:rPr>
          <w:b/>
          <w:bCs/>
          <w:sz w:val="26"/>
          <w:szCs w:val="26"/>
        </w:rPr>
        <w:t xml:space="preserve"> 16</w:t>
      </w:r>
      <w:r>
        <w:t xml:space="preserve"> </w:t>
      </w:r>
      <w:r w:rsidRPr="25080789">
        <w:rPr>
          <w:sz w:val="24"/>
        </w:rPr>
        <w:t xml:space="preserve">(Professor of economics and social policy at the Harvard Kennedy School George J., September/October 2016, “Yes, Immigration Hurts American Workers”, Politico Magazine, </w:t>
      </w:r>
      <w:hyperlink r:id="rId53">
        <w:r w:rsidRPr="25080789">
          <w:rPr>
            <w:sz w:val="24"/>
          </w:rPr>
          <w:t>https://www.politico.com/magazine/story/2016/09/trump-clinton-immigration-economy-unemployment-jobs-214216</w:t>
        </w:r>
      </w:hyperlink>
      <w:r w:rsidRPr="25080789">
        <w:rPr>
          <w:sz w:val="24"/>
        </w:rPr>
        <w:t>, AJ)</w:t>
      </w:r>
    </w:p>
    <w:p w14:paraId="000B0D2D" w14:textId="77777777" w:rsidR="00174FA4" w:rsidRDefault="25080789" w:rsidP="25080789">
      <w:pPr>
        <w:rPr>
          <w:sz w:val="16"/>
          <w:szCs w:val="16"/>
        </w:rPr>
      </w:pPr>
      <w:r w:rsidRPr="25080789">
        <w:rPr>
          <w:sz w:val="16"/>
          <w:szCs w:val="16"/>
        </w:rPr>
        <w:t xml:space="preserve">But </w:t>
      </w:r>
      <w:r w:rsidRPr="003C3CD8">
        <w:rPr>
          <w:highlight w:val="yellow"/>
          <w:u w:val="single"/>
        </w:rPr>
        <w:t>that’s only one side of the story</w:t>
      </w:r>
      <w:r w:rsidRPr="25080789">
        <w:rPr>
          <w:u w:val="single"/>
        </w:rPr>
        <w:t>.</w:t>
      </w:r>
      <w:r w:rsidRPr="25080789">
        <w:rPr>
          <w:sz w:val="16"/>
          <w:szCs w:val="16"/>
        </w:rPr>
        <w:t xml:space="preserve"> Somebody’s lower wage is always somebody else’s higher profit. In this case, immigration redistributes wealth from those who compete with immigrants to those who use immigrants—from the employee to the employer. And </w:t>
      </w:r>
      <w:r w:rsidRPr="25080789">
        <w:rPr>
          <w:u w:val="single"/>
        </w:rPr>
        <w:t xml:space="preserve">the </w:t>
      </w:r>
      <w:r w:rsidRPr="003C3CD8">
        <w:rPr>
          <w:highlight w:val="yellow"/>
          <w:u w:val="single"/>
        </w:rPr>
        <w:t>additional profits are so large that the economic pie accruing to all natives</w:t>
      </w:r>
      <w:r w:rsidRPr="25080789">
        <w:rPr>
          <w:u w:val="single"/>
        </w:rPr>
        <w:t xml:space="preserve"> </w:t>
      </w:r>
      <w:r w:rsidRPr="25080789">
        <w:rPr>
          <w:sz w:val="16"/>
          <w:szCs w:val="16"/>
        </w:rPr>
        <w:t xml:space="preserve">actually </w:t>
      </w:r>
      <w:r w:rsidRPr="003C3CD8">
        <w:rPr>
          <w:highlight w:val="yellow"/>
          <w:u w:val="single"/>
        </w:rPr>
        <w:t>grows</w:t>
      </w:r>
      <w:r w:rsidRPr="25080789">
        <w:rPr>
          <w:sz w:val="16"/>
          <w:szCs w:val="16"/>
        </w:rPr>
        <w:t>. I estimate the current “immigration surplus”—</w:t>
      </w:r>
      <w:r w:rsidRPr="25080789">
        <w:rPr>
          <w:u w:val="single"/>
        </w:rPr>
        <w:t xml:space="preserve">the </w:t>
      </w:r>
      <w:r w:rsidRPr="003C3CD8">
        <w:rPr>
          <w:highlight w:val="yellow"/>
          <w:u w:val="single"/>
        </w:rPr>
        <w:t>net increase</w:t>
      </w:r>
      <w:r w:rsidRPr="25080789">
        <w:rPr>
          <w:u w:val="single"/>
        </w:rPr>
        <w:t xml:space="preserve"> </w:t>
      </w:r>
      <w:r w:rsidRPr="003C3CD8">
        <w:rPr>
          <w:highlight w:val="yellow"/>
          <w:u w:val="single"/>
        </w:rPr>
        <w:t>in</w:t>
      </w:r>
      <w:r w:rsidRPr="25080789">
        <w:rPr>
          <w:sz w:val="16"/>
          <w:szCs w:val="16"/>
        </w:rPr>
        <w:t xml:space="preserve"> the </w:t>
      </w:r>
      <w:r w:rsidRPr="003C3CD8">
        <w:rPr>
          <w:highlight w:val="yellow"/>
          <w:u w:val="single"/>
        </w:rPr>
        <w:t>total wealth</w:t>
      </w:r>
      <w:r w:rsidRPr="25080789">
        <w:rPr>
          <w:sz w:val="16"/>
          <w:szCs w:val="16"/>
        </w:rPr>
        <w:t xml:space="preserve"> of the native population—</w:t>
      </w:r>
      <w:r w:rsidRPr="25080789">
        <w:rPr>
          <w:u w:val="single"/>
        </w:rPr>
        <w:t xml:space="preserve">to be </w:t>
      </w:r>
      <w:r w:rsidRPr="003C3CD8">
        <w:rPr>
          <w:highlight w:val="yellow"/>
          <w:u w:val="single"/>
        </w:rPr>
        <w:t>about$50 billion annually</w:t>
      </w:r>
      <w:r w:rsidRPr="25080789">
        <w:rPr>
          <w:sz w:val="16"/>
          <w:szCs w:val="16"/>
        </w:rPr>
        <w:t xml:space="preserve">. But behind that calculation is a much larger shift from one group of Americans to another: The total wealth redistribution from the native losers to the native winners is enormous, roughly a half-trillion dollars a year. </w:t>
      </w:r>
      <w:r w:rsidRPr="003C3CD8">
        <w:rPr>
          <w:highlight w:val="yellow"/>
          <w:u w:val="single"/>
        </w:rPr>
        <w:t>Immigrants</w:t>
      </w:r>
      <w:r w:rsidRPr="25080789">
        <w:rPr>
          <w:sz w:val="16"/>
          <w:szCs w:val="16"/>
        </w:rPr>
        <w:t xml:space="preserve">, too, </w:t>
      </w:r>
      <w:r w:rsidRPr="003C3CD8">
        <w:rPr>
          <w:highlight w:val="yellow"/>
          <w:u w:val="single"/>
        </w:rPr>
        <w:t>gain substantially; their total earnings far exceed what their income would have been</w:t>
      </w:r>
      <w:r w:rsidRPr="25080789">
        <w:rPr>
          <w:sz w:val="16"/>
          <w:szCs w:val="16"/>
        </w:rPr>
        <w:t xml:space="preserve"> had they not migrated. When we look at the overall value of immigration, there’s one more complicating factor: Immigrants receive government assistance at higher rates than natives. The higher cost of all the services provided to immigrants and the lower taxes they pay (because they have lower earnings) inevitably implies that on a year-to-year basis immigration creates a fiscal hole of at least $50 billion—a burden that falls on the native population. What does it all add up to? The fiscal burden offsets the gain from the $50 billion immigration surplus, so it’s not too farfetched to conclude that immigration has barely affected the total wealth of natives at all. Instead, it has changed how the pie is split, with the losers—the workers who compete with immigrants, many of those being low-skilled Americans—sending a roughly $500 billion check annually to the winners. Those winners are primarily their employers. And the immigrants themselves come out ahead, too. Put bluntly, immigration turns out to be just another income redistribution program. Once we understand immigration this way, it’s clear why the issue splits Americans—why many low-skilled native workers are taking one side, and why immigrants and businesses are taking another. Our immigration policy—any immigration policy—is ultimately not just a statement about how much we care about immigrants, but how much we care about one particular group of natives over another. </w:t>
      </w:r>
      <w:r w:rsidRPr="003C3CD8">
        <w:rPr>
          <w:highlight w:val="yellow"/>
          <w:u w:val="single"/>
        </w:rPr>
        <w:t>Is there a potential immigration policy that considers the well-being of all</w:t>
      </w:r>
      <w:r w:rsidRPr="25080789">
        <w:rPr>
          <w:sz w:val="16"/>
          <w:szCs w:val="16"/>
        </w:rPr>
        <w:t xml:space="preserve"> native </w:t>
      </w:r>
      <w:r w:rsidRPr="25080789">
        <w:rPr>
          <w:u w:val="single"/>
        </w:rPr>
        <w:t>Americans</w:t>
      </w:r>
      <w:r w:rsidRPr="25080789">
        <w:rPr>
          <w:sz w:val="16"/>
          <w:szCs w:val="16"/>
        </w:rPr>
        <w:t xml:space="preserve">? Maybe so. It’s not a ban on immigrants, or even on low-skilled immigrants. </w:t>
      </w:r>
      <w:r w:rsidRPr="003C3CD8">
        <w:rPr>
          <w:highlight w:val="yellow"/>
          <w:u w:val="single"/>
        </w:rPr>
        <w:t>High-skilled immigration</w:t>
      </w:r>
      <w:r w:rsidRPr="25080789">
        <w:rPr>
          <w:u w:val="single"/>
        </w:rPr>
        <w:t xml:space="preserve"> </w:t>
      </w:r>
      <w:r w:rsidRPr="25080789">
        <w:rPr>
          <w:sz w:val="16"/>
          <w:szCs w:val="16"/>
        </w:rPr>
        <w:t>really</w:t>
      </w:r>
      <w:r w:rsidRPr="25080789">
        <w:rPr>
          <w:u w:val="single"/>
        </w:rPr>
        <w:t xml:space="preserve"> </w:t>
      </w:r>
      <w:r w:rsidRPr="003C3CD8">
        <w:rPr>
          <w:highlight w:val="yellow"/>
          <w:u w:val="single"/>
        </w:rPr>
        <w:t>can make America wealthier</w:t>
      </w:r>
      <w:r w:rsidRPr="25080789">
        <w:rPr>
          <w:u w:val="single"/>
        </w:rPr>
        <w:t>.</w:t>
      </w:r>
      <w:r w:rsidRPr="25080789">
        <w:rPr>
          <w:sz w:val="16"/>
          <w:szCs w:val="16"/>
        </w:rPr>
        <w:t xml:space="preserve"> The steady influx of legal immigrants also produces more taxpayers, who can assist financially as the native population ages. Then there’s the matter of principle: Many Americans feel that it is a good thing to judiciously give some of “your tired, your poor, your huddled masses” a chance.</w:t>
      </w:r>
    </w:p>
    <w:p w14:paraId="430523B5" w14:textId="77777777" w:rsidR="00174FA4" w:rsidRDefault="00174FA4" w:rsidP="00174FA4">
      <w:pPr>
        <w:rPr>
          <w:sz w:val="16"/>
        </w:rPr>
      </w:pPr>
    </w:p>
    <w:p w14:paraId="1D7F91FB" w14:textId="77777777" w:rsidR="00D647EA" w:rsidRDefault="25080789" w:rsidP="00D647EA">
      <w:pPr>
        <w:pStyle w:val="Heading2"/>
      </w:pPr>
      <w:r>
        <w:t>Internal Link</w:t>
      </w:r>
    </w:p>
    <w:p w14:paraId="31B90A1A" w14:textId="29C2182F" w:rsidR="00174FA4" w:rsidRDefault="25080789" w:rsidP="00174FA4">
      <w:pPr>
        <w:pStyle w:val="Heading3"/>
      </w:pPr>
      <w:r>
        <w:t xml:space="preserve">Internal Link Turn </w:t>
      </w:r>
    </w:p>
    <w:p w14:paraId="78FBADC1" w14:textId="77777777" w:rsidR="00174FA4" w:rsidRDefault="25080789" w:rsidP="00174FA4">
      <w:pPr>
        <w:pStyle w:val="Heading4"/>
      </w:pPr>
      <w:r>
        <w:t>The loss of Immigrant workers kills sectors of the economy</w:t>
      </w:r>
    </w:p>
    <w:p w14:paraId="22C54364" w14:textId="5DBB6417" w:rsidR="00174FA4" w:rsidRPr="00174FA4" w:rsidRDefault="25080789" w:rsidP="25080789">
      <w:pPr>
        <w:rPr>
          <w:rStyle w:val="Style13ptBold"/>
        </w:rPr>
      </w:pPr>
      <w:r w:rsidRPr="25080789">
        <w:rPr>
          <w:rStyle w:val="Style13ptBold"/>
        </w:rPr>
        <w:t>Jacoby ‘12</w:t>
      </w:r>
    </w:p>
    <w:p w14:paraId="04B712CC" w14:textId="77777777" w:rsidR="00174FA4" w:rsidRPr="00C453CD" w:rsidRDefault="25080789" w:rsidP="00174FA4">
      <w:r>
        <w:t>(</w:t>
      </w:r>
      <w:proofErr w:type="spellStart"/>
      <w:r>
        <w:t>Tamal</w:t>
      </w:r>
      <w:proofErr w:type="spellEnd"/>
      <w:r>
        <w:t xml:space="preserve"> Jacoby, President of Immigration Works USA: a national federation of small business owners advocating immigration reform, “Without Immigrant Labor, the Economy would Crumble, April 17, </w:t>
      </w:r>
      <w:proofErr w:type="gramStart"/>
      <w:r>
        <w:t>2012,  https://www.nytimes.com/roomfordebate/2011/08/17/could-farms-survive-without-illegal-labor/without-immigrant-labor-the-economy-would-crumble</w:t>
      </w:r>
      <w:proofErr w:type="gramEnd"/>
      <w:r>
        <w:t>)</w:t>
      </w:r>
    </w:p>
    <w:p w14:paraId="3E8D6E24" w14:textId="52AD8F5B" w:rsidR="00174FA4" w:rsidRDefault="25080789" w:rsidP="25080789">
      <w:pPr>
        <w:rPr>
          <w:sz w:val="14"/>
          <w:szCs w:val="14"/>
        </w:rPr>
      </w:pPr>
      <w:r w:rsidRPr="25080789">
        <w:rPr>
          <w:sz w:val="14"/>
          <w:szCs w:val="14"/>
        </w:rPr>
        <w:t xml:space="preserve">If only it were that easy — that the only consequence of driving unauthorized farm workers out of the U.S. would be a few more pennies on the price of lettuce or an extra nickel for an avocado. In fact, the likely upshot would be far worse and would cut far deeper into our economic well-being. </w:t>
      </w:r>
      <w:r w:rsidRPr="003C3CD8">
        <w:rPr>
          <w:b/>
          <w:bCs/>
          <w:highlight w:val="yellow"/>
          <w:u w:val="single"/>
        </w:rPr>
        <w:t>No one in America is going to benefit from expelling immigrant</w:t>
      </w:r>
      <w:r w:rsidRPr="25080789">
        <w:rPr>
          <w:b/>
          <w:bCs/>
          <w:u w:val="single"/>
        </w:rPr>
        <w:t xml:space="preserve"> farm </w:t>
      </w:r>
      <w:r w:rsidRPr="003C3CD8">
        <w:rPr>
          <w:b/>
          <w:bCs/>
          <w:highlight w:val="yellow"/>
          <w:u w:val="single"/>
        </w:rPr>
        <w:t>workers</w:t>
      </w:r>
      <w:r w:rsidRPr="25080789">
        <w:rPr>
          <w:b/>
          <w:bCs/>
          <w:u w:val="single"/>
        </w:rPr>
        <w:t>.</w:t>
      </w:r>
      <w:r>
        <w:t xml:space="preserve"> And </w:t>
      </w:r>
      <w:r w:rsidRPr="003C3CD8">
        <w:rPr>
          <w:b/>
          <w:bCs/>
          <w:highlight w:val="yellow"/>
          <w:u w:val="single"/>
        </w:rPr>
        <w:t>the cost won't be pennies: it will run to billions of dollars</w:t>
      </w:r>
      <w:r w:rsidRPr="25080789">
        <w:rPr>
          <w:b/>
          <w:bCs/>
          <w:u w:val="single"/>
        </w:rPr>
        <w:t xml:space="preserve">. Why? </w:t>
      </w:r>
      <w:r w:rsidRPr="003C3CD8">
        <w:rPr>
          <w:b/>
          <w:bCs/>
          <w:highlight w:val="yellow"/>
          <w:u w:val="single"/>
        </w:rPr>
        <w:t>Immigrant workers aren't a "cheap labor"</w:t>
      </w:r>
      <w:r w:rsidRPr="25080789">
        <w:rPr>
          <w:b/>
          <w:bCs/>
          <w:u w:val="single"/>
        </w:rPr>
        <w:t xml:space="preserve"> alternative, as so many Americans think. </w:t>
      </w:r>
      <w:r w:rsidRPr="003C3CD8">
        <w:rPr>
          <w:b/>
          <w:bCs/>
          <w:highlight w:val="yellow"/>
          <w:u w:val="single"/>
        </w:rPr>
        <w:t>They are the only labor</w:t>
      </w:r>
      <w:r w:rsidRPr="25080789">
        <w:rPr>
          <w:b/>
          <w:bCs/>
          <w:u w:val="single"/>
        </w:rPr>
        <w:t xml:space="preserve"> available to do many unskilled jobs, and </w:t>
      </w:r>
      <w:r w:rsidRPr="003C3CD8">
        <w:rPr>
          <w:b/>
          <w:bCs/>
          <w:highlight w:val="yellow"/>
          <w:u w:val="single"/>
        </w:rPr>
        <w:t>if they were eliminated, most would not be replaced.</w:t>
      </w:r>
      <w:r w:rsidRPr="25080789">
        <w:rPr>
          <w:b/>
          <w:bCs/>
          <w:u w:val="single"/>
        </w:rPr>
        <w:t xml:space="preserve"> Instead, </w:t>
      </w:r>
      <w:r w:rsidRPr="003C3CD8">
        <w:rPr>
          <w:b/>
          <w:bCs/>
          <w:highlight w:val="yellow"/>
          <w:u w:val="single"/>
        </w:rPr>
        <w:t>whole sectors of the economy would shrivel</w:t>
      </w:r>
      <w:r>
        <w:t xml:space="preserve">, </w:t>
      </w:r>
      <w:r w:rsidRPr="25080789">
        <w:rPr>
          <w:sz w:val="14"/>
          <w:szCs w:val="14"/>
        </w:rPr>
        <w:t xml:space="preserve">and with them, many other jobs often filled by more skilled Americans. </w:t>
      </w:r>
      <w:r w:rsidRPr="25080789">
        <w:rPr>
          <w:b/>
          <w:bCs/>
          <w:u w:val="single"/>
        </w:rPr>
        <w:t>In 1960, half of all the native-born men in the U.S. labor force were high school dropouts eager to take unskilled outdoor jobs</w:t>
      </w:r>
      <w:r>
        <w:t xml:space="preserve"> </w:t>
      </w:r>
      <w:r w:rsidRPr="25080789">
        <w:rPr>
          <w:sz w:val="14"/>
          <w:szCs w:val="14"/>
        </w:rPr>
        <w:t xml:space="preserve">in agriculture and construction. </w:t>
      </w:r>
      <w:r w:rsidRPr="25080789">
        <w:rPr>
          <w:b/>
          <w:bCs/>
          <w:u w:val="single"/>
        </w:rPr>
        <w:t xml:space="preserve">Today, fewer than 10 percent of the native-born men in the work force lack high school diplomas. But </w:t>
      </w:r>
      <w:r w:rsidRPr="003C3CD8">
        <w:rPr>
          <w:b/>
          <w:bCs/>
          <w:highlight w:val="yellow"/>
          <w:u w:val="single"/>
        </w:rPr>
        <w:t>the economy</w:t>
      </w:r>
      <w:r w:rsidRPr="25080789">
        <w:rPr>
          <w:b/>
          <w:bCs/>
          <w:u w:val="single"/>
        </w:rPr>
        <w:t xml:space="preserve"> still </w:t>
      </w:r>
      <w:r w:rsidRPr="003C3CD8">
        <w:rPr>
          <w:b/>
          <w:bCs/>
          <w:highlight w:val="yellow"/>
          <w:u w:val="single"/>
        </w:rPr>
        <w:t>generates plenty of unskilled jobs, and most unskilled immigrants don't displace American workers</w:t>
      </w:r>
      <w:r w:rsidRPr="25080789">
        <w:rPr>
          <w:b/>
          <w:bCs/>
          <w:sz w:val="14"/>
          <w:szCs w:val="14"/>
          <w:u w:val="single"/>
        </w:rPr>
        <w:t>.</w:t>
      </w:r>
      <w:r w:rsidRPr="25080789">
        <w:rPr>
          <w:sz w:val="14"/>
          <w:szCs w:val="14"/>
        </w:rPr>
        <w:t xml:space="preserve"> They fill niches — not just farmhand, but also chambermaid, busboy and others — that would otherwise go empty. And they support more skilled, more desirable jobs — foremen, accountants, waiters, chefs and more — at the businesses where they work and others in the surrounding community.</w:t>
      </w:r>
      <w:r>
        <w:t xml:space="preserve"> </w:t>
      </w:r>
      <w:r w:rsidRPr="25080789">
        <w:rPr>
          <w:b/>
          <w:bCs/>
          <w:u w:val="single"/>
        </w:rPr>
        <w:t>Just raise the wage, you say, and an American would take the job? Not necessarily, and very unlikely if it's a farm job. Farmers have been trying that — for decades.</w:t>
      </w:r>
      <w:r>
        <w:t xml:space="preserve"> </w:t>
      </w:r>
      <w:r w:rsidRPr="25080789">
        <w:rPr>
          <w:sz w:val="14"/>
          <w:szCs w:val="14"/>
        </w:rPr>
        <w:t>They raise the wage. They recruit in inner cities. They offer housing and transport and countless other benefits.</w:t>
      </w:r>
      <w:r>
        <w:t xml:space="preserve"> </w:t>
      </w:r>
      <w:r w:rsidRPr="25080789">
        <w:rPr>
          <w:b/>
          <w:bCs/>
          <w:u w:val="single"/>
        </w:rPr>
        <w:t>Still, no one shows</w:t>
      </w:r>
      <w:r>
        <w:t xml:space="preserve"> </w:t>
      </w:r>
      <w:r w:rsidRPr="25080789">
        <w:rPr>
          <w:sz w:val="14"/>
          <w:szCs w:val="14"/>
        </w:rPr>
        <w:t xml:space="preserve">— or stays on the job, which is outdoors and grueling and must get done, no matter how hot or cold or otherwise unpleasant the weather. And of course, at some point, there are limits to how high a wage a grower or dairy farmer can pay before he is forced out of business by a farmer who produces the same commodity in another country, where the labor actually is cheap. That's exactly what will happen if unauthorized farm workers are expelled from the U.S. — not just more expensive produce, but the collapse of American labor-intensive agriculture. Instead of milk from a nearby dairy, the only kind available would come from abroad, and it would be irradiated or powdered. Meat would come from Brazil, shellfish from Thailand, fruits and vegetables from New Zealand — and that's the good, expensive stuff. There would be plenty of inferior products too, and much </w:t>
      </w:r>
      <w:proofErr w:type="spellStart"/>
      <w:r w:rsidRPr="25080789">
        <w:rPr>
          <w:sz w:val="14"/>
          <w:szCs w:val="14"/>
        </w:rPr>
        <w:t>much</w:t>
      </w:r>
      <w:proofErr w:type="spellEnd"/>
      <w:r w:rsidRPr="25080789">
        <w:rPr>
          <w:sz w:val="14"/>
          <w:szCs w:val="14"/>
        </w:rPr>
        <w:t xml:space="preserve"> less of anything would be fresh. But worst of all would be the jobs lost for Americans</w:t>
      </w:r>
      <w:r w:rsidRPr="003C3CD8">
        <w:rPr>
          <w:b/>
          <w:bCs/>
          <w:sz w:val="14"/>
          <w:szCs w:val="14"/>
          <w:highlight w:val="yellow"/>
          <w:u w:val="single"/>
        </w:rPr>
        <w:t xml:space="preserve">. </w:t>
      </w:r>
      <w:r w:rsidRPr="003C3CD8">
        <w:rPr>
          <w:b/>
          <w:bCs/>
          <w:highlight w:val="yellow"/>
          <w:u w:val="single"/>
        </w:rPr>
        <w:t>According to economists, every farm job supports three to four others up and downstream in the local economy</w:t>
      </w:r>
      <w:r w:rsidRPr="25080789">
        <w:rPr>
          <w:b/>
          <w:bCs/>
          <w:u w:val="single"/>
        </w:rPr>
        <w:t xml:space="preserve">: from the people who make and sell fertilizer and farm machinery to those who work in trucking, food processing, grocery stores and restaurants. </w:t>
      </w:r>
      <w:r w:rsidRPr="003C3CD8">
        <w:rPr>
          <w:b/>
          <w:bCs/>
          <w:highlight w:val="yellow"/>
          <w:u w:val="single"/>
        </w:rPr>
        <w:t>Do we really want to lose those jobs too? No one in America is going to benefit from expelling immigrant farm workers</w:t>
      </w:r>
      <w:r w:rsidRPr="003C3CD8">
        <w:rPr>
          <w:highlight w:val="yellow"/>
        </w:rPr>
        <w:t>.</w:t>
      </w:r>
      <w:r>
        <w:t xml:space="preserve"> </w:t>
      </w:r>
      <w:r w:rsidRPr="25080789">
        <w:rPr>
          <w:sz w:val="14"/>
          <w:szCs w:val="14"/>
        </w:rPr>
        <w:t xml:space="preserve">And the cost won't be pennies: it will run to billions of dollars. </w:t>
      </w:r>
    </w:p>
    <w:p w14:paraId="6761840D" w14:textId="471FCA3B" w:rsidR="006125E9" w:rsidRDefault="006125E9" w:rsidP="006125E9">
      <w:pPr>
        <w:pStyle w:val="Heading3"/>
      </w:pPr>
      <w:r>
        <w:t>Wage</w:t>
      </w:r>
      <w:r w:rsidR="00973E72">
        <w:t xml:space="preserve"> Increase Bad</w:t>
      </w:r>
    </w:p>
    <w:p w14:paraId="0718A0FF" w14:textId="3109E9D2" w:rsidR="00973E72" w:rsidRDefault="00973E72" w:rsidP="00973E72">
      <w:pPr>
        <w:pStyle w:val="Heading4"/>
      </w:pPr>
      <w:r>
        <w:t>Rising wages lead to an increase in interest hurting the stock market, consumer, and employees</w:t>
      </w:r>
    </w:p>
    <w:p w14:paraId="56E51BB9" w14:textId="77777777" w:rsidR="00973E72" w:rsidRDefault="00973E72" w:rsidP="00973E72">
      <w:pPr>
        <w:rPr>
          <w:b/>
        </w:rPr>
      </w:pPr>
      <w:proofErr w:type="spellStart"/>
      <w:r>
        <w:rPr>
          <w:b/>
        </w:rPr>
        <w:t>Weissmann</w:t>
      </w:r>
      <w:proofErr w:type="spellEnd"/>
      <w:r>
        <w:rPr>
          <w:b/>
        </w:rPr>
        <w:t xml:space="preserve"> 18</w:t>
      </w:r>
    </w:p>
    <w:p w14:paraId="2E655951" w14:textId="77777777" w:rsidR="00973E72" w:rsidRDefault="00973E72" w:rsidP="00973E72">
      <w:r>
        <w:t xml:space="preserve">(Jordan Weissman, slates senior economic correspondent, February 5, 2018, “Why Waging Raising Wages Scare the Heck Out of Investors”, </w:t>
      </w:r>
      <w:hyperlink r:id="rId54" w:history="1">
        <w:r w:rsidRPr="001C426E">
          <w:rPr>
            <w:rStyle w:val="Hyperlink"/>
          </w:rPr>
          <w:t>https://slate.com/business/2018/02/why-rising-wages-scare-the-heck-out-of-stock-market-investors.html</w:t>
        </w:r>
      </w:hyperlink>
      <w:r>
        <w:t xml:space="preserve">) </w:t>
      </w:r>
    </w:p>
    <w:p w14:paraId="00D50475" w14:textId="50BBA3F8" w:rsidR="00973E72" w:rsidRPr="00973E72" w:rsidRDefault="00973E72" w:rsidP="00973E72">
      <w:pPr>
        <w:rPr>
          <w:sz w:val="14"/>
        </w:rPr>
      </w:pPr>
      <w:r w:rsidRPr="00475584">
        <w:rPr>
          <w:sz w:val="14"/>
        </w:rPr>
        <w:t xml:space="preserve">On Friday, </w:t>
      </w:r>
      <w:r w:rsidRPr="00475584">
        <w:rPr>
          <w:b/>
          <w:highlight w:val="yellow"/>
          <w:u w:val="single"/>
        </w:rPr>
        <w:t>the</w:t>
      </w:r>
      <w:r w:rsidRPr="00A2580E">
        <w:t xml:space="preserve"> U.S. </w:t>
      </w:r>
      <w:r w:rsidRPr="00475584">
        <w:rPr>
          <w:b/>
          <w:highlight w:val="yellow"/>
          <w:u w:val="single"/>
        </w:rPr>
        <w:t>Department of Labor released a strong jobs report</w:t>
      </w:r>
      <w:r w:rsidRPr="00A2580E">
        <w:rPr>
          <w:b/>
          <w:u w:val="single"/>
        </w:rPr>
        <w:t xml:space="preserve"> showing </w:t>
      </w:r>
      <w:hyperlink r:id="rId55" w:history="1">
        <w:r w:rsidRPr="00475584">
          <w:rPr>
            <w:rStyle w:val="Hyperlink"/>
            <w:b/>
            <w:highlight w:val="yellow"/>
            <w:u w:val="single"/>
          </w:rPr>
          <w:t xml:space="preserve">wages rising </w:t>
        </w:r>
      </w:hyperlink>
      <w:r w:rsidRPr="00475584">
        <w:rPr>
          <w:b/>
          <w:highlight w:val="yellow"/>
          <w:u w:val="single"/>
        </w:rPr>
        <w:t>at their fastest rate</w:t>
      </w:r>
      <w:r w:rsidRPr="00A2580E">
        <w:rPr>
          <w:b/>
          <w:u w:val="single"/>
        </w:rPr>
        <w:t xml:space="preserve"> since the Great Recession. </w:t>
      </w:r>
      <w:r w:rsidRPr="00475584">
        <w:rPr>
          <w:b/>
          <w:highlight w:val="yellow"/>
          <w:u w:val="single"/>
        </w:rPr>
        <w:t>Then, the stock market promptly began to plummet.</w:t>
      </w:r>
      <w:r w:rsidRPr="00A2580E">
        <w:t xml:space="preserve"> </w:t>
      </w:r>
      <w:r w:rsidRPr="00475584">
        <w:rPr>
          <w:sz w:val="14"/>
        </w:rPr>
        <w:t xml:space="preserve">The Dow Jones fell an amusingly on-the-nose </w:t>
      </w:r>
      <w:hyperlink r:id="rId56" w:history="1">
        <w:r w:rsidRPr="00475584">
          <w:rPr>
            <w:rStyle w:val="Hyperlink"/>
            <w:sz w:val="14"/>
          </w:rPr>
          <w:t>666 points</w:t>
        </w:r>
      </w:hyperlink>
      <w:r w:rsidRPr="00475584">
        <w:rPr>
          <w:sz w:val="14"/>
        </w:rPr>
        <w:t>—</w:t>
      </w:r>
      <w:r w:rsidRPr="00A2580E">
        <w:rPr>
          <w:b/>
          <w:u w:val="single"/>
        </w:rPr>
        <w:t xml:space="preserve">its worst day since the U.K.’s Brexit surprise. </w:t>
      </w:r>
      <w:r w:rsidRPr="00475584">
        <w:rPr>
          <w:b/>
          <w:highlight w:val="yellow"/>
          <w:u w:val="single"/>
        </w:rPr>
        <w:t xml:space="preserve">Global markets subsequently took </w:t>
      </w:r>
      <w:hyperlink r:id="rId57" w:history="1">
        <w:r w:rsidRPr="00475584">
          <w:rPr>
            <w:rStyle w:val="Hyperlink"/>
            <w:b/>
            <w:highlight w:val="yellow"/>
            <w:u w:val="single"/>
          </w:rPr>
          <w:t>a beating</w:t>
        </w:r>
      </w:hyperlink>
      <w:r w:rsidRPr="00A2580E">
        <w:rPr>
          <w:b/>
          <w:u w:val="single"/>
        </w:rPr>
        <w:t>,</w:t>
      </w:r>
      <w:r w:rsidRPr="00A2580E">
        <w:t xml:space="preserve"> </w:t>
      </w:r>
      <w:r w:rsidRPr="00475584">
        <w:rPr>
          <w:sz w:val="14"/>
        </w:rPr>
        <w:t xml:space="preserve">and U.S. equities are </w:t>
      </w:r>
      <w:hyperlink r:id="rId58" w:history="1">
        <w:r w:rsidRPr="00475584">
          <w:rPr>
            <w:rStyle w:val="Hyperlink"/>
            <w:sz w:val="14"/>
          </w:rPr>
          <w:t>still sliding</w:t>
        </w:r>
      </w:hyperlink>
      <w:r w:rsidRPr="00475584">
        <w:rPr>
          <w:sz w:val="14"/>
        </w:rPr>
        <w:t xml:space="preserve"> as I write this today</w:t>
      </w:r>
      <w:r w:rsidRPr="00475584">
        <w:rPr>
          <w:b/>
          <w:sz w:val="14"/>
          <w:u w:val="single"/>
        </w:rPr>
        <w:t xml:space="preserve">. </w:t>
      </w:r>
      <w:r w:rsidRPr="00A2580E">
        <w:rPr>
          <w:b/>
          <w:u w:val="single"/>
        </w:rPr>
        <w:t xml:space="preserve">Why is good news for workers turning into bad news for shareholders? </w:t>
      </w:r>
      <w:r w:rsidRPr="00475584">
        <w:rPr>
          <w:sz w:val="14"/>
        </w:rPr>
        <w:t>The answer is a useful illustration of why the stock market is often a poor guide to the overall health of the economy</w:t>
      </w:r>
      <w:r w:rsidRPr="00A2580E">
        <w:rPr>
          <w:b/>
          <w:u w:val="single"/>
        </w:rPr>
        <w:t xml:space="preserve">. Right now, </w:t>
      </w:r>
      <w:r w:rsidRPr="00475584">
        <w:rPr>
          <w:b/>
          <w:highlight w:val="yellow"/>
          <w:u w:val="single"/>
        </w:rPr>
        <w:t xml:space="preserve">traders </w:t>
      </w:r>
      <w:hyperlink r:id="rId59" w:history="1">
        <w:r w:rsidRPr="00475584">
          <w:rPr>
            <w:rStyle w:val="Hyperlink"/>
            <w:b/>
            <w:highlight w:val="yellow"/>
            <w:u w:val="single"/>
          </w:rPr>
          <w:t>seem to</w:t>
        </w:r>
      </w:hyperlink>
      <w:r w:rsidRPr="00475584">
        <w:rPr>
          <w:b/>
          <w:highlight w:val="yellow"/>
          <w:u w:val="single"/>
        </w:rPr>
        <w:t xml:space="preserve"> be worried that if wages rise too fast, it will cause the Federal Reserve to hike interest rates in order to head off inflation down</w:t>
      </w:r>
      <w:r w:rsidRPr="00A2580E">
        <w:rPr>
          <w:b/>
          <w:u w:val="single"/>
        </w:rPr>
        <w:t xml:space="preserve"> the road. When, earlier this year, the central bank suggested that it would raise rates, </w:t>
      </w:r>
      <w:r w:rsidRPr="00475584">
        <w:rPr>
          <w:sz w:val="14"/>
        </w:rPr>
        <w:t xml:space="preserve">much of the market </w:t>
      </w:r>
      <w:hyperlink r:id="rId60" w:history="1">
        <w:r w:rsidRPr="00475584">
          <w:rPr>
            <w:rStyle w:val="Hyperlink"/>
            <w:sz w:val="14"/>
          </w:rPr>
          <w:t>was skeptical</w:t>
        </w:r>
      </w:hyperlink>
      <w:r w:rsidRPr="00475584">
        <w:rPr>
          <w:sz w:val="14"/>
        </w:rPr>
        <w:t xml:space="preserve">, in part because inflation has been so subdued for so long. But </w:t>
      </w:r>
      <w:r w:rsidRPr="00475584">
        <w:rPr>
          <w:b/>
          <w:highlight w:val="yellow"/>
          <w:u w:val="single"/>
        </w:rPr>
        <w:t>faster pay gains</w:t>
      </w:r>
      <w:r w:rsidRPr="00475584">
        <w:rPr>
          <w:b/>
          <w:u w:val="single"/>
        </w:rPr>
        <w:t xml:space="preserve"> for workers </w:t>
      </w:r>
      <w:r w:rsidRPr="00475584">
        <w:rPr>
          <w:b/>
          <w:highlight w:val="yellow"/>
          <w:u w:val="single"/>
        </w:rPr>
        <w:t>make it more likely the Fed will follow through</w:t>
      </w:r>
      <w:r w:rsidRPr="00475584">
        <w:rPr>
          <w:b/>
          <w:u w:val="single"/>
        </w:rPr>
        <w:t xml:space="preserve">, both because </w:t>
      </w:r>
      <w:r w:rsidRPr="00475584">
        <w:rPr>
          <w:b/>
          <w:highlight w:val="yellow"/>
          <w:u w:val="single"/>
        </w:rPr>
        <w:t>rising wages are a sign that the whole economy is heating up</w:t>
      </w:r>
      <w:r w:rsidRPr="00475584">
        <w:rPr>
          <w:b/>
          <w:u w:val="single"/>
        </w:rPr>
        <w:t xml:space="preserve"> and because </w:t>
      </w:r>
      <w:r w:rsidRPr="00475584">
        <w:rPr>
          <w:b/>
          <w:highlight w:val="yellow"/>
          <w:u w:val="single"/>
        </w:rPr>
        <w:t>employers will eventually have to raise prices to keep up with the cost of labor.</w:t>
      </w:r>
      <w:r w:rsidRPr="00475584">
        <w:rPr>
          <w:b/>
          <w:u w:val="single"/>
        </w:rPr>
        <w:t xml:space="preserve"> If the Fed does hike quickly, it will slow down the pace of growth a bit and could put a damper on corporate profits.</w:t>
      </w:r>
      <w:r w:rsidRPr="00A2580E">
        <w:t xml:space="preserve"> </w:t>
      </w:r>
      <w:r w:rsidRPr="00475584">
        <w:rPr>
          <w:sz w:val="14"/>
        </w:rPr>
        <w:t xml:space="preserve">But that’s probably not the main reason Wall </w:t>
      </w:r>
      <w:proofErr w:type="spellStart"/>
      <w:r w:rsidRPr="00475584">
        <w:rPr>
          <w:sz w:val="14"/>
        </w:rPr>
        <w:t>Streeters</w:t>
      </w:r>
      <w:proofErr w:type="spellEnd"/>
      <w:r w:rsidRPr="00475584">
        <w:rPr>
          <w:sz w:val="14"/>
        </w:rPr>
        <w:t xml:space="preserve"> are in a tizzy. The thing you have to keep in mind is that stock prices have been propped up for years now by low interest rates around the world. Investors haven’t been able to make much money on safe assets like American and European government bonds. So instead, they’ve piled money into riskier bets like sovereign debt from </w:t>
      </w:r>
      <w:hyperlink r:id="rId61" w:history="1">
        <w:r w:rsidRPr="00475584">
          <w:rPr>
            <w:rStyle w:val="Hyperlink"/>
            <w:sz w:val="14"/>
          </w:rPr>
          <w:t>developing nations</w:t>
        </w:r>
      </w:hyperlink>
      <w:r w:rsidRPr="00475584">
        <w:rPr>
          <w:sz w:val="14"/>
        </w:rPr>
        <w:t xml:space="preserve"> and stocks. As interest rates go up, and money managers can suddenly make a better return on vanilla investments like treasuries, we should expect stocks to deflate a bit. That prospect seems to be driving the past couple days of trading—not investor disdain for the working class. This is all a reminder that Donald Trump’s </w:t>
      </w:r>
      <w:hyperlink r:id="rId62" w:history="1">
        <w:r w:rsidRPr="00475584">
          <w:rPr>
            <w:rStyle w:val="Hyperlink"/>
            <w:sz w:val="14"/>
          </w:rPr>
          <w:t>incessant bragging</w:t>
        </w:r>
      </w:hyperlink>
      <w:r w:rsidRPr="00475584">
        <w:rPr>
          <w:sz w:val="14"/>
        </w:rPr>
        <w:t xml:space="preserve"> about the bull market has been absurd from the start. The Dow Jones and S&amp;P 500 are not barometers for the well-being of the whole economy. (Heck, the Dow </w:t>
      </w:r>
      <w:hyperlink r:id="rId63" w:history="1">
        <w:r w:rsidRPr="00475584">
          <w:rPr>
            <w:rStyle w:val="Hyperlink"/>
            <w:sz w:val="14"/>
          </w:rPr>
          <w:t>isn’t even</w:t>
        </w:r>
      </w:hyperlink>
      <w:r w:rsidRPr="00475584">
        <w:rPr>
          <w:sz w:val="14"/>
        </w:rPr>
        <w:t xml:space="preserve"> a good barometer of the stock market.) Sometimes prices go up because the economy is doing well. Sometimes they go down because of it. And as of this month, the economy seems just a bit too strong for shareholders’ tastes.</w:t>
      </w:r>
    </w:p>
    <w:p w14:paraId="134C6E9E" w14:textId="77777777" w:rsidR="007066D1" w:rsidRPr="00F92B7F" w:rsidRDefault="007066D1" w:rsidP="007066D1">
      <w:pPr>
        <w:pStyle w:val="Heading4"/>
      </w:pPr>
      <w:r w:rsidRPr="00F92B7F">
        <w:t xml:space="preserve">High wages hurt the stock market—decreased profit for companies. </w:t>
      </w:r>
    </w:p>
    <w:p w14:paraId="763C4D0E" w14:textId="77777777" w:rsidR="007066D1" w:rsidRPr="00F92B7F" w:rsidRDefault="007066D1" w:rsidP="007066D1">
      <w:pPr>
        <w:rPr>
          <w:rStyle w:val="Style13ptBold"/>
          <w:b w:val="0"/>
          <w:highlight w:val="yellow"/>
        </w:rPr>
      </w:pPr>
      <w:r w:rsidRPr="00F92B7F">
        <w:rPr>
          <w:rStyle w:val="Style13ptBold"/>
        </w:rPr>
        <w:t>Yang 15 (</w:t>
      </w:r>
      <w:r w:rsidRPr="00F92B7F">
        <w:rPr>
          <w:rStyle w:val="Style13ptBold"/>
          <w:b w:val="0"/>
        </w:rPr>
        <w:t xml:space="preserve">Stephanie Yang is the associate producer of CNBC. “‘Historically strong wage’ growth bad news for stocks?” CNBC. </w:t>
      </w:r>
      <w:hyperlink r:id="rId64" w:history="1">
        <w:r w:rsidRPr="00A809B9">
          <w:rPr>
            <w:rStyle w:val="Hyperlink"/>
            <w:sz w:val="26"/>
          </w:rPr>
          <w:t>https://www.cnbc.com/2015/12/09/historically-strong-wage-growth-bad-news-for-stocks.html</w:t>
        </w:r>
      </w:hyperlink>
      <w:r>
        <w:rPr>
          <w:rStyle w:val="Style13ptBold"/>
          <w:b w:val="0"/>
        </w:rPr>
        <w:t>, AJ)</w:t>
      </w:r>
    </w:p>
    <w:p w14:paraId="026511FE" w14:textId="77777777" w:rsidR="007066D1" w:rsidRPr="00F92B7F" w:rsidRDefault="007066D1" w:rsidP="007066D1">
      <w:pPr>
        <w:rPr>
          <w:sz w:val="16"/>
        </w:rPr>
      </w:pPr>
      <w:r w:rsidRPr="00F92B7F">
        <w:rPr>
          <w:highlight w:val="yellow"/>
          <w:u w:val="single"/>
        </w:rPr>
        <w:t>Wages</w:t>
      </w:r>
      <w:r w:rsidRPr="00F92B7F">
        <w:rPr>
          <w:sz w:val="16"/>
        </w:rPr>
        <w:t xml:space="preserve"> look to be </w:t>
      </w:r>
      <w:r w:rsidRPr="00F92B7F">
        <w:rPr>
          <w:highlight w:val="yellow"/>
          <w:u w:val="single"/>
        </w:rPr>
        <w:t>on the rise</w:t>
      </w:r>
      <w:r w:rsidRPr="00F92B7F">
        <w:rPr>
          <w:u w:val="single"/>
        </w:rPr>
        <w:t>,</w:t>
      </w:r>
      <w:r w:rsidRPr="00F92B7F">
        <w:rPr>
          <w:sz w:val="16"/>
        </w:rPr>
        <w:t xml:space="preserve"> and unfortunately for some companies, that </w:t>
      </w:r>
      <w:r w:rsidRPr="00F92B7F">
        <w:rPr>
          <w:highlight w:val="yellow"/>
          <w:u w:val="single"/>
        </w:rPr>
        <w:t>mean</w:t>
      </w:r>
      <w:r w:rsidRPr="00F92B7F">
        <w:rPr>
          <w:u w:val="single"/>
        </w:rPr>
        <w:t>s</w:t>
      </w:r>
      <w:r w:rsidRPr="00F92B7F">
        <w:rPr>
          <w:sz w:val="16"/>
        </w:rPr>
        <w:t xml:space="preserve"> their </w:t>
      </w:r>
      <w:r w:rsidRPr="00F92B7F">
        <w:rPr>
          <w:highlight w:val="yellow"/>
          <w:u w:val="single"/>
        </w:rPr>
        <w:t>labor costs are rising</w:t>
      </w:r>
      <w:r w:rsidRPr="00F92B7F">
        <w:rPr>
          <w:u w:val="single"/>
        </w:rPr>
        <w:t>,</w:t>
      </w:r>
      <w:r w:rsidRPr="00F92B7F">
        <w:rPr>
          <w:sz w:val="16"/>
        </w:rPr>
        <w:t xml:space="preserve"> too. On Wednesday, the National Federation of Independent Business reported that the net percentage of firms planning to raise worker compensation increased to 20 percent, which it called a "historically strong" number in the most recent economic recovery. According to Deutsche Bank's Joseph </w:t>
      </w:r>
      <w:proofErr w:type="spellStart"/>
      <w:r w:rsidRPr="00F92B7F">
        <w:rPr>
          <w:sz w:val="16"/>
        </w:rPr>
        <w:t>LaVorgna</w:t>
      </w:r>
      <w:proofErr w:type="spellEnd"/>
      <w:r w:rsidRPr="00F92B7F">
        <w:rPr>
          <w:sz w:val="16"/>
        </w:rPr>
        <w:t xml:space="preserve">, this data point generally leads the employment cost index (ECI) for private industry workers. </w:t>
      </w:r>
      <w:r w:rsidRPr="00F92B7F">
        <w:rPr>
          <w:highlight w:val="yellow"/>
          <w:u w:val="single"/>
        </w:rPr>
        <w:t>As</w:t>
      </w:r>
      <w:r w:rsidRPr="00F92B7F">
        <w:rPr>
          <w:sz w:val="16"/>
        </w:rPr>
        <w:t xml:space="preserve"> the </w:t>
      </w:r>
      <w:r w:rsidRPr="00F92B7F">
        <w:rPr>
          <w:highlight w:val="yellow"/>
          <w:u w:val="single"/>
        </w:rPr>
        <w:t>percentage of firms planning to raise compensation goes up</w:t>
      </w:r>
      <w:r w:rsidRPr="00F92B7F">
        <w:rPr>
          <w:u w:val="single"/>
        </w:rPr>
        <w:t xml:space="preserve">, </w:t>
      </w:r>
      <w:r w:rsidRPr="00F92B7F">
        <w:rPr>
          <w:highlight w:val="yellow"/>
          <w:u w:val="single"/>
        </w:rPr>
        <w:t>that</w:t>
      </w:r>
      <w:r w:rsidRPr="00F92B7F">
        <w:rPr>
          <w:u w:val="single"/>
        </w:rPr>
        <w:t xml:space="preserve"> should </w:t>
      </w:r>
      <w:r w:rsidRPr="00F92B7F">
        <w:rPr>
          <w:highlight w:val="yellow"/>
          <w:u w:val="single"/>
        </w:rPr>
        <w:t>indicate a</w:t>
      </w:r>
      <w:r w:rsidRPr="00F92B7F">
        <w:rPr>
          <w:u w:val="single"/>
        </w:rPr>
        <w:t xml:space="preserve"> "sharp </w:t>
      </w:r>
      <w:r w:rsidRPr="00F92B7F">
        <w:rPr>
          <w:highlight w:val="yellow"/>
          <w:u w:val="single"/>
        </w:rPr>
        <w:t>acceleration in labor costs</w:t>
      </w:r>
      <w:r w:rsidRPr="00F92B7F">
        <w:rPr>
          <w:sz w:val="16"/>
        </w:rPr>
        <w:t xml:space="preserve">." "A regression of the ECI on NFIB compensation plans tells us that the growth rate of the former should pick up dramatically over the next few quarters," </w:t>
      </w:r>
      <w:proofErr w:type="spellStart"/>
      <w:r w:rsidRPr="00F92B7F">
        <w:rPr>
          <w:sz w:val="16"/>
        </w:rPr>
        <w:t>LaVorgna</w:t>
      </w:r>
      <w:proofErr w:type="spellEnd"/>
      <w:r w:rsidRPr="00F92B7F">
        <w:rPr>
          <w:sz w:val="16"/>
        </w:rPr>
        <w:t xml:space="preserve"> wrote in a Wednesday note. "Clearly then, the NFIB is pointing to stronger wage pressure." </w:t>
      </w:r>
      <w:proofErr w:type="spellStart"/>
      <w:r w:rsidRPr="00F92B7F">
        <w:rPr>
          <w:sz w:val="16"/>
        </w:rPr>
        <w:t>LaVorgna</w:t>
      </w:r>
      <w:proofErr w:type="spellEnd"/>
      <w:r w:rsidRPr="00F92B7F">
        <w:rPr>
          <w:sz w:val="16"/>
        </w:rPr>
        <w:t xml:space="preserve"> predicts year-over-year growth on the ECI of 3.2 percent this quarter and 3.5 percent in the first quarter of 2016. For the second quarter of 2016, ECI should reach 4 percent for the first time since 2002, he wrote. Globally, real wages are expected to increase 2.5 percent in 2016, the biggest increase in three years, according to advisory firm Korn Ferry Hay Group. Within North America, wages are forecast to rise 2.8 percent after inflation. According to Max Wolff of Manhattan Venture Partners, such wage growth has been long overdue. "Let's be honest and fair here, we need these wages to go up to rebuild household balance sheets and to allow the general public of the United States to continue to spend and grow their expansion," Wolff said Tuesday on CNBC's "Trading Nation." "We really haven't seen any real wage growth since 2008, so we're kind of catching up." But on the corporate side, the </w:t>
      </w:r>
      <w:r w:rsidRPr="00F92B7F">
        <w:rPr>
          <w:highlight w:val="yellow"/>
          <w:u w:val="single"/>
        </w:rPr>
        <w:t>increase in labor costs has</w:t>
      </w:r>
      <w:r w:rsidRPr="00F92B7F">
        <w:rPr>
          <w:sz w:val="16"/>
        </w:rPr>
        <w:t xml:space="preserve"> already </w:t>
      </w:r>
      <w:r w:rsidRPr="00F92B7F">
        <w:rPr>
          <w:highlight w:val="yellow"/>
          <w:u w:val="single"/>
        </w:rPr>
        <w:t>started to impact earnings for industries</w:t>
      </w:r>
      <w:r w:rsidRPr="00F92B7F">
        <w:rPr>
          <w:sz w:val="16"/>
        </w:rPr>
        <w:t xml:space="preserve"> such as retail and fast food. Among those citing higher wage pressure in the most recent round of earnings reports are TJX Companies, Wal-Mart, Ross Stores, Kohl's, Chipotle and McDonald's. In a conference call, TJX executives said that they expect wages to weigh on earnings through 2018. "If the wage component is a huge part of cost or if you have no way to offset that by benefiting from a little pricing power, which some companies will get, you'll be hit," Wolff said. On a third-quarter earnings call, Kohl's chief financial officer Wesley McDonald said the </w:t>
      </w:r>
      <w:r w:rsidRPr="00F92B7F">
        <w:rPr>
          <w:highlight w:val="yellow"/>
          <w:u w:val="single"/>
        </w:rPr>
        <w:t>increase in wages requires the company to look for other cost-cutting measures</w:t>
      </w:r>
      <w:r w:rsidRPr="00F92B7F">
        <w:rPr>
          <w:sz w:val="16"/>
        </w:rPr>
        <w:t xml:space="preserve">, such as increased efficiency in e-commerce and marketing. "The thing that's relatively new to us at Kohl's, and also in the industry, is obviously wage inflation primarily with our store associates. So that's something that's real and we've chosen to address it market by market," McDonald said. "That's going to be a headwind. It was a headwind in the current quarter, it will be a headwind in the fourth quarter. We just have to find savings in other areas to cover it." </w:t>
      </w:r>
      <w:r w:rsidRPr="00F92B7F">
        <w:rPr>
          <w:highlight w:val="yellow"/>
          <w:u w:val="single"/>
        </w:rPr>
        <w:t>As</w:t>
      </w:r>
      <w:r w:rsidRPr="00F92B7F">
        <w:rPr>
          <w:u w:val="single"/>
        </w:rPr>
        <w:t xml:space="preserve"> corporate </w:t>
      </w:r>
      <w:r w:rsidRPr="00F92B7F">
        <w:rPr>
          <w:highlight w:val="yellow"/>
          <w:u w:val="single"/>
        </w:rPr>
        <w:t>profits suffer</w:t>
      </w:r>
      <w:r w:rsidRPr="00F92B7F">
        <w:rPr>
          <w:sz w:val="16"/>
        </w:rPr>
        <w:t xml:space="preserve">, Phillip </w:t>
      </w:r>
      <w:proofErr w:type="spellStart"/>
      <w:r w:rsidRPr="00F92B7F">
        <w:rPr>
          <w:sz w:val="16"/>
        </w:rPr>
        <w:t>Streible</w:t>
      </w:r>
      <w:proofErr w:type="spellEnd"/>
      <w:r w:rsidRPr="00F92B7F">
        <w:rPr>
          <w:sz w:val="16"/>
        </w:rPr>
        <w:t xml:space="preserve"> of RJO Futures said </w:t>
      </w:r>
      <w:r w:rsidRPr="00F92B7F">
        <w:rPr>
          <w:highlight w:val="yellow"/>
          <w:u w:val="single"/>
        </w:rPr>
        <w:t>that could translate into trouble for stocks</w:t>
      </w:r>
      <w:r w:rsidRPr="00F92B7F">
        <w:rPr>
          <w:sz w:val="16"/>
        </w:rPr>
        <w:t xml:space="preserve">, as well. "I think it takes a big hit, but it goes farther out ... and </w:t>
      </w:r>
      <w:r w:rsidRPr="00F92B7F">
        <w:rPr>
          <w:u w:val="single"/>
        </w:rPr>
        <w:t xml:space="preserve">you see </w:t>
      </w:r>
      <w:r w:rsidRPr="00F92B7F">
        <w:rPr>
          <w:highlight w:val="yellow"/>
          <w:u w:val="single"/>
        </w:rPr>
        <w:t>retail prices start to go down on the stocks side</w:t>
      </w:r>
      <w:r w:rsidRPr="00F92B7F">
        <w:rPr>
          <w:sz w:val="16"/>
        </w:rPr>
        <w:t xml:space="preserve">, and also specifically I think the fast food industry will be hit pretty hard as well," </w:t>
      </w:r>
      <w:proofErr w:type="spellStart"/>
      <w:r w:rsidRPr="00F92B7F">
        <w:rPr>
          <w:sz w:val="16"/>
        </w:rPr>
        <w:t>Streible</w:t>
      </w:r>
      <w:proofErr w:type="spellEnd"/>
      <w:r w:rsidRPr="00F92B7F">
        <w:rPr>
          <w:sz w:val="16"/>
        </w:rPr>
        <w:t xml:space="preserve"> said Tuesday on "Trading Nation."</w:t>
      </w:r>
    </w:p>
    <w:p w14:paraId="1F1F238A" w14:textId="049A53E3" w:rsidR="00F018EC" w:rsidRDefault="00F018EC" w:rsidP="00F018EC">
      <w:pPr>
        <w:pStyle w:val="Heading4"/>
      </w:pPr>
      <w:r>
        <w:t>Wages</w:t>
      </w:r>
      <w:r w:rsidR="00973E72">
        <w:t xml:space="preserve"> need to stay low</w:t>
      </w:r>
    </w:p>
    <w:p w14:paraId="6189C91C" w14:textId="3E7EA100" w:rsidR="00F018EC" w:rsidRPr="00973E72" w:rsidRDefault="00F018EC" w:rsidP="00F018EC">
      <w:pPr>
        <w:rPr>
          <w:rStyle w:val="Style13ptBold"/>
          <w:b w:val="0"/>
          <w:bCs w:val="0"/>
          <w:sz w:val="22"/>
        </w:rPr>
      </w:pPr>
      <w:proofErr w:type="spellStart"/>
      <w:r>
        <w:rPr>
          <w:rStyle w:val="Style13ptBold"/>
        </w:rPr>
        <w:t>Boyton</w:t>
      </w:r>
      <w:proofErr w:type="spellEnd"/>
      <w:r>
        <w:rPr>
          <w:rStyle w:val="Style13ptBold"/>
        </w:rPr>
        <w:t xml:space="preserve"> 17 </w:t>
      </w:r>
      <w:r w:rsidRPr="00F018EC">
        <w:t>(</w:t>
      </w:r>
      <w:r w:rsidR="00973E72">
        <w:t>Adam, chief economist for Australia at Deutsche Bank, 11/29/17, “The good news about low wages growth”, https://www.afr.com/opinion/columnists/the-good-news-about-low-wages-growth-20171129-gzv0b9, AZG)</w:t>
      </w:r>
    </w:p>
    <w:p w14:paraId="653B4FC8" w14:textId="77777777" w:rsidR="00E41D89" w:rsidRPr="00050778" w:rsidRDefault="00E41D89" w:rsidP="00E41D89">
      <w:pPr>
        <w:rPr>
          <w:sz w:val="16"/>
        </w:rPr>
      </w:pPr>
      <w:r w:rsidRPr="00050778">
        <w:rPr>
          <w:sz w:val="16"/>
        </w:rPr>
        <w:t xml:space="preserve">When it comes to discussing the </w:t>
      </w:r>
      <w:proofErr w:type="gramStart"/>
      <w:r w:rsidRPr="00050778">
        <w:rPr>
          <w:sz w:val="16"/>
        </w:rPr>
        <w:t>economy</w:t>
      </w:r>
      <w:proofErr w:type="gramEnd"/>
      <w:r w:rsidRPr="00050778">
        <w:rPr>
          <w:sz w:val="16"/>
        </w:rPr>
        <w:t xml:space="preserve"> there is a tendency to focus on the negatives. The current negative </w:t>
      </w:r>
      <w:r w:rsidRPr="00050778">
        <w:rPr>
          <w:highlight w:val="yellow"/>
          <w:u w:val="single"/>
        </w:rPr>
        <w:t>is</w:t>
      </w:r>
      <w:r w:rsidRPr="00050778">
        <w:rPr>
          <w:u w:val="single"/>
        </w:rPr>
        <w:t xml:space="preserve"> </w:t>
      </w:r>
      <w:r w:rsidRPr="00050778">
        <w:rPr>
          <w:rStyle w:val="StyleUnderline"/>
        </w:rPr>
        <w:t>t</w:t>
      </w:r>
      <w:r w:rsidRPr="00545665">
        <w:rPr>
          <w:rStyle w:val="StyleUnderline"/>
        </w:rPr>
        <w:t>he</w:t>
      </w:r>
      <w:r w:rsidRPr="00050778">
        <w:rPr>
          <w:sz w:val="16"/>
        </w:rPr>
        <w:t xml:space="preserve"> near </w:t>
      </w:r>
      <w:r w:rsidRPr="00545665">
        <w:rPr>
          <w:rStyle w:val="StyleUnderline"/>
        </w:rPr>
        <w:t xml:space="preserve">record </w:t>
      </w:r>
      <w:r w:rsidRPr="00050778">
        <w:rPr>
          <w:rStyle w:val="StyleUnderline"/>
          <w:highlight w:val="yellow"/>
        </w:rPr>
        <w:t>weak</w:t>
      </w:r>
      <w:r w:rsidRPr="00545665">
        <w:rPr>
          <w:rStyle w:val="StyleUnderline"/>
        </w:rPr>
        <w:t xml:space="preserve">ness in </w:t>
      </w:r>
      <w:r w:rsidRPr="00050778">
        <w:rPr>
          <w:rStyle w:val="StyleUnderline"/>
          <w:highlight w:val="yellow"/>
        </w:rPr>
        <w:t>wages growth</w:t>
      </w:r>
      <w:r w:rsidRPr="00050778">
        <w:rPr>
          <w:sz w:val="16"/>
        </w:rPr>
        <w:t xml:space="preserve">, something underscored by the most recent wages data. But </w:t>
      </w:r>
      <w:r w:rsidRPr="00545665">
        <w:rPr>
          <w:rStyle w:val="StyleUnderline"/>
        </w:rPr>
        <w:t>is</w:t>
      </w:r>
      <w:r w:rsidRPr="00050778">
        <w:rPr>
          <w:sz w:val="16"/>
        </w:rPr>
        <w:t xml:space="preserve"> this negative actually </w:t>
      </w:r>
      <w:r w:rsidRPr="00050778">
        <w:rPr>
          <w:rStyle w:val="Emphasis"/>
          <w:highlight w:val="yellow"/>
        </w:rPr>
        <w:t>a positive</w:t>
      </w:r>
      <w:r w:rsidRPr="00050778">
        <w:rPr>
          <w:sz w:val="16"/>
        </w:rPr>
        <w:t xml:space="preserve">? After all, the most recent employment report had good news on the jobs front with a further decline in the unemployment rate and yet another increase in employment. Indeed, the pace of jobs growth over the past year has been impressive. But this combination shouldn't be too surprising. For any given rate of economic (i.e. GDP) growth, </w:t>
      </w:r>
      <w:r w:rsidRPr="00050778">
        <w:rPr>
          <w:rStyle w:val="StyleUnderline"/>
          <w:highlight w:val="yellow"/>
        </w:rPr>
        <w:t>faster wages growth</w:t>
      </w:r>
      <w:r w:rsidRPr="00545665">
        <w:rPr>
          <w:rStyle w:val="StyleUnderline"/>
        </w:rPr>
        <w:t xml:space="preserve"> usually </w:t>
      </w:r>
      <w:r w:rsidRPr="00050778">
        <w:rPr>
          <w:rStyle w:val="StyleUnderline"/>
          <w:highlight w:val="yellow"/>
        </w:rPr>
        <w:t>means less employment growth</w:t>
      </w:r>
      <w:r w:rsidRPr="00545665">
        <w:rPr>
          <w:rStyle w:val="StyleUnderline"/>
        </w:rPr>
        <w:t>.</w:t>
      </w:r>
      <w:r w:rsidRPr="00050778">
        <w:rPr>
          <w:sz w:val="16"/>
        </w:rPr>
        <w:t xml:space="preserve"> And as the past year has demonstrated the reverse is also true: namely </w:t>
      </w:r>
      <w:r w:rsidRPr="00050778">
        <w:rPr>
          <w:rStyle w:val="Emphasis"/>
          <w:highlight w:val="yellow"/>
        </w:rPr>
        <w:t>weaker wages growth means more employment growth</w:t>
      </w:r>
      <w:r w:rsidRPr="00545665">
        <w:rPr>
          <w:rStyle w:val="Emphasis"/>
        </w:rPr>
        <w:t>.</w:t>
      </w:r>
      <w:r w:rsidRPr="00050778">
        <w:rPr>
          <w:sz w:val="16"/>
        </w:rPr>
        <w:t xml:space="preserve"> Wages or jobs, but not both Putting this bluntly, for the current pace of economic growth in Australia </w:t>
      </w:r>
      <w:r w:rsidRPr="00E41D89">
        <w:rPr>
          <w:u w:val="single"/>
        </w:rPr>
        <w:t>we can have either strong wages growth or strong employment growth</w:t>
      </w:r>
      <w:r w:rsidRPr="00050778">
        <w:rPr>
          <w:sz w:val="16"/>
        </w:rPr>
        <w:t xml:space="preserve">, but </w:t>
      </w:r>
      <w:r w:rsidRPr="00E41D89">
        <w:rPr>
          <w:u w:val="single"/>
        </w:rPr>
        <w:t>not both.</w:t>
      </w:r>
      <w:r>
        <w:rPr>
          <w:u w:val="single"/>
        </w:rPr>
        <w:t xml:space="preserve"> </w:t>
      </w:r>
      <w:proofErr w:type="gramStart"/>
      <w:r w:rsidRPr="00050778">
        <w:rPr>
          <w:sz w:val="16"/>
        </w:rPr>
        <w:t>Of course</w:t>
      </w:r>
      <w:proofErr w:type="gramEnd"/>
      <w:r w:rsidRPr="00050778">
        <w:rPr>
          <w:sz w:val="16"/>
        </w:rPr>
        <w:t xml:space="preserve"> the ideal would be some productivity growth that produced faster economic growth – we could have both wages and jobs then – but economists arguably spend too long thinking about a first-best ideal and not enough time dealing with the second-best reality. </w:t>
      </w:r>
      <w:proofErr w:type="gramStart"/>
      <w:r w:rsidRPr="00050778">
        <w:rPr>
          <w:sz w:val="16"/>
        </w:rPr>
        <w:t>So</w:t>
      </w:r>
      <w:proofErr w:type="gramEnd"/>
      <w:r w:rsidRPr="00050778">
        <w:rPr>
          <w:sz w:val="16"/>
        </w:rPr>
        <w:t xml:space="preserve"> what's so bad about our current mix, even if it is second best? For the over 350,000 Australians who have found jobs over the past year – including 50,000 people aged between 15 and 24 – it's been quite a good mix. Global experience would also suggest that even lower unemployment rates are unlikely to generate much of a pick-up in wages growth. At least not for a while yet. We can also draw a similar conclusion by looking at NSW. The unemployment rate in NSW has averaged less than 5 per cent for a year now, yet wages growth in the state remains stuck near record lows. All bad news? The prevailing narrative sees this as all bad news. Wages growth is too weak and is constraining household incomes. Weak wages growth also makes it hard for the Reserve Bank to hit its inflation target. But the flip side is that we might be able to do something as a nation we haven't done since the early 1970s. Namely, </w:t>
      </w:r>
      <w:r w:rsidRPr="00050778">
        <w:rPr>
          <w:rStyle w:val="StyleUnderline"/>
          <w:highlight w:val="yellow"/>
        </w:rPr>
        <w:t>we might be able to drive the unemployment rate down to a little over 4 per cent, without producing</w:t>
      </w:r>
      <w:r w:rsidRPr="00050778">
        <w:rPr>
          <w:sz w:val="16"/>
        </w:rPr>
        <w:t xml:space="preserve"> an </w:t>
      </w:r>
      <w:r w:rsidRPr="00050778">
        <w:rPr>
          <w:rStyle w:val="StyleUnderline"/>
          <w:highlight w:val="yellow"/>
        </w:rPr>
        <w:t>inflation</w:t>
      </w:r>
      <w:r w:rsidRPr="00050778">
        <w:rPr>
          <w:sz w:val="16"/>
        </w:rPr>
        <w:t xml:space="preserve"> break-out the Reserve Bank needs to stomp on. </w:t>
      </w:r>
    </w:p>
    <w:p w14:paraId="42B8E956" w14:textId="7185B5B0" w:rsidR="00847442" w:rsidRDefault="25080789" w:rsidP="00A86ACD">
      <w:pPr>
        <w:pStyle w:val="Heading2"/>
      </w:pPr>
      <w:r>
        <w:t>Impact</w:t>
      </w:r>
    </w:p>
    <w:sectPr w:rsidR="00847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9074CC"/>
    <w:multiLevelType w:val="hybridMultilevel"/>
    <w:tmpl w:val="FFFC243E"/>
    <w:lvl w:ilvl="0" w:tplc="D46E1570">
      <w:numFmt w:val="bullet"/>
      <w:lvlText w:val="-"/>
      <w:lvlJc w:val="left"/>
      <w:pPr>
        <w:ind w:left="770" w:hanging="360"/>
      </w:pPr>
      <w:rPr>
        <w:rFonts w:ascii="Calibri" w:eastAsiaTheme="minorEastAsia" w:hAnsi="Calibri"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53EE1DA4"/>
    <w:multiLevelType w:val="hybridMultilevel"/>
    <w:tmpl w:val="BDC26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BE5EDB"/>
    <w:multiLevelType w:val="hybridMultilevel"/>
    <w:tmpl w:val="55EA7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4D3DFF"/>
    <w:multiLevelType w:val="hybridMultilevel"/>
    <w:tmpl w:val="55EA7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4"/>
  </w:num>
  <w:num w:numId="13">
    <w:abstractNumId w:val="13"/>
  </w:num>
  <w:num w:numId="14">
    <w:abstractNumId w:val="1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126531832"/>
    <w:docVar w:name="VerbatimVersion" w:val="5.1"/>
  </w:docVars>
  <w:rsids>
    <w:rsidRoot w:val="00563EB7"/>
    <w:rsid w:val="000139A3"/>
    <w:rsid w:val="000237C8"/>
    <w:rsid w:val="000240CF"/>
    <w:rsid w:val="00034953"/>
    <w:rsid w:val="000439F4"/>
    <w:rsid w:val="00054075"/>
    <w:rsid w:val="00055C3B"/>
    <w:rsid w:val="00065F10"/>
    <w:rsid w:val="000B6640"/>
    <w:rsid w:val="000C4230"/>
    <w:rsid w:val="000D37C5"/>
    <w:rsid w:val="00100833"/>
    <w:rsid w:val="00104529"/>
    <w:rsid w:val="00105942"/>
    <w:rsid w:val="00106381"/>
    <w:rsid w:val="00107396"/>
    <w:rsid w:val="00144A4C"/>
    <w:rsid w:val="001530DA"/>
    <w:rsid w:val="00165839"/>
    <w:rsid w:val="00174FA4"/>
    <w:rsid w:val="00176AB0"/>
    <w:rsid w:val="00177B7D"/>
    <w:rsid w:val="0018322D"/>
    <w:rsid w:val="001B5776"/>
    <w:rsid w:val="001E527A"/>
    <w:rsid w:val="001F78CE"/>
    <w:rsid w:val="002038DB"/>
    <w:rsid w:val="00251FC7"/>
    <w:rsid w:val="00277A37"/>
    <w:rsid w:val="002855A7"/>
    <w:rsid w:val="002B146A"/>
    <w:rsid w:val="002B5E17"/>
    <w:rsid w:val="002F28DB"/>
    <w:rsid w:val="0030123F"/>
    <w:rsid w:val="00315690"/>
    <w:rsid w:val="00316B75"/>
    <w:rsid w:val="00325646"/>
    <w:rsid w:val="003460F2"/>
    <w:rsid w:val="00352021"/>
    <w:rsid w:val="00354673"/>
    <w:rsid w:val="0038158C"/>
    <w:rsid w:val="003902BA"/>
    <w:rsid w:val="003A09E2"/>
    <w:rsid w:val="003A4045"/>
    <w:rsid w:val="003C3CD8"/>
    <w:rsid w:val="003D251C"/>
    <w:rsid w:val="003E677D"/>
    <w:rsid w:val="00407037"/>
    <w:rsid w:val="0043574F"/>
    <w:rsid w:val="00451363"/>
    <w:rsid w:val="004605D6"/>
    <w:rsid w:val="00486003"/>
    <w:rsid w:val="00487C28"/>
    <w:rsid w:val="0049648C"/>
    <w:rsid w:val="004C60E8"/>
    <w:rsid w:val="004E3579"/>
    <w:rsid w:val="004E728B"/>
    <w:rsid w:val="004F39E0"/>
    <w:rsid w:val="004F5389"/>
    <w:rsid w:val="005126B4"/>
    <w:rsid w:val="00523856"/>
    <w:rsid w:val="00535E93"/>
    <w:rsid w:val="00537BD5"/>
    <w:rsid w:val="00545665"/>
    <w:rsid w:val="00563EB7"/>
    <w:rsid w:val="0057268A"/>
    <w:rsid w:val="005A1784"/>
    <w:rsid w:val="005A40CE"/>
    <w:rsid w:val="005D2912"/>
    <w:rsid w:val="005E098E"/>
    <w:rsid w:val="0060025F"/>
    <w:rsid w:val="006065BD"/>
    <w:rsid w:val="006125E9"/>
    <w:rsid w:val="00631956"/>
    <w:rsid w:val="006328E1"/>
    <w:rsid w:val="00645FA9"/>
    <w:rsid w:val="00647866"/>
    <w:rsid w:val="00665003"/>
    <w:rsid w:val="006A2AD0"/>
    <w:rsid w:val="006B28E7"/>
    <w:rsid w:val="006C2375"/>
    <w:rsid w:val="006D4ECC"/>
    <w:rsid w:val="006D78C1"/>
    <w:rsid w:val="006E6243"/>
    <w:rsid w:val="007066D1"/>
    <w:rsid w:val="00722258"/>
    <w:rsid w:val="007243E5"/>
    <w:rsid w:val="00733C83"/>
    <w:rsid w:val="00766EA0"/>
    <w:rsid w:val="007777F9"/>
    <w:rsid w:val="0079667B"/>
    <w:rsid w:val="007A2226"/>
    <w:rsid w:val="007D54F9"/>
    <w:rsid w:val="007E4E43"/>
    <w:rsid w:val="007F5B66"/>
    <w:rsid w:val="00814F95"/>
    <w:rsid w:val="00823A1C"/>
    <w:rsid w:val="00845B9D"/>
    <w:rsid w:val="00847442"/>
    <w:rsid w:val="00860984"/>
    <w:rsid w:val="008B1C85"/>
    <w:rsid w:val="008B3ECB"/>
    <w:rsid w:val="008B4E85"/>
    <w:rsid w:val="008C1B2E"/>
    <w:rsid w:val="0091627E"/>
    <w:rsid w:val="00940D03"/>
    <w:rsid w:val="0097032B"/>
    <w:rsid w:val="00973E72"/>
    <w:rsid w:val="0097577E"/>
    <w:rsid w:val="00976F33"/>
    <w:rsid w:val="009A780D"/>
    <w:rsid w:val="009C6496"/>
    <w:rsid w:val="009D2EAD"/>
    <w:rsid w:val="009D54B2"/>
    <w:rsid w:val="009E1922"/>
    <w:rsid w:val="009F7ED2"/>
    <w:rsid w:val="00A20588"/>
    <w:rsid w:val="00A23254"/>
    <w:rsid w:val="00A3142B"/>
    <w:rsid w:val="00A333D1"/>
    <w:rsid w:val="00A64F5B"/>
    <w:rsid w:val="00A86ACD"/>
    <w:rsid w:val="00A93661"/>
    <w:rsid w:val="00A95652"/>
    <w:rsid w:val="00AC0AB8"/>
    <w:rsid w:val="00AE5717"/>
    <w:rsid w:val="00B13AC2"/>
    <w:rsid w:val="00B33C6D"/>
    <w:rsid w:val="00B35FD3"/>
    <w:rsid w:val="00B4508F"/>
    <w:rsid w:val="00B55AD5"/>
    <w:rsid w:val="00B770FD"/>
    <w:rsid w:val="00B8057C"/>
    <w:rsid w:val="00BB33D0"/>
    <w:rsid w:val="00BD6238"/>
    <w:rsid w:val="00BF593B"/>
    <w:rsid w:val="00BF773A"/>
    <w:rsid w:val="00BF7E81"/>
    <w:rsid w:val="00C13773"/>
    <w:rsid w:val="00C17CC8"/>
    <w:rsid w:val="00C30EF5"/>
    <w:rsid w:val="00C31328"/>
    <w:rsid w:val="00C43E33"/>
    <w:rsid w:val="00C83417"/>
    <w:rsid w:val="00C9604F"/>
    <w:rsid w:val="00CA19AA"/>
    <w:rsid w:val="00CC5298"/>
    <w:rsid w:val="00CC7A24"/>
    <w:rsid w:val="00CD3132"/>
    <w:rsid w:val="00CD736E"/>
    <w:rsid w:val="00CD798D"/>
    <w:rsid w:val="00CE161E"/>
    <w:rsid w:val="00CE6450"/>
    <w:rsid w:val="00CE78BF"/>
    <w:rsid w:val="00CF59A8"/>
    <w:rsid w:val="00D325A9"/>
    <w:rsid w:val="00D36A8A"/>
    <w:rsid w:val="00D37559"/>
    <w:rsid w:val="00D40109"/>
    <w:rsid w:val="00D4536A"/>
    <w:rsid w:val="00D61409"/>
    <w:rsid w:val="00D647EA"/>
    <w:rsid w:val="00D6691E"/>
    <w:rsid w:val="00D71170"/>
    <w:rsid w:val="00D85447"/>
    <w:rsid w:val="00DA1C92"/>
    <w:rsid w:val="00DA25D4"/>
    <w:rsid w:val="00DA6538"/>
    <w:rsid w:val="00DB09B6"/>
    <w:rsid w:val="00E03C3E"/>
    <w:rsid w:val="00E15E75"/>
    <w:rsid w:val="00E22F15"/>
    <w:rsid w:val="00E41D89"/>
    <w:rsid w:val="00E5262C"/>
    <w:rsid w:val="00E737BD"/>
    <w:rsid w:val="00E83B88"/>
    <w:rsid w:val="00EC7DC4"/>
    <w:rsid w:val="00ED1A9D"/>
    <w:rsid w:val="00ED30CF"/>
    <w:rsid w:val="00ED34FE"/>
    <w:rsid w:val="00EE554A"/>
    <w:rsid w:val="00F018EC"/>
    <w:rsid w:val="00F176EF"/>
    <w:rsid w:val="00F23290"/>
    <w:rsid w:val="00F43012"/>
    <w:rsid w:val="00F45E10"/>
    <w:rsid w:val="00F6364A"/>
    <w:rsid w:val="00F9113A"/>
    <w:rsid w:val="00FB3FC0"/>
    <w:rsid w:val="00FE2546"/>
    <w:rsid w:val="00FF53A6"/>
    <w:rsid w:val="131879DA"/>
    <w:rsid w:val="25080789"/>
    <w:rsid w:val="6BEC3D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174E8"/>
  <w15:docId w15:val="{EFDDB019-103D-46F4-8BF6-468588AB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35FD3"/>
    <w:rPr>
      <w:rFonts w:ascii="Calibri" w:hAnsi="Calibri"/>
    </w:rPr>
  </w:style>
  <w:style w:type="paragraph" w:styleId="Heading1">
    <w:name w:val="heading 1"/>
    <w:aliases w:val="Pocket"/>
    <w:basedOn w:val="Normal"/>
    <w:next w:val="Normal"/>
    <w:link w:val="Heading1Char"/>
    <w:qFormat/>
    <w:rsid w:val="00B35F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35F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35F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35FD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35F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5FD3"/>
  </w:style>
  <w:style w:type="character" w:customStyle="1" w:styleId="Heading1Char">
    <w:name w:val="Heading 1 Char"/>
    <w:aliases w:val="Pocket Char"/>
    <w:basedOn w:val="DefaultParagraphFont"/>
    <w:link w:val="Heading1"/>
    <w:rsid w:val="00B35F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5FD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5FD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35FD3"/>
    <w:rPr>
      <w:rFonts w:ascii="Calibri" w:eastAsiaTheme="majorEastAsia" w:hAnsi="Calibri" w:cstheme="majorBidi"/>
      <w:b/>
      <w:iCs/>
      <w:sz w:val="26"/>
    </w:rPr>
  </w:style>
  <w:style w:type="character" w:styleId="Emphasis">
    <w:name w:val="Emphasis"/>
    <w:basedOn w:val="DefaultParagraphFont"/>
    <w:uiPriority w:val="7"/>
    <w:qFormat/>
    <w:rsid w:val="00B35FD3"/>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B35FD3"/>
    <w:rPr>
      <w:b/>
      <w:bCs/>
      <w:sz w:val="26"/>
      <w:u w:val="none"/>
    </w:rPr>
  </w:style>
  <w:style w:type="character" w:customStyle="1" w:styleId="StyleUnderline">
    <w:name w:val="Style Underline"/>
    <w:aliases w:val="Underline"/>
    <w:basedOn w:val="DefaultParagraphFont"/>
    <w:uiPriority w:val="6"/>
    <w:qFormat/>
    <w:rsid w:val="00B35FD3"/>
    <w:rPr>
      <w:b w:val="0"/>
      <w:sz w:val="22"/>
      <w:u w:val="single"/>
    </w:rPr>
  </w:style>
  <w:style w:type="character" w:styleId="Hyperlink">
    <w:name w:val="Hyperlink"/>
    <w:basedOn w:val="DefaultParagraphFont"/>
    <w:uiPriority w:val="99"/>
    <w:unhideWhenUsed/>
    <w:rsid w:val="00B35FD3"/>
    <w:rPr>
      <w:color w:val="auto"/>
      <w:u w:val="none"/>
    </w:rPr>
  </w:style>
  <w:style w:type="character" w:styleId="FollowedHyperlink">
    <w:name w:val="FollowedHyperlink"/>
    <w:basedOn w:val="DefaultParagraphFont"/>
    <w:uiPriority w:val="99"/>
    <w:semiHidden/>
    <w:unhideWhenUsed/>
    <w:rsid w:val="00B35FD3"/>
    <w:rPr>
      <w:color w:val="auto"/>
      <w:u w:val="none"/>
    </w:rPr>
  </w:style>
  <w:style w:type="paragraph" w:styleId="ListParagraph">
    <w:name w:val="List Paragraph"/>
    <w:basedOn w:val="Normal"/>
    <w:uiPriority w:val="34"/>
    <w:qFormat/>
    <w:rsid w:val="00847442"/>
    <w:pPr>
      <w:ind w:left="720"/>
      <w:contextualSpacing/>
    </w:pPr>
  </w:style>
  <w:style w:type="paragraph" w:styleId="DocumentMap">
    <w:name w:val="Document Map"/>
    <w:basedOn w:val="Normal"/>
    <w:link w:val="DocumentMapChar"/>
    <w:uiPriority w:val="99"/>
    <w:semiHidden/>
    <w:unhideWhenUsed/>
    <w:rsid w:val="005126B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26B4"/>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olitico.com/magazine/story/2016/09/2016-election-working-class-trade-tpp-trade-democrats-214219" TargetMode="External"/><Relationship Id="rId18" Type="http://schemas.openxmlformats.org/officeDocument/2006/relationships/hyperlink" Target="http://library.uwb.edu/Static/USimmigration/1917_immigration_act.html" TargetMode="External"/><Relationship Id="rId26" Type="http://schemas.openxmlformats.org/officeDocument/2006/relationships/hyperlink" Target="http://www.ibtimes.com.au/economic-collapse-big-economies-us-china-may-trigger-war-says-financial-analyst-warren-pollock" TargetMode="External"/><Relationship Id="rId39" Type="http://schemas.openxmlformats.org/officeDocument/2006/relationships/hyperlink" Target="http://www.nber.org/papers/w14683" TargetMode="External"/><Relationship Id="rId21" Type="http://schemas.openxmlformats.org/officeDocument/2006/relationships/hyperlink" Target="http://blogs.lse.ac.uk/usappblog/2015/10/14/how-immigration-makes-income-inequality-worse-in-the-us/," TargetMode="External"/><Relationship Id="rId34" Type="http://schemas.openxmlformats.org/officeDocument/2006/relationships/hyperlink" Target="http://www.brookings.edu/blogs/future-development/posts/2015/09/16-economic-impact-refugees-cali" TargetMode="External"/><Relationship Id="rId42" Type="http://schemas.openxmlformats.org/officeDocument/2006/relationships/hyperlink" Target="http://www.un.org/esa/population/publications/completingfertility/RevisedTUIRAN-PARTIDApaper.PDF" TargetMode="External"/><Relationship Id="rId47" Type="http://schemas.openxmlformats.org/officeDocument/2006/relationships/hyperlink" Target="http://ftp.iza.org/dp8841.pdf" TargetMode="External"/><Relationship Id="rId50" Type="http://schemas.openxmlformats.org/officeDocument/2006/relationships/hyperlink" Target="http://www.su.se/polopoly_fs/1.123856.1360740401!/menu/standard/file/SULCIS%20WP%2020131.pdf" TargetMode="External"/><Relationship Id="rId55" Type="http://schemas.openxmlformats.org/officeDocument/2006/relationships/hyperlink" Target="https://blogs.wsj.com/economics/2018/02/02/wage-growth-looks-great-especially-for-managers-wall-street-traders/" TargetMode="External"/><Relationship Id="rId63" Type="http://schemas.openxmlformats.org/officeDocument/2006/relationships/hyperlink" Target="https://www.fool.com/investing/2017/07/06/its-time-for-wall-street-to-give-up-its-love-affai.aspx" TargetMode="External"/><Relationship Id="rId7" Type="http://schemas.openxmlformats.org/officeDocument/2006/relationships/hyperlink" Target="https://www.politico.com/magazine/story/2016/09/trump-clinton-immigration-economy-unemployment-jobs-214216" TargetMode="External"/><Relationship Id="rId2" Type="http://schemas.openxmlformats.org/officeDocument/2006/relationships/numbering" Target="numbering.xml"/><Relationship Id="rId16" Type="http://schemas.openxmlformats.org/officeDocument/2006/relationships/hyperlink" Target="http://www2.ku.edu/~econ/people/documents/JMP_HuangOt2010.pdf" TargetMode="External"/><Relationship Id="rId20" Type="http://schemas.openxmlformats.org/officeDocument/2006/relationships/hyperlink" Target="http://www.nber.org/papers/w14683.pdf" TargetMode="External"/><Relationship Id="rId29" Type="http://schemas.openxmlformats.org/officeDocument/2006/relationships/hyperlink" Target="https://fee.org/articles/how-does-immigration-impact-inequality/" TargetMode="External"/><Relationship Id="rId41" Type="http://schemas.openxmlformats.org/officeDocument/2006/relationships/hyperlink" Target="https://www.economist.com/news/briefing/21595892-barack-obama-has-presided-over-one-largest-peacetime-outflows-people-americas" TargetMode="External"/><Relationship Id="rId54" Type="http://schemas.openxmlformats.org/officeDocument/2006/relationships/hyperlink" Target="https://slate.com/business/2018/02/why-rising-wages-scare-the-heck-out-of-stock-market-investors.html" TargetMode="External"/><Relationship Id="rId62" Type="http://schemas.openxmlformats.org/officeDocument/2006/relationships/hyperlink" Target="https://www.nytimes.com/video/us/politics/100000005699468/stock-market-is-up-you-probably-heard.html" TargetMode="External"/><Relationship Id="rId1" Type="http://schemas.openxmlformats.org/officeDocument/2006/relationships/customXml" Target="../customXml/item1.xml"/><Relationship Id="rId6" Type="http://schemas.openxmlformats.org/officeDocument/2006/relationships/hyperlink" Target="https://siriusdisclosure.com/the-unnecessary-energy-crisis-how-to-solve-it-quickly/" TargetMode="External"/><Relationship Id="rId11" Type="http://schemas.openxmlformats.org/officeDocument/2006/relationships/hyperlink" Target="https://www.politico.com/staff/michael-grunwald" TargetMode="External"/><Relationship Id="rId24" Type="http://schemas.openxmlformats.org/officeDocument/2006/relationships/hyperlink" Target="https://www.investopedia.com/articles/personal-finance/030915/why-deflation-bad-economy.asp" TargetMode="External"/><Relationship Id="rId32" Type="http://schemas.openxmlformats.org/officeDocument/2006/relationships/hyperlink" Target="http://www.dailystar.com.lb/Business/Local/2015/Jan-16/284247-world-bank-sees-lebanon-economy-improving-by-2017.ashx" TargetMode="External"/><Relationship Id="rId37" Type="http://schemas.openxmlformats.org/officeDocument/2006/relationships/hyperlink" Target="http://www.orsam.org.tr/en/enUploads/Article/Files/201518_rapor195ing.pdf" TargetMode="External"/><Relationship Id="rId40" Type="http://schemas.openxmlformats.org/officeDocument/2006/relationships/hyperlink" Target="https://www.youtube.com/watch?v=xAIdnHiXDNI" TargetMode="External"/><Relationship Id="rId45" Type="http://schemas.openxmlformats.org/officeDocument/2006/relationships/hyperlink" Target="http://www.nber.org/papers/w16736" TargetMode="External"/><Relationship Id="rId53" Type="http://schemas.openxmlformats.org/officeDocument/2006/relationships/hyperlink" Target="https://www.politico.com/magazine/story/2016/09/trump-clinton-immigration-economy-unemployment-jobs-214216" TargetMode="External"/><Relationship Id="rId58" Type="http://schemas.openxmlformats.org/officeDocument/2006/relationships/hyperlink" Target="https://www.google.com/search?q=S%26P+500&amp;oq=S%26P+500&amp;aqs=chrome..69i57j35i39j0l4.1835j0j4&amp;sourceid=chrome&amp;ie=UTF-8"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olitico.com/magazine/politico50/2016" TargetMode="External"/><Relationship Id="rId23" Type="http://schemas.openxmlformats.org/officeDocument/2006/relationships/hyperlink" Target="https://www.smh.com.au/politics/federal/why-low-wage-growth-hurts-20170222-guj18g.html" TargetMode="External"/><Relationship Id="rId28" Type="http://schemas.openxmlformats.org/officeDocument/2006/relationships/hyperlink" Target="http://news.xinhuanet.com/english/2015-11/16/c_134821026.htm" TargetMode="External"/><Relationship Id="rId36" Type="http://schemas.openxmlformats.org/officeDocument/2006/relationships/hyperlink" Target="http://reliefweb.int/sites/reliefweb.int/files/resources/Impact%20of%20Humanitarian%20Aid-UNDP-UNHCR.PDF" TargetMode="External"/><Relationship Id="rId49" Type="http://schemas.openxmlformats.org/officeDocument/2006/relationships/hyperlink" Target="http://ftp.iza.org/dp8961.pdf" TargetMode="External"/><Relationship Id="rId57" Type="http://schemas.openxmlformats.org/officeDocument/2006/relationships/hyperlink" Target="https://www.cnbc.com/2018/02/05/european-markets-eye-data-earnings-politics-amid-global-selloff.html" TargetMode="External"/><Relationship Id="rId61" Type="http://schemas.openxmlformats.org/officeDocument/2006/relationships/hyperlink" Target="https://www.institutionalinvestor.com/article/b15yx47212bjws/beware-the-cresting-wave-of-emerging-market-debt" TargetMode="External"/><Relationship Id="rId10" Type="http://schemas.openxmlformats.org/officeDocument/2006/relationships/hyperlink" Target="https://www.politico.com/magazine/story/2016/09/2016-policy-ideas-hillary-clinton-donald-trump-future-214222" TargetMode="External"/><Relationship Id="rId19" Type="http://schemas.openxmlformats.org/officeDocument/2006/relationships/hyperlink" Target="https://www.congress.gov/bill/101st-congress/senate-bill/358" TargetMode="External"/><Relationship Id="rId31" Type="http://schemas.openxmlformats.org/officeDocument/2006/relationships/hyperlink" Target="http://www.oecd.org/economy/turkey-economic-forecast-summary.htm" TargetMode="External"/><Relationship Id="rId44" Type="http://schemas.openxmlformats.org/officeDocument/2006/relationships/hyperlink" Target="https://www.bloomberg.com/view/articles/2017-06-16/immigrants-don-t-steal-from-americans-paychecks" TargetMode="External"/><Relationship Id="rId52" Type="http://schemas.openxmlformats.org/officeDocument/2006/relationships/hyperlink" Target="http://bruegel.org/2014/12/the-fall-of-real-wages-in-japan/" TargetMode="External"/><Relationship Id="rId60" Type="http://schemas.openxmlformats.org/officeDocument/2006/relationships/hyperlink" Target="https://www.cnbc.com/2017/12/13/markets-are-skeptical-fed-will-stick-to-its-rate-hiking-plan.html"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olitico.com/magazine/tag/the-big-idea" TargetMode="External"/><Relationship Id="rId14" Type="http://schemas.openxmlformats.org/officeDocument/2006/relationships/hyperlink" Target="https://www.washingtonpost.com/opinions/global-opinions/how-to-embrace-nationalism-responsibly/2016/07/10/faf7a100-4507-11e6-8856-f26de2537a9d_story.html?utm_term=.e00e65fb1d6c" TargetMode="External"/><Relationship Id="rId22" Type="http://schemas.openxmlformats.org/officeDocument/2006/relationships/hyperlink" Target="http://www.jamaicaobserver.com/news/low-wage-is-bad-economics-says-ucase-president_126470?profile=1373" TargetMode="External"/><Relationship Id="rId27" Type="http://schemas.openxmlformats.org/officeDocument/2006/relationships/hyperlink" Target="http://usawatchdog.com/world-getting-ready-for-war-warren-pollock/" TargetMode="External"/><Relationship Id="rId30" Type="http://schemas.openxmlformats.org/officeDocument/2006/relationships/hyperlink" Target="http://data.unhcr.org/syrianrefugees/regional.php" TargetMode="External"/><Relationship Id="rId35" Type="http://schemas.openxmlformats.org/officeDocument/2006/relationships/hyperlink" Target="http://data.worldbank.org/indicator/NY.GDP.MKTP.CD" TargetMode="External"/><Relationship Id="rId43" Type="http://schemas.openxmlformats.org/officeDocument/2006/relationships/hyperlink" Target="https://tradingeconomics.com/mexico/gdp-per-capita-ppp" TargetMode="External"/><Relationship Id="rId48" Type="http://schemas.openxmlformats.org/officeDocument/2006/relationships/hyperlink" Target="https://tad.colman.ac.il/paper-all/8212.pdf" TargetMode="External"/><Relationship Id="rId56" Type="http://schemas.openxmlformats.org/officeDocument/2006/relationships/hyperlink" Target="https://www.npr.org/sections/thetwo-way/2018/02/02/582809604/dow-plummets-more-550-points" TargetMode="External"/><Relationship Id="rId64" Type="http://schemas.openxmlformats.org/officeDocument/2006/relationships/hyperlink" Target="https://www.cnbc.com/2015/12/09/historically-strong-wage-growth-bad-news-for-stocks.html" TargetMode="External"/><Relationship Id="rId8" Type="http://schemas.openxmlformats.org/officeDocument/2006/relationships/hyperlink" Target="https://www.politico.com/magazine/story/2016/09/trump-clinton-immigration-economy-unemployment-jobs-214216" TargetMode="External"/><Relationship Id="rId51" Type="http://schemas.openxmlformats.org/officeDocument/2006/relationships/hyperlink" Target="https://www.bloomberg.com/view/articles/2017-11-30/japan-wants-immigrants-the-feeling-isn-t-mutual" TargetMode="External"/><Relationship Id="rId3" Type="http://schemas.openxmlformats.org/officeDocument/2006/relationships/styles" Target="styles.xml"/><Relationship Id="rId12" Type="http://schemas.openxmlformats.org/officeDocument/2006/relationships/hyperlink" Target="https://www.politico.com/magazine/tag/the-big-idea" TargetMode="External"/><Relationship Id="rId17" Type="http://schemas.openxmlformats.org/officeDocument/2006/relationships/hyperlink" Target="http://www.washingtonexaminer.com/legalizing-daca-with-current-chain-migration-policies-would-give-green-cards-to-additional-2-million-foreigners/article/2642127" TargetMode="External"/><Relationship Id="rId25" Type="http://schemas.openxmlformats.org/officeDocument/2006/relationships/hyperlink" Target="https://politicsofpoverty.oxfamamerica.org/2015/04/how-low-wages-hurt-families-and-perpetuate-poverty/" TargetMode="External"/><Relationship Id="rId33" Type="http://schemas.openxmlformats.org/officeDocument/2006/relationships/hyperlink" Target="http://www.imf.org/external/pubs/ft/survey/so/2015/INT080515A.htm" TargetMode="External"/><Relationship Id="rId38" Type="http://schemas.openxmlformats.org/officeDocument/2006/relationships/hyperlink" Target="https://www.washingtoninstitute.org/uploads/Documents/pubs/PolicyFocus130_Cagaptay_Revised3s.pdf" TargetMode="External"/><Relationship Id="rId46" Type="http://schemas.openxmlformats.org/officeDocument/2006/relationships/hyperlink" Target="http://ftp.iza.org/dp9667.pdf" TargetMode="External"/><Relationship Id="rId59" Type="http://schemas.openxmlformats.org/officeDocument/2006/relationships/hyperlink" Target="https://www.nytimes.com/2018/02/02/business/stock-market-interest-rat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A4DF4-8F9A-49A9-B64A-21F992465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139</TotalTime>
  <Pages>1</Pages>
  <Words>37522</Words>
  <Characters>213879</Characters>
  <Application>Microsoft Office Word</Application>
  <DocSecurity>0</DocSecurity>
  <Lines>1782</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Greisdorf</dc:creator>
  <cp:keywords>5.1.1</cp:keywords>
  <dc:description/>
  <cp:lastModifiedBy>Eleanora Lawrence</cp:lastModifiedBy>
  <cp:revision>91</cp:revision>
  <dcterms:created xsi:type="dcterms:W3CDTF">2018-06-20T18:41:00Z</dcterms:created>
  <dcterms:modified xsi:type="dcterms:W3CDTF">2018-07-13T13:36:00Z</dcterms:modified>
</cp:coreProperties>
</file>