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425" w:rsidRDefault="00155865" w:rsidP="00092425">
      <w:pPr>
        <w:pStyle w:val="Heading1"/>
        <w:rPr>
          <w:rFonts w:cs="Times New Roman"/>
        </w:rPr>
      </w:pPr>
      <w:r>
        <w:rPr>
          <w:rFonts w:cs="Times New Roman"/>
        </w:rPr>
        <w:t>==</w:t>
      </w:r>
      <w:r w:rsidR="00092425" w:rsidRPr="005F001C">
        <w:rPr>
          <w:rFonts w:cs="Times New Roman"/>
        </w:rPr>
        <w:t>Circumvention Core - SDI KUZ 2 WK</w:t>
      </w:r>
      <w:r>
        <w:rPr>
          <w:rFonts w:cs="Times New Roman"/>
        </w:rPr>
        <w:t>==</w:t>
      </w:r>
    </w:p>
    <w:p w:rsidR="004A5B3C" w:rsidRPr="004A5B3C" w:rsidRDefault="004A5B3C" w:rsidP="004A5B3C">
      <w:pPr>
        <w:pStyle w:val="Heading1"/>
      </w:pPr>
      <w:r>
        <w:t>Circumvention – General</w:t>
      </w:r>
    </w:p>
    <w:p w:rsidR="004A5B3C" w:rsidRPr="004A5B3C" w:rsidRDefault="004A5B3C" w:rsidP="004A5B3C">
      <w:pPr>
        <w:pStyle w:val="Heading2"/>
      </w:pPr>
      <w:r>
        <w:t>Yes Circumvention</w:t>
      </w:r>
    </w:p>
    <w:p w:rsidR="00092425" w:rsidRPr="005F001C" w:rsidRDefault="004A5B3C" w:rsidP="005F001C">
      <w:pPr>
        <w:pStyle w:val="Heading3"/>
        <w:rPr>
          <w:rFonts w:cs="Times New Roman"/>
        </w:rPr>
      </w:pPr>
      <w:r>
        <w:rPr>
          <w:rFonts w:cs="Times New Roman"/>
        </w:rPr>
        <w:t>Yes Circumvention – 1NC</w:t>
      </w:r>
    </w:p>
    <w:p w:rsidR="00307830" w:rsidRPr="005F001C" w:rsidRDefault="00307830" w:rsidP="005F001C">
      <w:pPr>
        <w:pStyle w:val="Heading4"/>
        <w:rPr>
          <w:sz w:val="28"/>
        </w:rPr>
      </w:pPr>
      <w:r w:rsidRPr="005F001C">
        <w:rPr>
          <w:sz w:val="28"/>
        </w:rPr>
        <w:t>The plan underestimates the degree to which Trump can use executive power post-fiat to circumvent the plan despite a fiat'd reduction in legal restrictions</w:t>
      </w:r>
    </w:p>
    <w:p w:rsidR="00307830" w:rsidRPr="005F001C" w:rsidRDefault="00307830" w:rsidP="00307830">
      <w:pPr>
        <w:spacing w:after="0" w:line="240" w:lineRule="auto"/>
      </w:pPr>
      <w:r w:rsidRPr="004A5B3C">
        <w:rPr>
          <w:rStyle w:val="Style13ptBold"/>
        </w:rPr>
        <w:t>Matthews 16</w:t>
      </w:r>
      <w:r w:rsidRPr="005F001C">
        <w:rPr>
          <w:sz w:val="32"/>
          <w:szCs w:val="32"/>
        </w:rPr>
        <w:t xml:space="preserve"> </w:t>
      </w:r>
      <w:r w:rsidRPr="005F001C">
        <w:t>[Matthews, Dylan. Reporter @ vox.com Donald Trump could severely restrict immigration without any help from Congress. @www.vox.com November 8, 2016 9:20pm EST https://www.vox.com/2016/2/18/11050194/donald-trump-president-immigration-trade #Takara Research]</w:t>
      </w:r>
    </w:p>
    <w:p w:rsidR="00307830" w:rsidRPr="005F001C" w:rsidRDefault="00307830" w:rsidP="00307830">
      <w:pPr>
        <w:spacing w:after="0" w:line="240" w:lineRule="auto"/>
        <w:rPr>
          <w:sz w:val="20"/>
          <w:szCs w:val="20"/>
        </w:rPr>
      </w:pPr>
      <w:r w:rsidRPr="005F001C">
        <w:rPr>
          <w:sz w:val="32"/>
          <w:szCs w:val="32"/>
        </w:rPr>
        <w:t xml:space="preserve"> </w:t>
      </w:r>
    </w:p>
    <w:p w:rsidR="00307830" w:rsidRDefault="00307830" w:rsidP="00307830">
      <w:pPr>
        <w:spacing w:after="0" w:line="240" w:lineRule="auto"/>
        <w:rPr>
          <w:sz w:val="16"/>
          <w:szCs w:val="27"/>
          <w:shd w:val="clear" w:color="auto" w:fill="FFFFFF"/>
        </w:rPr>
      </w:pPr>
      <w:r w:rsidRPr="005F001C">
        <w:rPr>
          <w:sz w:val="16"/>
          <w:szCs w:val="27"/>
          <w:shd w:val="clear" w:color="auto" w:fill="FFFFFF"/>
        </w:rPr>
        <w:t xml:space="preserve">In many ways, a Donald Trump administration would resemble that of any other Republican. He'd push Congress to </w:t>
      </w:r>
      <w:r w:rsidRPr="005F001C">
        <w:rPr>
          <w:bCs/>
          <w:sz w:val="16"/>
          <w:szCs w:val="27"/>
          <w:shd w:val="clear" w:color="auto" w:fill="FFFFFF"/>
        </w:rPr>
        <w:t>slash taxes on the rich</w:t>
      </w:r>
      <w:r w:rsidRPr="005F001C">
        <w:rPr>
          <w:sz w:val="16"/>
          <w:szCs w:val="27"/>
          <w:shd w:val="clear" w:color="auto" w:fill="FFFFFF"/>
        </w:rPr>
        <w:t>, for example, and with Republicans controlling both chambers, he'd likely succeed.</w:t>
      </w:r>
      <w:r w:rsidRPr="005F001C">
        <w:t xml:space="preserve"> </w:t>
      </w:r>
      <w:r w:rsidRPr="005F001C">
        <w:rPr>
          <w:sz w:val="16"/>
          <w:szCs w:val="27"/>
          <w:shd w:val="clear" w:color="auto" w:fill="FFFFFF"/>
        </w:rPr>
        <w:t>But</w:t>
      </w:r>
      <w:r w:rsidRPr="005F001C">
        <w:rPr>
          <w:sz w:val="28"/>
          <w:szCs w:val="27"/>
          <w:shd w:val="clear" w:color="auto" w:fill="FFFFFF"/>
        </w:rPr>
        <w:t xml:space="preserve"> </w:t>
      </w:r>
      <w:r w:rsidRPr="004A5B3C">
        <w:rPr>
          <w:highlight w:val="yellow"/>
          <w:u w:val="single"/>
          <w:shd w:val="clear" w:color="auto" w:fill="FFFFFF"/>
        </w:rPr>
        <w:t>Trump is not a typical Republican</w:t>
      </w:r>
      <w:r w:rsidRPr="004A5B3C">
        <w:rPr>
          <w:u w:val="single"/>
          <w:shd w:val="clear" w:color="auto" w:fill="FFFFFF"/>
        </w:rPr>
        <w:t xml:space="preserve">. </w:t>
      </w:r>
      <w:r w:rsidRPr="004A5B3C">
        <w:rPr>
          <w:highlight w:val="yellow"/>
          <w:u w:val="single"/>
          <w:shd w:val="clear" w:color="auto" w:fill="FFFFFF"/>
        </w:rPr>
        <w:t>On</w:t>
      </w:r>
      <w:r w:rsidRPr="004A5B3C">
        <w:rPr>
          <w:u w:val="single"/>
          <w:shd w:val="clear" w:color="auto" w:fill="FFFFFF"/>
        </w:rPr>
        <w:t xml:space="preserve"> two key issues</w:t>
      </w:r>
      <w:r w:rsidRPr="005F001C">
        <w:rPr>
          <w:sz w:val="28"/>
          <w:szCs w:val="27"/>
          <w:shd w:val="clear" w:color="auto" w:fill="FFFFFF"/>
        </w:rPr>
        <w:t>,</w:t>
      </w:r>
      <w:r w:rsidRPr="005F001C">
        <w:rPr>
          <w:sz w:val="16"/>
          <w:szCs w:val="27"/>
          <w:shd w:val="clear" w:color="auto" w:fill="FFFFFF"/>
        </w:rPr>
        <w:t xml:space="preserve"> he's deviated strongly from past policy statements by Republican nominees:</w:t>
      </w:r>
      <w:r w:rsidRPr="005F001C">
        <w:rPr>
          <w:sz w:val="28"/>
          <w:szCs w:val="27"/>
          <w:shd w:val="clear" w:color="auto" w:fill="FFFFFF"/>
        </w:rPr>
        <w:t xml:space="preserve"> </w:t>
      </w:r>
      <w:r w:rsidRPr="004A5B3C">
        <w:rPr>
          <w:highlight w:val="yellow"/>
          <w:u w:val="single"/>
          <w:shd w:val="clear" w:color="auto" w:fill="FFFFFF"/>
        </w:rPr>
        <w:t>immigration</w:t>
      </w:r>
      <w:r w:rsidRPr="004A5B3C">
        <w:rPr>
          <w:u w:val="single"/>
          <w:shd w:val="clear" w:color="auto" w:fill="FFFFFF"/>
        </w:rPr>
        <w:t xml:space="preserve"> and trade.</w:t>
      </w:r>
      <w:r w:rsidRPr="005F001C">
        <w:rPr>
          <w:sz w:val="20"/>
          <w:szCs w:val="20"/>
          <w:u w:val="single"/>
        </w:rPr>
        <w:t xml:space="preserve"> </w:t>
      </w:r>
      <w:r w:rsidRPr="004A5B3C">
        <w:rPr>
          <w:highlight w:val="yellow"/>
          <w:u w:val="single"/>
          <w:shd w:val="clear" w:color="auto" w:fill="FFFFFF"/>
        </w:rPr>
        <w:t xml:space="preserve">He's laid out a </w:t>
      </w:r>
      <w:r w:rsidRPr="004A5B3C">
        <w:rPr>
          <w:bCs/>
          <w:highlight w:val="yellow"/>
          <w:u w:val="single"/>
          <w:shd w:val="clear" w:color="auto" w:fill="FFFFFF"/>
        </w:rPr>
        <w:t>very ambitious plan to</w:t>
      </w:r>
      <w:r w:rsidRPr="004A5B3C">
        <w:rPr>
          <w:bCs/>
          <w:u w:val="single"/>
          <w:shd w:val="clear" w:color="auto" w:fill="FFFFFF"/>
        </w:rPr>
        <w:t xml:space="preserve"> deport millions</w:t>
      </w:r>
      <w:r w:rsidRPr="004A5B3C">
        <w:rPr>
          <w:u w:val="single"/>
          <w:shd w:val="clear" w:color="auto" w:fill="FFFFFF"/>
        </w:rPr>
        <w:t xml:space="preserve"> of unauthorized immigrants and </w:t>
      </w:r>
      <w:r w:rsidRPr="004A5B3C">
        <w:rPr>
          <w:highlight w:val="yellow"/>
          <w:u w:val="single"/>
          <w:shd w:val="clear" w:color="auto" w:fill="FFFFFF"/>
        </w:rPr>
        <w:t>restrict legal migration</w:t>
      </w:r>
      <w:r w:rsidRPr="004A5B3C">
        <w:rPr>
          <w:u w:val="single"/>
          <w:shd w:val="clear" w:color="auto" w:fill="FFFFFF"/>
        </w:rPr>
        <w:t xml:space="preserve"> as well.</w:t>
      </w:r>
      <w:r w:rsidRPr="005F001C">
        <w:rPr>
          <w:sz w:val="28"/>
          <w:szCs w:val="27"/>
          <w:shd w:val="clear" w:color="auto" w:fill="FFFFFF"/>
        </w:rPr>
        <w:t xml:space="preserve"> </w:t>
      </w:r>
      <w:r w:rsidRPr="005F001C">
        <w:rPr>
          <w:sz w:val="16"/>
          <w:szCs w:val="27"/>
          <w:shd w:val="clear" w:color="auto" w:fill="FFFFFF"/>
        </w:rPr>
        <w:t xml:space="preserve">And he's spoken of wanting a big tariff on all Chinese imports, with a </w:t>
      </w:r>
      <w:r w:rsidRPr="005F001C">
        <w:rPr>
          <w:bCs/>
          <w:sz w:val="16"/>
          <w:szCs w:val="27"/>
          <w:shd w:val="clear" w:color="auto" w:fill="FFFFFF"/>
        </w:rPr>
        <w:t>rate as high as 45 percent</w:t>
      </w:r>
      <w:r w:rsidRPr="005F001C">
        <w:rPr>
          <w:sz w:val="16"/>
          <w:szCs w:val="27"/>
          <w:shd w:val="clear" w:color="auto" w:fill="FFFFFF"/>
        </w:rPr>
        <w:t xml:space="preserve">. Though he's </w:t>
      </w:r>
      <w:r w:rsidRPr="005F001C">
        <w:rPr>
          <w:bCs/>
          <w:sz w:val="16"/>
          <w:szCs w:val="27"/>
          <w:shd w:val="clear" w:color="auto" w:fill="FFFFFF"/>
        </w:rPr>
        <w:t>backed away from that giant figure</w:t>
      </w:r>
      <w:r w:rsidRPr="005F001C">
        <w:rPr>
          <w:sz w:val="16"/>
          <w:szCs w:val="27"/>
          <w:shd w:val="clear" w:color="auto" w:fill="FFFFFF"/>
        </w:rPr>
        <w:t xml:space="preserve"> and even </w:t>
      </w:r>
      <w:r w:rsidRPr="005F001C">
        <w:rPr>
          <w:bCs/>
          <w:sz w:val="16"/>
          <w:szCs w:val="27"/>
          <w:shd w:val="clear" w:color="auto" w:fill="FFFFFF"/>
        </w:rPr>
        <w:t>denied bringing it up</w:t>
      </w:r>
      <w:r w:rsidRPr="005F001C">
        <w:rPr>
          <w:sz w:val="16"/>
          <w:szCs w:val="27"/>
          <w:shd w:val="clear" w:color="auto" w:fill="FFFFFF"/>
        </w:rPr>
        <w:t xml:space="preserve">, despite there being an </w:t>
      </w:r>
      <w:r w:rsidRPr="005F001C">
        <w:rPr>
          <w:bCs/>
          <w:sz w:val="16"/>
          <w:szCs w:val="27"/>
          <w:shd w:val="clear" w:color="auto" w:fill="FFFFFF"/>
        </w:rPr>
        <w:t>audio recording</w:t>
      </w:r>
      <w:r w:rsidRPr="005F001C">
        <w:rPr>
          <w:sz w:val="28"/>
          <w:szCs w:val="27"/>
          <w:shd w:val="clear" w:color="auto" w:fill="FFFFFF"/>
        </w:rPr>
        <w:t>.</w:t>
      </w:r>
      <w:r w:rsidRPr="005F001C">
        <w:rPr>
          <w:sz w:val="20"/>
          <w:szCs w:val="20"/>
        </w:rPr>
        <w:t xml:space="preserve"> </w:t>
      </w:r>
      <w:r w:rsidRPr="004A5B3C">
        <w:rPr>
          <w:highlight w:val="yellow"/>
          <w:u w:val="single"/>
          <w:shd w:val="clear" w:color="auto" w:fill="FFFFFF"/>
        </w:rPr>
        <w:t>Trump cannot enact his entire immigration</w:t>
      </w:r>
      <w:r w:rsidRPr="004A5B3C">
        <w:rPr>
          <w:u w:val="single"/>
          <w:shd w:val="clear" w:color="auto" w:fill="FFFFFF"/>
        </w:rPr>
        <w:t xml:space="preserve"> and trade agendas </w:t>
      </w:r>
      <w:r w:rsidRPr="004A5B3C">
        <w:rPr>
          <w:highlight w:val="yellow"/>
          <w:u w:val="single"/>
          <w:shd w:val="clear" w:color="auto" w:fill="FFFFFF"/>
        </w:rPr>
        <w:t>by</w:t>
      </w:r>
      <w:r w:rsidRPr="004A5B3C">
        <w:rPr>
          <w:u w:val="single"/>
          <w:shd w:val="clear" w:color="auto" w:fill="FFFFFF"/>
        </w:rPr>
        <w:t xml:space="preserve"> presidential </w:t>
      </w:r>
      <w:r w:rsidRPr="004A5B3C">
        <w:rPr>
          <w:highlight w:val="yellow"/>
          <w:u w:val="single"/>
          <w:shd w:val="clear" w:color="auto" w:fill="FFFFFF"/>
        </w:rPr>
        <w:t>fiat.</w:t>
      </w:r>
      <w:r w:rsidRPr="004A5B3C">
        <w:rPr>
          <w:u w:val="single"/>
          <w:shd w:val="clear" w:color="auto" w:fill="FFFFFF"/>
        </w:rPr>
        <w:t xml:space="preserve"> </w:t>
      </w:r>
      <w:r w:rsidRPr="004A5B3C">
        <w:rPr>
          <w:highlight w:val="yellow"/>
          <w:u w:val="single"/>
          <w:shd w:val="clear" w:color="auto" w:fill="FFFFFF"/>
        </w:rPr>
        <w:t>He'd need Congress</w:t>
      </w:r>
      <w:r w:rsidRPr="004A5B3C">
        <w:rPr>
          <w:u w:val="single"/>
          <w:shd w:val="clear" w:color="auto" w:fill="FFFFFF"/>
        </w:rPr>
        <w:t xml:space="preserve"> to go along </w:t>
      </w:r>
      <w:r w:rsidRPr="004A5B3C">
        <w:rPr>
          <w:highlight w:val="yellow"/>
          <w:u w:val="single"/>
          <w:shd w:val="clear" w:color="auto" w:fill="FFFFFF"/>
        </w:rPr>
        <w:t>for</w:t>
      </w:r>
      <w:r w:rsidRPr="004A5B3C">
        <w:rPr>
          <w:u w:val="single"/>
          <w:shd w:val="clear" w:color="auto" w:fill="FFFFFF"/>
        </w:rPr>
        <w:t xml:space="preserve"> the really big stuff; after all, </w:t>
      </w:r>
      <w:r w:rsidRPr="004A5B3C">
        <w:rPr>
          <w:highlight w:val="yellow"/>
          <w:u w:val="single"/>
          <w:shd w:val="clear" w:color="auto" w:fill="FFFFFF"/>
        </w:rPr>
        <w:t>a</w:t>
      </w:r>
      <w:r w:rsidRPr="004A5B3C">
        <w:rPr>
          <w:u w:val="single"/>
          <w:shd w:val="clear" w:color="auto" w:fill="FFFFFF"/>
        </w:rPr>
        <w:t xml:space="preserve"> border </w:t>
      </w:r>
      <w:r w:rsidRPr="004A5B3C">
        <w:rPr>
          <w:highlight w:val="yellow"/>
          <w:u w:val="single"/>
          <w:shd w:val="clear" w:color="auto" w:fill="FFFFFF"/>
        </w:rPr>
        <w:t>wall</w:t>
      </w:r>
      <w:r w:rsidRPr="004A5B3C">
        <w:rPr>
          <w:u w:val="single"/>
          <w:shd w:val="clear" w:color="auto" w:fill="FFFFFF"/>
        </w:rPr>
        <w:t xml:space="preserve"> isn't going to fund itself</w:t>
      </w:r>
      <w:r w:rsidRPr="005F001C">
        <w:rPr>
          <w:sz w:val="28"/>
          <w:szCs w:val="27"/>
          <w:shd w:val="clear" w:color="auto" w:fill="FFFFFF"/>
        </w:rPr>
        <w:t xml:space="preserve">, </w:t>
      </w:r>
      <w:r w:rsidRPr="005F001C">
        <w:rPr>
          <w:sz w:val="16"/>
          <w:szCs w:val="27"/>
          <w:shd w:val="clear" w:color="auto" w:fill="FFFFFF"/>
        </w:rPr>
        <w:t>even if he says Mexico is going to foot the bill.</w:t>
      </w:r>
      <w:r w:rsidRPr="005F001C">
        <w:rPr>
          <w:sz w:val="28"/>
          <w:szCs w:val="27"/>
          <w:shd w:val="clear" w:color="auto" w:fill="FFFFFF"/>
        </w:rPr>
        <w:t xml:space="preserve"> </w:t>
      </w:r>
      <w:r w:rsidRPr="004A5B3C">
        <w:rPr>
          <w:highlight w:val="yellow"/>
          <w:u w:val="single"/>
          <w:shd w:val="clear" w:color="auto" w:fill="FFFFFF"/>
        </w:rPr>
        <w:t>But experts say he could still do an alarming amount to</w:t>
      </w:r>
      <w:r w:rsidRPr="004A5B3C">
        <w:rPr>
          <w:u w:val="single"/>
          <w:shd w:val="clear" w:color="auto" w:fill="FFFFFF"/>
        </w:rPr>
        <w:t xml:space="preserve"> ramp up deportations, </w:t>
      </w:r>
      <w:r w:rsidRPr="004A5B3C">
        <w:rPr>
          <w:highlight w:val="yellow"/>
          <w:u w:val="single"/>
          <w:shd w:val="clear" w:color="auto" w:fill="FFFFFF"/>
        </w:rPr>
        <w:t>clog</w:t>
      </w:r>
      <w:r w:rsidRPr="004A5B3C">
        <w:rPr>
          <w:u w:val="single"/>
          <w:shd w:val="clear" w:color="auto" w:fill="FFFFFF"/>
        </w:rPr>
        <w:t xml:space="preserve"> up </w:t>
      </w:r>
      <w:r w:rsidRPr="004A5B3C">
        <w:rPr>
          <w:highlight w:val="yellow"/>
          <w:u w:val="single"/>
          <w:shd w:val="clear" w:color="auto" w:fill="FFFFFF"/>
        </w:rPr>
        <w:t>the legal immigration process</w:t>
      </w:r>
      <w:r w:rsidRPr="004A5B3C">
        <w:rPr>
          <w:u w:val="single"/>
          <w:shd w:val="clear" w:color="auto" w:fill="FFFFFF"/>
        </w:rPr>
        <w:t xml:space="preserve">, and target Chinese imports, </w:t>
      </w:r>
      <w:r w:rsidRPr="004A5B3C">
        <w:rPr>
          <w:highlight w:val="yellow"/>
          <w:u w:val="single"/>
          <w:shd w:val="clear" w:color="auto" w:fill="FFFFFF"/>
        </w:rPr>
        <w:t>without changing any laws or needing Congress</w:t>
      </w:r>
      <w:r w:rsidRPr="004A5B3C">
        <w:rPr>
          <w:u w:val="single"/>
          <w:shd w:val="clear" w:color="auto" w:fill="FFFFFF"/>
        </w:rPr>
        <w:t xml:space="preserve"> in any way.</w:t>
      </w:r>
      <w:r w:rsidRPr="005F001C">
        <w:rPr>
          <w:sz w:val="20"/>
          <w:szCs w:val="20"/>
        </w:rPr>
        <w:t xml:space="preserve"> </w:t>
      </w:r>
      <w:r w:rsidRPr="005F001C">
        <w:rPr>
          <w:sz w:val="16"/>
          <w:szCs w:val="27"/>
          <w:shd w:val="clear" w:color="auto" w:fill="FFFFFF"/>
        </w:rPr>
        <w:t>As the Obama administration has demonstrated</w:t>
      </w:r>
      <w:r w:rsidRPr="005F001C">
        <w:rPr>
          <w:sz w:val="28"/>
          <w:szCs w:val="27"/>
          <w:shd w:val="clear" w:color="auto" w:fill="FFFFFF"/>
        </w:rPr>
        <w:t xml:space="preserve">, </w:t>
      </w:r>
      <w:r w:rsidRPr="004A5B3C">
        <w:rPr>
          <w:u w:val="single"/>
          <w:shd w:val="clear" w:color="auto" w:fill="FFFFFF"/>
        </w:rPr>
        <w:t xml:space="preserve">the president has an awful lot of discretion when it comes to deciding </w:t>
      </w:r>
      <w:r w:rsidRPr="005F001C">
        <w:rPr>
          <w:i/>
          <w:iCs/>
          <w:sz w:val="28"/>
          <w:szCs w:val="27"/>
          <w:u w:val="single"/>
          <w:shd w:val="clear" w:color="auto" w:fill="FFFFFF"/>
        </w:rPr>
        <w:t>not</w:t>
      </w:r>
      <w:r w:rsidRPr="004A5B3C">
        <w:rPr>
          <w:u w:val="single"/>
          <w:shd w:val="clear" w:color="auto" w:fill="FFFFFF"/>
        </w:rPr>
        <w:t xml:space="preserve"> to deport people.</w:t>
      </w:r>
      <w:r w:rsidRPr="005F001C">
        <w:rPr>
          <w:sz w:val="28"/>
          <w:szCs w:val="27"/>
          <w:shd w:val="clear" w:color="auto" w:fill="FFFFFF"/>
        </w:rPr>
        <w:t xml:space="preserve"> </w:t>
      </w:r>
      <w:r w:rsidRPr="005F001C">
        <w:rPr>
          <w:sz w:val="16"/>
          <w:szCs w:val="27"/>
          <w:shd w:val="clear" w:color="auto" w:fill="FFFFFF"/>
        </w:rPr>
        <w:t xml:space="preserve">In Obama's first term, deportations were at record highs, </w:t>
      </w:r>
      <w:r w:rsidRPr="005F001C">
        <w:rPr>
          <w:bCs/>
          <w:sz w:val="16"/>
          <w:szCs w:val="27"/>
          <w:shd w:val="clear" w:color="auto" w:fill="FFFFFF"/>
        </w:rPr>
        <w:t>hitting 409,849</w:t>
      </w:r>
      <w:r w:rsidRPr="005F001C">
        <w:rPr>
          <w:sz w:val="16"/>
          <w:szCs w:val="27"/>
          <w:shd w:val="clear" w:color="auto" w:fill="FFFFFF"/>
        </w:rPr>
        <w:t xml:space="preserve"> in fiscal year 2012 (October 2011 through September 2012). But in his second term, the number has declined drastically to only 235,413 in fiscal year 2015. While his </w:t>
      </w:r>
      <w:r w:rsidRPr="005F001C">
        <w:rPr>
          <w:bCs/>
          <w:sz w:val="16"/>
          <w:szCs w:val="27"/>
          <w:shd w:val="clear" w:color="auto" w:fill="FFFFFF"/>
        </w:rPr>
        <w:t>issuance of formal protection from deportation</w:t>
      </w:r>
      <w:r w:rsidRPr="005F001C">
        <w:rPr>
          <w:sz w:val="16"/>
          <w:szCs w:val="27"/>
          <w:shd w:val="clear" w:color="auto" w:fill="FFFFFF"/>
        </w:rPr>
        <w:t xml:space="preserve"> to some unauthorized immigrants has sparked a </w:t>
      </w:r>
      <w:r w:rsidRPr="005F001C">
        <w:rPr>
          <w:bCs/>
          <w:sz w:val="16"/>
          <w:szCs w:val="27"/>
          <w:shd w:val="clear" w:color="auto" w:fill="FFFFFF"/>
        </w:rPr>
        <w:t>court challenge</w:t>
      </w:r>
      <w:r w:rsidRPr="005F001C">
        <w:rPr>
          <w:sz w:val="16"/>
          <w:szCs w:val="27"/>
          <w:shd w:val="clear" w:color="auto" w:fill="FFFFFF"/>
        </w:rPr>
        <w:t>, he nonetheless was able to nearly halve the rate at which people were getting kicked out.</w:t>
      </w:r>
      <w:r w:rsidRPr="005F001C">
        <w:t xml:space="preserve"> </w:t>
      </w:r>
      <w:r w:rsidRPr="005F001C">
        <w:rPr>
          <w:sz w:val="16"/>
          <w:szCs w:val="27"/>
          <w:shd w:val="clear" w:color="auto" w:fill="FFFFFF"/>
        </w:rPr>
        <w:t xml:space="preserve">It's slightly harder for an administration to use its powers to dramatically </w:t>
      </w:r>
      <w:r w:rsidRPr="005F001C">
        <w:rPr>
          <w:i/>
          <w:iCs/>
          <w:sz w:val="16"/>
          <w:szCs w:val="27"/>
          <w:shd w:val="clear" w:color="auto" w:fill="FFFFFF"/>
        </w:rPr>
        <w:t>increase</w:t>
      </w:r>
      <w:r w:rsidRPr="005F001C">
        <w:rPr>
          <w:sz w:val="16"/>
          <w:szCs w:val="27"/>
          <w:shd w:val="clear" w:color="auto" w:fill="FFFFFF"/>
        </w:rPr>
        <w:t xml:space="preserve"> the number of people being deported, just because there are budgetary constraints. Given the budget that Immigration and Customs Enforcement (ICE) and other federal agencies have to work with, most experts I spoke with said that the maximum annual deportation rate under the current funding levels is only slightly higher than the Obama administration's peak.</w:t>
      </w:r>
      <w:r w:rsidRPr="005F001C">
        <w:t xml:space="preserve"> </w:t>
      </w:r>
      <w:r w:rsidRPr="005F001C">
        <w:rPr>
          <w:sz w:val="16"/>
          <w:szCs w:val="27"/>
          <w:shd w:val="clear" w:color="auto" w:fill="FFFFFF"/>
        </w:rPr>
        <w:t>For instance, Doris Meissner, a former commissioner of the now-defunct Immigration and Naturalization Service (the predecessor to ICE and a couple of other agencies) and current senior fellow at the Migration Policy Institute, says she thinks the absolute rate is "tens of thousands more, maybe 100,000 more" than the 410,000 peak under Obama.</w:t>
      </w:r>
      <w:r w:rsidRPr="005F001C">
        <w:t xml:space="preserve"> </w:t>
      </w:r>
      <w:r w:rsidRPr="005F001C">
        <w:rPr>
          <w:sz w:val="16"/>
          <w:szCs w:val="27"/>
          <w:shd w:val="clear" w:color="auto" w:fill="FFFFFF"/>
        </w:rPr>
        <w:t>"To do the kind of sweeping deportations that Trump is talking about would require a lot more money, and it would have to be appropriated," she says.</w:t>
      </w:r>
      <w:r w:rsidRPr="005F001C">
        <w:t xml:space="preserve"> </w:t>
      </w:r>
      <w:r w:rsidRPr="005F001C">
        <w:rPr>
          <w:sz w:val="16"/>
          <w:szCs w:val="27"/>
          <w:shd w:val="clear" w:color="auto" w:fill="FFFFFF"/>
        </w:rPr>
        <w:t>It's true: Trump would likely need a deportation rate well above 510,000 a year to shrink the unauthorized population to the size he wants. But that number is still large and terrifying. Suppose Hillary Clinton would keep the rate at 235,000 a year but Trump would raise it to 510,000.</w:t>
      </w:r>
      <w:r w:rsidRPr="005F001C">
        <w:rPr>
          <w:sz w:val="28"/>
          <w:szCs w:val="27"/>
          <w:shd w:val="clear" w:color="auto" w:fill="FFFFFF"/>
        </w:rPr>
        <w:t xml:space="preserve"> </w:t>
      </w:r>
      <w:r w:rsidRPr="004A5B3C">
        <w:rPr>
          <w:u w:val="single"/>
          <w:shd w:val="clear" w:color="auto" w:fill="FFFFFF"/>
        </w:rPr>
        <w:t>Over a term in office, that's over a million more people deported by Trump than by a Democratic president. Even if you only assume he gets to the 410,000 Obama rate, it's 700,000 additional deportations over four years.</w:t>
      </w:r>
      <w:r w:rsidRPr="005F001C">
        <w:rPr>
          <w:sz w:val="20"/>
          <w:szCs w:val="20"/>
          <w:u w:val="single"/>
        </w:rPr>
        <w:t xml:space="preserve"> </w:t>
      </w:r>
      <w:r w:rsidRPr="004A5B3C">
        <w:rPr>
          <w:u w:val="single"/>
          <w:shd w:val="clear" w:color="auto" w:fill="FFFFFF"/>
        </w:rPr>
        <w:t>Trump also pledges to cut off federal grants to "sanctuary cities," municipalities that decline to pursue undocumented immigrants. He could potentially also do this on his own</w:t>
      </w:r>
      <w:r w:rsidRPr="005F001C">
        <w:rPr>
          <w:sz w:val="28"/>
          <w:szCs w:val="27"/>
          <w:shd w:val="clear" w:color="auto" w:fill="FFFFFF"/>
        </w:rPr>
        <w:t xml:space="preserve">, </w:t>
      </w:r>
      <w:r w:rsidRPr="005F001C">
        <w:rPr>
          <w:sz w:val="16"/>
          <w:szCs w:val="27"/>
          <w:shd w:val="clear" w:color="auto" w:fill="FFFFFF"/>
        </w:rPr>
        <w:t>Ali Noorani of the National Immigration Forum says, by ordering a regulatory change that makes full cooperation with federal immigration laws a condition for federal grant programs.</w:t>
      </w:r>
      <w:r w:rsidRPr="005F001C">
        <w:rPr>
          <w:sz w:val="20"/>
          <w:szCs w:val="20"/>
        </w:rPr>
        <w:t xml:space="preserve"> </w:t>
      </w:r>
      <w:r w:rsidRPr="004A5B3C">
        <w:rPr>
          <w:u w:val="single"/>
          <w:shd w:val="clear" w:color="auto" w:fill="FFFFFF"/>
        </w:rPr>
        <w:t xml:space="preserve">Perhaps </w:t>
      </w:r>
      <w:r w:rsidRPr="004A5B3C">
        <w:rPr>
          <w:highlight w:val="yellow"/>
          <w:u w:val="single"/>
          <w:shd w:val="clear" w:color="auto" w:fill="FFFFFF"/>
        </w:rPr>
        <w:t>surprisingly</w:t>
      </w:r>
      <w:r w:rsidRPr="004A5B3C">
        <w:rPr>
          <w:u w:val="single"/>
          <w:shd w:val="clear" w:color="auto" w:fill="FFFFFF"/>
        </w:rPr>
        <w:t xml:space="preserve">, Meissner says that </w:t>
      </w:r>
      <w:r w:rsidRPr="004A5B3C">
        <w:rPr>
          <w:highlight w:val="yellow"/>
          <w:u w:val="single"/>
          <w:shd w:val="clear" w:color="auto" w:fill="FFFFFF"/>
        </w:rPr>
        <w:t xml:space="preserve">Trump could have more luck restricting </w:t>
      </w:r>
      <w:r w:rsidRPr="005F001C">
        <w:rPr>
          <w:i/>
          <w:iCs/>
          <w:sz w:val="28"/>
          <w:szCs w:val="27"/>
          <w:highlight w:val="yellow"/>
          <w:u w:val="single"/>
          <w:shd w:val="clear" w:color="auto" w:fill="FFFFFF"/>
        </w:rPr>
        <w:t>legal</w:t>
      </w:r>
      <w:r w:rsidRPr="004A5B3C">
        <w:rPr>
          <w:highlight w:val="yellow"/>
          <w:u w:val="single"/>
          <w:shd w:val="clear" w:color="auto" w:fill="FFFFFF"/>
        </w:rPr>
        <w:t xml:space="preserve"> immigration.</w:t>
      </w:r>
      <w:r w:rsidRPr="004A5B3C">
        <w:rPr>
          <w:u w:val="single"/>
          <w:shd w:val="clear" w:color="auto" w:fill="FFFFFF"/>
        </w:rPr>
        <w:t xml:space="preserve"> </w:t>
      </w:r>
      <w:r w:rsidRPr="004A5B3C">
        <w:rPr>
          <w:bCs/>
          <w:u w:val="single"/>
          <w:shd w:val="clear" w:color="auto" w:fill="FFFFFF"/>
        </w:rPr>
        <w:t>His plan</w:t>
      </w:r>
      <w:r w:rsidRPr="004A5B3C">
        <w:rPr>
          <w:u w:val="single"/>
          <w:shd w:val="clear" w:color="auto" w:fill="FFFFFF"/>
        </w:rPr>
        <w:t xml:space="preserve">, </w:t>
      </w:r>
      <w:r w:rsidRPr="004A5B3C">
        <w:rPr>
          <w:highlight w:val="yellow"/>
          <w:u w:val="single"/>
          <w:shd w:val="clear" w:color="auto" w:fill="FFFFFF"/>
        </w:rPr>
        <w:t>for example</w:t>
      </w:r>
      <w:r w:rsidRPr="004A5B3C">
        <w:rPr>
          <w:u w:val="single"/>
          <w:shd w:val="clear" w:color="auto" w:fill="FFFFFF"/>
        </w:rPr>
        <w:t xml:space="preserve">, calls for </w:t>
      </w:r>
      <w:r w:rsidRPr="004A5B3C">
        <w:rPr>
          <w:highlight w:val="yellow"/>
          <w:u w:val="single"/>
          <w:shd w:val="clear" w:color="auto" w:fill="FFFFFF"/>
        </w:rPr>
        <w:t>a moratorium on green cards</w:t>
      </w:r>
      <w:r w:rsidRPr="004A5B3C">
        <w:rPr>
          <w:u w:val="single"/>
          <w:shd w:val="clear" w:color="auto" w:fill="FFFFFF"/>
        </w:rPr>
        <w:t xml:space="preserve"> for "foreign workers" it's unclear whether he means just people getting green cards for the express purpose of working in the US (about </w:t>
      </w:r>
      <w:r w:rsidRPr="004A5B3C">
        <w:rPr>
          <w:bCs/>
          <w:u w:val="single"/>
          <w:shd w:val="clear" w:color="auto" w:fill="FFFFFF"/>
        </w:rPr>
        <w:t>16 percent</w:t>
      </w:r>
      <w:r w:rsidRPr="004A5B3C">
        <w:rPr>
          <w:u w:val="single"/>
          <w:shd w:val="clear" w:color="auto" w:fill="FFFFFF"/>
        </w:rPr>
        <w:t xml:space="preserve"> of green card recipients per year) or people getting green cards for any reason, like family unification, who also intend to work here.</w:t>
      </w:r>
      <w:r w:rsidRPr="005F001C">
        <w:rPr>
          <w:sz w:val="20"/>
          <w:szCs w:val="20"/>
          <w:u w:val="single"/>
        </w:rPr>
        <w:t xml:space="preserve"> </w:t>
      </w:r>
      <w:r w:rsidRPr="004A5B3C">
        <w:rPr>
          <w:u w:val="single"/>
          <w:shd w:val="clear" w:color="auto" w:fill="FFFFFF"/>
        </w:rPr>
        <w:t xml:space="preserve">Either way, though, </w:t>
      </w:r>
      <w:r w:rsidRPr="004A5B3C">
        <w:rPr>
          <w:highlight w:val="yellow"/>
          <w:u w:val="single"/>
          <w:shd w:val="clear" w:color="auto" w:fill="FFFFFF"/>
        </w:rPr>
        <w:t>Trump could</w:t>
      </w:r>
      <w:r w:rsidRPr="004A5B3C">
        <w:rPr>
          <w:u w:val="single"/>
          <w:shd w:val="clear" w:color="auto" w:fill="FFFFFF"/>
        </w:rPr>
        <w:t xml:space="preserve"> direct the Department of Homeland Security to </w:t>
      </w:r>
      <w:r w:rsidRPr="004A5B3C">
        <w:rPr>
          <w:highlight w:val="yellow"/>
          <w:u w:val="single"/>
          <w:shd w:val="clear" w:color="auto" w:fill="FFFFFF"/>
        </w:rPr>
        <w:t>clog up the works and slow or outright freeze green card issuance</w:t>
      </w:r>
      <w:r w:rsidRPr="004A5B3C">
        <w:rPr>
          <w:u w:val="single"/>
          <w:shd w:val="clear" w:color="auto" w:fill="FFFFFF"/>
        </w:rPr>
        <w:t xml:space="preserve">. Indeed, Meissner says, </w:t>
      </w:r>
      <w:r w:rsidRPr="004A5B3C">
        <w:rPr>
          <w:highlight w:val="yellow"/>
          <w:u w:val="single"/>
          <w:shd w:val="clear" w:color="auto" w:fill="FFFFFF"/>
        </w:rPr>
        <w:t>he could severely reduce legal immigration altogether if he</w:t>
      </w:r>
      <w:r w:rsidRPr="004A5B3C">
        <w:rPr>
          <w:u w:val="single"/>
          <w:shd w:val="clear" w:color="auto" w:fill="FFFFFF"/>
        </w:rPr>
        <w:t xml:space="preserve"> really </w:t>
      </w:r>
      <w:r w:rsidRPr="004A5B3C">
        <w:rPr>
          <w:highlight w:val="yellow"/>
          <w:u w:val="single"/>
          <w:shd w:val="clear" w:color="auto" w:fill="FFFFFF"/>
        </w:rPr>
        <w:t>wanted to</w:t>
      </w:r>
      <w:r w:rsidRPr="004A5B3C">
        <w:rPr>
          <w:u w:val="single"/>
          <w:shd w:val="clear" w:color="auto" w:fill="FFFFFF"/>
        </w:rPr>
        <w:t xml:space="preserve">, </w:t>
      </w:r>
      <w:r w:rsidRPr="004A5B3C">
        <w:rPr>
          <w:highlight w:val="yellow"/>
          <w:u w:val="single"/>
          <w:shd w:val="clear" w:color="auto" w:fill="FFFFFF"/>
        </w:rPr>
        <w:t>keeping hundreds of thousands of people out of the US every year.</w:t>
      </w:r>
      <w:r w:rsidRPr="005F001C">
        <w:rPr>
          <w:sz w:val="20"/>
          <w:szCs w:val="20"/>
          <w:u w:val="single"/>
        </w:rPr>
        <w:t xml:space="preserve"> </w:t>
      </w:r>
      <w:r w:rsidRPr="004A5B3C">
        <w:rPr>
          <w:u w:val="single"/>
          <w:shd w:val="clear" w:color="auto" w:fill="FFFFFF"/>
        </w:rPr>
        <w:t xml:space="preserve">"When he talks about a moratorium, the reference really is a moratorium on legal immigration across the board," she explains. "We take about a million people a year legally. The restrictions proposal has generally been, 'Let's fall way down to 200,000 or 300,000 a year.' </w:t>
      </w:r>
      <w:r w:rsidRPr="004A5B3C">
        <w:rPr>
          <w:highlight w:val="yellow"/>
          <w:u w:val="single"/>
          <w:shd w:val="clear" w:color="auto" w:fill="FFFFFF"/>
        </w:rPr>
        <w:t>That</w:t>
      </w:r>
      <w:r w:rsidRPr="004A5B3C">
        <w:rPr>
          <w:u w:val="single"/>
          <w:shd w:val="clear" w:color="auto" w:fill="FFFFFF"/>
        </w:rPr>
        <w:t xml:space="preserve"> really </w:t>
      </w:r>
      <w:r w:rsidRPr="004A5B3C">
        <w:rPr>
          <w:highlight w:val="yellow"/>
          <w:u w:val="single"/>
          <w:shd w:val="clear" w:color="auto" w:fill="FFFFFF"/>
        </w:rPr>
        <w:t>would involve not only not issuing green cards</w:t>
      </w:r>
      <w:r w:rsidRPr="004A5B3C">
        <w:rPr>
          <w:u w:val="single"/>
          <w:shd w:val="clear" w:color="auto" w:fill="FFFFFF"/>
        </w:rPr>
        <w:t xml:space="preserve"> </w:t>
      </w:r>
      <w:r w:rsidRPr="004A5B3C">
        <w:rPr>
          <w:highlight w:val="yellow"/>
          <w:u w:val="single"/>
          <w:shd w:val="clear" w:color="auto" w:fill="FFFFFF"/>
        </w:rPr>
        <w:t>but not issuing visas</w:t>
      </w:r>
      <w:r w:rsidRPr="004A5B3C">
        <w:rPr>
          <w:u w:val="single"/>
          <w:shd w:val="clear" w:color="auto" w:fill="FFFFFF"/>
        </w:rPr>
        <w:t xml:space="preserve"> abroad to people in the queue to come to the US. I think </w:t>
      </w:r>
      <w:r w:rsidRPr="004A5B3C">
        <w:rPr>
          <w:highlight w:val="yellow"/>
          <w:u w:val="single"/>
          <w:shd w:val="clear" w:color="auto" w:fill="FFFFFF"/>
        </w:rPr>
        <w:t>a president could do that for a while." It'd spark lawsuits</w:t>
      </w:r>
      <w:r w:rsidRPr="004A5B3C">
        <w:rPr>
          <w:u w:val="single"/>
          <w:shd w:val="clear" w:color="auto" w:fill="FFFFFF"/>
        </w:rPr>
        <w:t xml:space="preserve">, she concedes, </w:t>
      </w:r>
      <w:r w:rsidRPr="004A5B3C">
        <w:rPr>
          <w:highlight w:val="yellow"/>
          <w:u w:val="single"/>
          <w:shd w:val="clear" w:color="auto" w:fill="FFFFFF"/>
        </w:rPr>
        <w:t>but that doesn't mean it wouldn't work</w:t>
      </w:r>
      <w:r w:rsidRPr="004A5B3C">
        <w:rPr>
          <w:u w:val="single"/>
          <w:shd w:val="clear" w:color="auto" w:fill="FFFFFF"/>
        </w:rPr>
        <w:t xml:space="preserve"> for a while.</w:t>
      </w:r>
      <w:r w:rsidRPr="005F001C">
        <w:rPr>
          <w:sz w:val="20"/>
          <w:szCs w:val="20"/>
          <w:u w:val="single"/>
        </w:rPr>
        <w:t xml:space="preserve"> </w:t>
      </w:r>
      <w:r w:rsidRPr="005F001C">
        <w:rPr>
          <w:sz w:val="16"/>
          <w:szCs w:val="27"/>
          <w:shd w:val="clear" w:color="auto" w:fill="FFFFFF"/>
        </w:rPr>
        <w:t>That runs against the common restrictions talking point that we shouldn't reward people who've entered illegally out of the respect to those who "stood in line." "People getting green cards are the ones who have stood in line!" Meissner notes.</w:t>
      </w:r>
      <w:r w:rsidRPr="005F001C">
        <w:t xml:space="preserve"> </w:t>
      </w:r>
      <w:r w:rsidRPr="005F001C">
        <w:rPr>
          <w:sz w:val="16"/>
          <w:szCs w:val="27"/>
          <w:shd w:val="clear" w:color="auto" w:fill="FFFFFF"/>
        </w:rPr>
        <w:t>Trump also targets a few legal immigration programs specifically. He wants to terminate the J-1 visa jobs program, which lets researchers, academics, and students stay in the US temporarily. Noorani says that while Trump would need Congress to formally eliminate the program, he could also unilaterally stop issuing J-1 visas without any congressional input at all</w:t>
      </w:r>
      <w:r w:rsidRPr="005F001C">
        <w:rPr>
          <w:sz w:val="16"/>
          <w:szCs w:val="27"/>
          <w:u w:val="single"/>
          <w:shd w:val="clear" w:color="auto" w:fill="FFFFFF"/>
        </w:rPr>
        <w:t>.</w:t>
      </w:r>
      <w:r w:rsidRPr="005F001C">
        <w:rPr>
          <w:sz w:val="20"/>
          <w:szCs w:val="20"/>
          <w:u w:val="single"/>
        </w:rPr>
        <w:t xml:space="preserve"> </w:t>
      </w:r>
      <w:r w:rsidRPr="004A5B3C">
        <w:rPr>
          <w:u w:val="single"/>
          <w:shd w:val="clear" w:color="auto" w:fill="FFFFFF"/>
        </w:rPr>
        <w:t>Trump also wants to increase the "prevailing wage" for the H-1B program, which admits highly skilled workers temporarily. He says he wants to do this because increasing the wage that foreign workers must be paid makes them less attractive to hire and discourages employers from seeking out the visas.</w:t>
      </w:r>
      <w:r w:rsidRPr="005F001C">
        <w:rPr>
          <w:sz w:val="20"/>
          <w:szCs w:val="20"/>
          <w:u w:val="single"/>
        </w:rPr>
        <w:t xml:space="preserve"> </w:t>
      </w:r>
      <w:r w:rsidRPr="004A5B3C">
        <w:rPr>
          <w:u w:val="single"/>
          <w:shd w:val="clear" w:color="auto" w:fill="FFFFFF"/>
        </w:rPr>
        <w:t>"Trump could probably increase prevailing wages for H-1Bs by changing the current definition of prevailing wage or how it's calculated without congressional approval,"</w:t>
      </w:r>
      <w:r w:rsidRPr="005F001C">
        <w:rPr>
          <w:sz w:val="28"/>
          <w:szCs w:val="27"/>
          <w:shd w:val="clear" w:color="auto" w:fill="FFFFFF"/>
        </w:rPr>
        <w:t xml:space="preserve"> </w:t>
      </w:r>
      <w:r w:rsidRPr="005F001C">
        <w:rPr>
          <w:sz w:val="16"/>
          <w:szCs w:val="27"/>
          <w:shd w:val="clear" w:color="auto" w:fill="FFFFFF"/>
        </w:rPr>
        <w:t>Noorani says. "But he would need to go through rulemaking, and there would need to be a justification for making this change that could survive a legal challenge."</w:t>
      </w:r>
      <w:r w:rsidRPr="005F001C">
        <w:t xml:space="preserve"> </w:t>
      </w:r>
      <w:r w:rsidRPr="005F001C">
        <w:rPr>
          <w:sz w:val="16"/>
          <w:szCs w:val="27"/>
          <w:shd w:val="clear" w:color="auto" w:fill="FFFFFF"/>
        </w:rPr>
        <w:t>Again, the courts may stop Trump after a while. But he can pursue his grudge against H-1Bs all the same.It's important not to exaggerate how much of Trump's immigration platform is implementable by the president alone. He wants to triple the number of border patrol agents, which requires money from Congress. He wants to increase a variety of visa fees and impound remittance payments to Mexico, so as to make "Mexico" pay for a border wall; fees currently can't be higher than the amount required to pay for processing of the form they're associated with, so that would require congressional action, and just stealing people's remittances is arguably a violation of the Fifth Amendment's Takings Clause. And ending birthright citizenship, as Trump also suggests, would require a constitutional amendment.</w:t>
      </w:r>
      <w:r w:rsidRPr="005F001C">
        <w:t xml:space="preserve"> </w:t>
      </w:r>
      <w:r w:rsidRPr="005F001C">
        <w:rPr>
          <w:sz w:val="16"/>
          <w:szCs w:val="27"/>
          <w:shd w:val="clear" w:color="auto" w:fill="FFFFFF"/>
        </w:rPr>
        <w:t>But the point remains that</w:t>
      </w:r>
      <w:r w:rsidRPr="005F001C">
        <w:rPr>
          <w:sz w:val="28"/>
          <w:szCs w:val="27"/>
          <w:shd w:val="clear" w:color="auto" w:fill="FFFFFF"/>
        </w:rPr>
        <w:t xml:space="preserve"> </w:t>
      </w:r>
      <w:r w:rsidRPr="004A5B3C">
        <w:rPr>
          <w:highlight w:val="yellow"/>
          <w:u w:val="single"/>
          <w:shd w:val="clear" w:color="auto" w:fill="FFFFFF"/>
        </w:rPr>
        <w:t>Trump could do a lot</w:t>
      </w:r>
      <w:r w:rsidRPr="004A5B3C">
        <w:rPr>
          <w:u w:val="single"/>
          <w:shd w:val="clear" w:color="auto" w:fill="FFFFFF"/>
        </w:rPr>
        <w:t xml:space="preserve"> to make life harder for both undocumented and legal immigrants, </w:t>
      </w:r>
      <w:r w:rsidRPr="004A5B3C">
        <w:rPr>
          <w:highlight w:val="yellow"/>
          <w:u w:val="single"/>
          <w:shd w:val="clear" w:color="auto" w:fill="FFFFFF"/>
        </w:rPr>
        <w:t>all by himself.</w:t>
      </w:r>
      <w:r w:rsidRPr="005F001C">
        <w:rPr>
          <w:sz w:val="20"/>
          <w:szCs w:val="20"/>
          <w:u w:val="single"/>
        </w:rPr>
        <w:t xml:space="preserve"> </w:t>
      </w:r>
      <w:r w:rsidRPr="005F001C">
        <w:rPr>
          <w:sz w:val="16"/>
          <w:szCs w:val="18"/>
          <w:u w:val="single"/>
        </w:rPr>
        <w:t>T</w:t>
      </w:r>
      <w:r w:rsidRPr="005F001C">
        <w:t xml:space="preserve">rump could screw over Chinese manufacturing workers, like this guy working in Chongqing in 2006. </w:t>
      </w:r>
      <w:r w:rsidRPr="005F001C">
        <w:rPr>
          <w:i/>
          <w:iCs/>
          <w:sz w:val="16"/>
          <w:szCs w:val="18"/>
        </w:rPr>
        <w:t>China Photos/Getty Images</w:t>
      </w:r>
      <w:r w:rsidRPr="005F001C">
        <w:t xml:space="preserve"> </w:t>
      </w:r>
      <w:r w:rsidRPr="005F001C">
        <w:rPr>
          <w:sz w:val="16"/>
          <w:szCs w:val="27"/>
          <w:shd w:val="clear" w:color="auto" w:fill="FFFFFF"/>
        </w:rPr>
        <w:t xml:space="preserve">The Trump campaign is insistent that the Chinese government is giving its country's exporters an unfair leg up against American competitors. It's manipulating its currency, Trump alleges (which was definitely </w:t>
      </w:r>
      <w:r w:rsidRPr="005F001C">
        <w:rPr>
          <w:bCs/>
          <w:sz w:val="16"/>
          <w:szCs w:val="27"/>
          <w:shd w:val="clear" w:color="auto" w:fill="FFFFFF"/>
        </w:rPr>
        <w:t>true in recent years but is less true today</w:t>
      </w:r>
      <w:r w:rsidRPr="005F001C">
        <w:rPr>
          <w:sz w:val="16"/>
          <w:szCs w:val="27"/>
          <w:shd w:val="clear" w:color="auto" w:fill="FFFFFF"/>
        </w:rPr>
        <w:t>), and it's providing free rent, utilities, raw materials, below-market loans, and all kinds of other giveaways to export-oriented companies. All this, he suggests, calls for retaliatory action from the US.</w:t>
      </w:r>
      <w:r w:rsidRPr="005F001C">
        <w:t xml:space="preserve"> </w:t>
      </w:r>
      <w:r w:rsidRPr="005F001C">
        <w:rPr>
          <w:sz w:val="16"/>
          <w:szCs w:val="27"/>
          <w:shd w:val="clear" w:color="auto" w:fill="FFFFFF"/>
        </w:rPr>
        <w:t>The trade experts I asked confirmed that, in given circumstances, Trump can order that retaliation all by himself. "If US companies bring so-called 'safeguard' or 'market disruption' cases against imports from China, the president has almost unlimited latitude to fashion a remedy, tariffs, quotas, whatever," Gary Hufbauer, a senior fellow at the Peterson Institute for International Economics and an expert on trade law, says. "The International Trade Commission will give advice, but the president can do what he wants."</w:t>
      </w:r>
      <w:r w:rsidRPr="005F001C">
        <w:t xml:space="preserve"> </w:t>
      </w:r>
      <w:r w:rsidRPr="005F001C">
        <w:rPr>
          <w:sz w:val="16"/>
          <w:szCs w:val="27"/>
          <w:shd w:val="clear" w:color="auto" w:fill="FFFFFF"/>
        </w:rPr>
        <w:t xml:space="preserve">A "safeguard" case means that an American industry is in serious, imminent danger due to intense competition from imports, and is seeking relief. This is the pretext under which the </w:t>
      </w:r>
      <w:r w:rsidRPr="005F001C">
        <w:rPr>
          <w:bCs/>
          <w:sz w:val="16"/>
          <w:szCs w:val="27"/>
          <w:shd w:val="clear" w:color="auto" w:fill="FFFFFF"/>
        </w:rPr>
        <w:t>Bush administration unilaterally imposed tariffs</w:t>
      </w:r>
      <w:r w:rsidRPr="005F001C">
        <w:rPr>
          <w:sz w:val="16"/>
          <w:szCs w:val="27"/>
          <w:shd w:val="clear" w:color="auto" w:fill="FFFFFF"/>
        </w:rPr>
        <w:t xml:space="preserve"> on imported steel back in 2002 — without congressional action.</w:t>
      </w:r>
      <w:r w:rsidRPr="005F001C">
        <w:t xml:space="preserve"> </w:t>
      </w:r>
      <w:r w:rsidRPr="005F001C">
        <w:rPr>
          <w:sz w:val="16"/>
          <w:szCs w:val="27"/>
          <w:shd w:val="clear" w:color="auto" w:fill="FFFFFF"/>
        </w:rPr>
        <w:t>But tariffs can be imposed for other reasons as well. The US can apply "countervailing duties," which are meant to counter subsidies of the kind that Trump attacks, and "anti-dumping" duties, which are meant to counter imports that are selling for less abroad than in their home market (that are being "dumped" overseas).</w:t>
      </w:r>
      <w:r w:rsidRPr="005F001C">
        <w:t xml:space="preserve"> </w:t>
      </w:r>
      <w:r w:rsidRPr="005F001C">
        <w:rPr>
          <w:sz w:val="16"/>
          <w:szCs w:val="27"/>
          <w:shd w:val="clear" w:color="auto" w:fill="FFFFFF"/>
        </w:rPr>
        <w:t>These, Hufbauer says, are a little more complicated, as they require a determination from the Commerce Department, which is supposed to be insulated from political pressure. But the key qualifier is "supposed to be."</w:t>
      </w:r>
      <w:r w:rsidRPr="005F001C">
        <w:t xml:space="preserve"> </w:t>
      </w:r>
      <w:r w:rsidRPr="005F001C">
        <w:rPr>
          <w:sz w:val="16"/>
          <w:szCs w:val="27"/>
          <w:shd w:val="clear" w:color="auto" w:fill="FFFFFF"/>
        </w:rPr>
        <w:t>"By choosing the top-level people in the Commerce Department," Hufbauer says, "the president can indirectly shape the outcome of these cases."</w:t>
      </w:r>
      <w:r w:rsidRPr="005F001C">
        <w:t xml:space="preserve"> </w:t>
      </w:r>
      <w:r w:rsidRPr="005F001C">
        <w:rPr>
          <w:sz w:val="16"/>
          <w:szCs w:val="27"/>
          <w:shd w:val="clear" w:color="auto" w:fill="FFFFFF"/>
        </w:rPr>
        <w:t>Currently, countervailing duties aren't imposed against countries for currency manipulators. But the Commerce Department could change its mind on that. "The president could instruct the Commerce Department to rewrite the regulations to make it subject to a countervailing duty," Hufbauer says. "That would be challenged in the US courts and the [World Trade Organization], and the regulation would probably not survive. But the litigation could well take two years."</w:t>
      </w:r>
      <w:r w:rsidRPr="005F001C">
        <w:t xml:space="preserve"> </w:t>
      </w:r>
      <w:r w:rsidRPr="005F001C">
        <w:rPr>
          <w:sz w:val="16"/>
          <w:szCs w:val="27"/>
          <w:shd w:val="clear" w:color="auto" w:fill="FFFFFF"/>
        </w:rPr>
        <w:t xml:space="preserve">The WTO is a big restraint here. A big across-the-board tariff, Tufts University professor and WTO expert Joel Trachtman says, "would be likely to violate WTO law, and result in WTO-authorized retaliation by China. The likely result would be a trade war that would hurt both sides." And indeed, the </w:t>
      </w:r>
      <w:r w:rsidRPr="005F001C">
        <w:rPr>
          <w:bCs/>
          <w:sz w:val="16"/>
          <w:szCs w:val="27"/>
          <w:shd w:val="clear" w:color="auto" w:fill="FFFFFF"/>
        </w:rPr>
        <w:t>WTO ruled against the steel tariffs</w:t>
      </w:r>
      <w:r w:rsidRPr="005F001C">
        <w:rPr>
          <w:sz w:val="16"/>
          <w:szCs w:val="27"/>
          <w:shd w:val="clear" w:color="auto" w:fill="FFFFFF"/>
        </w:rPr>
        <w:t xml:space="preserve"> the Bush administration imposed, and authorized the European Union to retaliate with tariffs of its own; eventually </w:t>
      </w:r>
      <w:r w:rsidRPr="005F001C">
        <w:rPr>
          <w:bCs/>
          <w:sz w:val="16"/>
          <w:szCs w:val="27"/>
          <w:shd w:val="clear" w:color="auto" w:fill="FFFFFF"/>
        </w:rPr>
        <w:t>Bush backed down</w:t>
      </w:r>
      <w:r w:rsidRPr="005F001C">
        <w:rPr>
          <w:sz w:val="16"/>
          <w:szCs w:val="27"/>
          <w:shd w:val="clear" w:color="auto" w:fill="FFFFFF"/>
        </w:rPr>
        <w:t>.</w:t>
      </w:r>
      <w:r w:rsidRPr="005F001C">
        <w:t xml:space="preserve"> </w:t>
      </w:r>
      <w:r w:rsidRPr="005F001C">
        <w:rPr>
          <w:sz w:val="16"/>
          <w:szCs w:val="27"/>
          <w:shd w:val="clear" w:color="auto" w:fill="FFFFFF"/>
        </w:rPr>
        <w:t>Trump's powers on trade aren't unlimited. He can't do a blanket tariff on all Chinese goods on his own. Trachtman is more insistent than Hufbauer that Trump would need the International Trade Commission — a nominally independent federal agency — on his side to slap any tariffs or duties on China. But he agrees with Hufbauer that there is "room to manipulate" determinations by the Commerce Department to put tariffs in place, even if they wind up getting struck down.</w:t>
      </w:r>
      <w:r w:rsidRPr="005F001C">
        <w:t xml:space="preserve"> </w:t>
      </w:r>
      <w:r w:rsidRPr="005F001C">
        <w:rPr>
          <w:sz w:val="16"/>
          <w:szCs w:val="27"/>
          <w:shd w:val="clear" w:color="auto" w:fill="FFFFFF"/>
        </w:rPr>
        <w:t>As with immigration, Trump won't be able to implement his entire trade agenda through presidential fiat. But he can probably find a way to tax Chinese imports, at least on some products, on his own, if only for a little while.</w:t>
      </w:r>
    </w:p>
    <w:p w:rsidR="004A5B3C" w:rsidRPr="004A5B3C" w:rsidRDefault="004A5B3C" w:rsidP="004A5B3C">
      <w:pPr>
        <w:pStyle w:val="Heading3"/>
        <w:rPr>
          <w:rFonts w:cs="Times New Roman"/>
        </w:rPr>
      </w:pPr>
      <w:r>
        <w:rPr>
          <w:rFonts w:cs="Times New Roman"/>
        </w:rPr>
        <w:t>Yes Circumvention –</w:t>
      </w:r>
      <w:r>
        <w:rPr>
          <w:rFonts w:cs="Times New Roman"/>
        </w:rPr>
        <w:t xml:space="preserve"> 2NC</w:t>
      </w:r>
    </w:p>
    <w:p w:rsidR="004A5B3C" w:rsidRPr="005F001C" w:rsidRDefault="004A5B3C" w:rsidP="00307830">
      <w:pPr>
        <w:spacing w:after="0" w:line="240" w:lineRule="auto"/>
        <w:rPr>
          <w:sz w:val="16"/>
          <w:szCs w:val="27"/>
          <w:shd w:val="clear" w:color="auto" w:fill="FFFFFF"/>
        </w:rPr>
      </w:pPr>
    </w:p>
    <w:p w:rsidR="00307830" w:rsidRPr="005F001C" w:rsidRDefault="00307830" w:rsidP="005F001C">
      <w:pPr>
        <w:pStyle w:val="Heading4"/>
        <w:rPr>
          <w:sz w:val="28"/>
        </w:rPr>
      </w:pPr>
      <w:r w:rsidRPr="005F001C">
        <w:rPr>
          <w:sz w:val="28"/>
        </w:rPr>
        <w:t>GOP &amp; Trump circumvent the plan - the only aim for the current majority on immigration is mass deportation and stoking fear.</w:t>
      </w:r>
    </w:p>
    <w:p w:rsidR="00307830" w:rsidRPr="005F001C" w:rsidRDefault="00307830" w:rsidP="00307830">
      <w:pPr>
        <w:shd w:val="clear" w:color="auto" w:fill="FFFFFF"/>
        <w:spacing w:after="0" w:line="240" w:lineRule="auto"/>
        <w:rPr>
          <w:sz w:val="20"/>
          <w:szCs w:val="20"/>
        </w:rPr>
      </w:pPr>
      <w:r w:rsidRPr="005F001C">
        <w:rPr>
          <w:b/>
          <w:sz w:val="28"/>
          <w:szCs w:val="27"/>
        </w:rPr>
        <w:t>Siegel 6/13</w:t>
      </w:r>
      <w:r w:rsidRPr="005F001C">
        <w:rPr>
          <w:sz w:val="28"/>
          <w:szCs w:val="27"/>
        </w:rPr>
        <w:t xml:space="preserve"> </w:t>
      </w:r>
      <w:r w:rsidRPr="005F001C">
        <w:t>[Sigel, Benjamin. Attorney “White House, Trump Signals Support for GOP Immigration Bills, Republicans say”.Summer 2018 6/13/18 https://abcnews.go.com/Politics/white-house-trump-signal-support-gop-immigration-bills/story?id=55863113]</w:t>
      </w:r>
    </w:p>
    <w:p w:rsidR="00307830" w:rsidRPr="005F001C" w:rsidRDefault="00307830" w:rsidP="00307830">
      <w:pPr>
        <w:spacing w:after="0" w:line="240" w:lineRule="auto"/>
        <w:rPr>
          <w:sz w:val="20"/>
          <w:szCs w:val="20"/>
        </w:rPr>
      </w:pPr>
    </w:p>
    <w:p w:rsidR="00307830" w:rsidRPr="005F001C" w:rsidRDefault="00307830" w:rsidP="00307830">
      <w:pPr>
        <w:shd w:val="clear" w:color="auto" w:fill="FFFFFF"/>
        <w:spacing w:after="0" w:line="240" w:lineRule="auto"/>
        <w:rPr>
          <w:sz w:val="20"/>
          <w:szCs w:val="20"/>
        </w:rPr>
      </w:pPr>
      <w:r w:rsidRPr="005F001C">
        <w:t>"We now have a bill that represents a compromise that is going to be brought to the floor to that members can actually vote on legislation tackling this issue and this has a chance of going into law," Ryan said at a news conference with GOP leaders, indicating the White House has signaled that President Donald Trump might sign the measure. Ryan's office first announced Tuesday night that the House would vote on a pair of immigration bills next week after GOP moderates fell short in an effort to force votes on a series of immigration bills - including a bipartisan measure Republican leaders feared would pass with Democrats' votes.</w:t>
      </w:r>
      <w:r w:rsidRPr="005F001C">
        <w:rPr>
          <w:sz w:val="20"/>
          <w:szCs w:val="20"/>
        </w:rPr>
        <w:t xml:space="preserve"> </w:t>
      </w:r>
      <w:r w:rsidRPr="005F001C">
        <w:rPr>
          <w:sz w:val="28"/>
          <w:szCs w:val="27"/>
          <w:u w:val="single"/>
        </w:rPr>
        <w:t>"The last thing I want to do is bring a bill out of here that I know the president won’t support," Ryan said.</w:t>
      </w:r>
      <w:r w:rsidRPr="005F001C">
        <w:rPr>
          <w:sz w:val="20"/>
          <w:szCs w:val="20"/>
        </w:rPr>
        <w:t xml:space="preserve"> </w:t>
      </w:r>
      <w:r w:rsidRPr="005F001C">
        <w:rPr>
          <w:sz w:val="28"/>
          <w:szCs w:val="27"/>
          <w:u w:val="single"/>
        </w:rPr>
        <w:t>The first bill would be a hard-line measure from House Judiciary Committee Chairman Bob Goodlatte, R-Va., introduced last January that would sharply curb legal immigration levels, require the use of E-Verify for businesses to check the status of new hires, and withhold federal grants from sanctuary cities that defy federal immigration laws.</w:t>
      </w:r>
      <w:r w:rsidRPr="005F001C">
        <w:rPr>
          <w:sz w:val="20"/>
          <w:szCs w:val="20"/>
          <w:u w:val="single"/>
        </w:rPr>
        <w:t xml:space="preserve"> </w:t>
      </w:r>
      <w:r w:rsidRPr="005F001C">
        <w:t xml:space="preserve">While conservative Republicans support the measure, it's unlikely to pass over the opposition of nearly all House Democrats and a handful of moderate Republicans. Republicans are still at work on the second proposal, which would still face resistance and an uncertain fate on the House floor. Republicans say it will include President Trump's requirements for any immigration reform bill needing his signature: $25 billion for a border wall with Mexico, a path to citizenship for Dreamers, changes to family migration rules to limit sponsorship to spouses and children, and elimination of the visa lottery system and re-allocation of visas to other applicants. In another sign of support from the president, White House senior adviser Stephen Miller was on Capitol Hill Wednesday afternoon, telling members of the Republican Study Committee that Trump would be supportive of their work. "Communication lines are open, and I think whatever we put on the floor, the president would support," Rep. Scott DesJarlais, R-Tenn., said of the two bills Republicans hope to vote on next week. Democrats criticized Republicans' plans for a vote next week after </w:t>
      </w:r>
      <w:r w:rsidRPr="005F001C">
        <w:tab/>
        <w:t xml:space="preserve">. (The group fell two signatures short with 216 members signed on.) “Let's be clear: these </w:t>
      </w:r>
      <w:r w:rsidRPr="005F001C">
        <w:rPr>
          <w:sz w:val="28"/>
          <w:szCs w:val="27"/>
          <w:highlight w:val="yellow"/>
          <w:u w:val="single"/>
        </w:rPr>
        <w:t>Republican proposals</w:t>
      </w:r>
      <w:r w:rsidRPr="005F001C">
        <w:rPr>
          <w:sz w:val="28"/>
          <w:szCs w:val="27"/>
          <w:u w:val="single"/>
        </w:rPr>
        <w:t xml:space="preserve"> </w:t>
      </w:r>
      <w:r w:rsidRPr="005F001C">
        <w:rPr>
          <w:sz w:val="28"/>
          <w:szCs w:val="27"/>
          <w:highlight w:val="yellow"/>
          <w:u w:val="single"/>
        </w:rPr>
        <w:t>aren't to provide relief</w:t>
      </w:r>
      <w:r w:rsidRPr="005F001C">
        <w:rPr>
          <w:sz w:val="28"/>
          <w:szCs w:val="27"/>
          <w:u w:val="single"/>
        </w:rPr>
        <w:t xml:space="preserve"> for Dreamers, </w:t>
      </w:r>
      <w:r w:rsidRPr="005F001C">
        <w:rPr>
          <w:sz w:val="28"/>
          <w:szCs w:val="27"/>
          <w:highlight w:val="yellow"/>
          <w:u w:val="single"/>
        </w:rPr>
        <w:t>they're an avenue for mass deportations and to stoke fear in communities,"</w:t>
      </w:r>
      <w:r w:rsidRPr="005F001C">
        <w:rPr>
          <w:sz w:val="28"/>
          <w:szCs w:val="27"/>
          <w:u w:val="single"/>
        </w:rPr>
        <w:t xml:space="preserve"> Democratic National Committee Chair Tom Perez said in a statement. "It’s been more than nine months now since President Trump ended DACA. And for nine months</w:t>
      </w:r>
      <w:r w:rsidRPr="005F001C">
        <w:rPr>
          <w:sz w:val="28"/>
          <w:szCs w:val="27"/>
          <w:highlight w:val="yellow"/>
          <w:u w:val="single"/>
        </w:rPr>
        <w:t>, GOP leaders have chosen partisan obstruction instead of</w:t>
      </w:r>
      <w:r w:rsidRPr="005F001C">
        <w:rPr>
          <w:sz w:val="28"/>
          <w:szCs w:val="27"/>
          <w:u w:val="single"/>
        </w:rPr>
        <w:t xml:space="preserve"> </w:t>
      </w:r>
      <w:r w:rsidRPr="005F001C">
        <w:rPr>
          <w:sz w:val="28"/>
          <w:szCs w:val="27"/>
          <w:highlight w:val="yellow"/>
          <w:u w:val="single"/>
        </w:rPr>
        <w:t>working</w:t>
      </w:r>
      <w:r w:rsidRPr="005F001C">
        <w:rPr>
          <w:sz w:val="28"/>
          <w:szCs w:val="27"/>
          <w:u w:val="single"/>
        </w:rPr>
        <w:t xml:space="preserve"> with Democrats </w:t>
      </w:r>
      <w:r w:rsidRPr="005F001C">
        <w:rPr>
          <w:sz w:val="28"/>
          <w:szCs w:val="27"/>
          <w:highlight w:val="yellow"/>
          <w:u w:val="single"/>
        </w:rPr>
        <w:t>to</w:t>
      </w:r>
      <w:r w:rsidRPr="005F001C">
        <w:rPr>
          <w:sz w:val="28"/>
          <w:szCs w:val="27"/>
          <w:u w:val="single"/>
        </w:rPr>
        <w:t xml:space="preserve"> protect DACA recipients and </w:t>
      </w:r>
      <w:r w:rsidRPr="005F001C">
        <w:rPr>
          <w:sz w:val="28"/>
          <w:szCs w:val="27"/>
          <w:highlight w:val="yellow"/>
          <w:u w:val="single"/>
        </w:rPr>
        <w:t>find a</w:t>
      </w:r>
      <w:r w:rsidRPr="005F001C">
        <w:rPr>
          <w:sz w:val="28"/>
          <w:szCs w:val="27"/>
          <w:u w:val="single"/>
        </w:rPr>
        <w:t xml:space="preserve"> </w:t>
      </w:r>
      <w:r w:rsidRPr="005F001C">
        <w:rPr>
          <w:sz w:val="28"/>
          <w:szCs w:val="27"/>
          <w:highlight w:val="yellow"/>
          <w:u w:val="single"/>
        </w:rPr>
        <w:t>sensible</w:t>
      </w:r>
      <w:r w:rsidRPr="005F001C">
        <w:rPr>
          <w:sz w:val="28"/>
          <w:szCs w:val="27"/>
          <w:u w:val="single"/>
        </w:rPr>
        <w:t xml:space="preserve">, permanent </w:t>
      </w:r>
      <w:r w:rsidRPr="005F001C">
        <w:rPr>
          <w:sz w:val="28"/>
          <w:szCs w:val="27"/>
          <w:highlight w:val="yellow"/>
          <w:u w:val="single"/>
        </w:rPr>
        <w:t>solution to</w:t>
      </w:r>
      <w:r w:rsidRPr="005F001C">
        <w:rPr>
          <w:sz w:val="28"/>
          <w:szCs w:val="27"/>
          <w:u w:val="single"/>
        </w:rPr>
        <w:t xml:space="preserve"> </w:t>
      </w:r>
      <w:r w:rsidRPr="005F001C">
        <w:rPr>
          <w:sz w:val="28"/>
          <w:szCs w:val="27"/>
          <w:highlight w:val="yellow"/>
          <w:u w:val="single"/>
        </w:rPr>
        <w:t>our</w:t>
      </w:r>
      <w:r w:rsidRPr="005F001C">
        <w:rPr>
          <w:sz w:val="28"/>
          <w:szCs w:val="27"/>
          <w:u w:val="single"/>
        </w:rPr>
        <w:t xml:space="preserve"> broken </w:t>
      </w:r>
      <w:r w:rsidRPr="005F001C">
        <w:rPr>
          <w:sz w:val="28"/>
          <w:szCs w:val="27"/>
          <w:highlight w:val="yellow"/>
          <w:u w:val="single"/>
        </w:rPr>
        <w:t>immigration system</w:t>
      </w:r>
      <w:r w:rsidRPr="005F001C">
        <w:rPr>
          <w:sz w:val="28"/>
          <w:szCs w:val="27"/>
          <w:u w:val="single"/>
        </w:rPr>
        <w:t>."</w:t>
      </w:r>
      <w:r w:rsidRPr="005F001C">
        <w:rPr>
          <w:sz w:val="20"/>
          <w:szCs w:val="20"/>
          <w:u w:val="single"/>
        </w:rPr>
        <w:t xml:space="preserve"> </w:t>
      </w:r>
      <w:r w:rsidRPr="005F001C">
        <w:rPr>
          <w:sz w:val="28"/>
          <w:szCs w:val="27"/>
          <w:u w:val="single"/>
        </w:rPr>
        <w:t>Moderates and supporters of the discharge petition were satisfied with the votes announced by leadership, arguing that their effort helped force Republicans to put it on their agenda.</w:t>
      </w:r>
      <w:r w:rsidRPr="005F001C">
        <w:rPr>
          <w:sz w:val="20"/>
          <w:szCs w:val="20"/>
          <w:u w:val="single"/>
        </w:rPr>
        <w:t xml:space="preserve"> </w:t>
      </w:r>
      <w:r w:rsidRPr="005F001C">
        <w:rPr>
          <w:sz w:val="16"/>
          <w:szCs w:val="27"/>
          <w:shd w:val="clear" w:color="auto" w:fill="FFFFFF"/>
        </w:rPr>
        <w:t>"Leadership came through, we're going to do that next week, so from that standpoint, the discharge petition hanging out there did what we wanted," Rep. Chris Collins, R-N.Y., a supporter of the discharge petition, told reporters. "If we did not get the commitment we have now we would have had the signatures."</w:t>
      </w:r>
    </w:p>
    <w:p w:rsidR="00307830" w:rsidRPr="005F001C" w:rsidRDefault="00307830" w:rsidP="00307830"/>
    <w:p w:rsidR="00307830" w:rsidRPr="004A5B3C" w:rsidRDefault="00307830" w:rsidP="004A5B3C">
      <w:pPr>
        <w:pStyle w:val="Heading4"/>
        <w:rPr>
          <w:sz w:val="28"/>
        </w:rPr>
      </w:pPr>
      <w:r w:rsidRPr="005F001C">
        <w:rPr>
          <w:sz w:val="28"/>
        </w:rPr>
        <w:t>Fear of demographic change motivates the GOP and Trump to circumvent the plan.</w:t>
      </w:r>
    </w:p>
    <w:p w:rsidR="00307830" w:rsidRPr="005F001C" w:rsidRDefault="00307830" w:rsidP="00307830">
      <w:pPr>
        <w:spacing w:after="0" w:line="240" w:lineRule="auto"/>
        <w:ind w:right="960"/>
      </w:pPr>
      <w:r w:rsidRPr="004A5B3C">
        <w:rPr>
          <w:rStyle w:val="Style13ptBold"/>
        </w:rPr>
        <w:t>Kondracke ‘18</w:t>
      </w:r>
      <w:r w:rsidRPr="005F001C">
        <w:rPr>
          <w:sz w:val="20"/>
          <w:szCs w:val="20"/>
        </w:rPr>
        <w:t xml:space="preserve"> </w:t>
      </w:r>
      <w:r w:rsidRPr="005F001C">
        <w:rPr>
          <w:sz w:val="16"/>
          <w:shd w:val="clear" w:color="auto" w:fill="FFFFFF"/>
        </w:rPr>
        <w:t>[Kondracke Morton. American Political Commentator and journalist who was on The McLaughlin Group. Remington Research (R), 1-24-2018, "Failure on DACA Will Stain U.S., Not Just the GOP," Real Clear Politics https://www.realclearpolitics.com/articles/2018/01/24/failure_on_daca_will_stain_us_not_just_the_gop_136079.html6]</w:t>
      </w:r>
    </w:p>
    <w:p w:rsidR="00307830" w:rsidRPr="005F001C" w:rsidRDefault="00307830" w:rsidP="00307830">
      <w:pPr>
        <w:spacing w:after="0" w:line="240" w:lineRule="auto"/>
        <w:rPr>
          <w:sz w:val="20"/>
          <w:szCs w:val="20"/>
        </w:rPr>
      </w:pPr>
    </w:p>
    <w:p w:rsidR="00307830" w:rsidRPr="005F001C" w:rsidRDefault="00307830" w:rsidP="00307830">
      <w:pPr>
        <w:shd w:val="clear" w:color="auto" w:fill="FFFFFF"/>
        <w:spacing w:after="0" w:line="240" w:lineRule="auto"/>
        <w:rPr>
          <w:sz w:val="24"/>
          <w:szCs w:val="20"/>
          <w:u w:val="single"/>
        </w:rPr>
      </w:pPr>
      <w:r w:rsidRPr="005F001C">
        <w:rPr>
          <w:highlight w:val="yellow"/>
          <w:u w:val="single"/>
          <w:shd w:val="clear" w:color="auto" w:fill="FFFFFF"/>
        </w:rPr>
        <w:t>The fate of more than 1 million “Dreamers”</w:t>
      </w:r>
      <w:r w:rsidRPr="005F001C">
        <w:rPr>
          <w:shd w:val="clear" w:color="auto" w:fill="FFFFFF"/>
        </w:rPr>
        <w:t xml:space="preserve"> </w:t>
      </w:r>
      <w:r w:rsidRPr="005F001C">
        <w:rPr>
          <w:sz w:val="16"/>
          <w:shd w:val="clear" w:color="auto" w:fill="FFFFFF"/>
        </w:rPr>
        <w:t>will indelibly define America’s character in the eyes of our own population and the world.</w:t>
      </w:r>
      <w:r w:rsidRPr="005F001C">
        <w:t xml:space="preserve"> </w:t>
      </w:r>
      <w:r w:rsidRPr="005F001C">
        <w:rPr>
          <w:sz w:val="16"/>
          <w:shd w:val="clear" w:color="auto" w:fill="FFFFFF"/>
        </w:rPr>
        <w:t xml:space="preserve">The fact that these innocent young people have been kept in agonized limbo for years is bad enough. They were brought to the U.S. as children by illegal immigrant parents, grew up here and know no other country. Legislation to give them legal status was first introduced in 2001, </w:t>
      </w:r>
      <w:r w:rsidRPr="005F001C">
        <w:t>but has never passed Congress</w:t>
      </w:r>
      <w:r w:rsidRPr="005F001C">
        <w:rPr>
          <w:sz w:val="16"/>
          <w:shd w:val="clear" w:color="auto" w:fill="FFFFFF"/>
        </w:rPr>
        <w:t>.</w:t>
      </w:r>
      <w:r w:rsidRPr="005F001C">
        <w:t xml:space="preserve"> </w:t>
      </w:r>
      <w:r w:rsidRPr="005F001C">
        <w:rPr>
          <w:sz w:val="16"/>
          <w:shd w:val="clear" w:color="auto" w:fill="FFFFFF"/>
        </w:rPr>
        <w:t>As part of the deal reached Monday to re-open the government, Senate Republican leader Mitch McConnell promised that he’d permit a vote on immigration legislation—but it’s still deeply unclear whether Dreamers will be given legal status or thrown out of the country.</w:t>
      </w:r>
      <w:r w:rsidRPr="005F001C">
        <w:t xml:space="preserve"> </w:t>
      </w:r>
      <w:r w:rsidRPr="005F001C">
        <w:rPr>
          <w:sz w:val="16"/>
          <w:shd w:val="clear" w:color="auto" w:fill="FFFFFF"/>
        </w:rPr>
        <w:t>Their fate</w:t>
      </w:r>
      <w:r w:rsidRPr="005F001C">
        <w:rPr>
          <w:shd w:val="clear" w:color="auto" w:fill="FFFFFF"/>
        </w:rPr>
        <w:t xml:space="preserve"> </w:t>
      </w:r>
      <w:r w:rsidRPr="005F001C">
        <w:rPr>
          <w:highlight w:val="yellow"/>
          <w:u w:val="single"/>
          <w:shd w:val="clear" w:color="auto" w:fill="FFFFFF"/>
        </w:rPr>
        <w:t>rests</w:t>
      </w:r>
      <w:r w:rsidRPr="005F001C">
        <w:rPr>
          <w:shd w:val="clear" w:color="auto" w:fill="FFFFFF"/>
        </w:rPr>
        <w:t xml:space="preserve"> </w:t>
      </w:r>
      <w:r w:rsidRPr="005F001C">
        <w:rPr>
          <w:sz w:val="16"/>
          <w:shd w:val="clear" w:color="auto" w:fill="FFFFFF"/>
        </w:rPr>
        <w:t>not only with the Senate, but with the House of Representatives — where majority Republicans in the past have been hostile to “amnesty” — and</w:t>
      </w:r>
      <w:r w:rsidRPr="005F001C">
        <w:rPr>
          <w:shd w:val="clear" w:color="auto" w:fill="FFFFFF"/>
        </w:rPr>
        <w:t xml:space="preserve"> </w:t>
      </w:r>
      <w:r w:rsidRPr="005F001C">
        <w:rPr>
          <w:highlight w:val="yellow"/>
          <w:u w:val="single"/>
          <w:shd w:val="clear" w:color="auto" w:fill="FFFFFF"/>
        </w:rPr>
        <w:t>with</w:t>
      </w:r>
      <w:r w:rsidRPr="005F001C">
        <w:rPr>
          <w:u w:val="single"/>
          <w:shd w:val="clear" w:color="auto" w:fill="FFFFFF"/>
        </w:rPr>
        <w:t xml:space="preserve"> President </w:t>
      </w:r>
      <w:r w:rsidRPr="005F001C">
        <w:rPr>
          <w:highlight w:val="yellow"/>
          <w:u w:val="single"/>
          <w:shd w:val="clear" w:color="auto" w:fill="FFFFFF"/>
        </w:rPr>
        <w:t>Trump,</w:t>
      </w:r>
      <w:r w:rsidRPr="005F001C">
        <w:rPr>
          <w:u w:val="single"/>
          <w:shd w:val="clear" w:color="auto" w:fill="FFFFFF"/>
        </w:rPr>
        <w:t xml:space="preserve"> whose position shifts constantly.</w:t>
      </w:r>
      <w:r w:rsidRPr="005F001C">
        <w:rPr>
          <w:sz w:val="20"/>
          <w:szCs w:val="20"/>
        </w:rPr>
        <w:t xml:space="preserve"> </w:t>
      </w:r>
      <w:r w:rsidRPr="005F001C">
        <w:rPr>
          <w:sz w:val="16"/>
          <w:shd w:val="clear" w:color="auto" w:fill="FFFFFF"/>
        </w:rPr>
        <w:t xml:space="preserve">Deporting the Dreamers will be a blight on this country comparable to some of the most inhumane and shameful episodes in our history — </w:t>
      </w:r>
      <w:r w:rsidRPr="005F001C">
        <w:t>the forced expulsion of Native Americans from the southeastern U.S. starting in 1830s</w:t>
      </w:r>
      <w:r w:rsidRPr="005F001C">
        <w:rPr>
          <w:sz w:val="16"/>
          <w:shd w:val="clear" w:color="auto" w:fill="FFFFFF"/>
        </w:rPr>
        <w:t xml:space="preserve">,  the World War II internment of Japanese-Americans, the failure to end segregation even after </w:t>
      </w:r>
      <w:r w:rsidRPr="005F001C">
        <w:t>1.2 million blacks had served in World War II</w:t>
      </w:r>
      <w:r w:rsidRPr="005F001C">
        <w:rPr>
          <w:sz w:val="16"/>
          <w:shd w:val="clear" w:color="auto" w:fill="FFFFFF"/>
        </w:rPr>
        <w:t>, and U.S. refusal to provide haven for Jews fleeing Nazi Germany.</w:t>
      </w:r>
      <w:r w:rsidRPr="005F001C">
        <w:t xml:space="preserve"> </w:t>
      </w:r>
      <w:r w:rsidRPr="005F001C">
        <w:rPr>
          <w:sz w:val="16"/>
          <w:shd w:val="clear" w:color="auto" w:fill="FFFFFF"/>
        </w:rPr>
        <w:t>The spectacle would shock the world — ruining America’s standing (what is left of it in the Trump era) as a beacon of freedom, decency and democratic leadership.</w:t>
      </w:r>
      <w:r w:rsidRPr="005F001C">
        <w:t xml:space="preserve"> </w:t>
      </w:r>
      <w:r w:rsidRPr="005F001C">
        <w:rPr>
          <w:sz w:val="16"/>
          <w:shd w:val="clear" w:color="auto" w:fill="FFFFFF"/>
        </w:rPr>
        <w:t>It will also shame and further divide Americans and heighten public disgust with the federal government. Deportation would defy the will of more than 80 percent of the population (including 79 percent of Republicans) who support giving Dreamers legal status.</w:t>
      </w:r>
      <w:r w:rsidRPr="005F001C">
        <w:t xml:space="preserve"> </w:t>
      </w:r>
      <w:r w:rsidRPr="005F001C">
        <w:rPr>
          <w:sz w:val="16"/>
          <w:shd w:val="clear" w:color="auto" w:fill="FFFFFF"/>
        </w:rPr>
        <w:t xml:space="preserve">And it would deepen America’s partisan and cultural divisions — possibly like the </w:t>
      </w:r>
      <w:r w:rsidRPr="005F001C">
        <w:t>1850 Fugitive Slave Act</w:t>
      </w:r>
      <w:r w:rsidRPr="005F001C">
        <w:rPr>
          <w:sz w:val="16"/>
          <w:shd w:val="clear" w:color="auto" w:fill="FFFFFF"/>
        </w:rPr>
        <w:t>, which compelled Northerners to assist slaveowners in recapturing runaways. That strengthened abolitionism and contributed to the breakup of the Union. It’s conceivable we’ll see confrontations, possibly violent, as immigration authorities try to round up Dreamers and are resisted by “sanctuary” states and cities and churches and individuals sympathetic to the Dreamers.</w:t>
      </w:r>
      <w:r w:rsidRPr="005F001C">
        <w:rPr>
          <w:sz w:val="24"/>
          <w:szCs w:val="20"/>
        </w:rPr>
        <w:t xml:space="preserve"> </w:t>
      </w:r>
      <w:r w:rsidRPr="005F001C">
        <w:rPr>
          <w:sz w:val="24"/>
          <w:u w:val="single"/>
          <w:shd w:val="clear" w:color="auto" w:fill="FFFFFF"/>
        </w:rPr>
        <w:t>It’s certain that the ugly process will be widely compared to ethnic cleansing.</w:t>
      </w:r>
      <w:r w:rsidRPr="005F001C">
        <w:rPr>
          <w:sz w:val="24"/>
          <w:szCs w:val="20"/>
          <w:u w:val="single"/>
        </w:rPr>
        <w:t xml:space="preserve"> </w:t>
      </w:r>
      <w:r w:rsidRPr="005F001C">
        <w:rPr>
          <w:sz w:val="24"/>
          <w:u w:val="single"/>
          <w:shd w:val="clear" w:color="auto" w:fill="FFFFFF"/>
        </w:rPr>
        <w:t xml:space="preserve">In fact, the motivations of the politicians and groups advocating deportation are comparable. They may say, like Inspector Javert in “Les Miserables,” that the law must be strictly obeyed (“what part of illegal don’t you understand?”), but </w:t>
      </w:r>
      <w:r w:rsidRPr="005F001C">
        <w:rPr>
          <w:sz w:val="24"/>
          <w:highlight w:val="yellow"/>
          <w:u w:val="single"/>
          <w:shd w:val="clear" w:color="auto" w:fill="FFFFFF"/>
        </w:rPr>
        <w:t xml:space="preserve">the purpose of nativist groups has long been </w:t>
      </w:r>
      <w:r w:rsidRPr="005F001C">
        <w:rPr>
          <w:sz w:val="24"/>
          <w:highlight w:val="yellow"/>
          <w:u w:val="single"/>
        </w:rPr>
        <w:t>to perpetuate white domination of the country</w:t>
      </w:r>
      <w:r w:rsidRPr="005F001C">
        <w:rPr>
          <w:sz w:val="24"/>
          <w:highlight w:val="yellow"/>
          <w:u w:val="single"/>
          <w:shd w:val="clear" w:color="auto" w:fill="FFFFFF"/>
        </w:rPr>
        <w:t>.</w:t>
      </w:r>
      <w:r w:rsidRPr="005F001C">
        <w:rPr>
          <w:sz w:val="24"/>
          <w:u w:val="single"/>
          <w:shd w:val="clear" w:color="auto" w:fill="FFFFFF"/>
        </w:rPr>
        <w:t xml:space="preserve">  Some </w:t>
      </w:r>
      <w:r w:rsidRPr="005F001C">
        <w:rPr>
          <w:sz w:val="24"/>
          <w:highlight w:val="yellow"/>
          <w:u w:val="single"/>
          <w:shd w:val="clear" w:color="auto" w:fill="FFFFFF"/>
        </w:rPr>
        <w:t xml:space="preserve">Republicans </w:t>
      </w:r>
      <w:r w:rsidRPr="005F001C">
        <w:rPr>
          <w:sz w:val="24"/>
          <w:u w:val="single"/>
          <w:shd w:val="clear" w:color="auto" w:fill="FFFFFF"/>
        </w:rPr>
        <w:t>also</w:t>
      </w:r>
      <w:r w:rsidRPr="005F001C">
        <w:rPr>
          <w:sz w:val="24"/>
          <w:highlight w:val="yellow"/>
          <w:u w:val="single"/>
          <w:shd w:val="clear" w:color="auto" w:fill="FFFFFF"/>
        </w:rPr>
        <w:t xml:space="preserve"> clearly fear that the Dreamers and all who sympathize with them will vote Democratic for the foreseeable future.</w:t>
      </w:r>
      <w:r w:rsidRPr="005F001C">
        <w:rPr>
          <w:sz w:val="24"/>
          <w:szCs w:val="20"/>
        </w:rPr>
        <w:t xml:space="preserve"> </w:t>
      </w:r>
      <w:r w:rsidRPr="005F001C">
        <w:rPr>
          <w:sz w:val="24"/>
          <w:highlight w:val="yellow"/>
          <w:u w:val="single"/>
          <w:shd w:val="clear" w:color="auto" w:fill="FFFFFF"/>
        </w:rPr>
        <w:t>They are right about that.</w:t>
      </w:r>
      <w:r w:rsidRPr="005F001C">
        <w:rPr>
          <w:sz w:val="16"/>
          <w:shd w:val="clear" w:color="auto" w:fill="FFFFFF"/>
        </w:rPr>
        <w:t xml:space="preserve"> Whites represent a declining percentage of the U.S. population. A small majority of whites (54 percent) identified as Republicans in 2016, but large majorities of non-whites aligned as Democrats, and voters under 50 show a distinct preference for the Democrats.</w:t>
      </w:r>
      <w:r w:rsidRPr="005F001C">
        <w:t xml:space="preserve"> </w:t>
      </w:r>
      <w:r w:rsidRPr="005F001C">
        <w:rPr>
          <w:sz w:val="16"/>
          <w:shd w:val="clear" w:color="auto" w:fill="FFFFFF"/>
        </w:rPr>
        <w:t>These trends will certainly be exacerbated if the Trump administration rips more than a million young people from schools, jobs and even the military because of offenses committed by their parents. The media can be expected to report on the crisis in grim detail.</w:t>
      </w:r>
      <w:r w:rsidRPr="005F001C">
        <w:t xml:space="preserve"> </w:t>
      </w:r>
      <w:r w:rsidRPr="005F001C">
        <w:rPr>
          <w:sz w:val="16"/>
          <w:shd w:val="clear" w:color="auto" w:fill="FFFFFF"/>
        </w:rPr>
        <w:t>Part of the difficulty in passing legislation securing the Dreamers’ fate is disagreement on how many should be covered.</w:t>
      </w:r>
      <w:r w:rsidRPr="005F001C">
        <w:t xml:space="preserve"> </w:t>
      </w:r>
      <w:r w:rsidRPr="005F001C">
        <w:rPr>
          <w:sz w:val="16"/>
          <w:shd w:val="clear" w:color="auto" w:fill="FFFFFF"/>
        </w:rPr>
        <w:t>It’s estimated that 1.1 million people under 30 were eligible to be protected from deportation under President Obama’s 2012 executive order establishing the Deferred Action on Childhood Arrivals (DACA) program. Trump cancelled Obama’s order, effective March 5.</w:t>
      </w:r>
      <w:r w:rsidRPr="005F001C">
        <w:t xml:space="preserve"> </w:t>
      </w:r>
      <w:r w:rsidRPr="005F001C">
        <w:rPr>
          <w:sz w:val="16"/>
          <w:shd w:val="clear" w:color="auto" w:fill="FFFFFF"/>
        </w:rPr>
        <w:t>Of the eligibles, 800,000 have registered. That’s the maximum number that House conservatives say they will even consider for temporary legalization, leaving 300,000 still eligible for deportation.</w:t>
      </w:r>
      <w:r w:rsidRPr="005F001C">
        <w:t xml:space="preserve"> </w:t>
      </w:r>
      <w:r w:rsidRPr="005F001C">
        <w:rPr>
          <w:sz w:val="16"/>
          <w:shd w:val="clear" w:color="auto" w:fill="FFFFFF"/>
        </w:rPr>
        <w:t>Another major sticking point will be the status accorded Dreamers if they are legalized. Democrats want them to have a clear path to citizenship over a decade. House conservatives want to give them three-year renewable legal status with no path to citizenship.</w:t>
      </w:r>
      <w:r w:rsidRPr="005F001C">
        <w:rPr>
          <w:sz w:val="24"/>
          <w:szCs w:val="20"/>
        </w:rPr>
        <w:t xml:space="preserve"> </w:t>
      </w:r>
      <w:r w:rsidRPr="005F001C">
        <w:rPr>
          <w:sz w:val="24"/>
          <w:u w:val="single"/>
          <w:shd w:val="clear" w:color="auto" w:fill="FFFFFF"/>
        </w:rPr>
        <w:t>What President Trump wants is unclear. At her news briefing Monday, White House press secretary Sarah Huckabee Sanders said, “We’d support a permanent solution for people already in the program” -- apparently limiting protection for 800,000 but not saying what constitutes a solution.</w:t>
      </w:r>
      <w:r w:rsidRPr="005F001C">
        <w:rPr>
          <w:sz w:val="24"/>
          <w:szCs w:val="20"/>
          <w:u w:val="single"/>
        </w:rPr>
        <w:t xml:space="preserve"> </w:t>
      </w:r>
      <w:r w:rsidRPr="005F001C">
        <w:rPr>
          <w:sz w:val="24"/>
          <w:u w:val="single"/>
          <w:shd w:val="clear" w:color="auto" w:fill="FFFFFF"/>
        </w:rPr>
        <w:t>Democrats seem to have yielded on other Trump immigration demands — a change from family reunification to talent as the basis of admitting legal immigrants, funding for a southern border wall and an end to the lottery program giving foreigners U.S. resident visas.</w:t>
      </w:r>
      <w:r w:rsidRPr="005F001C">
        <w:rPr>
          <w:sz w:val="24"/>
          <w:szCs w:val="20"/>
          <w:u w:val="single"/>
        </w:rPr>
        <w:t xml:space="preserve"> </w:t>
      </w:r>
      <w:r w:rsidRPr="005F001C">
        <w:rPr>
          <w:sz w:val="24"/>
          <w:u w:val="single"/>
          <w:shd w:val="clear" w:color="auto" w:fill="FFFFFF"/>
        </w:rPr>
        <w:t xml:space="preserve">The White House says that Trump will sign immigration legislation if those elements are covered, but a </w:t>
      </w:r>
      <w:r w:rsidRPr="005F001C">
        <w:rPr>
          <w:sz w:val="24"/>
          <w:u w:val="single"/>
        </w:rPr>
        <w:t>bill</w:t>
      </w:r>
      <w:r w:rsidRPr="005F001C">
        <w:rPr>
          <w:sz w:val="24"/>
          <w:u w:val="single"/>
          <w:shd w:val="clear" w:color="auto" w:fill="FFFFFF"/>
        </w:rPr>
        <w:t xml:space="preserve"> gaining favor among House Republicans, sponsored by Judiciary Chairman Bob Goodlatte — and reportedly supported by House Speaker Paul Ryan — adds other elements, including punishment for “sanctuary cities” and reduction in the number of legal immigrants.</w:t>
      </w:r>
      <w:r w:rsidRPr="005F001C">
        <w:rPr>
          <w:sz w:val="24"/>
          <w:szCs w:val="20"/>
          <w:u w:val="single"/>
        </w:rPr>
        <w:t xml:space="preserve"> </w:t>
      </w:r>
      <w:r w:rsidRPr="005F001C">
        <w:rPr>
          <w:sz w:val="24"/>
          <w:u w:val="single"/>
          <w:shd w:val="clear" w:color="auto" w:fill="FFFFFF"/>
        </w:rPr>
        <w:t xml:space="preserve">Neither Democrats nor Republicans are certain what Trump’s bottom line on DACA is. After Democrats thought they had a bipartisan agreement on the issue, he reneged — reportedly under the influence of </w:t>
      </w:r>
      <w:r w:rsidRPr="005F001C">
        <w:rPr>
          <w:sz w:val="24"/>
          <w:u w:val="single"/>
        </w:rPr>
        <w:t>White House Chief of Staff John Kelly and hard-line aide Stephen Miller</w:t>
      </w:r>
      <w:r w:rsidRPr="005F001C">
        <w:rPr>
          <w:sz w:val="24"/>
          <w:u w:val="single"/>
          <w:shd w:val="clear" w:color="auto" w:fill="FFFFFF"/>
        </w:rPr>
        <w:t>.</w:t>
      </w:r>
      <w:r w:rsidRPr="005F001C">
        <w:rPr>
          <w:sz w:val="24"/>
          <w:szCs w:val="20"/>
          <w:u w:val="single"/>
        </w:rPr>
        <w:t xml:space="preserve"> </w:t>
      </w:r>
      <w:r w:rsidRPr="005F001C">
        <w:rPr>
          <w:sz w:val="24"/>
          <w:u w:val="single"/>
          <w:shd w:val="clear" w:color="auto" w:fill="FFFFFF"/>
        </w:rPr>
        <w:t xml:space="preserve">When his cancelling of DACA in September was met with widespread protests, including from top business executives and college presidents, Trump </w:t>
      </w:r>
      <w:r w:rsidRPr="005F001C">
        <w:rPr>
          <w:sz w:val="24"/>
          <w:u w:val="single"/>
        </w:rPr>
        <w:t>tweeted it was up to Congress to “legalize DACA.”</w:t>
      </w:r>
      <w:r w:rsidRPr="005F001C">
        <w:rPr>
          <w:sz w:val="24"/>
          <w:szCs w:val="20"/>
          <w:u w:val="single"/>
        </w:rPr>
        <w:t xml:space="preserve"> </w:t>
      </w:r>
      <w:r w:rsidRPr="005F001C">
        <w:rPr>
          <w:sz w:val="24"/>
          <w:u w:val="single"/>
          <w:shd w:val="clear" w:color="auto" w:fill="FFFFFF"/>
        </w:rPr>
        <w:t xml:space="preserve">He </w:t>
      </w:r>
      <w:r w:rsidRPr="005F001C">
        <w:rPr>
          <w:sz w:val="24"/>
          <w:u w:val="single"/>
        </w:rPr>
        <w:t>said</w:t>
      </w:r>
      <w:r w:rsidRPr="005F001C">
        <w:rPr>
          <w:sz w:val="24"/>
          <w:u w:val="single"/>
          <w:shd w:val="clear" w:color="auto" w:fill="FFFFFF"/>
        </w:rPr>
        <w:t xml:space="preserve"> at one point that Dreamers “had nothing to worry about” as to their long-term status, that he had “great heart for them” and that they were mostly “incredible kids.”</w:t>
      </w:r>
      <w:r w:rsidRPr="005F001C">
        <w:rPr>
          <w:sz w:val="24"/>
          <w:szCs w:val="20"/>
        </w:rPr>
        <w:t xml:space="preserve"> </w:t>
      </w:r>
      <w:r w:rsidRPr="005F001C">
        <w:rPr>
          <w:sz w:val="16"/>
          <w:shd w:val="clear" w:color="auto" w:fill="FFFFFF"/>
        </w:rPr>
        <w:t xml:space="preserve">But in attacking Democrats amid the shutdown, Trump </w:t>
      </w:r>
      <w:r w:rsidRPr="005F001C">
        <w:t>conflated</w:t>
      </w:r>
      <w:r w:rsidRPr="005F001C">
        <w:rPr>
          <w:sz w:val="16"/>
          <w:shd w:val="clear" w:color="auto" w:fill="FFFFFF"/>
        </w:rPr>
        <w:t xml:space="preserve"> Dreamers with illegal immigrant murderers.</w:t>
      </w:r>
      <w:r w:rsidRPr="005F001C">
        <w:t xml:space="preserve"> </w:t>
      </w:r>
      <w:r w:rsidRPr="005F001C">
        <w:rPr>
          <w:sz w:val="16"/>
          <w:shd w:val="clear" w:color="auto" w:fill="FFFFFF"/>
        </w:rPr>
        <w:t>If partisan differences block a DACA deal and Dreamers are deported, the blame should fall primarily on Republicans and Trump.</w:t>
      </w:r>
      <w:r w:rsidRPr="005F001C">
        <w:t xml:space="preserve"> </w:t>
      </w:r>
      <w:r w:rsidRPr="005F001C">
        <w:rPr>
          <w:sz w:val="16"/>
          <w:shd w:val="clear" w:color="auto" w:fill="FFFFFF"/>
        </w:rPr>
        <w:t xml:space="preserve">A handful of GOP senators, including Lindsey Graham of South Carolina, Jeff Flake of Arizona, Lisa Murkowski of Alaska and Cory Gardner of Colorado, are co-sponsoring the Dream Act this year and a total of 14 have supported it and/or comprehensive immigration reform in the past. </w:t>
      </w:r>
      <w:r w:rsidRPr="005F001C">
        <w:t xml:space="preserve">Thirty-seven have been opposed. </w:t>
      </w:r>
      <w:r w:rsidRPr="005F001C">
        <w:rPr>
          <w:sz w:val="16"/>
          <w:shd w:val="clear" w:color="auto" w:fill="FFFFFF"/>
        </w:rPr>
        <w:t xml:space="preserve">The GOP-majority House killed a Senate-passed immigration reform bill, including the Dream Act, in 2013 without a vote. </w:t>
      </w:r>
      <w:r w:rsidRPr="005F001C">
        <w:t>Only 13 House Republicans are sponsoring pro-Dreamer legislation this year and another nine have voted favorably in the past</w:t>
      </w:r>
      <w:r w:rsidRPr="005F001C">
        <w:rPr>
          <w:sz w:val="16"/>
          <w:shd w:val="clear" w:color="auto" w:fill="FFFFFF"/>
        </w:rPr>
        <w:t>. Out of 248.</w:t>
      </w:r>
      <w:r w:rsidRPr="005F001C">
        <w:t xml:space="preserve"> </w:t>
      </w:r>
      <w:r w:rsidRPr="005F001C">
        <w:rPr>
          <w:sz w:val="16"/>
          <w:shd w:val="clear" w:color="auto" w:fill="FFFFFF"/>
        </w:rPr>
        <w:t>Theoretically, if all Democrats vote for it along with Republicans who have supported it in the past, a bill legalizing Dreamers should narrowly pass both chambers — carrying out the will of 80 percent of the American population.</w:t>
      </w:r>
      <w:r w:rsidRPr="005F001C">
        <w:t xml:space="preserve"> </w:t>
      </w:r>
      <w:r w:rsidRPr="005F001C">
        <w:rPr>
          <w:sz w:val="16"/>
          <w:shd w:val="clear" w:color="auto" w:fill="FFFFFF"/>
        </w:rPr>
        <w:t>But this assumes that, in bitterly divided Washington, GOP leaders will even bring it to a vote — and if they do and it passes, that Trump will sign it into law.</w:t>
      </w:r>
      <w:r w:rsidRPr="005F001C">
        <w:t xml:space="preserve"> </w:t>
      </w:r>
      <w:r w:rsidRPr="005F001C">
        <w:rPr>
          <w:sz w:val="16"/>
          <w:shd w:val="clear" w:color="auto" w:fill="FFFFFF"/>
        </w:rPr>
        <w:t>If he begins deporting 1.1 million young people — or any large portion of them -- he will go down in ignominy, along with his nativist-dominated party. But make no mistake: The United States of America as a whole will bear an indelible stain.</w:t>
      </w:r>
    </w:p>
    <w:p w:rsidR="00307830" w:rsidRPr="005F001C" w:rsidRDefault="00307830" w:rsidP="00307830">
      <w:pPr>
        <w:spacing w:after="240" w:line="240" w:lineRule="auto"/>
        <w:rPr>
          <w:sz w:val="20"/>
          <w:szCs w:val="20"/>
        </w:rPr>
      </w:pPr>
    </w:p>
    <w:p w:rsidR="00307830" w:rsidRPr="004A5B3C" w:rsidRDefault="00307830" w:rsidP="004A5B3C">
      <w:pPr>
        <w:pStyle w:val="Heading4"/>
        <w:rPr>
          <w:sz w:val="28"/>
        </w:rPr>
      </w:pPr>
      <w:r w:rsidRPr="005F001C">
        <w:rPr>
          <w:sz w:val="28"/>
        </w:rPr>
        <w:t>The Trump admin will use the executive agency's prosecutorial discretion to circumvent the plan</w:t>
      </w:r>
    </w:p>
    <w:p w:rsidR="00307830" w:rsidRPr="005F001C" w:rsidRDefault="00307830" w:rsidP="00307830">
      <w:pPr>
        <w:spacing w:after="0" w:line="240" w:lineRule="auto"/>
        <w:rPr>
          <w:sz w:val="20"/>
          <w:szCs w:val="20"/>
        </w:rPr>
      </w:pPr>
      <w:r w:rsidRPr="004A5B3C">
        <w:rPr>
          <w:rStyle w:val="Style13ptBold"/>
        </w:rPr>
        <w:t>Graham 18</w:t>
      </w:r>
      <w:r w:rsidRPr="005F001C">
        <w:rPr>
          <w:sz w:val="20"/>
          <w:szCs w:val="20"/>
        </w:rPr>
        <w:t xml:space="preserve"> </w:t>
      </w:r>
      <w:r w:rsidRPr="005F001C">
        <w:rPr>
          <w:sz w:val="16"/>
          <w:shd w:val="clear" w:color="auto" w:fill="FFFFFF"/>
        </w:rPr>
        <w:t>[Graham, A. David. Staff Writer for the Atlantic  6-20-2018, "Trump Says He Will End the Family Separations He Imposed," The Atlantic https://www.theatlantic.com/politics/archive/2018/06/trump-executive-order-border-separations/563303/ #coffee]</w:t>
      </w:r>
    </w:p>
    <w:p w:rsidR="00307830" w:rsidRPr="005F001C" w:rsidRDefault="00307830" w:rsidP="00307830">
      <w:pPr>
        <w:spacing w:after="0" w:line="240" w:lineRule="auto"/>
        <w:rPr>
          <w:sz w:val="20"/>
          <w:szCs w:val="20"/>
          <w:u w:val="single"/>
        </w:rPr>
      </w:pPr>
      <w:r w:rsidRPr="005F001C">
        <w:rPr>
          <w:highlight w:val="yellow"/>
          <w:u w:val="single"/>
          <w:shd w:val="clear" w:color="auto" w:fill="FFFFFF"/>
        </w:rPr>
        <w:t xml:space="preserve">The president said he plans to sign an </w:t>
      </w:r>
      <w:r w:rsidRPr="005F001C">
        <w:rPr>
          <w:u w:val="single"/>
          <w:shd w:val="clear" w:color="auto" w:fill="FFFFFF"/>
        </w:rPr>
        <w:t xml:space="preserve">executive </w:t>
      </w:r>
      <w:r w:rsidRPr="005F001C">
        <w:rPr>
          <w:highlight w:val="yellow"/>
          <w:u w:val="single"/>
          <w:shd w:val="clear" w:color="auto" w:fill="FFFFFF"/>
        </w:rPr>
        <w:t>order keeping undocumented immigrant children with</w:t>
      </w:r>
      <w:r w:rsidRPr="005F001C">
        <w:rPr>
          <w:u w:val="single"/>
          <w:shd w:val="clear" w:color="auto" w:fill="FFFFFF"/>
        </w:rPr>
        <w:t xml:space="preserve"> their </w:t>
      </w:r>
      <w:r w:rsidRPr="005F001C">
        <w:rPr>
          <w:highlight w:val="yellow"/>
          <w:u w:val="single"/>
          <w:shd w:val="clear" w:color="auto" w:fill="FFFFFF"/>
        </w:rPr>
        <w:t>parents, but the plan contradicts his earlier statement and might be illegal.</w:t>
      </w:r>
      <w:r w:rsidRPr="005F001C">
        <w:rPr>
          <w:sz w:val="20"/>
          <w:szCs w:val="20"/>
          <w:u w:val="single"/>
        </w:rPr>
        <w:t xml:space="preserve"> </w:t>
      </w:r>
      <w:r w:rsidRPr="005F001C">
        <w:rPr>
          <w:u w:val="single"/>
          <w:shd w:val="clear" w:color="auto" w:fill="FFFFFF"/>
        </w:rPr>
        <w:t xml:space="preserve">Seeking to quell one of the most volatile political tempests of his stormy presidency, Donald Trump on Wednesday </w:t>
      </w:r>
      <w:r w:rsidRPr="005F001C">
        <w:rPr>
          <w:u w:val="single"/>
        </w:rPr>
        <w:t>signed an executive order</w:t>
      </w:r>
      <w:r w:rsidRPr="005F001C">
        <w:rPr>
          <w:u w:val="single"/>
          <w:shd w:val="clear" w:color="auto" w:fill="FFFFFF"/>
        </w:rPr>
        <w:t xml:space="preserve"> he said was intended to end the separation of children from parents arrested for illegally entering the United States by directing that youths be held with adults.</w:t>
      </w:r>
      <w:r w:rsidRPr="005F001C">
        <w:rPr>
          <w:sz w:val="20"/>
          <w:szCs w:val="20"/>
          <w:u w:val="single"/>
        </w:rPr>
        <w:t xml:space="preserve"> </w:t>
      </w:r>
      <w:r w:rsidRPr="005F001C">
        <w:rPr>
          <w:u w:val="single"/>
          <w:shd w:val="clear" w:color="auto" w:fill="FFFFFF"/>
        </w:rPr>
        <w:t>“We’re going to have strong borders but we’re going to keep the families together,” Trump said in brief remarks in the Oval Office. “I didn’t like the sight or the feeling of families being separated.”</w:t>
      </w:r>
      <w:r w:rsidRPr="005F001C">
        <w:rPr>
          <w:sz w:val="20"/>
          <w:szCs w:val="20"/>
          <w:u w:val="single"/>
        </w:rPr>
        <w:t xml:space="preserve"> </w:t>
      </w:r>
      <w:r w:rsidRPr="005F001C">
        <w:rPr>
          <w:u w:val="single"/>
          <w:shd w:val="clear" w:color="auto" w:fill="FFFFFF"/>
        </w:rPr>
        <w:t>The order keeps in place the “zero tolerance” policy for people crossing the border enacted last month. It appears first and foremost designed to quell a public uproar over the White House’s own policy choices. Whether it is feasible as policy, or materially changes conditions at the border, remains unknown.</w:t>
      </w:r>
      <w:r w:rsidRPr="005F001C">
        <w:rPr>
          <w:sz w:val="20"/>
          <w:szCs w:val="20"/>
          <w:u w:val="single"/>
        </w:rPr>
        <w:t xml:space="preserve"> </w:t>
      </w:r>
      <w:r w:rsidRPr="005F001C">
        <w:rPr>
          <w:u w:val="single"/>
          <w:shd w:val="clear" w:color="auto" w:fill="FFFFFF"/>
        </w:rPr>
        <w:t xml:space="preserve">“It is the policy of this Administration to rigorously enforce our immigration laws. Under our laws, the only legal way for an alien to enter this country is at a designated port of entry at an appropriate time,” </w:t>
      </w:r>
      <w:r w:rsidRPr="005F001C">
        <w:rPr>
          <w:u w:val="single"/>
        </w:rPr>
        <w:t>the order states</w:t>
      </w:r>
      <w:r w:rsidRPr="005F001C">
        <w:rPr>
          <w:u w:val="single"/>
          <w:shd w:val="clear" w:color="auto" w:fill="FFFFFF"/>
        </w:rPr>
        <w:t>. “It is also the policy of this Administration to maintain family unity, including by detaining alien families together where appropriate and consistent with law and available resources.”</w:t>
      </w:r>
      <w:r w:rsidRPr="005F001C">
        <w:rPr>
          <w:sz w:val="20"/>
          <w:szCs w:val="20"/>
          <w:u w:val="single"/>
        </w:rPr>
        <w:t xml:space="preserve"> </w:t>
      </w:r>
      <w:r w:rsidRPr="005F001C">
        <w:rPr>
          <w:u w:val="single"/>
          <w:shd w:val="clear" w:color="auto" w:fill="FFFFFF"/>
        </w:rPr>
        <w:t>The directive raises a passel of new questions, and it’s not yet clear how it will function or what will change in practice. It appears likely that the order would violate a 1997 government agreement not to hold immigrant children, meaning that in the name of enforcing the law, the White House could be breaking it.</w:t>
      </w:r>
      <w:r w:rsidRPr="005F001C">
        <w:rPr>
          <w:shd w:val="clear" w:color="auto" w:fill="FFFFFF"/>
        </w:rPr>
        <w:t xml:space="preserve"> Furthermore, </w:t>
      </w:r>
      <w:r w:rsidRPr="005F001C">
        <w:rPr>
          <w:highlight w:val="yellow"/>
          <w:u w:val="single"/>
          <w:shd w:val="clear" w:color="auto" w:fill="FFFFFF"/>
        </w:rPr>
        <w:t>the new order contradicts the president’s repeated claim that only Congress could fix the problem, and may paralyze efforts in Congress</w:t>
      </w:r>
      <w:r w:rsidRPr="005F001C">
        <w:rPr>
          <w:u w:val="single"/>
          <w:shd w:val="clear" w:color="auto" w:fill="FFFFFF"/>
        </w:rPr>
        <w:t xml:space="preserve"> to end separations legislatively.</w:t>
      </w:r>
      <w:r w:rsidRPr="005F001C">
        <w:rPr>
          <w:sz w:val="20"/>
          <w:szCs w:val="20"/>
        </w:rPr>
        <w:t xml:space="preserve"> </w:t>
      </w:r>
      <w:r w:rsidRPr="005F001C">
        <w:rPr>
          <w:sz w:val="16"/>
          <w:shd w:val="clear" w:color="auto" w:fill="FFFFFF"/>
        </w:rPr>
        <w:t xml:space="preserve">The current drama began in May, when Attorney General Jeff Sessions announced that under a new policy, all adults caught crossing the border would be held for criminal prosecution. Under a 1997 court settlement called the Flores agreement, however, children must be kept in the least-restrictive setting possible, effectively barring incarceration of children alongside their parents. As a result, the Trump administration has separated families. </w:t>
      </w:r>
      <w:r w:rsidRPr="005F001C">
        <w:rPr>
          <w:highlight w:val="yellow"/>
          <w:u w:val="single"/>
          <w:shd w:val="clear" w:color="auto" w:fill="FFFFFF"/>
        </w:rPr>
        <w:t>The change was an example of prosecutorial discretion:</w:t>
      </w:r>
      <w:r w:rsidRPr="005F001C">
        <w:rPr>
          <w:u w:val="single"/>
          <w:shd w:val="clear" w:color="auto" w:fill="FFFFFF"/>
        </w:rPr>
        <w:t xml:space="preserve"> Previous administrations for the most part declined to criminally prosecute first-time border crossers; the Trump administration made the opposite decision, which was legal but, it turned out, politically perilous.</w:t>
      </w:r>
      <w:r w:rsidRPr="005F001C">
        <w:rPr>
          <w:sz w:val="20"/>
          <w:szCs w:val="20"/>
          <w:u w:val="single"/>
        </w:rPr>
        <w:t xml:space="preserve"> </w:t>
      </w:r>
      <w:r w:rsidRPr="005F001C">
        <w:rPr>
          <w:u w:val="single"/>
          <w:shd w:val="clear" w:color="auto" w:fill="FFFFFF"/>
        </w:rPr>
        <w:t xml:space="preserve">The order is Trump’s latest move in a zig-zag of often contradictory messages. Initially, and for some time afterward, he </w:t>
      </w:r>
      <w:r w:rsidRPr="005F001C">
        <w:rPr>
          <w:u w:val="single"/>
        </w:rPr>
        <w:t>falsely claimed</w:t>
      </w:r>
      <w:r w:rsidRPr="005F001C">
        <w:rPr>
          <w:u w:val="single"/>
          <w:shd w:val="clear" w:color="auto" w:fill="FFFFFF"/>
        </w:rPr>
        <w:t xml:space="preserve"> that the separations were the result of a law passed by Democrats. No such law exists. He also </w:t>
      </w:r>
      <w:r w:rsidRPr="005F001C">
        <w:rPr>
          <w:u w:val="single"/>
        </w:rPr>
        <w:t>repeatedly said that only Congress could solve the separations</w:t>
      </w:r>
      <w:r w:rsidRPr="005F001C">
        <w:rPr>
          <w:u w:val="single"/>
          <w:shd w:val="clear" w:color="auto" w:fill="FFFFFF"/>
        </w:rPr>
        <w:t xml:space="preserve">. Other officials, including Homeland Security Secretary Kirstjen Nielsen, insisted that there was no policy to separate families, even as others, including Sessions, Chief of Staff John Kelly, and senior adviser Stephen Miller, defended the policy as justified and an effective deterrent. Then, on Tuesday, Trump flipped to forcefully defending the policy. “We must always arrest people coming into our Country illegally,” </w:t>
      </w:r>
      <w:r w:rsidRPr="005F001C">
        <w:rPr>
          <w:u w:val="single"/>
        </w:rPr>
        <w:t>he tweeted</w:t>
      </w:r>
      <w:r w:rsidRPr="005F001C">
        <w:rPr>
          <w:u w:val="single"/>
          <w:shd w:val="clear" w:color="auto" w:fill="FFFFFF"/>
        </w:rPr>
        <w:t xml:space="preserve">. But behind the scenes, the </w:t>
      </w:r>
      <w:r w:rsidRPr="005F001C">
        <w:rPr>
          <w:u w:val="single"/>
        </w:rPr>
        <w:t>pressure was building on Trump to take action</w:t>
      </w:r>
      <w:r w:rsidRPr="005F001C">
        <w:rPr>
          <w:u w:val="single"/>
          <w:shd w:val="clear" w:color="auto" w:fill="FFFFFF"/>
        </w:rPr>
        <w:t>.</w:t>
      </w:r>
      <w:r w:rsidRPr="005F001C">
        <w:rPr>
          <w:sz w:val="20"/>
          <w:szCs w:val="20"/>
          <w:u w:val="single"/>
        </w:rPr>
        <w:t xml:space="preserve"> </w:t>
      </w:r>
      <w:r w:rsidRPr="005F001C">
        <w:rPr>
          <w:u w:val="single"/>
          <w:shd w:val="clear" w:color="auto" w:fill="FFFFFF"/>
        </w:rPr>
        <w:t xml:space="preserve">Still, the action he took Wednesday is confusing, and confused. Mechanically, it uses an executive order piled atop the policy Sessions enacted in May, an ever more precarious structure. </w:t>
      </w:r>
      <w:r w:rsidRPr="005F001C">
        <w:rPr>
          <w:highlight w:val="yellow"/>
          <w:u w:val="single"/>
          <w:shd w:val="clear" w:color="auto" w:fill="FFFFFF"/>
        </w:rPr>
        <w:t>Having argued variously that</w:t>
      </w:r>
      <w:r w:rsidRPr="005F001C">
        <w:rPr>
          <w:u w:val="single"/>
          <w:shd w:val="clear" w:color="auto" w:fill="FFFFFF"/>
        </w:rPr>
        <w:t xml:space="preserve"> there was no policy of separating families or that </w:t>
      </w:r>
      <w:r w:rsidRPr="005F001C">
        <w:rPr>
          <w:highlight w:val="yellow"/>
          <w:u w:val="single"/>
          <w:shd w:val="clear" w:color="auto" w:fill="FFFFFF"/>
        </w:rPr>
        <w:t>only Congress was able to solve the problem, Trump’s</w:t>
      </w:r>
      <w:r w:rsidRPr="005F001C">
        <w:rPr>
          <w:u w:val="single"/>
          <w:shd w:val="clear" w:color="auto" w:fill="FFFFFF"/>
        </w:rPr>
        <w:t xml:space="preserve"> executive </w:t>
      </w:r>
      <w:r w:rsidRPr="005F001C">
        <w:rPr>
          <w:highlight w:val="yellow"/>
          <w:u w:val="single"/>
          <w:shd w:val="clear" w:color="auto" w:fill="FFFFFF"/>
        </w:rPr>
        <w:t>order suddenly acknowledges the matter is under executive-branch discretion and that Congress is not the only body that can fix it.</w:t>
      </w:r>
      <w:r w:rsidRPr="005F001C">
        <w:rPr>
          <w:sz w:val="20"/>
          <w:szCs w:val="20"/>
        </w:rPr>
        <w:t xml:space="preserve"> </w:t>
      </w:r>
      <w:r w:rsidRPr="005F001C">
        <w:rPr>
          <w:sz w:val="16"/>
          <w:shd w:val="clear" w:color="auto" w:fill="FFFFFF"/>
        </w:rPr>
        <w:t xml:space="preserve">Legally, however, it’s unclear whether the executive order will withstand scrutiny. While Congress could pass a law that would circumvent the 1997 Flores agreement, the executive branch remains bound by the settlement. Trump’s order decrees that rather than be separated, children should be kept with their parents who are detained. The order states that the government will ask a court to modify the Flores agreement, but detaining children with parents almost certainly violates the Flores agreement, as </w:t>
      </w:r>
      <w:r w:rsidRPr="005F001C">
        <w:rPr>
          <w:i/>
          <w:iCs/>
          <w:sz w:val="16"/>
          <w:shd w:val="clear" w:color="auto" w:fill="FFFFFF"/>
        </w:rPr>
        <w:t>Flores v. Lynch</w:t>
      </w:r>
      <w:r w:rsidRPr="005F001C">
        <w:rPr>
          <w:sz w:val="16"/>
          <w:shd w:val="clear" w:color="auto" w:fill="FFFFFF"/>
        </w:rPr>
        <w:t>, a 2016 court ruling against the Obama administration, stated.</w:t>
      </w:r>
      <w:r w:rsidRPr="005F001C">
        <w:t xml:space="preserve"> </w:t>
      </w:r>
      <w:r w:rsidRPr="005F001C">
        <w:rPr>
          <w:sz w:val="16"/>
          <w:shd w:val="clear" w:color="auto" w:fill="FFFFFF"/>
        </w:rPr>
        <w:t>In 2014, grappling with border crossings, Obama’s Department of Homeland Security decided to open family detention centers near the U.S. border with Mexico. The action was challenged in court as a violation of the Flores agreement. The government argued that while the settlement said that unaccompanied minors crossing the borders had to be kept in the least restrictive setting, accompanied minors were exempt and could be detained with their parents.</w:t>
      </w:r>
      <w:r w:rsidRPr="005F001C">
        <w:t xml:space="preserve"> </w:t>
      </w:r>
      <w:r w:rsidRPr="005F001C">
        <w:rPr>
          <w:sz w:val="16"/>
          <w:shd w:val="clear" w:color="auto" w:fill="FFFFFF"/>
        </w:rPr>
        <w:t xml:space="preserve">The Ninth Circuit Court of Appeals </w:t>
      </w:r>
      <w:r w:rsidRPr="005F001C">
        <w:t>disagreed</w:t>
      </w:r>
      <w:r w:rsidRPr="005F001C">
        <w:rPr>
          <w:sz w:val="16"/>
          <w:shd w:val="clear" w:color="auto" w:fill="FFFFFF"/>
        </w:rPr>
        <w:t>, saying that Flores applied equally to accompanied and unaccompanied children. But the court said parents could still be held. In other words, the court said that family separations were legal. Still, the Obama administration decided against ordering such separations, opting to close the centers and let parents go, sometimes with GPS bracelets to track them.</w:t>
      </w:r>
      <w:r w:rsidRPr="005F001C">
        <w:rPr>
          <w:shd w:val="clear" w:color="auto" w:fill="FFFFFF"/>
        </w:rPr>
        <w:t xml:space="preserve"> </w:t>
      </w:r>
      <w:r w:rsidRPr="005F001C">
        <w:rPr>
          <w:u w:val="single"/>
          <w:shd w:val="clear" w:color="auto" w:fill="FFFFFF"/>
        </w:rPr>
        <w:t>It is not yet clear why the Trump team believes the new executive order does not violate the Flores agreement in the same way.</w:t>
      </w:r>
      <w:r w:rsidRPr="005F001C">
        <w:rPr>
          <w:sz w:val="20"/>
          <w:szCs w:val="20"/>
          <w:u w:val="single"/>
        </w:rPr>
        <w:t xml:space="preserve"> </w:t>
      </w:r>
      <w:r w:rsidRPr="005F001C">
        <w:rPr>
          <w:u w:val="single"/>
          <w:shd w:val="clear" w:color="auto" w:fill="FFFFFF"/>
        </w:rPr>
        <w:t xml:space="preserve">Meanwhile, Trump’s executive order is likely to overturn efforts in Congress to deal with separations. </w:t>
      </w:r>
      <w:r w:rsidRPr="005F001C">
        <w:rPr>
          <w:u w:val="single"/>
        </w:rPr>
        <w:t>As my colleague Elaina Plott reports</w:t>
      </w:r>
      <w:r w:rsidRPr="005F001C">
        <w:rPr>
          <w:u w:val="single"/>
          <w:shd w:val="clear" w:color="auto" w:fill="FFFFFF"/>
        </w:rPr>
        <w:t xml:space="preserve">, it seems unlikely that the Republicans who control the House could agree on a bill. </w:t>
      </w:r>
      <w:r w:rsidRPr="005F001C">
        <w:rPr>
          <w:highlight w:val="yellow"/>
          <w:u w:val="single"/>
          <w:shd w:val="clear" w:color="auto" w:fill="FFFFFF"/>
        </w:rPr>
        <w:t>Presidential action will only make</w:t>
      </w:r>
      <w:r w:rsidRPr="005F001C">
        <w:rPr>
          <w:u w:val="single"/>
          <w:shd w:val="clear" w:color="auto" w:fill="FFFFFF"/>
        </w:rPr>
        <w:t xml:space="preserve"> that </w:t>
      </w:r>
      <w:r w:rsidRPr="005F001C">
        <w:rPr>
          <w:highlight w:val="yellow"/>
          <w:u w:val="single"/>
          <w:shd w:val="clear" w:color="auto" w:fill="FFFFFF"/>
        </w:rPr>
        <w:t xml:space="preserve">agreement harder, </w:t>
      </w:r>
      <w:r w:rsidRPr="005F001C">
        <w:rPr>
          <w:u w:val="single"/>
          <w:shd w:val="clear" w:color="auto" w:fill="FFFFFF"/>
        </w:rPr>
        <w:t xml:space="preserve">because </w:t>
      </w:r>
      <w:r w:rsidRPr="005F001C">
        <w:rPr>
          <w:highlight w:val="yellow"/>
          <w:u w:val="single"/>
          <w:shd w:val="clear" w:color="auto" w:fill="FFFFFF"/>
        </w:rPr>
        <w:t>legislators would just as soon not have to act, and the executive order takes the pressure off them.</w:t>
      </w:r>
      <w:r w:rsidRPr="005F001C">
        <w:rPr>
          <w:u w:val="single"/>
          <w:shd w:val="clear" w:color="auto" w:fill="FFFFFF"/>
        </w:rPr>
        <w:t xml:space="preserve"> (Trump, of course, had been hoping Congress would do the same for him.)</w:t>
      </w:r>
      <w:r w:rsidRPr="005F001C">
        <w:rPr>
          <w:shd w:val="clear" w:color="auto" w:fill="FFFFFF"/>
        </w:rPr>
        <w:t xml:space="preserve"> </w:t>
      </w:r>
      <w:r w:rsidRPr="005F001C">
        <w:rPr>
          <w:sz w:val="16"/>
          <w:shd w:val="clear" w:color="auto" w:fill="FFFFFF"/>
        </w:rPr>
        <w:t xml:space="preserve">Then again, if the executive order is challenged in court and the result is the same as </w:t>
      </w:r>
      <w:r w:rsidRPr="005F001C">
        <w:rPr>
          <w:i/>
          <w:iCs/>
          <w:sz w:val="16"/>
          <w:shd w:val="clear" w:color="auto" w:fill="FFFFFF"/>
        </w:rPr>
        <w:t>Flores v. Lynch</w:t>
      </w:r>
      <w:r w:rsidRPr="005F001C">
        <w:rPr>
          <w:sz w:val="16"/>
          <w:shd w:val="clear" w:color="auto" w:fill="FFFFFF"/>
        </w:rPr>
        <w:t>, the game will reset and the ball could be back in Congress’s hands. The Trump administration would have to restart separations, release families as Obama did, or convince Congress to act.</w:t>
      </w:r>
      <w:r w:rsidRPr="005F001C">
        <w:t xml:space="preserve"> </w:t>
      </w:r>
      <w:r w:rsidRPr="005F001C">
        <w:rPr>
          <w:sz w:val="16"/>
          <w:shd w:val="clear" w:color="auto" w:fill="FFFFFF"/>
        </w:rPr>
        <w:t>The weeks-long drama looks like the latest self-inflicted wound by the Trump administration. Before the separations came to dominate the news, the president was enjoying some of the highest approval ratings of his presidency, buoyed by positive feelings about his summit with North Korean dictator Kim Jong Un.</w:t>
      </w:r>
      <w:r w:rsidRPr="005F001C">
        <w:t xml:space="preserve"> </w:t>
      </w:r>
      <w:r w:rsidRPr="005F001C">
        <w:rPr>
          <w:sz w:val="16"/>
          <w:shd w:val="clear" w:color="auto" w:fill="FFFFFF"/>
        </w:rPr>
        <w:t xml:space="preserve">Instead of coasting on that, Trump has spent a week trying to deal with a deeply unpopular imbroglio. In any other administration, this would be unfathomable. In this one, however, </w:t>
      </w:r>
      <w:r w:rsidRPr="005F001C">
        <w:t>there’s a persuasive case</w:t>
      </w:r>
      <w:r w:rsidRPr="005F001C">
        <w:rPr>
          <w:sz w:val="16"/>
          <w:shd w:val="clear" w:color="auto" w:fill="FFFFFF"/>
        </w:rPr>
        <w:t xml:space="preserve"> that this is exactly what some insiders, and especially Miller, desired. It is difficult to understand how Trump comes out of this crisis stronger, especially after abruptly surrendering with the executive order, but he has withstood body blows before. An indication of where things are headed could come soon enough: </w:t>
      </w:r>
      <w:r w:rsidRPr="005F001C">
        <w:rPr>
          <w:u w:val="single"/>
          <w:shd w:val="clear" w:color="auto" w:fill="FFFFFF"/>
        </w:rPr>
        <w:t xml:space="preserve">The White House is </w:t>
      </w:r>
      <w:r w:rsidRPr="005F001C">
        <w:rPr>
          <w:u w:val="single"/>
        </w:rPr>
        <w:t>reportedly planning</w:t>
      </w:r>
      <w:r w:rsidRPr="005F001C">
        <w:rPr>
          <w:u w:val="single"/>
          <w:shd w:val="clear" w:color="auto" w:fill="FFFFFF"/>
        </w:rPr>
        <w:t xml:space="preserve"> an all-out blitz on hardline immigration policies before the November midterms, giving voters a chance to render their verdict.</w:t>
      </w:r>
    </w:p>
    <w:p w:rsidR="00307830" w:rsidRPr="005F001C" w:rsidRDefault="00307830" w:rsidP="00307830">
      <w:pPr>
        <w:spacing w:after="0" w:line="240" w:lineRule="auto"/>
        <w:rPr>
          <w:sz w:val="20"/>
          <w:szCs w:val="20"/>
        </w:rPr>
      </w:pPr>
    </w:p>
    <w:p w:rsidR="00092425" w:rsidRPr="004A5B3C" w:rsidRDefault="00092425" w:rsidP="004A5B3C">
      <w:pPr>
        <w:pStyle w:val="Heading4"/>
        <w:rPr>
          <w:sz w:val="28"/>
        </w:rPr>
      </w:pPr>
      <w:r w:rsidRPr="005F001C">
        <w:rPr>
          <w:sz w:val="28"/>
        </w:rPr>
        <w:t>Trump circumvents - responds with legislation or executive action that retains his initial hard-line immigration stance.</w:t>
      </w:r>
    </w:p>
    <w:p w:rsidR="00092425" w:rsidRPr="005F001C" w:rsidRDefault="00092425" w:rsidP="00092425">
      <w:pPr>
        <w:spacing w:after="0" w:line="240" w:lineRule="auto"/>
      </w:pPr>
      <w:r w:rsidRPr="005F001C">
        <w:rPr>
          <w:rStyle w:val="Style13ptBold"/>
        </w:rPr>
        <w:t>Kim and DeBonis 5/30</w:t>
      </w:r>
      <w:r w:rsidRPr="005F001C">
        <w:t xml:space="preserve"> [Kim, Seung Min. White House reporter for Washington Post. DeBonis, Mike. Congress reporter for the Washington Post. “Trump’s crackdown on migrant families plunges Washington deeper into immigration fight” Washington Post 2018. May 30, 2018. https://www.washingtonpost.com/politics/trumps-crackdown-on-migrant-families-plunges-washington-deeper-into-immigration-fight/2018/06/05/e2c3651a-68d2-11e8-bf8c-f9ed2e672adf_story.html?noredirect=on&amp;utm_term=.6fdf54165eed #coffee]</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rPr>
          <w:sz w:val="20"/>
          <w:szCs w:val="20"/>
        </w:rPr>
      </w:pPr>
      <w:r w:rsidRPr="005F001C">
        <w:t>The Trump administration’s “zero-tolerance” crackdown on migrant families is inflaming tensions over immigration as some Republicans express unease with a practice that President Trump has misleadingly tried to pin on Democrats. The ongoing controversy over separating families came to a head over the weekend when a U.S. senator tried to gain access to a government facility in Brownsville, Tex., that holds migrant children but was barred from entering. On Tuesday, Trump again tried to hold Democrats responsible, although his own administration’s policy toughening consequences for those who cross the border illegally was prompting the separations.</w:t>
      </w:r>
      <w:r w:rsidRPr="005F001C">
        <w:rPr>
          <w:sz w:val="20"/>
          <w:szCs w:val="20"/>
        </w:rPr>
        <w:t xml:space="preserve"> </w:t>
      </w:r>
      <w:r w:rsidRPr="005F001C">
        <w:rPr>
          <w:u w:val="single"/>
        </w:rPr>
        <w:t>Increased scrutiny of administration policy comes as House Republicans are already locked in a battle over the fate of young, undocumented immigrants that has driven a significant wedge into their ranks, plunging Washington deeper into a divisive fight over immigration that was not on the political radar barely a month ago.</w:t>
      </w:r>
      <w:r w:rsidRPr="005F001C">
        <w:t xml:space="preserve"> </w:t>
      </w:r>
      <w:r w:rsidRPr="005F001C">
        <w:rPr>
          <w:sz w:val="20"/>
          <w:szCs w:val="20"/>
        </w:rPr>
        <w:t xml:space="preserve"> </w:t>
      </w:r>
      <w:r w:rsidRPr="005F001C">
        <w:t>Concerned over the new border practice, Sen. James Lankford (R-Okla.) said he has requested information from the Department of Homeland Security about why families are being separated and other details about the policy. “There is no easy set of answers here,” Lankford said. “You don’t want a child trafficked, you don’t want a child traveling with someone who’s not a family member and you don’t know what the relationship is there, but you also don’t want to separate families. So we’re asking questions.”</w:t>
      </w:r>
      <w:r w:rsidRPr="005F001C">
        <w:rPr>
          <w:sz w:val="20"/>
          <w:szCs w:val="20"/>
        </w:rPr>
        <w:t xml:space="preserve"> </w:t>
      </w:r>
      <w:r w:rsidRPr="005F001C">
        <w:rPr>
          <w:highlight w:val="yellow"/>
          <w:u w:val="single"/>
        </w:rPr>
        <w:t>No law requires</w:t>
      </w:r>
      <w:r w:rsidRPr="005F001C">
        <w:rPr>
          <w:u w:val="single"/>
        </w:rPr>
        <w:t xml:space="preserve"> </w:t>
      </w:r>
      <w:r w:rsidRPr="005F001C">
        <w:rPr>
          <w:highlight w:val="yellow"/>
          <w:u w:val="single"/>
        </w:rPr>
        <w:t>that migrant families be separated</w:t>
      </w:r>
      <w:r w:rsidRPr="005F001C">
        <w:rPr>
          <w:u w:val="single"/>
        </w:rPr>
        <w:t xml:space="preserve"> at the border, as Trump has falsely asserted in recent tweets. In explaining Trump’s comments, administration officials have pointed to an anti-trafficking law and court rulings that, together, limit the detention of children and put unaccompanied migrant children in the care of the Department of Health and Human Services as they await court hearings. That means that under the administration’s “zero-tolerance” policy detailed last month, every adult who tries to cross the border illegally will be referred to the Justice Department for prosecution, in effect separating children from adults with whom they are traveling because minors cannot be held in criminal detention.</w:t>
      </w:r>
      <w:r w:rsidRPr="005F001C">
        <w:rPr>
          <w:sz w:val="20"/>
          <w:szCs w:val="20"/>
          <w:u w:val="single"/>
        </w:rPr>
        <w:t xml:space="preserve"> </w:t>
      </w:r>
      <w:r w:rsidRPr="005F001C">
        <w:rPr>
          <w:u w:val="single"/>
        </w:rPr>
        <w:t>“Only in Washington can someone who is the cause of the separation blame someone else, and only under the Trumpian world could that happen,”</w:t>
      </w:r>
      <w:r w:rsidRPr="005F001C">
        <w:t xml:space="preserve"> Sen. Robert Menendez (D-N.J.) said Tuesday. “The reality is, is that there is no law that requires that. It is purely a decision by the Trump administration. It is the Trump administration that is tearing families apart. At the end of the day, you can only lie so much.” The two immigration issues confronting Washington — a legislative remedy for young undocumented immigrants, as well as administration efforts to confront an increase in migrant arrivals at the border — had largely run on separate tracks. But a top White House official said Tuesday that the administration was urging House Republicans to deal with the migrant issue in their ongoing talks on “dreamers.”  “The </w:t>
      </w:r>
      <w:r w:rsidRPr="005F001C">
        <w:rPr>
          <w:i/>
          <w:iCs/>
          <w:sz w:val="16"/>
        </w:rPr>
        <w:t>Flores</w:t>
      </w:r>
      <w:r w:rsidRPr="005F001C">
        <w:t xml:space="preserve"> issue is one that we’ve asked them to address,” White House legislative director Marc Short said in an interview Tuesday, referring to the 1997 settlement that requires government officials to hold migrant children in the least restrictive conditions available. Short added: “We recognize that not everything will get fixed here, but we think that one’s important enough.”  But that may further complicate an already messy fight that has unfolded within House Republican ranks since a band of renegade GOP moderates launched an effort to circumvent their leadership and force votes on immigration bills.  Those moderate Republicans inched closer to their goal Tuesday when two Texas Democrats who had previously refused to sign their “discharge petition” announced that they had changed their minds after meeting with dreamers and clergy in their districts along the U.S.-Mexico border. Reps. Vicente Gonzalez and Filemon Vela had previously refused to join the effort out of fear that any resulting bill would authorize money for the border wall that they strongly oppose.  “No means no, until you talk to the bishop for an hour and a half,” Vela said.  With 190 other Democrats and 23 Republicans already having signed the petition, that leaves the discharge backers three members short of success.  GOP leaders have urged lawmakers to hold off on signing the petition until after a Republican-only meeting Thursday at the Capitol, where they are hoping to lay out an alternative course that would give the moderates a vote on a bill meeting their demands — a path to permanent legal residence, and eventually citizenship, for the dreamers.  But conservative hard-liners continue to object to votes on any legislation that would create a “special path to citizenship” for anyone in the country illegally, whether the person entered as an adult or child.</w:t>
      </w:r>
      <w:r w:rsidRPr="005F001C">
        <w:rPr>
          <w:sz w:val="20"/>
          <w:szCs w:val="20"/>
        </w:rPr>
        <w:t xml:space="preserve"> </w:t>
      </w:r>
      <w:r w:rsidRPr="005F001C">
        <w:rPr>
          <w:highlight w:val="yellow"/>
          <w:u w:val="single"/>
        </w:rPr>
        <w:t>White House officials</w:t>
      </w:r>
      <w:r w:rsidRPr="005F001C">
        <w:rPr>
          <w:u w:val="single"/>
        </w:rPr>
        <w:t xml:space="preserve">, according to congressional aides familiar with the discussions, </w:t>
      </w:r>
      <w:r w:rsidRPr="005F001C">
        <w:rPr>
          <w:highlight w:val="yellow"/>
          <w:u w:val="single"/>
        </w:rPr>
        <w:t xml:space="preserve">have been </w:t>
      </w:r>
      <w:r w:rsidRPr="005F001C">
        <w:rPr>
          <w:u w:val="single"/>
        </w:rPr>
        <w:t xml:space="preserve">engaged in the talks </w:t>
      </w:r>
      <w:r w:rsidRPr="005F001C">
        <w:rPr>
          <w:highlight w:val="yellow"/>
          <w:u w:val="single"/>
        </w:rPr>
        <w:t>involving House Republicans to ensure that Trump’s priorities are dealt with in any legislation</w:t>
      </w:r>
      <w:r w:rsidRPr="005F001C">
        <w:rPr>
          <w:u w:val="single"/>
        </w:rPr>
        <w:t xml:space="preserve"> </w:t>
      </w:r>
      <w:r w:rsidRPr="005F001C">
        <w:rPr>
          <w:highlight w:val="yellow"/>
          <w:u w:val="single"/>
        </w:rPr>
        <w:t>that comes to a vote</w:t>
      </w:r>
      <w:r w:rsidRPr="005F001C">
        <w:rPr>
          <w:u w:val="single"/>
        </w:rPr>
        <w:t xml:space="preserve">, including an end to so-called “catch and release” policies whereby federal authorities have for years generally allowed immigration offenders to remain in the United States pending court hearings rather than detaining them or returning them to their home countries. Administration officials continued Tuesday to defend their “zero tolerance” policy on the border, even under heated questioning from fellow conservatives about the effect on the migrant children, some as young as infants and toddlers. </w:t>
      </w:r>
      <w:r w:rsidRPr="005F001C">
        <w:t xml:space="preserve">“We don’t want to do this at all,” Attorney General Jeff Sessions said Tuesday on conservative commentator Hugh Hewitt’s radio show. “If people don’t want to be separated from their children, they should not bring them with them.” But several Senate Republicans were clearly uncomfortable with the impact of the practice, which has put HHS facilities at near capacity with migrant children at a time when illegal border crossings may only continue to rise. Administration officials and Border Patrol agents indicated late last week that the number of migrants trying to cross illegally into the United States remained high in May.  “I don’t think it’s right to separate families this way, particularly those in asylum cases. They haven’t broken laws. They’re availing themselves of the legal avenues that are there,” Sen. Jeff Flake (R-Ariz.) said. “This isn’t the responsibility or the fault of any one administration. This is a number of policies.” Sen. Rob Portman (R-Ohio), who has led hearings on the issue of unaccompanied migrant children, said he was working on legislation meant to minimize potential exposure to abuse or trafficking, while trying to improve the chance that the minors would show up for their court hearings. “As a rule, I think it’s bad policy to separate the children from the families,” Portman said. “But I think we need to help the administration on this </w:t>
      </w:r>
      <w:r w:rsidRPr="005F001C">
        <w:rPr>
          <w:i/>
          <w:iCs/>
          <w:sz w:val="16"/>
        </w:rPr>
        <w:t xml:space="preserve">Flores </w:t>
      </w:r>
      <w:r w:rsidRPr="005F001C">
        <w:t>decision. I think it’ll have to be legislation.” Others staunchly defended the administration’s border policy: “I agree with Secretary [Kirstjen] Nielsen when she says law enforcement separates a parent from their children all the time when you’re arresting someone for committing a crime, which is what people are doing,” said Sen. Ron Johnson (R-Wis.), who chairs the Senate committee overseeing the Department of Homeland Security.  Democrats, meanwhile, have grown only angrier at the administration as it defends its practice. Sen. Jeff Merkley (D-Ore.), who tried to gain access to a migrant facility over the weekend, said Tuesday he was drafting legislation that would give lawmakers access within 24 hours to a migrant center run by the government. Though he was able to tour a DHS processing center for the migrants, Merkley had been blocked from a separate facility overseen by Health and Human Services that was holding children.  An official with HHS’s Administration for Children and Families said Merkley had tried to enter the shelter unexpectedly, and “no one who arrives unannounced at one of our shelters demanding access to the children in our care will be permitted, even those claiming to be U.S. senators.” “Members of Congress have top-secret clearances,” Merkley said. “It shouldn’t be secret as to how we’re treating children inside our borders.”</w:t>
      </w:r>
    </w:p>
    <w:p w:rsidR="00092425" w:rsidRPr="005F001C" w:rsidRDefault="00092425" w:rsidP="00092425">
      <w:pPr>
        <w:spacing w:after="0" w:line="240" w:lineRule="auto"/>
        <w:rPr>
          <w:sz w:val="20"/>
          <w:szCs w:val="20"/>
        </w:rPr>
      </w:pPr>
    </w:p>
    <w:p w:rsidR="00092425" w:rsidRPr="005F001C" w:rsidRDefault="00092425" w:rsidP="00092425">
      <w:pPr>
        <w:spacing w:line="240" w:lineRule="auto"/>
      </w:pPr>
    </w:p>
    <w:p w:rsidR="00092425" w:rsidRPr="005F001C" w:rsidRDefault="004A5B3C" w:rsidP="00092425">
      <w:pPr>
        <w:pStyle w:val="Heading2"/>
        <w:spacing w:line="240" w:lineRule="auto"/>
        <w:rPr>
          <w:rFonts w:cs="Times New Roman"/>
        </w:rPr>
      </w:pPr>
      <w:r>
        <w:rPr>
          <w:rFonts w:cs="Times New Roman"/>
        </w:rPr>
        <w:t>A2: Yes Circumvention</w:t>
      </w:r>
    </w:p>
    <w:p w:rsidR="00092425" w:rsidRPr="004A5B3C" w:rsidRDefault="004A5B3C" w:rsidP="004A5B3C">
      <w:pPr>
        <w:pStyle w:val="Heading3"/>
        <w:rPr>
          <w:rFonts w:cs="Times New Roman"/>
        </w:rPr>
      </w:pPr>
      <w:r>
        <w:rPr>
          <w:rFonts w:cs="Times New Roman"/>
        </w:rPr>
        <w:t>A2: Yes CV – Fails</w:t>
      </w:r>
      <w:r w:rsidR="00092425" w:rsidRPr="005F001C">
        <w:rPr>
          <w:rFonts w:cs="Times New Roman"/>
        </w:rPr>
        <w:t xml:space="preserve"> </w:t>
      </w:r>
      <w:r>
        <w:rPr>
          <w:rFonts w:cs="Times New Roman"/>
        </w:rPr>
        <w:t>–</w:t>
      </w:r>
      <w:r w:rsidR="00092425" w:rsidRPr="005F001C">
        <w:rPr>
          <w:rFonts w:cs="Times New Roman"/>
        </w:rPr>
        <w:t xml:space="preserve"> Courts</w:t>
      </w:r>
    </w:p>
    <w:p w:rsidR="006D2051" w:rsidRPr="004A5B3C" w:rsidRDefault="006D2051" w:rsidP="004A5B3C">
      <w:pPr>
        <w:pStyle w:val="Heading4"/>
        <w:rPr>
          <w:sz w:val="28"/>
        </w:rPr>
      </w:pPr>
      <w:r w:rsidRPr="005F001C">
        <w:rPr>
          <w:sz w:val="28"/>
        </w:rPr>
        <w:t>Fiat means US courts stop executive circumvention - Trump's interpretation of the power of the executive is flawed and based on legal precedent Mississippi v. Johnson that has been overruled repeatedly since the civil war.</w:t>
      </w:r>
    </w:p>
    <w:p w:rsidR="006D2051" w:rsidRPr="005F001C" w:rsidRDefault="006D2051" w:rsidP="006D2051">
      <w:pPr>
        <w:spacing w:after="0" w:line="240" w:lineRule="auto"/>
      </w:pPr>
      <w:r w:rsidRPr="005F001C">
        <w:rPr>
          <w:rStyle w:val="Style13ptBold"/>
        </w:rPr>
        <w:t>KEITER 18</w:t>
      </w:r>
      <w:r w:rsidRPr="005F001C">
        <w:t xml:space="preserve"> [KEITER,OWEN </w:t>
      </w:r>
      <w:r w:rsidRPr="005F001C">
        <w:rPr>
          <w:i/>
          <w:iCs/>
          <w:sz w:val="16"/>
        </w:rPr>
        <w:t xml:space="preserve"> 2018 graduate of Columbia Law School and a former intern at the Knight First Amendment Institute at Columbia University. ” </w:t>
      </w:r>
      <w:r w:rsidRPr="005F001C">
        <w:rPr>
          <w:i/>
          <w:iCs/>
          <w:sz w:val="16"/>
          <w:u w:val="single"/>
        </w:rPr>
        <w:t>Yes, President Trump, Courts Can Order You to Follow the Law</w:t>
      </w:r>
      <w:r w:rsidRPr="005F001C">
        <w:rPr>
          <w:i/>
          <w:iCs/>
          <w:sz w:val="16"/>
        </w:rPr>
        <w:t>”  </w:t>
      </w:r>
      <w:r w:rsidRPr="005F001C">
        <w:rPr>
          <w:sz w:val="16"/>
          <w:u w:val="single"/>
        </w:rPr>
        <w:t xml:space="preserve">KNIGHT FIRST AMENDMENT INSTITUE </w:t>
      </w:r>
      <w:r w:rsidRPr="005F001C">
        <w:rPr>
          <w:sz w:val="16"/>
          <w:shd w:val="clear" w:color="auto" w:fill="FFFFFF"/>
        </w:rPr>
        <w:t>May 15, 2018</w:t>
      </w:r>
      <w:r w:rsidRPr="005F001C">
        <w:t xml:space="preserve"> https://knightcolumbia.org/news/yes-president-trump-courts-can-order-you-follow-law] #TheRealYbRic0</w:t>
      </w:r>
    </w:p>
    <w:p w:rsidR="006D2051" w:rsidRPr="005F001C" w:rsidRDefault="006D2051" w:rsidP="006D2051">
      <w:pPr>
        <w:spacing w:after="0" w:line="240" w:lineRule="auto"/>
        <w:rPr>
          <w:sz w:val="20"/>
          <w:szCs w:val="20"/>
        </w:rPr>
      </w:pPr>
    </w:p>
    <w:p w:rsidR="006D2051" w:rsidRPr="005F001C" w:rsidRDefault="006D2051" w:rsidP="006D2051">
      <w:pPr>
        <w:spacing w:after="0" w:line="240" w:lineRule="auto"/>
        <w:rPr>
          <w:sz w:val="16"/>
          <w:szCs w:val="27"/>
          <w:shd w:val="clear" w:color="auto" w:fill="FFFFFF"/>
        </w:rPr>
      </w:pPr>
      <w:r w:rsidRPr="004A5B3C">
        <w:rPr>
          <w:highlight w:val="yellow"/>
          <w:u w:val="single"/>
          <w:shd w:val="clear" w:color="auto" w:fill="FFFFFF"/>
        </w:rPr>
        <w:t>It’s no secret that the current president has attracted</w:t>
      </w:r>
      <w:r w:rsidRPr="004A5B3C">
        <w:rPr>
          <w:u w:val="single"/>
          <w:shd w:val="clear" w:color="auto" w:fill="FFFFFF"/>
        </w:rPr>
        <w:t xml:space="preserve"> quite a bit of </w:t>
      </w:r>
      <w:r w:rsidRPr="004A5B3C">
        <w:rPr>
          <w:highlight w:val="yellow"/>
          <w:u w:val="single"/>
          <w:shd w:val="clear" w:color="auto" w:fill="FFFFFF"/>
        </w:rPr>
        <w:t>litigation</w:t>
      </w:r>
      <w:r w:rsidRPr="004A5B3C">
        <w:rPr>
          <w:u w:val="single"/>
          <w:shd w:val="clear" w:color="auto" w:fill="FFFFFF"/>
        </w:rPr>
        <w:t>, much of it raising serious issues about the constitutionality of his official actions.</w:t>
      </w:r>
      <w:r w:rsidRPr="005F001C">
        <w:rPr>
          <w:sz w:val="28"/>
          <w:szCs w:val="27"/>
          <w:shd w:val="clear" w:color="auto" w:fill="FFFFFF"/>
        </w:rPr>
        <w:t xml:space="preserve"> </w:t>
      </w:r>
      <w:r w:rsidRPr="005F001C">
        <w:rPr>
          <w:sz w:val="16"/>
          <w:szCs w:val="27"/>
          <w:shd w:val="clear" w:color="auto" w:fill="FFFFFF"/>
        </w:rPr>
        <w:t xml:space="preserve">Groups have successfully challenged his so-called “Muslim ban” executive orders in </w:t>
      </w:r>
      <w:r w:rsidRPr="005F001C">
        <w:rPr>
          <w:i/>
          <w:iCs/>
          <w:sz w:val="16"/>
          <w:szCs w:val="27"/>
          <w:shd w:val="clear" w:color="auto" w:fill="FFFFFF"/>
        </w:rPr>
        <w:t>International Refugee Assistance Program. Trump</w:t>
      </w:r>
      <w:r w:rsidRPr="005F001C">
        <w:rPr>
          <w:sz w:val="16"/>
          <w:szCs w:val="27"/>
          <w:shd w:val="clear" w:color="auto" w:fill="FFFFFF"/>
        </w:rPr>
        <w:t xml:space="preserve"> and other cases; his planned ban on military service by openly transgender Americans in </w:t>
      </w:r>
      <w:r w:rsidRPr="005F001C">
        <w:rPr>
          <w:i/>
          <w:iCs/>
          <w:sz w:val="16"/>
          <w:szCs w:val="27"/>
          <w:shd w:val="clear" w:color="auto" w:fill="FFFFFF"/>
        </w:rPr>
        <w:t>Stone v. Trump</w:t>
      </w:r>
      <w:r w:rsidRPr="005F001C">
        <w:rPr>
          <w:sz w:val="16"/>
          <w:szCs w:val="27"/>
          <w:shd w:val="clear" w:color="auto" w:fill="FFFFFF"/>
        </w:rPr>
        <w:t xml:space="preserve"> and companion cases; and his executive order that the Executive Branch repeal two regulations for each new one issued in </w:t>
      </w:r>
      <w:r w:rsidRPr="005F001C">
        <w:rPr>
          <w:i/>
          <w:iCs/>
          <w:sz w:val="16"/>
          <w:szCs w:val="27"/>
          <w:shd w:val="clear" w:color="auto" w:fill="FFFFFF"/>
        </w:rPr>
        <w:t>Public Citizen, Inc. v. Trump</w:t>
      </w:r>
      <w:r w:rsidRPr="005F001C">
        <w:rPr>
          <w:sz w:val="16"/>
          <w:szCs w:val="27"/>
          <w:shd w:val="clear" w:color="auto" w:fill="FFFFFF"/>
        </w:rPr>
        <w:t xml:space="preserve">. In both </w:t>
      </w:r>
      <w:r w:rsidRPr="005F001C">
        <w:rPr>
          <w:i/>
          <w:iCs/>
          <w:sz w:val="16"/>
          <w:szCs w:val="27"/>
          <w:shd w:val="clear" w:color="auto" w:fill="FFFFFF"/>
        </w:rPr>
        <w:t>The District of Columbia v. Trump</w:t>
      </w:r>
      <w:r w:rsidRPr="005F001C">
        <w:rPr>
          <w:sz w:val="16"/>
          <w:szCs w:val="27"/>
          <w:shd w:val="clear" w:color="auto" w:fill="FFFFFF"/>
        </w:rPr>
        <w:t xml:space="preserve"> and </w:t>
      </w:r>
      <w:r w:rsidRPr="005F001C">
        <w:rPr>
          <w:i/>
          <w:iCs/>
          <w:sz w:val="16"/>
          <w:szCs w:val="27"/>
          <w:shd w:val="clear" w:color="auto" w:fill="FFFFFF"/>
        </w:rPr>
        <w:t>Blumenthal v. Trump</w:t>
      </w:r>
      <w:r w:rsidRPr="005F001C">
        <w:rPr>
          <w:sz w:val="16"/>
          <w:szCs w:val="27"/>
          <w:shd w:val="clear" w:color="auto" w:fill="FFFFFF"/>
        </w:rPr>
        <w:t xml:space="preserve">, plaintiffs allege that Trump has violated the Emoluments Clause of the Constitution by accepting bribes from foreign nations. And in </w:t>
      </w:r>
      <w:r w:rsidRPr="005F001C">
        <w:rPr>
          <w:i/>
          <w:iCs/>
          <w:sz w:val="16"/>
          <w:szCs w:val="27"/>
          <w:shd w:val="clear" w:color="auto" w:fill="FFFFFF"/>
        </w:rPr>
        <w:t>Knight First Amendment Institute. Trump</w:t>
      </w:r>
      <w:r w:rsidRPr="005F001C">
        <w:rPr>
          <w:sz w:val="16"/>
          <w:szCs w:val="27"/>
          <w:shd w:val="clear" w:color="auto" w:fill="FFFFFF"/>
        </w:rPr>
        <w:t>, the Knight Institute challenges the President’s practice of blocking Twitter users from his @Real-Donald-Trump account based on</w:t>
      </w:r>
      <w:r w:rsidRPr="005F001C">
        <w:rPr>
          <w:sz w:val="28"/>
          <w:szCs w:val="27"/>
          <w:shd w:val="clear" w:color="auto" w:fill="FFFFFF"/>
        </w:rPr>
        <w:t xml:space="preserve"> </w:t>
      </w:r>
      <w:r w:rsidRPr="004A5B3C">
        <w:rPr>
          <w:u w:val="single"/>
          <w:shd w:val="clear" w:color="auto" w:fill="FFFFFF"/>
        </w:rPr>
        <w:t xml:space="preserve">These cases are diverse, but their political viewpoints have something in common.  In each of them, </w:t>
      </w:r>
      <w:r w:rsidRPr="004A5B3C">
        <w:rPr>
          <w:highlight w:val="yellow"/>
          <w:u w:val="single"/>
          <w:shd w:val="clear" w:color="auto" w:fill="FFFFFF"/>
        </w:rPr>
        <w:t>the Trump administration has advanced a novel and deeply troubling claim: The court has no authority to order the president to follow the Constitution and laws of the United States.</w:t>
      </w:r>
      <w:r w:rsidRPr="004A5B3C">
        <w:rPr>
          <w:u w:val="single"/>
          <w:shd w:val="clear" w:color="auto" w:fill="FFFFFF"/>
        </w:rPr>
        <w:t xml:space="preserve"> </w:t>
      </w:r>
      <w:r w:rsidRPr="005F001C">
        <w:rPr>
          <w:sz w:val="16"/>
          <w:szCs w:val="27"/>
          <w:shd w:val="clear" w:color="auto" w:fill="FFFFFF"/>
        </w:rPr>
        <w:t xml:space="preserve">The argument proceeds like this: in an old Reconstruction-era case, </w:t>
      </w:r>
      <w:r w:rsidRPr="005F001C">
        <w:rPr>
          <w:i/>
          <w:iCs/>
          <w:sz w:val="16"/>
          <w:szCs w:val="27"/>
          <w:shd w:val="clear" w:color="auto" w:fill="FFFFFF"/>
        </w:rPr>
        <w:t>Mississippi v. Johnson</w:t>
      </w:r>
      <w:r w:rsidRPr="005F001C">
        <w:rPr>
          <w:sz w:val="16"/>
          <w:szCs w:val="27"/>
          <w:shd w:val="clear" w:color="auto" w:fill="FFFFFF"/>
        </w:rPr>
        <w:t xml:space="preserve">, the Supreme Court invoked the constitutional separation of powers in concluding that courts generally should not order the president to take, or to refrain from taking, actions within the scope of his executive discretion. </w:t>
      </w:r>
      <w:r w:rsidRPr="004A5B3C">
        <w:rPr>
          <w:highlight w:val="yellow"/>
          <w:u w:val="single"/>
          <w:shd w:val="clear" w:color="auto" w:fill="FFFFFF"/>
        </w:rPr>
        <w:t>Because</w:t>
      </w:r>
      <w:r w:rsidRPr="004A5B3C">
        <w:rPr>
          <w:u w:val="single"/>
          <w:shd w:val="clear" w:color="auto" w:fill="FFFFFF"/>
        </w:rPr>
        <w:t xml:space="preserve"> nearly </w:t>
      </w:r>
      <w:r w:rsidRPr="004A5B3C">
        <w:rPr>
          <w:highlight w:val="yellow"/>
          <w:u w:val="single"/>
          <w:shd w:val="clear" w:color="auto" w:fill="FFFFFF"/>
        </w:rPr>
        <w:t>every action</w:t>
      </w:r>
      <w:r w:rsidRPr="004A5B3C">
        <w:rPr>
          <w:u w:val="single"/>
          <w:shd w:val="clear" w:color="auto" w:fill="FFFFFF"/>
        </w:rPr>
        <w:t xml:space="preserve"> that </w:t>
      </w:r>
      <w:r w:rsidRPr="004A5B3C">
        <w:rPr>
          <w:highlight w:val="yellow"/>
          <w:u w:val="single"/>
          <w:shd w:val="clear" w:color="auto" w:fill="FFFFFF"/>
        </w:rPr>
        <w:t>the president takes in office involves some measure of discretion,</w:t>
      </w:r>
      <w:r w:rsidRPr="004A5B3C">
        <w:rPr>
          <w:u w:val="single"/>
          <w:shd w:val="clear" w:color="auto" w:fill="FFFFFF"/>
        </w:rPr>
        <w:t xml:space="preserve"> </w:t>
      </w:r>
      <w:r w:rsidRPr="004A5B3C">
        <w:rPr>
          <w:highlight w:val="yellow"/>
          <w:u w:val="single"/>
          <w:shd w:val="clear" w:color="auto" w:fill="FFFFFF"/>
        </w:rPr>
        <w:t>the administration asserts, the courts cannot issue an injunction</w:t>
      </w:r>
      <w:r w:rsidRPr="004A5B3C">
        <w:rPr>
          <w:u w:val="single"/>
          <w:shd w:val="clear" w:color="auto" w:fill="FFFFFF"/>
        </w:rPr>
        <w:t xml:space="preserve"> (or a declaration of the law, for that matter) </w:t>
      </w:r>
      <w:r w:rsidRPr="004A5B3C">
        <w:rPr>
          <w:highlight w:val="yellow"/>
          <w:u w:val="single"/>
          <w:shd w:val="clear" w:color="auto" w:fill="FFFFFF"/>
        </w:rPr>
        <w:t>that would prevent the president from taking whatever action he likes his official capacity.</w:t>
      </w:r>
      <w:r w:rsidRPr="004A5B3C">
        <w:rPr>
          <w:u w:val="single"/>
          <w:shd w:val="clear" w:color="auto" w:fill="FFFFFF"/>
        </w:rPr>
        <w:t xml:space="preserve"> Almost </w:t>
      </w:r>
      <w:r w:rsidRPr="004A5B3C">
        <w:rPr>
          <w:highlight w:val="yellow"/>
          <w:u w:val="single"/>
          <w:shd w:val="clear" w:color="auto" w:fill="FFFFFF"/>
        </w:rPr>
        <w:t>none of that argument holds water.</w:t>
      </w:r>
      <w:r w:rsidRPr="005F001C">
        <w:rPr>
          <w:sz w:val="28"/>
          <w:szCs w:val="27"/>
          <w:shd w:val="clear" w:color="auto" w:fill="FFFFFF"/>
        </w:rPr>
        <w:t xml:space="preserve"> </w:t>
      </w:r>
      <w:r w:rsidRPr="005F001C">
        <w:rPr>
          <w:i/>
          <w:iCs/>
          <w:sz w:val="16"/>
          <w:szCs w:val="27"/>
          <w:shd w:val="clear" w:color="auto" w:fill="FFFFFF"/>
        </w:rPr>
        <w:t>Mississippi</w:t>
      </w:r>
      <w:r w:rsidRPr="005F001C">
        <w:rPr>
          <w:sz w:val="16"/>
          <w:szCs w:val="27"/>
          <w:shd w:val="clear" w:color="auto" w:fill="FFFFFF"/>
        </w:rPr>
        <w:t xml:space="preserve"> was an action brought by Southern states to bar President Johnson and a group of his subordinate officials from carrying out the Reconstruction Acts, which they deemed unconstitutional. Understandably, the Supreme Court was hesitant to wade into this political morass; it worried quite reasonably that a ruling one way or the other could set off unprecedented inter branch conflict between the Southern-leaning president and Northern-dominated Congress — in the immediate aftermath of the Civil War, no less.  The result was a brief and opaque opinion that ostensibly stood for the proposition that the executive could not “be restrained by injunction from carrying into effect an act of Congress alleged to be unconstitutional.” It contained, however, quite a bit of dicta in turns expanding and limiting this proposition, the broadest assertion being that the court “has no jurisdiction of a bill to enjoin the President in the performance of his official duties.” (Whatever the rule actually was, it apparently applied to all executive branch officials, not just the president, because the Court dismissed the action against all defendants.) A follow-up action, </w:t>
      </w:r>
      <w:r w:rsidRPr="005F001C">
        <w:rPr>
          <w:i/>
          <w:iCs/>
          <w:sz w:val="16"/>
          <w:szCs w:val="27"/>
          <w:shd w:val="clear" w:color="auto" w:fill="FFFFFF"/>
        </w:rPr>
        <w:t>Georgia v. Stanton</w:t>
      </w:r>
      <w:r w:rsidRPr="005F001C">
        <w:rPr>
          <w:sz w:val="16"/>
          <w:szCs w:val="27"/>
          <w:shd w:val="clear" w:color="auto" w:fill="FFFFFF"/>
        </w:rPr>
        <w:t xml:space="preserve">, clarified the Court’s concern in </w:t>
      </w:r>
      <w:r w:rsidRPr="005F001C">
        <w:rPr>
          <w:i/>
          <w:iCs/>
          <w:sz w:val="16"/>
          <w:szCs w:val="27"/>
          <w:shd w:val="clear" w:color="auto" w:fill="FFFFFF"/>
        </w:rPr>
        <w:t>Mississippi</w:t>
      </w:r>
      <w:r w:rsidRPr="005F001C">
        <w:rPr>
          <w:sz w:val="16"/>
          <w:szCs w:val="27"/>
          <w:shd w:val="clear" w:color="auto" w:fill="FFFFFF"/>
        </w:rPr>
        <w:t>: Faced with an identical action against subordinate officials</w:t>
      </w:r>
      <w:r w:rsidRPr="005F001C">
        <w:rPr>
          <w:i/>
          <w:iCs/>
          <w:sz w:val="16"/>
          <w:szCs w:val="27"/>
          <w:shd w:val="clear" w:color="auto" w:fill="FFFFFF"/>
        </w:rPr>
        <w:t xml:space="preserve"> only</w:t>
      </w:r>
      <w:r w:rsidRPr="005F001C">
        <w:rPr>
          <w:sz w:val="16"/>
          <w:szCs w:val="27"/>
          <w:shd w:val="clear" w:color="auto" w:fill="FFFFFF"/>
        </w:rPr>
        <w:t xml:space="preserve">, the court again declared its unwillingness to be drawn into the purely “political question” presented. Thus, as </w:t>
      </w:r>
      <w:r w:rsidRPr="005F001C">
        <w:rPr>
          <w:i/>
          <w:iCs/>
          <w:sz w:val="16"/>
          <w:szCs w:val="27"/>
          <w:shd w:val="clear" w:color="auto" w:fill="FFFFFF"/>
        </w:rPr>
        <w:t>amici</w:t>
      </w:r>
      <w:r w:rsidRPr="005F001C">
        <w:rPr>
          <w:sz w:val="16"/>
          <w:szCs w:val="27"/>
          <w:shd w:val="clear" w:color="auto" w:fill="FFFFFF"/>
        </w:rPr>
        <w:t xml:space="preserve"> in the Twitter case explained to the court, </w:t>
      </w:r>
      <w:r w:rsidRPr="005F001C">
        <w:rPr>
          <w:i/>
          <w:iCs/>
          <w:sz w:val="16"/>
          <w:szCs w:val="27"/>
          <w:shd w:val="clear" w:color="auto" w:fill="FFFFFF"/>
        </w:rPr>
        <w:t>Mississippi</w:t>
      </w:r>
      <w:r w:rsidRPr="005F001C">
        <w:rPr>
          <w:sz w:val="16"/>
          <w:szCs w:val="27"/>
          <w:shd w:val="clear" w:color="auto" w:fill="FFFFFF"/>
        </w:rPr>
        <w:t xml:space="preserve"> stands as an early entry in the line of cases underlying the political question doctrine, and not much more.</w:t>
      </w:r>
      <w:r w:rsidRPr="005F001C">
        <w:rPr>
          <w:sz w:val="28"/>
          <w:szCs w:val="27"/>
          <w:shd w:val="clear" w:color="auto" w:fill="FFFFFF"/>
        </w:rPr>
        <w:t xml:space="preserve"> </w:t>
      </w:r>
      <w:r w:rsidRPr="004A5B3C">
        <w:rPr>
          <w:u w:val="single"/>
          <w:shd w:val="clear" w:color="auto" w:fill="FFFFFF"/>
        </w:rPr>
        <w:t xml:space="preserve">Indeed, cases like </w:t>
      </w:r>
      <w:r w:rsidRPr="005F001C">
        <w:rPr>
          <w:i/>
          <w:iCs/>
          <w:sz w:val="28"/>
          <w:szCs w:val="27"/>
          <w:u w:val="single"/>
          <w:shd w:val="clear" w:color="auto" w:fill="FFFFFF"/>
        </w:rPr>
        <w:t xml:space="preserve">Baker v. Carr </w:t>
      </w:r>
      <w:r w:rsidRPr="004A5B3C">
        <w:rPr>
          <w:u w:val="single"/>
          <w:shd w:val="clear" w:color="auto" w:fill="FFFFFF"/>
        </w:rPr>
        <w:t xml:space="preserve">— the wellspring of the political question doctrine — cite </w:t>
      </w:r>
      <w:r w:rsidRPr="005F001C">
        <w:rPr>
          <w:i/>
          <w:iCs/>
          <w:sz w:val="28"/>
          <w:szCs w:val="27"/>
          <w:u w:val="single"/>
          <w:shd w:val="clear" w:color="auto" w:fill="FFFFFF"/>
        </w:rPr>
        <w:t>Mississippi</w:t>
      </w:r>
      <w:r w:rsidRPr="004A5B3C">
        <w:rPr>
          <w:u w:val="single"/>
          <w:shd w:val="clear" w:color="auto" w:fill="FFFFFF"/>
        </w:rPr>
        <w:t xml:space="preserve"> and </w:t>
      </w:r>
      <w:r w:rsidRPr="005F001C">
        <w:rPr>
          <w:i/>
          <w:iCs/>
          <w:sz w:val="28"/>
          <w:szCs w:val="27"/>
          <w:u w:val="single"/>
          <w:shd w:val="clear" w:color="auto" w:fill="FFFFFF"/>
        </w:rPr>
        <w:t>Georgia</w:t>
      </w:r>
      <w:r w:rsidRPr="004A5B3C">
        <w:rPr>
          <w:u w:val="single"/>
          <w:shd w:val="clear" w:color="auto" w:fill="FFFFFF"/>
        </w:rPr>
        <w:t xml:space="preserve"> for the rule that courts should not wade into issues reserved to the political branches of the government. As for the argument that the courts cannot interfere with executive officials’ discretion, it’s true as far as it goes, but it’s really just another branch of the political question doctrine. Obviously, </w:t>
      </w:r>
      <w:r w:rsidRPr="004A5B3C">
        <w:rPr>
          <w:highlight w:val="yellow"/>
          <w:u w:val="single"/>
          <w:shd w:val="clear" w:color="auto" w:fill="FFFFFF"/>
        </w:rPr>
        <w:t>courts will not make decisions that are committed to</w:t>
      </w:r>
      <w:r w:rsidRPr="004A5B3C">
        <w:rPr>
          <w:u w:val="single"/>
          <w:shd w:val="clear" w:color="auto" w:fill="FFFFFF"/>
        </w:rPr>
        <w:t xml:space="preserve"> the </w:t>
      </w:r>
      <w:r w:rsidRPr="004A5B3C">
        <w:rPr>
          <w:highlight w:val="yellow"/>
          <w:u w:val="single"/>
          <w:shd w:val="clear" w:color="auto" w:fill="FFFFFF"/>
        </w:rPr>
        <w:t>discretion</w:t>
      </w:r>
      <w:r w:rsidRPr="004A5B3C">
        <w:rPr>
          <w:u w:val="single"/>
          <w:shd w:val="clear" w:color="auto" w:fill="FFFFFF"/>
        </w:rPr>
        <w:t xml:space="preserve"> of other officials </w:t>
      </w:r>
      <w:r w:rsidRPr="004A5B3C">
        <w:rPr>
          <w:highlight w:val="yellow"/>
          <w:u w:val="single"/>
          <w:shd w:val="clear" w:color="auto" w:fill="FFFFFF"/>
        </w:rPr>
        <w:t>within the constitutional system.</w:t>
      </w:r>
      <w:r w:rsidRPr="004A5B3C">
        <w:rPr>
          <w:u w:val="single"/>
          <w:shd w:val="clear" w:color="auto" w:fill="FFFFFF"/>
        </w:rPr>
        <w:t xml:space="preserve"> </w:t>
      </w:r>
      <w:r w:rsidRPr="004A5B3C">
        <w:rPr>
          <w:highlight w:val="yellow"/>
          <w:u w:val="single"/>
          <w:shd w:val="clear" w:color="auto" w:fill="FFFFFF"/>
        </w:rPr>
        <w:t>But that does not mean that the officials have “discretion” to violate the Constitution.</w:t>
      </w:r>
      <w:r w:rsidRPr="004A5B3C">
        <w:rPr>
          <w:u w:val="single"/>
          <w:shd w:val="clear" w:color="auto" w:fill="FFFFFF"/>
        </w:rPr>
        <w:t xml:space="preserve"> As </w:t>
      </w:r>
      <w:r w:rsidRPr="004A5B3C">
        <w:rPr>
          <w:highlight w:val="yellow"/>
          <w:u w:val="single"/>
          <w:shd w:val="clear" w:color="auto" w:fill="FFFFFF"/>
        </w:rPr>
        <w:t>the Supreme Court has reaffirmed time and time again, they do not.</w:t>
      </w:r>
      <w:r w:rsidRPr="004A5B3C">
        <w:rPr>
          <w:u w:val="single"/>
          <w:shd w:val="clear" w:color="auto" w:fill="FFFFFF"/>
        </w:rPr>
        <w:t xml:space="preserve"> Courts have abandoned </w:t>
      </w:r>
      <w:r w:rsidRPr="005F001C">
        <w:rPr>
          <w:i/>
          <w:iCs/>
          <w:sz w:val="28"/>
          <w:szCs w:val="27"/>
          <w:u w:val="single"/>
          <w:shd w:val="clear" w:color="auto" w:fill="FFFFFF"/>
        </w:rPr>
        <w:t>Mississippi</w:t>
      </w:r>
      <w:r w:rsidRPr="004A5B3C">
        <w:rPr>
          <w:u w:val="single"/>
          <w:shd w:val="clear" w:color="auto" w:fill="FFFFFF"/>
        </w:rPr>
        <w:t xml:space="preserve">’s narrow holding in granting injunctions against the enforcement of unconstitutional acts of Congress by the executive branch. For one example out of many, in </w:t>
      </w:r>
      <w:r w:rsidRPr="005F001C">
        <w:rPr>
          <w:i/>
          <w:iCs/>
          <w:sz w:val="28"/>
          <w:szCs w:val="27"/>
          <w:u w:val="single"/>
          <w:shd w:val="clear" w:color="auto" w:fill="FFFFFF"/>
        </w:rPr>
        <w:t>Clinton v. City of New York</w:t>
      </w:r>
      <w:r w:rsidRPr="004A5B3C">
        <w:rPr>
          <w:u w:val="single"/>
          <w:shd w:val="clear" w:color="auto" w:fill="FFFFFF"/>
        </w:rPr>
        <w:t xml:space="preserve">, the Supreme Court affirmed the lower court’s grant of a declaratory judgment against the president holding the Line Item Veto Act unconstitutional. Nor have courts embraced the broader holding the administration attributes to </w:t>
      </w:r>
      <w:r w:rsidRPr="005F001C">
        <w:rPr>
          <w:i/>
          <w:iCs/>
          <w:sz w:val="28"/>
          <w:szCs w:val="27"/>
          <w:u w:val="single"/>
          <w:shd w:val="clear" w:color="auto" w:fill="FFFFFF"/>
        </w:rPr>
        <w:t xml:space="preserve">Mississippi </w:t>
      </w:r>
      <w:r w:rsidRPr="004A5B3C">
        <w:rPr>
          <w:u w:val="single"/>
          <w:shd w:val="clear" w:color="auto" w:fill="FFFFFF"/>
        </w:rPr>
        <w:t xml:space="preserve">— that the separation of powers prohibits courts from intruding upon the president’s official activities. To the contrary, </w:t>
      </w:r>
      <w:r w:rsidRPr="004A5B3C">
        <w:rPr>
          <w:highlight w:val="yellow"/>
          <w:u w:val="single"/>
          <w:shd w:val="clear" w:color="auto" w:fill="FFFFFF"/>
        </w:rPr>
        <w:t>the Supreme Court</w:t>
      </w:r>
      <w:r w:rsidRPr="005F001C">
        <w:rPr>
          <w:i/>
          <w:iCs/>
          <w:sz w:val="28"/>
          <w:szCs w:val="27"/>
          <w:highlight w:val="yellow"/>
          <w:u w:val="single"/>
          <w:shd w:val="clear" w:color="auto" w:fill="FFFFFF"/>
        </w:rPr>
        <w:t xml:space="preserve"> </w:t>
      </w:r>
      <w:r w:rsidRPr="004A5B3C">
        <w:rPr>
          <w:highlight w:val="yellow"/>
          <w:u w:val="single"/>
          <w:shd w:val="clear" w:color="auto" w:fill="FFFFFF"/>
        </w:rPr>
        <w:t xml:space="preserve">has made clear that “the Judiciary may severely burden the Executive Branch by reviewing the legality of the President’s official conduct,” and it has </w:t>
      </w:r>
      <w:r w:rsidRPr="004A5B3C">
        <w:rPr>
          <w:u w:val="single"/>
          <w:shd w:val="clear" w:color="auto" w:fill="FFFFFF"/>
        </w:rPr>
        <w:t>often</w:t>
      </w:r>
      <w:r w:rsidRPr="004A5B3C">
        <w:rPr>
          <w:highlight w:val="yellow"/>
          <w:u w:val="single"/>
          <w:shd w:val="clear" w:color="auto" w:fill="FFFFFF"/>
        </w:rPr>
        <w:t xml:space="preserve"> done so.</w:t>
      </w:r>
      <w:r w:rsidRPr="004A5B3C">
        <w:rPr>
          <w:u w:val="single"/>
          <w:shd w:val="clear" w:color="auto" w:fill="FFFFFF"/>
        </w:rPr>
        <w:t xml:space="preserve"> President Nixon learned the hard way that his administration was not immune from judicial scrutiny. In one of the most famous Supreme Court decisions of all time, the Court ordered the president to turn over the Watergate tapes, precipitating his downfall. The president had argued that the federal courts had no authority over him, because he was “as powerful a monarch as Louis XIV, only four years at a time.” The Court flatly rejected that dramatic argument, affirming its ability to subject the president to judicial authority. Since then, courts have repeatedly done just that. Notably, the Supreme Court forced President Clinton to defend a private civil action for sexual harassment (the infamous lawsuit brought by Paula Jones) while he was in office.</w:t>
      </w:r>
      <w:r w:rsidRPr="005F001C">
        <w:rPr>
          <w:sz w:val="28"/>
          <w:szCs w:val="27"/>
          <w:shd w:val="clear" w:color="auto" w:fill="FFFFFF"/>
        </w:rPr>
        <w:t xml:space="preserve"> </w:t>
      </w:r>
      <w:r w:rsidRPr="005F001C">
        <w:rPr>
          <w:sz w:val="16"/>
          <w:szCs w:val="27"/>
          <w:shd w:val="clear" w:color="auto" w:fill="FFFFFF"/>
        </w:rPr>
        <w:t xml:space="preserve">In an effort to reinvigorate the remnants of </w:t>
      </w:r>
      <w:r w:rsidRPr="005F001C">
        <w:rPr>
          <w:i/>
          <w:iCs/>
          <w:sz w:val="16"/>
          <w:szCs w:val="27"/>
          <w:shd w:val="clear" w:color="auto" w:fill="FFFFFF"/>
        </w:rPr>
        <w:t>Mississippi</w:t>
      </w:r>
      <w:r w:rsidRPr="005F001C">
        <w:rPr>
          <w:sz w:val="16"/>
          <w:szCs w:val="27"/>
          <w:shd w:val="clear" w:color="auto" w:fill="FFFFFF"/>
        </w:rPr>
        <w:t xml:space="preserve">’s suggestion of executive immunity, the Trump administration points to some dicta in </w:t>
      </w:r>
      <w:r w:rsidRPr="005F001C">
        <w:rPr>
          <w:i/>
          <w:iCs/>
          <w:sz w:val="16"/>
          <w:szCs w:val="27"/>
          <w:shd w:val="clear" w:color="auto" w:fill="FFFFFF"/>
        </w:rPr>
        <w:t>Franklin v. Massachusetts</w:t>
      </w:r>
      <w:r w:rsidRPr="005F001C">
        <w:rPr>
          <w:sz w:val="16"/>
          <w:szCs w:val="27"/>
          <w:shd w:val="clear" w:color="auto" w:fill="FFFFFF"/>
        </w:rPr>
        <w:t xml:space="preserve">, a 1992 opinion that briefly referenced </w:t>
      </w:r>
      <w:r w:rsidRPr="005F001C">
        <w:rPr>
          <w:i/>
          <w:iCs/>
          <w:sz w:val="16"/>
          <w:szCs w:val="27"/>
          <w:shd w:val="clear" w:color="auto" w:fill="FFFFFF"/>
        </w:rPr>
        <w:t>Mississippi</w:t>
      </w:r>
      <w:r w:rsidRPr="005F001C">
        <w:rPr>
          <w:sz w:val="16"/>
          <w:szCs w:val="27"/>
          <w:shd w:val="clear" w:color="auto" w:fill="FFFFFF"/>
        </w:rPr>
        <w:t xml:space="preserve">. There, a plurality of the Supreme Court faulted a lower court for failing to consider its jurisdiction to order the president to recalculate the census under the Enumeration Clause, observing that such an injunction was “extraordinary” and should have “raised judicial eyebrows.” This administration apparently reads “extraordinary” to mean prohibited, claiming support for its argument that the president simply cannot be enjoined, but that reading is obviously faulty. An injunction issued against the president on constitutional grounds is indeed “extraordinary,” but only because there is almost always a lower-level official that the Court can enjoin instead. For example, in the constitutional law chestnut </w:t>
      </w:r>
      <w:r w:rsidRPr="005F001C">
        <w:rPr>
          <w:i/>
          <w:iCs/>
          <w:sz w:val="16"/>
          <w:szCs w:val="27"/>
          <w:shd w:val="clear" w:color="auto" w:fill="FFFFFF"/>
        </w:rPr>
        <w:t>Youngstown Sheet &amp; Tube Co. v. Sawyer</w:t>
      </w:r>
      <w:r w:rsidRPr="005F001C">
        <w:rPr>
          <w:sz w:val="16"/>
          <w:szCs w:val="27"/>
          <w:shd w:val="clear" w:color="auto" w:fill="FFFFFF"/>
        </w:rPr>
        <w:t xml:space="preserve">, the Supreme Court invalidated President Truman’s wartime executive order to seize American steel mills and enjoined his Secretary of Commerce from carrying it out. In recent decisions considering the various iterations of President Trump’s travel ban, courts have followed the same tack — declining to issue an injunction or a declaration against the president directly, but enjoining his subordinates from carrying out his orders. This practice makes sense as a measure of deference to a coequal branch that sweetens the pill of judicial review. In those rare cases in which the president is the only person who can halt the illegal action, however (such as </w:t>
      </w:r>
      <w:r w:rsidRPr="005F001C">
        <w:rPr>
          <w:i/>
          <w:iCs/>
          <w:sz w:val="16"/>
          <w:szCs w:val="27"/>
          <w:shd w:val="clear" w:color="auto" w:fill="FFFFFF"/>
        </w:rPr>
        <w:t xml:space="preserve">Clinton </w:t>
      </w:r>
      <w:r w:rsidRPr="005F001C">
        <w:rPr>
          <w:sz w:val="16"/>
          <w:szCs w:val="27"/>
          <w:shd w:val="clear" w:color="auto" w:fill="FFFFFF"/>
        </w:rPr>
        <w:t xml:space="preserve">and the 1970s D.C. Circuit case </w:t>
      </w:r>
      <w:r w:rsidRPr="005F001C">
        <w:rPr>
          <w:i/>
          <w:iCs/>
          <w:sz w:val="16"/>
          <w:szCs w:val="27"/>
          <w:shd w:val="clear" w:color="auto" w:fill="FFFFFF"/>
        </w:rPr>
        <w:t>NTEU v. Nixon</w:t>
      </w:r>
      <w:r w:rsidRPr="005F001C">
        <w:rPr>
          <w:sz w:val="16"/>
          <w:szCs w:val="27"/>
          <w:shd w:val="clear" w:color="auto" w:fill="FFFFFF"/>
        </w:rPr>
        <w:t xml:space="preserve">), courts have not hesitated to issue relief against the president himself. And with good reason. Rule by a lawless executive, unconstrained by higher authority, amounts to tyranny. The founders’ fear of backsliding into such a system of unconstrained, centralized governmental power drove them to adopt a Bill of Rights in the first place, along with the famed system of “checks and balances” that has kept American democracy more or less intact for the last two centuries. The law must be enforceable by one branch against another if it is to amount to more than mere words. Thankfully, the courts do not seem to be following the Trump administration’s “presidential immunity” line. Recently, the federal judge overseeing the </w:t>
      </w:r>
      <w:r w:rsidRPr="005F001C">
        <w:rPr>
          <w:i/>
          <w:iCs/>
          <w:sz w:val="16"/>
          <w:szCs w:val="27"/>
          <w:shd w:val="clear" w:color="auto" w:fill="FFFFFF"/>
        </w:rPr>
        <w:t xml:space="preserve">District of Columbia </w:t>
      </w:r>
      <w:r w:rsidRPr="005F001C">
        <w:rPr>
          <w:sz w:val="16"/>
          <w:szCs w:val="27"/>
          <w:shd w:val="clear" w:color="auto" w:fill="FFFFFF"/>
        </w:rPr>
        <w:t>case rejected the argument outright, stating that it saw “no barrier to its authority to grant either injunctive or declaratory relief” against a president who violates the law. Other courts should follow this one’s lead. If our government is indeed one of laws and not of men, then the president, too, must follow the law; it is irresponsible and dangerous to suggest that he is above it.</w:t>
      </w:r>
    </w:p>
    <w:p w:rsidR="006D2051" w:rsidRPr="005F001C" w:rsidRDefault="006D2051" w:rsidP="006D2051"/>
    <w:p w:rsidR="00092425" w:rsidRPr="004A5B3C" w:rsidRDefault="00092425" w:rsidP="004A5B3C">
      <w:pPr>
        <w:pStyle w:val="Heading4"/>
        <w:rPr>
          <w:sz w:val="28"/>
        </w:rPr>
      </w:pPr>
      <w:r w:rsidRPr="005F001C">
        <w:rPr>
          <w:sz w:val="28"/>
        </w:rPr>
        <w:t>Executive circumvention fails, the courts are already log-jammed and no new immigration judges means no easy route to evade the plan's reduction in restrictions.</w:t>
      </w:r>
    </w:p>
    <w:p w:rsidR="00092425" w:rsidRPr="005F001C" w:rsidRDefault="00092425" w:rsidP="00092425">
      <w:pPr>
        <w:spacing w:after="0" w:line="240" w:lineRule="auto"/>
      </w:pPr>
      <w:r w:rsidRPr="005F001C">
        <w:rPr>
          <w:rStyle w:val="Style13ptBold"/>
        </w:rPr>
        <w:t>Green 17</w:t>
      </w:r>
      <w:r w:rsidRPr="005F001C">
        <w:rPr>
          <w:sz w:val="20"/>
          <w:szCs w:val="20"/>
        </w:rPr>
        <w:t xml:space="preserve"> </w:t>
      </w:r>
      <w:r w:rsidRPr="005F001C">
        <w:t>[Green ,Miranda] . Miranda Green is a British journalist, and the former Press Secretary to then Liberal Democrats party leader Paddy Ashdown. “Trump's immigrant deportations could clog up courts for years”. Star 102.1 your #1 hit music station. February 7,2017 [https://www.star1021fm.com/decodedc/trumps-immigrant-deportations-could-clog-up-courts-for-years]. #Breyonce research.</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pPr>
      <w:r w:rsidRPr="005F001C">
        <w:t xml:space="preserve">  WASHINGTON, D.C. - President Donald </w:t>
      </w:r>
      <w:r w:rsidRPr="005F001C">
        <w:rPr>
          <w:highlight w:val="yellow"/>
          <w:u w:val="single"/>
        </w:rPr>
        <w:t>Trump’s executive orders on immigration are meant to speed up deportations</w:t>
      </w:r>
      <w:r w:rsidRPr="005F001C">
        <w:rPr>
          <w:u w:val="single"/>
        </w:rPr>
        <w:t xml:space="preserve"> of undocumented immigrants, </w:t>
      </w:r>
      <w:r w:rsidRPr="005F001C">
        <w:rPr>
          <w:highlight w:val="yellow"/>
          <w:u w:val="single"/>
        </w:rPr>
        <w:t>but the result could be an extreme logjam for the courts</w:t>
      </w:r>
      <w:r w:rsidRPr="005F001C">
        <w:rPr>
          <w:u w:val="single"/>
        </w:rPr>
        <w:t xml:space="preserve"> that vet them. </w:t>
      </w:r>
      <w:r w:rsidRPr="005F001C">
        <w:rPr>
          <w:highlight w:val="yellow"/>
          <w:u w:val="single"/>
        </w:rPr>
        <w:t>Currently the country-wide U.S. immigration court system</w:t>
      </w:r>
      <w:r w:rsidRPr="005F001C">
        <w:rPr>
          <w:u w:val="single"/>
        </w:rPr>
        <w:t xml:space="preserve"> — which handles most immigrant deportation proceedings — </w:t>
      </w:r>
      <w:r w:rsidRPr="005F001C">
        <w:rPr>
          <w:highlight w:val="yellow"/>
          <w:u w:val="single"/>
        </w:rPr>
        <w:t>maintains an average backlog of more than 533,000 cases and</w:t>
      </w:r>
      <w:r w:rsidRPr="005F001C">
        <w:rPr>
          <w:u w:val="single"/>
        </w:rPr>
        <w:t xml:space="preserve"> the </w:t>
      </w:r>
      <w:r w:rsidRPr="005F001C">
        <w:rPr>
          <w:highlight w:val="yellow"/>
          <w:u w:val="single"/>
        </w:rPr>
        <w:t>average wait time</w:t>
      </w:r>
      <w:r w:rsidRPr="005F001C">
        <w:rPr>
          <w:u w:val="single"/>
        </w:rPr>
        <w:t xml:space="preserve"> for a hearing </w:t>
      </w:r>
      <w:r w:rsidRPr="005F001C">
        <w:rPr>
          <w:highlight w:val="yellow"/>
          <w:u w:val="single"/>
        </w:rPr>
        <w:t>is</w:t>
      </w:r>
      <w:r w:rsidRPr="005F001C">
        <w:rPr>
          <w:u w:val="single"/>
        </w:rPr>
        <w:t xml:space="preserve"> about </w:t>
      </w:r>
      <w:r w:rsidRPr="005F001C">
        <w:rPr>
          <w:highlight w:val="yellow"/>
          <w:u w:val="single"/>
        </w:rPr>
        <w:t>three years</w:t>
      </w:r>
      <w:r w:rsidRPr="005F001C">
        <w:t xml:space="preserve">, according to data from TRAC, a Syracuse University program that FOIAs the government’s internal databases. </w:t>
      </w:r>
      <w:r w:rsidRPr="005F001C">
        <w:rPr>
          <w:highlight w:val="yellow"/>
          <w:u w:val="single"/>
        </w:rPr>
        <w:t>Under Trump’s new orders</w:t>
      </w:r>
      <w:r w:rsidRPr="005F001C">
        <w:rPr>
          <w:u w:val="single"/>
        </w:rPr>
        <w:t xml:space="preserve"> to round up more undocumented immigrants, </w:t>
      </w:r>
      <w:r w:rsidRPr="005F001C">
        <w:rPr>
          <w:highlight w:val="yellow"/>
          <w:u w:val="single"/>
        </w:rPr>
        <w:t>it’s likely that wait time will grow</w:t>
      </w:r>
      <w:r w:rsidRPr="005F001C">
        <w:rPr>
          <w:u w:val="single"/>
        </w:rPr>
        <w:t xml:space="preserve"> dramatically.</w:t>
      </w:r>
      <w:r w:rsidRPr="005F001C">
        <w:rPr>
          <w:sz w:val="20"/>
          <w:szCs w:val="20"/>
          <w:u w:val="single"/>
        </w:rPr>
        <w:t xml:space="preserve"> </w:t>
      </w:r>
      <w:r w:rsidRPr="005F001C">
        <w:rPr>
          <w:u w:val="single"/>
        </w:rPr>
        <w:t>“To just get rid of the current backlog it would probably require the near doubling of immigration judges</w:t>
      </w:r>
      <w:r w:rsidRPr="005F001C">
        <w:t xml:space="preserve">, but that’s not an easy thing to do,” said Randy Capps, director of research for U.S. programs at the Migration Policy Institute. “First of all you have to have the money, you have to have qualified immigration judges … you have to have more [Immigrations and Customs Enforcement] prosecutors and the detention space to hold people. There’ a lot of resources involved. It’s not something that can be ramped up quickly.” Trumps executive order on border security addresses some of those needs. It calls for an increase of 5,000 border patrol agents and an unspecified increase in judges within the immigration court system, which is an administrative court formally known as the Executive Office for Immigration Review within the Justice Department. </w:t>
      </w:r>
      <w:r w:rsidRPr="005F001C">
        <w:rPr>
          <w:u w:val="single"/>
        </w:rPr>
        <w:t xml:space="preserve">But there’s one gaping problem. The executive order lacks the authority to allocate money to hire more people to fill those spots. Additionally, another one of Trump’s executive orders expressly forbids new federal hiring — which could mean no new judges can be hired for the immigration courts. </w:t>
      </w:r>
      <w:r w:rsidRPr="005F001C">
        <w:t xml:space="preserve">Taken all together, the lack of clarity has immigration court judges worried. “It’s too early for us to know whether or not that’s going to be a feasible plan,” said Judge Dana Lee Marks, president of the National Association of Immigration Judges. “We don’t know whether we’re going to fall under the general freeze or not because we don’t have an Attorney General at this point.” </w:t>
      </w:r>
    </w:p>
    <w:p w:rsidR="00092425" w:rsidRPr="005F001C" w:rsidRDefault="00092425" w:rsidP="00092425">
      <w:pPr>
        <w:spacing w:after="0" w:line="240" w:lineRule="auto"/>
        <w:rPr>
          <w:sz w:val="16"/>
          <w:szCs w:val="27"/>
          <w:shd w:val="clear" w:color="auto" w:fill="FFFFFF"/>
        </w:rPr>
      </w:pPr>
    </w:p>
    <w:p w:rsidR="00092425" w:rsidRPr="004A5B3C" w:rsidRDefault="00092425" w:rsidP="004A5B3C">
      <w:pPr>
        <w:pStyle w:val="Heading4"/>
        <w:rPr>
          <w:sz w:val="28"/>
        </w:rPr>
      </w:pPr>
      <w:r w:rsidRPr="005F001C">
        <w:rPr>
          <w:sz w:val="28"/>
        </w:rPr>
        <w:t>The president is a citizen vulnerable to lawful scrutiny</w:t>
      </w:r>
    </w:p>
    <w:p w:rsidR="00092425" w:rsidRPr="005F001C" w:rsidRDefault="004A5B3C" w:rsidP="00092425">
      <w:pPr>
        <w:spacing w:after="0" w:line="240" w:lineRule="auto"/>
        <w:rPr>
          <w:sz w:val="36"/>
          <w:szCs w:val="36"/>
          <w:u w:val="single"/>
        </w:rPr>
      </w:pPr>
      <w:r>
        <w:rPr>
          <w:rStyle w:val="Style13ptBold"/>
        </w:rPr>
        <w:t>NYT</w:t>
      </w:r>
      <w:r w:rsidR="00092425" w:rsidRPr="004A5B3C">
        <w:rPr>
          <w:rStyle w:val="Style13ptBold"/>
        </w:rPr>
        <w:t xml:space="preserve"> 4/15</w:t>
      </w:r>
      <w:r w:rsidR="00092425" w:rsidRPr="005F001C">
        <w:rPr>
          <w:sz w:val="36"/>
          <w:szCs w:val="36"/>
        </w:rPr>
        <w:t xml:space="preserve"> </w:t>
      </w:r>
      <w:r w:rsidR="00092425" w:rsidRPr="005F001C">
        <w:t>[The Editorial Board at New York Times. The President is not above the law. 04/15/18. https://www.nytimes.com/interactive/2018/04/15/opinion/editorials/president-above-rule-law.html ]</w:t>
      </w:r>
      <w:r w:rsidR="00092425" w:rsidRPr="005F001C">
        <w:rPr>
          <w:sz w:val="16"/>
          <w:szCs w:val="36"/>
          <w:u w:val="single"/>
        </w:rPr>
        <w:t xml:space="preserve"> #OnlyDev</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rPr>
          <w:sz w:val="24"/>
          <w:szCs w:val="36"/>
          <w:u w:val="single"/>
        </w:rPr>
      </w:pPr>
      <w:r w:rsidRPr="005F001C">
        <w:t>“This great nation can tolerate a president who makes mistakes,” declared Senator Orrin Hatch, the Utah Republican. “But it cannot tolerate one who makes a mistake and then breaks the law to cover it up.” No, Mr. Hatch wasn’t talking about Donald Trump. It was 1999, and he was talking about Bill Clinton. At that time, the American system — and the flawed yet sometimes heroic people their fellow Americans choose to lead them — underwent, and passed, a hard test: The president, his financial dealings and his personal relationships were painstakingly investigated for years. Prosecutors ultimately accused Mr. Clinton of lying under oath, to cover up a sexual affair. The House of Representatives impeached him, but the Senate declined to convict, and Mr. Clinton stayed in office. The public, which learned in detail about everything investigators believed Mr. Clinton had done wrong, overwhelmingly agreed with the judgment of the Senate. It was a sad and sordid and at times distracting business, but the system worked. Now Mr. Hatch and his fellow lawmakers may be approaching a harsher and more consequential test. We quote his words not to level some sort of accusation of hypocrisy, but to remind us all of what is at stake.</w:t>
      </w:r>
      <w:r w:rsidRPr="005F001C">
        <w:rPr>
          <w:sz w:val="24"/>
          <w:szCs w:val="20"/>
        </w:rPr>
        <w:t xml:space="preserve"> </w:t>
      </w:r>
      <w:r w:rsidRPr="005F001C">
        <w:rPr>
          <w:sz w:val="24"/>
          <w:u w:val="single"/>
        </w:rPr>
        <w:t>News reports</w:t>
      </w:r>
      <w:r w:rsidRPr="005F001C">
        <w:rPr>
          <w:sz w:val="24"/>
          <w:szCs w:val="36"/>
          <w:u w:val="single"/>
        </w:rPr>
        <w:t xml:space="preserve"> point to a growing possibility that President Trump may act to cripple or shut down an investigation by the nation’s top law-enforcement agencies into his campaign and administration. Lawmakers need to be preparing now for that possibility because if and when it comes to pass, they will suddenly find themselves on the edge of an abyss, with the Constitution in their hands.</w:t>
      </w:r>
      <w:r w:rsidRPr="005F001C">
        <w:rPr>
          <w:sz w:val="24"/>
          <w:szCs w:val="20"/>
          <w:u w:val="single"/>
        </w:rPr>
        <w:t xml:space="preserve"> </w:t>
      </w:r>
      <w:r w:rsidRPr="005F001C">
        <w:rPr>
          <w:sz w:val="24"/>
          <w:szCs w:val="36"/>
          <w:u w:val="single"/>
        </w:rPr>
        <w:t>Make no mistake: If Mr. Trump takes such drastic action, he will be striking at the foundation of the American government, attempting to set a precedent that a president, alone among American citizens, is above the law. What can seem now like a political sideshow will instantly become a constitutional crisis, and history will come calling for Mr. Hatch and his colleagues.</w:t>
      </w:r>
      <w:r w:rsidRPr="005F001C">
        <w:rPr>
          <w:sz w:val="24"/>
          <w:szCs w:val="20"/>
          <w:u w:val="single"/>
        </w:rPr>
        <w:t xml:space="preserve"> </w:t>
      </w:r>
      <w:r w:rsidRPr="005F001C">
        <w:rPr>
          <w:sz w:val="24"/>
          <w:szCs w:val="36"/>
          <w:u w:val="single"/>
        </w:rPr>
        <w:t>For months, investigators have been examining whether Mr. Trump’s campaign conspired with the Russian government to undermine American democracy, and whether the president misused his power by obstructing justice in an effort to end that investigation.</w:t>
      </w:r>
      <w:r w:rsidRPr="005F001C">
        <w:rPr>
          <w:sz w:val="24"/>
          <w:szCs w:val="20"/>
        </w:rPr>
        <w:t xml:space="preserve"> </w:t>
      </w:r>
      <w:r w:rsidRPr="005F001C">
        <w:t xml:space="preserve">Until the last few weeks, Mr. Trump had shown restraint, by his standards, anyway. He and his lawyers cooperated with investigators. Mr. Trump never tweeted directly about Robert Mueller, the special counsel, and spoke about him publicly only when asked. Alas, that whiff of higher executive function is gone. Mr. Trump is openly attacking both Mr. Mueller and Rod Rosenstein, the deputy attorney general, appointed by Mr. Trump himself. Mr. Rosenstein is overseeing the Russia investigation and signing off on Mr. Mueller’s actions. Of course, this president has been known to huff and puff, to bluff and bluster, and he may be doing no more than that now. He may choose not to fire either man. We know he has already twice told his aides he wanted Mr. Mueller fired, only to be talked out of such rash action. But if the president does move against the investigators, it will be up to Congress to affirm the rule of law, the separation of powers and the American constitutional order. The miserable polarization and partisan anger that have been rising in American life for decades will hit a new crescendo, and that will present congressional Republicans with a heavy burden indeed. Many of them are not fans of this president. Republicans used to warn the nation about Mr. Trump openly, back when they thought they could still protect their party from him. Here’s a short sampling: “malignant clown,” “national disgrace,” “complete idiot,” “a sociopath, without a conscience or feelings of guilt, shame or remorse,”“graceless and divisive,” “predatory and reprehensible,” flawed “beyond mere moral shortcomings,” “unsound, uninformed, unhinged and unfit,” “a character and temperament unfit for the leader of the free world,” “A bigot. A misogynist. A fraud. A bully.” Some still say these sorts of things, albeit anonymously. Just last week, one of the president’s defenders in Congress told a conservative columnist, “It’s like Forrest Gump won the presidency, but an evil, really [expletive] stupid Forrest Gump.” Yet if Mr. Trump goes after Mr. Mueller or Mr. Rosenstein, even Republicans who have misgivings about the president might be inclined to fall into line. They may resent what feels like an endless investigation, one that is endangering their agenda; or they may resent partisan attacks on Mr. Trump. Such frustrations — like ones Democrats vented when Mr. Clinton was in investigators’ sights — are certainly understandable. Republicans may also find themselves tempted by the political running room they would have with the investigation ended and the three branches of government under their control. Maybe — and this is the scariest contingency to contemplate — Republican leaders would calculate that with their support, or mere acquiescence, Mr. Trump could get away with it. The overwhelming majority of Americans, including most Republicans, want Mr. Mueller to keep his job, and perhaps a groundswell of revulsion at unchecked presidential power would follow any action against the special counsel. But many Americans, weary of the shouting in Washington, might dismiss the whole thing as another food fight. We can be fairly certain that the pressure on Republican lawmakers from the minority of Americans who support Mr. Trump, as well as from the likes of Fox News and Sinclair, would be intense. Of course, it’s when overriding your principles is the easy thing to do that you have an urgent responsibility, and opportunity, to demonstrate that you have some. Look at what’s happening in Missouri right now. The state’s Republican governor, Eric Greitens, has been accused of sexual assault and coercion, and is scheduled to face trial next month on a felony charge of invasion of privacy. It’s a scandal of Trumpian proportions, and Mr. Greitens is responding with Trumpian bravado, calling the investigation and prosecution a “political witch hunt.” </w:t>
      </w:r>
      <w:r w:rsidRPr="005F001C">
        <w:rPr>
          <w:b/>
          <w:bCs/>
          <w:sz w:val="16"/>
          <w:szCs w:val="36"/>
        </w:rPr>
        <w:t>OTHER REPUBLICANS ON THE RULE OF LAW</w:t>
      </w:r>
      <w:r w:rsidRPr="005F001C">
        <w:t xml:space="preserve"> “In a country based on the system of laws, which is really the great gift given to us under the terms of our Constitution, there needs to be a consistency of application. The idea that all people are equal under the law is not a relative term.”— JUDD GREGG, 1999 “I have asked myself how men from an era when honor was valued above all other traits, men like George Washington, Thomas Jefferson, John Adams and James Madison, might have viewed a President who committed perjury and obstruction of justice for personal and political gain.”— PHIL GRAMM, 1999 “What standard of conduct should we insist our President live up to? ... Do not underestimate, my friends, the corrupting and cynical signal we will send if we fail to enforce the highest standards of conduct on the most powerful man in the nation.”— PETE DOMENICI, 1999 “Committing crimes of moral turpitude such as perjury and obstruction of justice go to the heart of qualification for public office.”— ORRIN HATCH, 1999 Yet the legislative report detailing his misbehavior was bipartisan, and top state Republicans have spoken out forcefully. They recognize that Mr. Greitens is unfit. (They also see a threat to their political interests, but the two can go hand in hand.) Or look at Watergate. We may think of it now as a two-year drama with an inevitable end, the takedown of a president who tried to cover up a criminal conspiracy. But many people forget how close President Richard Nixon came to surviving the affair. He was forced from office only because enough Republican leaders recognized the legitimacy of the investigation and stood up to him. And even then, it took the revelation of incriminating recordings. No recordings have come out this time — yet. A few senior Republicans have been saying the right things — including Mr. Hatch. He tweeted that anyone telling the president to fire Mr. Mueller “does not have the President or the nation’s best interest at heart.” Senator Lindsey Graham, of South Carolina, warned Mr. Trumpthat firing Mr. Mueller would be “the beginning of the end of his presidency.” That’s all necessary and good. But it’s not enough. More Republicans need to make it clear that they won’t tolerate any action against either man, and that firing Mr. Mueller would be, as Senator Charles Grassley said, “suicide.” Mr. Mueller’s investigation has already yielded great benefit to the country, including the indictments of 13 Russians and three companies for trying to undermine the presidential election. None of us can know if prosecutors will eventually point the finger at the president himself. But should Mr. Trump move to hobble or kill the investigation, he would darken rather than dispel the cloud of suspicion around him. Far worse, he would free future presidents to politicize American justice. That would be a danger to every American, of whatever political leaning. </w:t>
      </w:r>
      <w:r w:rsidRPr="005F001C">
        <w:rPr>
          <w:sz w:val="24"/>
          <w:szCs w:val="36"/>
          <w:highlight w:val="yellow"/>
          <w:u w:val="single"/>
        </w:rPr>
        <w:t>The president is not a king but a citizen, deserving of the presumption of innocence and other protections, yet also vulnerable to lawful scrutiny. We hope Mr. Trump recognizes this.</w:t>
      </w:r>
      <w:r w:rsidRPr="005F001C">
        <w:rPr>
          <w:sz w:val="24"/>
          <w:szCs w:val="36"/>
          <w:u w:val="single"/>
        </w:rPr>
        <w:t xml:space="preserve"> If he doesn’t, how Republican lawmakers respond will shape the future not only of this presidency and of one of the country’s great political parties, but of the American experiment itself.</w:t>
      </w:r>
    </w:p>
    <w:p w:rsidR="00092425" w:rsidRPr="005F001C" w:rsidRDefault="00092425" w:rsidP="00092425">
      <w:pPr>
        <w:rPr>
          <w:sz w:val="28"/>
          <w:szCs w:val="27"/>
          <w:shd w:val="clear" w:color="auto" w:fill="FFFFFF"/>
        </w:rPr>
      </w:pPr>
    </w:p>
    <w:p w:rsidR="00092425" w:rsidRPr="005F001C" w:rsidRDefault="004A5B3C" w:rsidP="00092425">
      <w:pPr>
        <w:pStyle w:val="Heading3"/>
        <w:rPr>
          <w:rFonts w:cs="Times New Roman"/>
          <w:sz w:val="20"/>
          <w:szCs w:val="20"/>
        </w:rPr>
      </w:pPr>
      <w:r>
        <w:rPr>
          <w:rFonts w:cs="Times New Roman"/>
        </w:rPr>
        <w:t>A2: Yes CV – Fails – Congress</w:t>
      </w:r>
    </w:p>
    <w:p w:rsidR="00092425" w:rsidRPr="004A5B3C" w:rsidRDefault="00092425" w:rsidP="004A5B3C">
      <w:pPr>
        <w:pStyle w:val="Heading4"/>
        <w:rPr>
          <w:sz w:val="28"/>
        </w:rPr>
      </w:pPr>
      <w:r w:rsidRPr="005F001C">
        <w:rPr>
          <w:sz w:val="28"/>
        </w:rPr>
        <w:t>Congressional failure has given Trump free range to act - affirmative fiat clarifies and limits executive discretion</w:t>
      </w:r>
    </w:p>
    <w:p w:rsidR="00092425" w:rsidRPr="005F001C" w:rsidRDefault="00092425" w:rsidP="00092425">
      <w:pPr>
        <w:spacing w:after="0" w:line="240" w:lineRule="auto"/>
        <w:rPr>
          <w:sz w:val="20"/>
          <w:szCs w:val="20"/>
        </w:rPr>
      </w:pPr>
      <w:r w:rsidRPr="005F001C">
        <w:rPr>
          <w:rStyle w:val="Style13ptBold"/>
        </w:rPr>
        <w:t>Soberalski Law 18</w:t>
      </w:r>
      <w:r w:rsidRPr="005F001C">
        <w:rPr>
          <w:sz w:val="20"/>
          <w:szCs w:val="20"/>
        </w:rPr>
        <w:t xml:space="preserve"> </w:t>
      </w:r>
      <w:r w:rsidRPr="005F001C">
        <w:t>[Soberalski Immigration Law Firm. “The Trump administration is redefining—and undermining—Citizenship and Immigration Services”. May 3, 2018 https://www.soberalskilaw.com/blog/2018/5/3/the-trump-administration-is-redefiningand-undermining-CitizenshipandImmigrationServices . #Breyonce research.]</w:t>
      </w:r>
    </w:p>
    <w:p w:rsidR="00092425" w:rsidRPr="005F001C" w:rsidRDefault="00092425" w:rsidP="00092425">
      <w:pPr>
        <w:spacing w:after="0" w:line="240" w:lineRule="auto"/>
        <w:rPr>
          <w:sz w:val="20"/>
          <w:szCs w:val="20"/>
        </w:rPr>
      </w:pPr>
      <w:r w:rsidRPr="005F001C">
        <w:t xml:space="preserve"> </w:t>
      </w:r>
    </w:p>
    <w:p w:rsidR="00092425" w:rsidRPr="004A5B3C" w:rsidRDefault="00092425" w:rsidP="00092425">
      <w:pPr>
        <w:spacing w:after="0" w:line="240" w:lineRule="auto"/>
        <w:rPr>
          <w:sz w:val="20"/>
          <w:szCs w:val="20"/>
        </w:rPr>
      </w:pPr>
      <w:r w:rsidRPr="005F001C">
        <w:t xml:space="preserve">Since President Trump has taken office, the USCIS has been a special focus of his administration’s attention. From striking the phrase “America’s promise as a nation of immigrants” from its mission statement, to eliminating the word “customers” to describe the people the agency serves, the result seems to be a regression to red tape, long processing waits, and an atmosphere of hostility towards immigrants. According to USCIS Director Lee Cissna, whose own mother immigrated from Peru, the removal of such language is meant to reflect that USCIS serves the American people, not the immigrants whose cases it processes. Under President Obama, progress was made toward making the USCIS more efficient and less complicated. For example, it took just six months for a lawful permanent resident to naturalize. Under President Trump, it takes more than a year. Prospective immigrants are even having a more difficult time getting assistance from the USCIS help lines, including a special line dedicated to those serving in the U.S. Armed Forces. What were once helpful resources have become time sinks that offer little in the way of assistance or information. </w:t>
      </w:r>
      <w:r w:rsidRPr="005F001C">
        <w:rPr>
          <w:highlight w:val="yellow"/>
          <w:u w:val="single"/>
        </w:rPr>
        <w:t>Because Congress has not advanced</w:t>
      </w:r>
      <w:r w:rsidRPr="005F001C">
        <w:rPr>
          <w:u w:val="single"/>
        </w:rPr>
        <w:t xml:space="preserve"> comprehensive </w:t>
      </w:r>
      <w:r w:rsidRPr="005F001C">
        <w:rPr>
          <w:highlight w:val="yellow"/>
          <w:u w:val="single"/>
        </w:rPr>
        <w:t>immigration reform, and</w:t>
      </w:r>
      <w:r w:rsidRPr="005F001C">
        <w:rPr>
          <w:u w:val="single"/>
        </w:rPr>
        <w:t xml:space="preserve"> seemingly </w:t>
      </w:r>
      <w:r w:rsidRPr="005F001C">
        <w:rPr>
          <w:highlight w:val="yellow"/>
          <w:u w:val="single"/>
        </w:rPr>
        <w:t>cannot agree on how to make the immigration process more resilient or more efficient</w:t>
      </w:r>
      <w:r w:rsidRPr="005F001C">
        <w:rPr>
          <w:u w:val="single"/>
        </w:rPr>
        <w:t xml:space="preserve">, President </w:t>
      </w:r>
      <w:r w:rsidRPr="005F001C">
        <w:rPr>
          <w:highlight w:val="yellow"/>
          <w:u w:val="single"/>
        </w:rPr>
        <w:t>Trump has had free range to make changes within his power as he sees fit.</w:t>
      </w:r>
      <w:r w:rsidRPr="005F001C">
        <w:rPr>
          <w:u w:val="single"/>
        </w:rPr>
        <w:t xml:space="preserve"> These changes are especially detrimental for an immigration system that is so backlogged, extending USCIS processing times across the board. It appears that </w:t>
      </w:r>
      <w:r w:rsidRPr="005F001C">
        <w:rPr>
          <w:highlight w:val="yellow"/>
          <w:u w:val="single"/>
        </w:rPr>
        <w:t>the administration’s purpose is to deliberately cause delays, frustrating applicants and</w:t>
      </w:r>
      <w:r w:rsidRPr="005F001C">
        <w:rPr>
          <w:u w:val="single"/>
        </w:rPr>
        <w:t xml:space="preserve"> even </w:t>
      </w:r>
      <w:r w:rsidRPr="005F001C">
        <w:rPr>
          <w:highlight w:val="yellow"/>
          <w:u w:val="single"/>
        </w:rPr>
        <w:t>deterring prospective immigrants from applying</w:t>
      </w:r>
      <w:r w:rsidRPr="005F001C">
        <w:rPr>
          <w:u w:val="single"/>
        </w:rPr>
        <w:t xml:space="preserve"> in the first place.</w:t>
      </w:r>
      <w:r w:rsidRPr="005F001C">
        <w:t xml:space="preserve"> In effect, they seek to build an invisible wall to coexist with the physical one that the administration is bent on building  We oppose all efforts by this or any administration to circumvent the rights and processes our laws grant naturalized citizens, legal permanent residents, and anyone else seeking legal status in the United States.</w:t>
      </w:r>
    </w:p>
    <w:p w:rsidR="00092425" w:rsidRPr="004A5B3C" w:rsidRDefault="00092425" w:rsidP="004A5B3C">
      <w:pPr>
        <w:pStyle w:val="Heading4"/>
      </w:pPr>
      <w:r w:rsidRPr="005F001C">
        <w:t>Congressional action like the plan means Trump fails</w:t>
      </w:r>
    </w:p>
    <w:p w:rsidR="00092425" w:rsidRPr="005F001C" w:rsidRDefault="00092425" w:rsidP="00092425">
      <w:pPr>
        <w:spacing w:after="0" w:line="240" w:lineRule="auto"/>
        <w:rPr>
          <w:sz w:val="16"/>
          <w:shd w:val="clear" w:color="auto" w:fill="FFFFFF"/>
        </w:rPr>
      </w:pPr>
      <w:r w:rsidRPr="004A5B3C">
        <w:rPr>
          <w:rStyle w:val="Style13ptBold"/>
        </w:rPr>
        <w:t>NOORANI 18</w:t>
      </w:r>
      <w:r w:rsidRPr="005F001C">
        <w:rPr>
          <w:shd w:val="clear" w:color="auto" w:fill="FFFFFF"/>
        </w:rPr>
        <w:t xml:space="preserve"> </w:t>
      </w:r>
      <w:r w:rsidRPr="005F001C">
        <w:rPr>
          <w:sz w:val="16"/>
          <w:shd w:val="clear" w:color="auto" w:fill="FFFFFF"/>
        </w:rPr>
        <w:t xml:space="preserve">[ Noorani , Ali </w:t>
      </w:r>
      <w:r w:rsidRPr="005F001C">
        <w:rPr>
          <w:i/>
          <w:iCs/>
          <w:sz w:val="16"/>
          <w:szCs w:val="30"/>
          <w:shd w:val="clear" w:color="auto" w:fill="FFFFFF"/>
        </w:rPr>
        <w:t>executive director of the National Immigration Forum and author of “</w:t>
      </w:r>
      <w:r w:rsidRPr="005F001C">
        <w:rPr>
          <w:i/>
          <w:iCs/>
          <w:sz w:val="16"/>
        </w:rPr>
        <w:t>There Goes the Neighborhood: How Communities Overcome Prejudice and Meet the Challenge of American Immigration</w:t>
      </w:r>
      <w:r w:rsidRPr="005F001C">
        <w:rPr>
          <w:i/>
          <w:iCs/>
          <w:sz w:val="16"/>
          <w:szCs w:val="30"/>
          <w:shd w:val="clear" w:color="auto" w:fill="FFFFFF"/>
        </w:rPr>
        <w:t xml:space="preserve">.” “ How we can follow our laws at the border — and still be a nation of grace” The Washington Post </w:t>
      </w:r>
      <w:r w:rsidRPr="005F001C">
        <w:rPr>
          <w:i/>
          <w:iCs/>
          <w:sz w:val="16"/>
          <w:szCs w:val="30"/>
          <w:u w:val="single"/>
          <w:shd w:val="clear" w:color="auto" w:fill="FFFFFF"/>
        </w:rPr>
        <w:t>2018/06/21</w:t>
      </w:r>
      <w:r w:rsidRPr="005F001C">
        <w:rPr>
          <w:i/>
          <w:iCs/>
          <w:sz w:val="16"/>
        </w:rPr>
        <w:t xml:space="preserve"> </w:t>
      </w:r>
      <w:r w:rsidRPr="005F001C">
        <w:t>https://www.washingtonpost.com/opinions/how-we-can-follow-our-laws-at-the-border--and-still-be-a-nation-of-grace/2018/06/21/362ea4e4-74d6-11e8-b4b7-308400242c2e_story.html?utm_term=.3502b3e4b004</w:t>
      </w:r>
      <w:r w:rsidRPr="005F001C">
        <w:rPr>
          <w:sz w:val="16"/>
          <w:shd w:val="clear" w:color="auto" w:fill="FFFFFF"/>
        </w:rPr>
        <w:t xml:space="preserve"> #TheRealYbRic0</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rPr>
          <w:sz w:val="20"/>
          <w:szCs w:val="20"/>
          <w:u w:val="single"/>
        </w:rPr>
      </w:pPr>
      <w:r w:rsidRPr="005F001C">
        <w:rPr>
          <w:i/>
          <w:iCs/>
          <w:sz w:val="16"/>
          <w:shd w:val="clear" w:color="auto" w:fill="FFFFFF"/>
        </w:rPr>
        <w:t>"</w:t>
      </w:r>
      <w:r w:rsidRPr="005F001C">
        <w:rPr>
          <w:sz w:val="16"/>
          <w:shd w:val="clear" w:color="auto" w:fill="FFFFFF"/>
        </w:rPr>
        <w:t xml:space="preserve">The Trump administration’s decision to implement a policy that </w:t>
      </w:r>
      <w:r w:rsidRPr="005F001C">
        <w:t>separated children</w:t>
      </w:r>
      <w:r w:rsidRPr="005F001C">
        <w:rPr>
          <w:sz w:val="16"/>
          <w:shd w:val="clear" w:color="auto" w:fill="FFFFFF"/>
        </w:rPr>
        <w:t xml:space="preserve"> from their parents was as morally reprehensible as it was politically reckless. That two-thirds of a polarized country finds the policy unacceptable, according to a recent </w:t>
      </w:r>
      <w:r w:rsidRPr="005F001C">
        <w:t>CBS News poll</w:t>
      </w:r>
      <w:r w:rsidRPr="005F001C">
        <w:rPr>
          <w:sz w:val="16"/>
          <w:shd w:val="clear" w:color="auto" w:fill="FFFFFF"/>
        </w:rPr>
        <w:t xml:space="preserve">, tells us how the move is playing in Peoria. So, it is good that the president has </w:t>
      </w:r>
      <w:r w:rsidRPr="005F001C">
        <w:t>reversed</w:t>
      </w:r>
      <w:r w:rsidRPr="005F001C">
        <w:rPr>
          <w:sz w:val="16"/>
          <w:shd w:val="clear" w:color="auto" w:fill="FFFFFF"/>
        </w:rPr>
        <w:t xml:space="preserve"> a decision he never should have made. But what has been lost in the barrage of harrowing images, disturbing audio recordings and nightly news stories is serious discussion about sensible alternatives and what happens next. Let’s be clear: Family detention is not the best alternative to family separation.</w:t>
      </w:r>
      <w:r w:rsidRPr="005F001C">
        <w:t xml:space="preserve"> Family detention</w:t>
      </w:r>
      <w:r w:rsidRPr="005F001C">
        <w:rPr>
          <w:sz w:val="16"/>
          <w:shd w:val="clear" w:color="auto" w:fill="FFFFFF"/>
        </w:rPr>
        <w:t xml:space="preserve"> wasn’t right when President George W. Bush did it, it wasn’t right when President Barack Obama did it, and it won’t be right as President Trump ramps up the new policy. We </w:t>
      </w:r>
      <w:r w:rsidRPr="005F001C">
        <w:t>know</w:t>
      </w:r>
      <w:r w:rsidRPr="005F001C">
        <w:rPr>
          <w:sz w:val="16"/>
          <w:shd w:val="clear" w:color="auto" w:fill="FFFFFF"/>
        </w:rPr>
        <w:t xml:space="preserve"> that detaining children in Department of Homeland Security facilities puts their </w:t>
      </w:r>
      <w:r w:rsidRPr="005F001C">
        <w:t>health at risk</w:t>
      </w:r>
      <w:r w:rsidRPr="005F001C">
        <w:rPr>
          <w:sz w:val="16"/>
          <w:shd w:val="clear" w:color="auto" w:fill="FFFFFF"/>
        </w:rPr>
        <w:t xml:space="preserve"> and makes it much more difficult for detainees to gain </w:t>
      </w:r>
      <w:r w:rsidRPr="005F001C">
        <w:t>legal counsel</w:t>
      </w:r>
      <w:r w:rsidRPr="005F001C">
        <w:rPr>
          <w:sz w:val="16"/>
          <w:shd w:val="clear" w:color="auto" w:fill="FFFFFF"/>
        </w:rPr>
        <w:t xml:space="preserve">. Federal courts have limited the government’s ability to detain children, precisely because of these negative consequences — that’s why a </w:t>
      </w:r>
      <w:r w:rsidRPr="005F001C">
        <w:t>1997 legal agreement</w:t>
      </w:r>
      <w:r w:rsidRPr="005F001C">
        <w:rPr>
          <w:sz w:val="16"/>
          <w:shd w:val="clear" w:color="auto" w:fill="FFFFFF"/>
        </w:rPr>
        <w:t xml:space="preserve"> known as the Flores Settlement requires that children cannot be detained more than 20 days. So what’s the alternative? There are many options for moving families through the system in ways that are cost-effective, are better for the well-being of children and parents, and send a </w:t>
      </w:r>
      <w:r w:rsidRPr="005F001C">
        <w:t>signal to the world</w:t>
      </w:r>
      <w:r w:rsidRPr="005F001C">
        <w:rPr>
          <w:sz w:val="16"/>
          <w:shd w:val="clear" w:color="auto" w:fill="FFFFFF"/>
        </w:rPr>
        <w:t xml:space="preserve"> that even in the Trump era, the United States can balance its moral compass with its adherence to following the rule of law. The recently </w:t>
      </w:r>
      <w:r w:rsidRPr="005F001C">
        <w:t>terminated</w:t>
      </w:r>
      <w:r w:rsidRPr="005F001C">
        <w:rPr>
          <w:sz w:val="16"/>
          <w:shd w:val="clear" w:color="auto" w:fill="FFFFFF"/>
        </w:rPr>
        <w:t xml:space="preserve"> family case management program connected social workers with </w:t>
      </w:r>
      <w:r w:rsidRPr="005F001C">
        <w:t>asylum-seekers</w:t>
      </w:r>
      <w:r w:rsidRPr="005F001C">
        <w:rPr>
          <w:sz w:val="16"/>
          <w:shd w:val="clear" w:color="auto" w:fill="FFFFFF"/>
        </w:rPr>
        <w:t xml:space="preserve"> — those who must make a persuasive case that they fear returning to their country of origin — to provide them with legal support and assist them in finding housing, health care and schooling for their children. Critics may say that if we go this </w:t>
      </w:r>
      <w:r w:rsidRPr="005F001C">
        <w:t>“catch and release”</w:t>
      </w:r>
      <w:r w:rsidRPr="005F001C">
        <w:rPr>
          <w:sz w:val="16"/>
          <w:shd w:val="clear" w:color="auto" w:fill="FFFFFF"/>
        </w:rPr>
        <w:t xml:space="preserve"> route, then people will run from the authorities after they enter the United States. But that’s simply not true: 99 percent of the case management program’s participants successfully attended court appearances and Immigration and Customs Enforcement (ICE) check-ins, </w:t>
      </w:r>
      <w:r w:rsidRPr="005F001C">
        <w:t>according to an executive at the GEO Group</w:t>
      </w:r>
      <w:r w:rsidRPr="005F001C">
        <w:rPr>
          <w:sz w:val="16"/>
          <w:shd w:val="clear" w:color="auto" w:fill="FFFFFF"/>
        </w:rPr>
        <w:t xml:space="preserve">, which ran the program. And 84 percent </w:t>
      </w:r>
      <w:r w:rsidRPr="005F001C">
        <w:t>complied</w:t>
      </w:r>
      <w:r w:rsidRPr="005F001C">
        <w:rPr>
          <w:sz w:val="16"/>
          <w:shd w:val="clear" w:color="auto" w:fill="FFFFFF"/>
        </w:rPr>
        <w:t xml:space="preserve"> when being removed from the country. Rather than detaining people in </w:t>
      </w:r>
      <w:r w:rsidRPr="005F001C">
        <w:t>“cages”</w:t>
      </w:r>
      <w:r w:rsidRPr="005F001C">
        <w:rPr>
          <w:sz w:val="16"/>
          <w:shd w:val="clear" w:color="auto" w:fill="FFFFFF"/>
        </w:rPr>
        <w:t xml:space="preserve"> or former big-box </w:t>
      </w:r>
      <w:r w:rsidRPr="005F001C">
        <w:t>stores</w:t>
      </w:r>
      <w:r w:rsidRPr="005F001C">
        <w:rPr>
          <w:sz w:val="16"/>
          <w:shd w:val="clear" w:color="auto" w:fill="FFFFFF"/>
        </w:rPr>
        <w:t xml:space="preserve">, we could take a more humane and cost-effective approach to monitoring those awaiting their day in court. These could include telephonic and in-person meetings, curfews or home visits. For those who are deemed a greater flight risk, ICE could use electronic monitoring or require the posting of a bond (though these have serious drawbacks, too). If the government detained only those individuals convicted of serious crimes, U.S. taxpayers would be saved approximately </w:t>
      </w:r>
      <w:r w:rsidRPr="005F001C">
        <w:t>$1.44 billion</w:t>
      </w:r>
      <w:r w:rsidRPr="005F001C">
        <w:rPr>
          <w:sz w:val="16"/>
          <w:shd w:val="clear" w:color="auto" w:fill="FFFFFF"/>
        </w:rPr>
        <w:t xml:space="preserve"> per year. This non-detention approach is quite common. Many Americans facing pretrial criminal justice are not held in detention facilities. They are in their own homes, often caring for their children. Finally, let’s remember that</w:t>
      </w:r>
      <w:r w:rsidRPr="005F001C">
        <w:rPr>
          <w:shd w:val="clear" w:color="auto" w:fill="FFFFFF"/>
        </w:rPr>
        <w:t xml:space="preserve"> </w:t>
      </w:r>
      <w:r w:rsidRPr="005F001C">
        <w:rPr>
          <w:u w:val="single"/>
          <w:shd w:val="clear" w:color="auto" w:fill="FFFFFF"/>
        </w:rPr>
        <w:t xml:space="preserve">neither family separation nor detention discourages Central American migrants who are escaping violence, poverty and hunger. </w:t>
      </w:r>
      <w:r w:rsidRPr="005F001C">
        <w:rPr>
          <w:highlight w:val="yellow"/>
          <w:u w:val="single"/>
          <w:shd w:val="clear" w:color="auto" w:fill="FFFFFF"/>
        </w:rPr>
        <w:t>The Trump administration may have imagined that it was deterring migrants with its callous policy, but that was misguided.</w:t>
      </w:r>
      <w:r w:rsidRPr="005F001C">
        <w:rPr>
          <w:u w:val="single"/>
          <w:shd w:val="clear" w:color="auto" w:fill="FFFFFF"/>
        </w:rPr>
        <w:t xml:space="preserve"> The number of “unaccompanied” migrant children </w:t>
      </w:r>
      <w:r w:rsidRPr="005F001C">
        <w:rPr>
          <w:u w:val="single"/>
        </w:rPr>
        <w:t>increased</w:t>
      </w:r>
      <w:r w:rsidRPr="005F001C">
        <w:rPr>
          <w:u w:val="single"/>
          <w:shd w:val="clear" w:color="auto" w:fill="FFFFFF"/>
        </w:rPr>
        <w:t xml:space="preserve"> from 4,302 in April to 6,405 in May, after family separation was implemented. </w:t>
      </w:r>
      <w:r w:rsidRPr="005F001C">
        <w:rPr>
          <w:highlight w:val="yellow"/>
          <w:u w:val="single"/>
          <w:shd w:val="clear" w:color="auto" w:fill="FFFFFF"/>
        </w:rPr>
        <w:t>Compared with a year earlier,</w:t>
      </w:r>
      <w:r w:rsidRPr="005F001C">
        <w:rPr>
          <w:u w:val="single"/>
          <w:shd w:val="clear" w:color="auto" w:fill="FFFFFF"/>
        </w:rPr>
        <w:t xml:space="preserve"> the </w:t>
      </w:r>
      <w:r w:rsidRPr="005F001C">
        <w:rPr>
          <w:highlight w:val="yellow"/>
          <w:u w:val="single"/>
          <w:shd w:val="clear" w:color="auto" w:fill="FFFFFF"/>
        </w:rPr>
        <w:t xml:space="preserve">numbers are </w:t>
      </w:r>
      <w:r w:rsidRPr="005F001C">
        <w:rPr>
          <w:highlight w:val="yellow"/>
          <w:u w:val="single"/>
        </w:rPr>
        <w:t>significantly higher</w:t>
      </w:r>
      <w:r w:rsidRPr="005F001C">
        <w:rPr>
          <w:u w:val="single"/>
          <w:shd w:val="clear" w:color="auto" w:fill="FFFFFF"/>
        </w:rPr>
        <w:t>.</w:t>
      </w:r>
      <w:r w:rsidRPr="005F001C">
        <w:rPr>
          <w:sz w:val="16"/>
          <w:u w:val="single"/>
          <w:shd w:val="clear" w:color="auto" w:fill="FFFFFF"/>
        </w:rPr>
        <w:t xml:space="preserve"> </w:t>
      </w:r>
      <w:r w:rsidRPr="005F001C">
        <w:rPr>
          <w:sz w:val="16"/>
          <w:shd w:val="clear" w:color="auto" w:fill="FFFFFF"/>
        </w:rPr>
        <w:t xml:space="preserve">Christian evangelist Franklin Graham was right </w:t>
      </w:r>
      <w:r w:rsidRPr="005F001C">
        <w:t>to call</w:t>
      </w:r>
      <w:r w:rsidRPr="005F001C">
        <w:rPr>
          <w:sz w:val="16"/>
          <w:shd w:val="clear" w:color="auto" w:fill="FFFFFF"/>
        </w:rPr>
        <w:t xml:space="preserve"> the practice of separating families “disgraceful.” To make up for this embarrassing and inhumane policy, let’s do better than return to other problematic policies. </w:t>
      </w:r>
      <w:r w:rsidRPr="005F001C">
        <w:rPr>
          <w:highlight w:val="yellow"/>
          <w:u w:val="single"/>
          <w:shd w:val="clear" w:color="auto" w:fill="FFFFFF"/>
        </w:rPr>
        <w:t xml:space="preserve">Trump’s </w:t>
      </w:r>
      <w:r w:rsidRPr="005F001C">
        <w:rPr>
          <w:highlight w:val="yellow"/>
          <w:u w:val="single"/>
        </w:rPr>
        <w:t>executive order</w:t>
      </w:r>
      <w:r w:rsidRPr="005F001C">
        <w:rPr>
          <w:highlight w:val="yellow"/>
          <w:u w:val="single"/>
          <w:shd w:val="clear" w:color="auto" w:fill="FFFFFF"/>
        </w:rPr>
        <w:t xml:space="preserve"> puts the spotlight on Congress, where it has belonged all along.</w:t>
      </w:r>
      <w:r w:rsidRPr="005F001C">
        <w:rPr>
          <w:u w:val="single"/>
          <w:shd w:val="clear" w:color="auto" w:fill="FFFFFF"/>
        </w:rPr>
        <w:t xml:space="preserve"> </w:t>
      </w:r>
      <w:r w:rsidRPr="005F001C">
        <w:rPr>
          <w:highlight w:val="yellow"/>
          <w:u w:val="single"/>
          <w:shd w:val="clear" w:color="auto" w:fill="FFFFFF"/>
        </w:rPr>
        <w:t xml:space="preserve">Lawmakers </w:t>
      </w:r>
      <w:r w:rsidRPr="005F001C">
        <w:rPr>
          <w:u w:val="single"/>
          <w:shd w:val="clear" w:color="auto" w:fill="FFFFFF"/>
        </w:rPr>
        <w:t xml:space="preserve">now </w:t>
      </w:r>
      <w:r w:rsidRPr="005F001C">
        <w:rPr>
          <w:highlight w:val="yellow"/>
          <w:u w:val="single"/>
          <w:shd w:val="clear" w:color="auto" w:fill="FFFFFF"/>
        </w:rPr>
        <w:t xml:space="preserve">have an opportunity to </w:t>
      </w:r>
      <w:r w:rsidRPr="005F001C">
        <w:rPr>
          <w:u w:val="single"/>
          <w:shd w:val="clear" w:color="auto" w:fill="FFFFFF"/>
        </w:rPr>
        <w:t xml:space="preserve">prevent family separation and all detention of children, and </w:t>
      </w:r>
      <w:r w:rsidRPr="005F001C">
        <w:rPr>
          <w:highlight w:val="yellow"/>
          <w:u w:val="single"/>
          <w:shd w:val="clear" w:color="auto" w:fill="FFFFFF"/>
        </w:rPr>
        <w:t xml:space="preserve">to employ alternatives that have proved successful </w:t>
      </w:r>
      <w:r w:rsidRPr="005F001C">
        <w:rPr>
          <w:u w:val="single"/>
          <w:shd w:val="clear" w:color="auto" w:fill="FFFFFF"/>
        </w:rPr>
        <w:t>and would save taxpayers hundreds of millions of dollars. In so doing, Congress would prove that the United States can be both a nation of laws and a nation of grace.</w:t>
      </w:r>
    </w:p>
    <w:p w:rsidR="00092425" w:rsidRPr="005F001C" w:rsidRDefault="00092425" w:rsidP="00092425"/>
    <w:p w:rsidR="00A6347D" w:rsidRPr="004A5B3C" w:rsidRDefault="00A6347D" w:rsidP="004A5B3C">
      <w:pPr>
        <w:pStyle w:val="Heading4"/>
        <w:rPr>
          <w:sz w:val="28"/>
        </w:rPr>
      </w:pPr>
      <w:r w:rsidRPr="005F001C">
        <w:rPr>
          <w:sz w:val="28"/>
        </w:rPr>
        <w:t>The circumvention argument misunderstands the relationship between the executive and the legislative branches on legal immigration - resolving congressional failure means at worst the plan is better than the squo and Trump can only slow yet not stop the effects of reducing restrictions.</w:t>
      </w:r>
    </w:p>
    <w:p w:rsidR="00A6347D" w:rsidRPr="005F001C" w:rsidRDefault="00A6347D" w:rsidP="00A6347D">
      <w:pPr>
        <w:spacing w:line="240" w:lineRule="auto"/>
        <w:rPr>
          <w:sz w:val="32"/>
          <w:szCs w:val="32"/>
        </w:rPr>
      </w:pPr>
      <w:r w:rsidRPr="004A5B3C">
        <w:rPr>
          <w:rStyle w:val="Style13ptBold"/>
        </w:rPr>
        <w:t>Scott 2/5</w:t>
      </w:r>
      <w:r w:rsidRPr="005F001C">
        <w:rPr>
          <w:sz w:val="32"/>
          <w:szCs w:val="32"/>
        </w:rPr>
        <w:t xml:space="preserve"> </w:t>
      </w:r>
      <w:r w:rsidRPr="005F001C">
        <w:t>[Scott, Dylan. Policy reporter in Washington DC. ” The Senate put 4 immigration bills up for a vote. They all failed.” Vox. Feb 15, 2018, 4:07pm EST. www.vox.com/policy-and-politics/2018/2/15/17017682/senate-immigration-daca-bill-vote-failed #Singer]</w:t>
      </w:r>
    </w:p>
    <w:p w:rsidR="00A6347D" w:rsidRPr="005F001C" w:rsidRDefault="00A6347D" w:rsidP="00A6347D">
      <w:pPr>
        <w:spacing w:line="240" w:lineRule="auto"/>
        <w:rPr>
          <w:szCs w:val="32"/>
          <w:u w:val="single"/>
        </w:rPr>
      </w:pPr>
      <w:r w:rsidRPr="005F001C">
        <w:t xml:space="preserve">The dream looks dead. The Senate failed Thursday afternoon to advance any of the four immigration bills that were put on the floor for a vote, unable to make any movement toward protecting young people brought illegally to the United States as children. Senate Majority Leader Mitch McConnell allowed debate on several possible fixes for those covered by the Deferred Action for Childhood Arrivals program, which includes about 700,000 people who face uncertainty about their deportation protections. President Trump has said he would rescind those protections in early March, putting the onus on Congress to come up with a permanent solution. Each and every one of those possible fixes came up short in a series of Thursday afternoon votes. It leaves the Senate, after a government shutdown and month of negotiations, with no clear path forward on immigration, nearly six months after Trump said he would end the DACA program without congressional action. Trump played his part in Thursday’s showdown: At midday on Thursday, the White House issued a veto threat against the bipartisan bill that seemed to have the best shot of winning the 60 votes needed — meaning even if the Senate had gotten enough support for the plan, Trump seemed unlikely to sign it. </w:t>
      </w:r>
      <w:r w:rsidRPr="005F001C">
        <w:rPr>
          <w:szCs w:val="32"/>
          <w:highlight w:val="yellow"/>
          <w:u w:val="single"/>
        </w:rPr>
        <w:t>Four immigration bills</w:t>
      </w:r>
      <w:r w:rsidRPr="005F001C">
        <w:rPr>
          <w:szCs w:val="32"/>
          <w:u w:val="single"/>
        </w:rPr>
        <w:t xml:space="preserve"> were </w:t>
      </w:r>
      <w:r w:rsidRPr="005F001C">
        <w:rPr>
          <w:szCs w:val="32"/>
          <w:highlight w:val="yellow"/>
          <w:u w:val="single"/>
        </w:rPr>
        <w:t>put on the Senate floor</w:t>
      </w:r>
      <w:r w:rsidRPr="005F001C">
        <w:rPr>
          <w:szCs w:val="32"/>
          <w:u w:val="single"/>
        </w:rPr>
        <w:t xml:space="preserve">, and four bills </w:t>
      </w:r>
      <w:r w:rsidRPr="005F001C">
        <w:rPr>
          <w:szCs w:val="32"/>
          <w:highlight w:val="yellow"/>
          <w:u w:val="single"/>
        </w:rPr>
        <w:t>failed.</w:t>
      </w:r>
      <w:r w:rsidRPr="005F001C">
        <w:rPr>
          <w:szCs w:val="32"/>
          <w:u w:val="single"/>
        </w:rPr>
        <w:t xml:space="preserve"> The Senate voted on four immigration bills on Thursday afternoon; they needed 60 votes to advance. </w:t>
      </w:r>
      <w:r w:rsidRPr="005F001C">
        <w:rPr>
          <w:szCs w:val="32"/>
          <w:highlight w:val="yellow"/>
          <w:u w:val="single"/>
        </w:rPr>
        <w:t>Each of the bills, from the most conservative to the most liberal, failed.</w:t>
      </w:r>
      <w:r w:rsidRPr="005F001C">
        <w:rPr>
          <w:szCs w:val="32"/>
        </w:rPr>
        <w:t xml:space="preserve"> </w:t>
      </w:r>
      <w:r w:rsidRPr="005F001C">
        <w:t>First up was a plan by Sens. Chris Coons (D-DE) and John McCain (R-AZ). The Coons-McCain bill would have. Provided a path to citizenship for 1.8 million undocumented immigrants who came to the country as children. Offered no money for Trump’s border wall, though it did include some border security measures. It failed 52 to 47, with Democrats almost united in favor and Republicans mostly voting against it. What it means: The failure of the Coons-McCain plan underlined that with the Republicans controlling every lever of power in Washington, a bill without any funding for Trump’s infamous border wall is a nonstarter. The second vote, on an amendment from Sen. Pat Toomey (R-PA), did not actually address DACA or border security. The Toomey amendment would have penalized so-called sanctuary cities that refuse to enforce federal immigration policy, by withholding federal funding from those municipalities. The issue has been a fixation for Trump and some of the conservative hardliners in Congress. It failed 54 to 45. Republicans and a few Democrats supported it, but most Democrats were opposed. What it means: Sanctuary cities are a deeply partisan issue, so it’s no surprise this failed to win broad bipartisan support. Republicans likely wanted to get vulnerable Democrats up for reelection in 2018 in states that Trump won on the record on the issue. Third: The so-called Common Sense Caucus, a large bipartisan group led by Sen. Susan Collins (R-ME), released its own outline. The plan had gained the endorsement of Democratic leadership and was technically sponsored by Minority Leader Chuck Schumer. The “Common Sense” plan would have: Provided a path to citizenship for 1.8 million undocumented immigrants who came to the country as children Offered $25 billion for border security. Prevented DACA recipients from sponsoring their parents for legal status. It failed 54 to 45. Democrats almost unanimously backed the plan, along with eight Republicans. But the rest of the GOP conference and a handful of Democrats blocked the bill. What it means: The “Common Sense” plan seemed like it had the best chance of winning 60 votes, but the White House threatened to veto it, and Republicans who had previously been more moderate on immigration refused to support it. This is the most damning vote on Thursday: No other bill seemed viable, and yet even this plan, after the White House’s intervention and amid intransigence from conservatives, could not win the necessary support. For the fourth and final vote the White House got a vote on its demands, which have been mirrored in legislation from Grassley. The Grassley bill would have: Provided a path to citizenship for 1.8 million undocumented immigrants who came to the country as children. Offered $25 billion to fund a southern border wall. Substantially curtailed family immigration and eliminated the diversity visa lottery program in such a way that would gut the legal immigration system. It failed, 39 to 60. Democrats opposed the bill en masse, joined by a notable number of Republicans, while most of the GOP conference and a couple Democrats supported it. What it means: Trump’s preferred immigration plan appears to be unviable in the Senate. Legal immigration is now the real hurdle to a Senate deal on DACA. Even with the failed votes, there was little disagreement among the various plans on two major issues: the DACA recipients themselves and border security funding. Every major plan — from the Grassley/Trump proposal to McCain-Coons — would have provided a path to citizenship for young people in the United States who are eligible for DACA. An estimated 1.3 to 1.8 million people who had been brought to the country illegally as children would have received protections under that provision. On border security, the disagreement was lesser — Democrats weren’t eager to give Trump his wall, but they did appear willing to fund it to save DACA. The White House wanted $25 billion, and the Grassley bill gave it to them. So did the latest bipartisan “Common Sense” compromise.</w:t>
      </w:r>
      <w:r w:rsidRPr="005F001C">
        <w:rPr>
          <w:szCs w:val="32"/>
        </w:rPr>
        <w:t xml:space="preserve"> </w:t>
      </w:r>
      <w:r w:rsidRPr="005F001C">
        <w:rPr>
          <w:szCs w:val="32"/>
          <w:highlight w:val="yellow"/>
          <w:u w:val="single"/>
        </w:rPr>
        <w:t>The real disagreement</w:t>
      </w:r>
      <w:r w:rsidRPr="005F001C">
        <w:rPr>
          <w:szCs w:val="32"/>
          <w:u w:val="single"/>
        </w:rPr>
        <w:t xml:space="preserve">, then, </w:t>
      </w:r>
      <w:r w:rsidRPr="005F001C">
        <w:rPr>
          <w:szCs w:val="32"/>
          <w:highlight w:val="yellow"/>
          <w:u w:val="single"/>
        </w:rPr>
        <w:t>came down to legal immigration. The White House wanted substantial legal immigration cuts through changes to family-based migration and the diversity visa program</w:t>
      </w:r>
      <w:r w:rsidRPr="005F001C">
        <w:rPr>
          <w:szCs w:val="32"/>
          <w:u w:val="single"/>
        </w:rPr>
        <w:t>. Those provisions were incorporated into the Grassley plan, but it had trouble mustering even universal Republican support. Now, senators will return to their home states, having done nothing — yet again — to solve the DACA crisis. Trump administration ends the Deferred Action for Childhood Arrivals (DACA) program. Trump undermined House Republicans’ entire immigration debate in one tweet. The Senate put 4 immigration bills up for a vote. They all failed. The White House says it would veto the Senate’s best hope of an immigration deal.</w:t>
      </w:r>
    </w:p>
    <w:p w:rsidR="00092425" w:rsidRPr="004A5B3C" w:rsidRDefault="00092425" w:rsidP="004A5B3C">
      <w:pPr>
        <w:pStyle w:val="Heading4"/>
        <w:rPr>
          <w:sz w:val="28"/>
        </w:rPr>
      </w:pPr>
      <w:r w:rsidRPr="005F001C">
        <w:rPr>
          <w:sz w:val="28"/>
        </w:rPr>
        <w:t>Trump fails campaign promises by circumvention - he campaigned as the law and order candidate.</w:t>
      </w:r>
    </w:p>
    <w:p w:rsidR="00092425" w:rsidRPr="005F001C" w:rsidRDefault="00092425" w:rsidP="00092425">
      <w:pPr>
        <w:spacing w:after="0" w:line="240" w:lineRule="auto"/>
        <w:rPr>
          <w:sz w:val="20"/>
          <w:szCs w:val="20"/>
        </w:rPr>
      </w:pPr>
      <w:r w:rsidRPr="004A5B3C">
        <w:rPr>
          <w:rStyle w:val="Style13ptBold"/>
        </w:rPr>
        <w:t>Nelson 16</w:t>
      </w:r>
      <w:r w:rsidRPr="005F001C">
        <w:rPr>
          <w:sz w:val="36"/>
          <w:szCs w:val="36"/>
        </w:rPr>
        <w:t xml:space="preserve"> </w:t>
      </w:r>
      <w:r w:rsidRPr="005F001C">
        <w:rPr>
          <w:sz w:val="16"/>
          <w:szCs w:val="36"/>
          <w:u w:val="single"/>
        </w:rPr>
        <w:t>[Nelson ,Louis. REPORTER AT POLITICO. ‘’</w:t>
      </w:r>
      <w:r w:rsidRPr="005F001C">
        <w:rPr>
          <w:b/>
          <w:bCs/>
          <w:sz w:val="16"/>
          <w:szCs w:val="36"/>
          <w:u w:val="single"/>
        </w:rPr>
        <w:t>Trump: 'I am the law and order candidate’’ , POLITICO ,07/11/2016</w:t>
      </w:r>
      <w:r w:rsidRPr="005F001C">
        <w:rPr>
          <w:b/>
          <w:bCs/>
          <w:sz w:val="16"/>
          <w:szCs w:val="36"/>
        </w:rPr>
        <w:t xml:space="preserve"> ,</w:t>
      </w:r>
      <w:r w:rsidRPr="005F001C">
        <w:t>https://www.politico.com/story/2016/07/trump-law-order-candidate-225372]</w:t>
      </w:r>
      <w:r w:rsidRPr="005F001C">
        <w:rPr>
          <w:sz w:val="16"/>
          <w:szCs w:val="36"/>
          <w:u w:val="single"/>
        </w:rPr>
        <w:t>#OnlyDev</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rPr>
          <w:sz w:val="24"/>
          <w:szCs w:val="20"/>
        </w:rPr>
      </w:pPr>
      <w:r w:rsidRPr="005F001C">
        <w:rPr>
          <w:sz w:val="16"/>
          <w:szCs w:val="36"/>
          <w:shd w:val="clear" w:color="auto" w:fill="FFFFFF"/>
        </w:rPr>
        <w:t>Hillary Clinton can add the title “secretary of the status quo” to her political résumé, according to Donald</w:t>
      </w:r>
      <w:r w:rsidRPr="005F001C">
        <w:rPr>
          <w:sz w:val="24"/>
          <w:szCs w:val="36"/>
          <w:shd w:val="clear" w:color="auto" w:fill="FFFFFF"/>
        </w:rPr>
        <w:t xml:space="preserve"> </w:t>
      </w:r>
      <w:r w:rsidRPr="005F001C">
        <w:rPr>
          <w:sz w:val="24"/>
          <w:szCs w:val="36"/>
          <w:highlight w:val="yellow"/>
          <w:u w:val="single"/>
          <w:shd w:val="clear" w:color="auto" w:fill="FFFFFF"/>
        </w:rPr>
        <w:t>Trump</w:t>
      </w:r>
      <w:r w:rsidRPr="005F001C">
        <w:rPr>
          <w:sz w:val="24"/>
          <w:szCs w:val="36"/>
          <w:u w:val="single"/>
          <w:shd w:val="clear" w:color="auto" w:fill="FFFFFF"/>
        </w:rPr>
        <w:t xml:space="preserve">, who on Monday also </w:t>
      </w:r>
      <w:r w:rsidRPr="005F001C">
        <w:rPr>
          <w:sz w:val="24"/>
          <w:szCs w:val="36"/>
          <w:highlight w:val="yellow"/>
          <w:u w:val="single"/>
          <w:shd w:val="clear" w:color="auto" w:fill="FFFFFF"/>
        </w:rPr>
        <w:t>bestowed another moniker upon himself: “the law and order candidate.”</w:t>
      </w:r>
      <w:r w:rsidRPr="005F001C">
        <w:rPr>
          <w:sz w:val="24"/>
          <w:szCs w:val="36"/>
          <w:u w:val="single"/>
          <w:shd w:val="clear" w:color="auto" w:fill="FFFFFF"/>
        </w:rPr>
        <w:t xml:space="preserve"> </w:t>
      </w:r>
      <w:r w:rsidRPr="005F001C">
        <w:rPr>
          <w:sz w:val="24"/>
          <w:szCs w:val="36"/>
          <w:highlight w:val="yellow"/>
          <w:u w:val="single"/>
          <w:shd w:val="clear" w:color="auto" w:fill="FFFFFF"/>
        </w:rPr>
        <w:t>“We must maintain law and order at the highest level or we will cease to have a country, 100 percent</w:t>
      </w:r>
      <w:r w:rsidRPr="005F001C">
        <w:rPr>
          <w:sz w:val="16"/>
          <w:szCs w:val="36"/>
          <w:u w:val="single"/>
          <w:shd w:val="clear" w:color="auto" w:fill="FFFFFF"/>
        </w:rPr>
        <w:t>,”</w:t>
      </w:r>
      <w:r w:rsidRPr="005F001C">
        <w:rPr>
          <w:sz w:val="16"/>
          <w:szCs w:val="36"/>
          <w:shd w:val="clear" w:color="auto" w:fill="FFFFFF"/>
        </w:rPr>
        <w:t xml:space="preserve"> he said during a speech in Virginia Beach in which he heaped praise upon America’s law enforcement officers. “We will cease to have a country. I am the law and order candidate.” Trump’s comments came just days after a gunman killed five police officers and injured nine in an attack in downtown Dallas. That shooting came at the end of a rally organized to mourn the shooting deaths of two black men, which lead to police gunning down people in Louisiana and one in Minnesota, at the hands of police officers. “Hillary Clinton, on the other hand, is weak, ineffective, pandering, and as proven by her recent email scandal which was an embarrassment not only to her but to the entire nation as a whole,” Trump continued. “Not only am I the law and order candidate, but I am also the candidate of compassion, believe it. The candidate of compassion.” Trump’s remarks backing America’s law enforcement officers came at the top of a planned speech in which he outlined plans to fix health care for U.S. military veterans and offered a 10-point proposal to reform the troubled Department of Veterans Affairs. The Manhattan billionaire’s plan includes proposals to allow the secretary of Veterans Affairs to more easily fire department employees as well as the establishment of a White House hotline, answered not by a computer but by a human being, where veterans could report complaints about the department. Any complaint left unaddressed would be brought to Trump himself, the candidate said, so that it could be dealt with personally by the president. “Veterans should come first in the country they fought to protect. They fought hard to protect us. They are going to come first in a Trump administration,” he said. “They will be a part of America first. It will be America first from now on. America first.” The Manhattan businessman contrasted his plan for reform with Clinton’s history of controversy, recalling not just the recently concluded FBI investigation into her use of a private email server as secretary of state, but also the Clinton Global Initiative’s ties to foreign governments. “We need to clean up the corruption in government, and Hillary Clinton will never be able to do it. She’s incompetent and has proven time and time again that she doesn’t have what it takes. Doesn’t have it,” he said. “Crooked Hillary Clinton, sadly, is the secretary of the status quo, and wherever Hillary Clinton goes, corruption and scandal follow. Just look at her life.” Criticizing the FBI’s decision not to recommend charges against Clinton over the email scandal, Trump called the former secretary of state’s actions “willful, intentional and unlawful.” He told the assembled crowd at the Westin Hotel that in Clinton’s interview with the FBI, which occurred over the Fourth of July holiday weekend, she was under oath. That statement drew gasps from the crowd, even though it is illegal to lie to the FBI even if one is not under oath. As he has in the past, Trump accused Clinton of attempting to cover up her guilt by deleting emails and said “she’s probably the most surprised person that she was able to get away with it.” “Hard to believe what’s going on with our country” he said. “The fact that she got away with all of this could be her single most impressive accomplishment. To me it is. It’s her greatest accomplishment.” </w:t>
      </w:r>
      <w:r w:rsidRPr="005F001C">
        <w:rPr>
          <w:sz w:val="24"/>
          <w:szCs w:val="36"/>
          <w:shd w:val="clear" w:color="auto" w:fill="FFFFFF"/>
        </w:rPr>
        <w:t>The presumptive Republican nominee was preceded at his rally by New Jersey Gov. Chris Christie, who likewise praised law enforcement. “</w:t>
      </w:r>
      <w:r w:rsidRPr="005F001C">
        <w:rPr>
          <w:sz w:val="24"/>
          <w:szCs w:val="36"/>
          <w:u w:val="single"/>
          <w:shd w:val="clear" w:color="auto" w:fill="FFFFFF"/>
        </w:rPr>
        <w:t>We need a president who will once again put law and order at the top of the priority of the presidency in this country,”</w:t>
      </w:r>
      <w:r w:rsidRPr="005F001C">
        <w:rPr>
          <w:sz w:val="24"/>
          <w:szCs w:val="36"/>
          <w:shd w:val="clear" w:color="auto" w:fill="FFFFFF"/>
        </w:rPr>
        <w:t xml:space="preserve"> </w:t>
      </w:r>
      <w:r w:rsidRPr="005F001C">
        <w:rPr>
          <w:sz w:val="16"/>
          <w:szCs w:val="36"/>
          <w:shd w:val="clear" w:color="auto" w:fill="FFFFFF"/>
        </w:rPr>
        <w:t>Christie said. “Our police officers, the men and women who stand each day to protect us need to understand that the president of the united states and his administration will give them the benefit of the doubt, not always believe that what they’ve done is somehow wrong.”</w:t>
      </w:r>
      <w:r w:rsidRPr="005F001C">
        <w:rPr>
          <w:sz w:val="24"/>
          <w:szCs w:val="36"/>
          <w:shd w:val="clear" w:color="auto" w:fill="FFFFFF"/>
        </w:rPr>
        <w:t xml:space="preserve"> </w:t>
      </w:r>
    </w:p>
    <w:p w:rsidR="00092425" w:rsidRPr="005F001C" w:rsidRDefault="00092425" w:rsidP="00092425">
      <w:pPr>
        <w:spacing w:after="0" w:line="240" w:lineRule="auto"/>
        <w:rPr>
          <w:sz w:val="20"/>
          <w:szCs w:val="20"/>
        </w:rPr>
      </w:pPr>
      <w:r w:rsidRPr="005F001C">
        <w:t xml:space="preserve"> </w:t>
      </w:r>
    </w:p>
    <w:p w:rsidR="00092425" w:rsidRPr="004A5B3C" w:rsidRDefault="004A5B3C" w:rsidP="004A5B3C">
      <w:pPr>
        <w:pStyle w:val="Heading3"/>
        <w:rPr>
          <w:rFonts w:cs="Times New Roman"/>
        </w:rPr>
      </w:pPr>
      <w:r>
        <w:rPr>
          <w:rFonts w:cs="Times New Roman"/>
        </w:rPr>
        <w:t>A2: Yes CV – Fails – GOP Splinters</w:t>
      </w:r>
    </w:p>
    <w:p w:rsidR="00092425" w:rsidRPr="004A5B3C" w:rsidRDefault="00092425" w:rsidP="004A5B3C">
      <w:pPr>
        <w:pStyle w:val="Heading4"/>
        <w:rPr>
          <w:sz w:val="28"/>
        </w:rPr>
      </w:pPr>
      <w:r w:rsidRPr="005F001C">
        <w:rPr>
          <w:sz w:val="28"/>
        </w:rPr>
        <w:t>GOP wants legal immigration - their circumvention arguments assume undocumented immigration</w:t>
      </w:r>
    </w:p>
    <w:p w:rsidR="00092425" w:rsidRPr="004A5B3C" w:rsidRDefault="00092425" w:rsidP="004A5B3C">
      <w:pPr>
        <w:pStyle w:val="NormalWeb"/>
        <w:spacing w:beforeLines="0" w:afterLines="0"/>
        <w:rPr>
          <w:rFonts w:ascii="Times New Roman" w:hAnsi="Times New Roman"/>
          <w:sz w:val="16"/>
          <w:szCs w:val="26"/>
          <w:shd w:val="clear" w:color="auto" w:fill="FFFFFF"/>
        </w:rPr>
      </w:pPr>
      <w:r w:rsidRPr="005F001C">
        <w:rPr>
          <w:rFonts w:ascii="Times New Roman" w:hAnsi="Times New Roman"/>
          <w:b/>
          <w:sz w:val="24"/>
          <w:szCs w:val="36"/>
        </w:rPr>
        <w:t>Smith 11</w:t>
      </w:r>
      <w:r w:rsidRPr="005F001C">
        <w:rPr>
          <w:rFonts w:ascii="Times New Roman" w:hAnsi="Times New Roman"/>
          <w:sz w:val="36"/>
          <w:szCs w:val="36"/>
        </w:rPr>
        <w:t xml:space="preserve"> </w:t>
      </w:r>
      <w:r w:rsidRPr="005F001C">
        <w:rPr>
          <w:rFonts w:ascii="Times New Roman" w:hAnsi="Times New Roman"/>
          <w:sz w:val="16"/>
          <w:szCs w:val="36"/>
        </w:rPr>
        <w:t xml:space="preserve">[Smith, Lamar. At the time, he was a U.S. Representative for TX. </w:t>
      </w:r>
      <w:r w:rsidRPr="005F001C">
        <w:rPr>
          <w:rFonts w:ascii="Times New Roman" w:hAnsi="Times New Roman"/>
          <w:bCs/>
          <w:sz w:val="16"/>
          <w:szCs w:val="22"/>
        </w:rPr>
        <w:t>The DREAM act rewards illegal immigrants and their prohibited stay in the US with legal permanent residence. The Hill. 5/20/11</w:t>
      </w:r>
      <w:r w:rsidRPr="005F001C">
        <w:rPr>
          <w:rFonts w:ascii="Times New Roman" w:hAnsi="Times New Roman"/>
          <w:b/>
          <w:bCs/>
          <w:sz w:val="16"/>
          <w:szCs w:val="22"/>
        </w:rPr>
        <w:t>.</w:t>
      </w:r>
      <w:r w:rsidRPr="005F001C">
        <w:rPr>
          <w:rFonts w:ascii="Times New Roman" w:hAnsi="Times New Roman"/>
          <w:sz w:val="16"/>
          <w:szCs w:val="26"/>
          <w:shd w:val="clear" w:color="auto" w:fill="FFFFFF"/>
        </w:rPr>
        <w:t xml:space="preserve"> </w:t>
      </w:r>
      <w:r w:rsidRPr="005F001C">
        <w:rPr>
          <w:rFonts w:ascii="Times New Roman" w:hAnsi="Times New Roman"/>
          <w:sz w:val="16"/>
          <w:szCs w:val="36"/>
        </w:rPr>
        <w:t>http://thehill.com/blogs/congress-blog/politics/162393-dream-act-rewards-illegal-immigrants-for-law-breaking]</w:t>
      </w:r>
      <w:r w:rsidRPr="005F001C">
        <w:rPr>
          <w:rFonts w:ascii="Times New Roman" w:hAnsi="Times New Roman"/>
          <w:sz w:val="16"/>
          <w:szCs w:val="26"/>
          <w:shd w:val="clear" w:color="auto" w:fill="FFFFFF"/>
        </w:rPr>
        <w:t xml:space="preserve"> </w:t>
      </w:r>
      <w:r w:rsidRPr="005F001C">
        <w:rPr>
          <w:rFonts w:ascii="Times New Roman" w:hAnsi="Times New Roman"/>
          <w:sz w:val="16"/>
          <w:szCs w:val="36"/>
        </w:rPr>
        <w:t>#IanEn</w:t>
      </w:r>
    </w:p>
    <w:p w:rsidR="00092425" w:rsidRPr="005F001C" w:rsidRDefault="00092425" w:rsidP="00092425">
      <w:pPr>
        <w:pStyle w:val="NormalWeb"/>
        <w:shd w:val="clear" w:color="auto" w:fill="FFFFFF"/>
        <w:spacing w:beforeLines="0" w:afterLines="0"/>
        <w:rPr>
          <w:rFonts w:ascii="Times New Roman" w:hAnsi="Times New Roman"/>
          <w:sz w:val="28"/>
          <w:szCs w:val="26"/>
          <w:shd w:val="clear" w:color="auto" w:fill="FFFFFF"/>
        </w:rPr>
      </w:pPr>
      <w:r w:rsidRPr="005F001C">
        <w:rPr>
          <w:rFonts w:ascii="Times New Roman" w:hAnsi="Times New Roman"/>
          <w:sz w:val="16"/>
          <w:szCs w:val="22"/>
        </w:rPr>
        <w:t>America is a nation that values and promotes freedom and the inherent rights of all people. However,</w:t>
      </w:r>
      <w:r w:rsidRPr="005F001C">
        <w:rPr>
          <w:rFonts w:ascii="Times New Roman" w:hAnsi="Times New Roman"/>
          <w:sz w:val="22"/>
          <w:szCs w:val="22"/>
        </w:rPr>
        <w:t xml:space="preserve"> </w:t>
      </w:r>
      <w:r w:rsidRPr="005F001C">
        <w:rPr>
          <w:rFonts w:ascii="Times New Roman" w:hAnsi="Times New Roman"/>
          <w:sz w:val="22"/>
          <w:szCs w:val="22"/>
          <w:u w:val="single"/>
        </w:rPr>
        <w:t xml:space="preserve">America also is a nation that has established laws and rules to promote the common good of our society. In other words, we are a nation that distinguishes right from wrong. </w:t>
      </w:r>
      <w:r w:rsidRPr="005F001C">
        <w:rPr>
          <w:rFonts w:ascii="Times New Roman" w:hAnsi="Times New Roman"/>
          <w:sz w:val="22"/>
          <w:szCs w:val="22"/>
          <w:highlight w:val="yellow"/>
          <w:u w:val="single"/>
        </w:rPr>
        <w:t>Part of the role of government is to</w:t>
      </w:r>
      <w:r w:rsidRPr="005F001C">
        <w:rPr>
          <w:rFonts w:ascii="Times New Roman" w:hAnsi="Times New Roman"/>
          <w:sz w:val="22"/>
          <w:szCs w:val="22"/>
          <w:u w:val="single"/>
        </w:rPr>
        <w:t xml:space="preserve"> promote policies that </w:t>
      </w:r>
      <w:r w:rsidRPr="005F001C">
        <w:rPr>
          <w:rFonts w:ascii="Times New Roman" w:hAnsi="Times New Roman"/>
          <w:sz w:val="22"/>
          <w:szCs w:val="22"/>
          <w:highlight w:val="yellow"/>
          <w:u w:val="single"/>
        </w:rPr>
        <w:t>reward those who follow the law</w:t>
      </w:r>
      <w:r w:rsidRPr="005F001C">
        <w:rPr>
          <w:rFonts w:ascii="Times New Roman" w:hAnsi="Times New Roman"/>
          <w:sz w:val="22"/>
          <w:szCs w:val="22"/>
          <w:u w:val="single"/>
        </w:rPr>
        <w:t xml:space="preserve">, rather than reward lawbreakers. </w:t>
      </w:r>
      <w:r w:rsidRPr="005F001C">
        <w:rPr>
          <w:rFonts w:ascii="Times New Roman" w:hAnsi="Times New Roman"/>
          <w:sz w:val="22"/>
          <w:szCs w:val="22"/>
          <w:highlight w:val="yellow"/>
          <w:u w:val="single"/>
        </w:rPr>
        <w:t>Republicans believe that immigrants who want to come to the United States</w:t>
      </w:r>
      <w:r w:rsidRPr="005F001C">
        <w:rPr>
          <w:rFonts w:ascii="Times New Roman" w:hAnsi="Times New Roman"/>
          <w:sz w:val="22"/>
          <w:szCs w:val="22"/>
          <w:u w:val="single"/>
        </w:rPr>
        <w:t xml:space="preserve"> and pursue the American dream </w:t>
      </w:r>
      <w:r w:rsidRPr="005F001C">
        <w:rPr>
          <w:rFonts w:ascii="Times New Roman" w:hAnsi="Times New Roman"/>
          <w:sz w:val="22"/>
          <w:szCs w:val="22"/>
          <w:highlight w:val="yellow"/>
          <w:u w:val="single"/>
        </w:rPr>
        <w:t>should do so legally</w:t>
      </w:r>
      <w:r w:rsidRPr="005F001C">
        <w:rPr>
          <w:rFonts w:ascii="Times New Roman" w:hAnsi="Times New Roman"/>
          <w:sz w:val="22"/>
          <w:szCs w:val="22"/>
          <w:u w:val="single"/>
        </w:rPr>
        <w:t xml:space="preserve">. </w:t>
      </w:r>
      <w:r w:rsidRPr="005F001C">
        <w:rPr>
          <w:rFonts w:ascii="Times New Roman" w:hAnsi="Times New Roman"/>
          <w:sz w:val="22"/>
          <w:szCs w:val="22"/>
          <w:highlight w:val="yellow"/>
          <w:u w:val="single"/>
        </w:rPr>
        <w:t xml:space="preserve">That’s why America admits more than one million legal immigrants each year, far more than any other country </w:t>
      </w:r>
      <w:r w:rsidRPr="005F001C">
        <w:rPr>
          <w:rFonts w:ascii="Times New Roman" w:hAnsi="Times New Roman"/>
          <w:sz w:val="22"/>
          <w:szCs w:val="22"/>
          <w:u w:val="single"/>
        </w:rPr>
        <w:t>in the world.</w:t>
      </w:r>
      <w:r w:rsidRPr="005F001C">
        <w:rPr>
          <w:rFonts w:ascii="Times New Roman" w:hAnsi="Times New Roman"/>
          <w:sz w:val="22"/>
          <w:szCs w:val="22"/>
        </w:rPr>
        <w:t xml:space="preserve"> </w:t>
      </w:r>
      <w:r w:rsidRPr="005F001C">
        <w:rPr>
          <w:rFonts w:ascii="Times New Roman" w:hAnsi="Times New Roman"/>
          <w:sz w:val="16"/>
          <w:szCs w:val="22"/>
        </w:rPr>
        <w:t>But there is a right way and a wrong way to come into the country.  I am sympathetic to the young illegal immigrant children who were brought to the United States by their parents. Because their parents chose to disregard our immigration laws, they are in a difficult position. But the DREAM Act rewards the very illegal immigrant parents who knowingly violated our laws and opens the door to massive fraud. Under past and present DREAM Act proposals, illegal immigrants under the age of 30 are able to receive amnesty. Many illegal immigrants will fraudulently claim they came here as children or are under 30. And the federal government has no way to check whether their claims are true or not. The DREAM Act will only encourage more illegal immigration. One only needs to look at history to see how amnesty has played out in the past. The 1986 amnesty legislation legalized about three million illegal immigrants. But rather than put an end to illegal immigration, the amnesty only encouraged more. There are at least 11 million illegal immigrants in the U.S. Mr. Sosa claims that opposing amnesty will alienate Hispanic voters.  But the facts tell a different story. During the November 2010 midterm elections, the Republican Party had historic levels of Hispanic support. In fact, exit polls showed that 38% of Hispanic voters cast ballots for House Republican candidates. This is more than in 2008 or 2006. Many Hispanic voters support efforts to enforce our immigration laws. Republican Latino candidates in Florida, New Mexico and Nevada – all of which have large Hispanic populations – won statewide races while calling for enhanced border security and enforcement of immigration laws. And all five newly elected Hispanic Members of Congress are Republicans. This is a good trend for the GOP</w:t>
      </w:r>
      <w:r w:rsidRPr="005F001C">
        <w:rPr>
          <w:rFonts w:ascii="Times New Roman" w:hAnsi="Times New Roman"/>
          <w:sz w:val="16"/>
          <w:szCs w:val="22"/>
          <w:u w:val="single"/>
        </w:rPr>
        <w:t xml:space="preserve">. </w:t>
      </w:r>
      <w:r w:rsidRPr="005F001C">
        <w:rPr>
          <w:rFonts w:ascii="Times New Roman" w:hAnsi="Times New Roman"/>
          <w:sz w:val="22"/>
          <w:szCs w:val="22"/>
          <w:u w:val="single"/>
        </w:rPr>
        <w:t>The pro-enforcement movement is not Republican, it is American. And it is not anti-Hispanic, it is pro-rule-of-law.</w:t>
      </w:r>
      <w:r w:rsidRPr="005F001C">
        <w:rPr>
          <w:rFonts w:ascii="Times New Roman" w:hAnsi="Times New Roman"/>
          <w:sz w:val="22"/>
          <w:szCs w:val="22"/>
        </w:rPr>
        <w:t xml:space="preserve"> </w:t>
      </w:r>
      <w:r w:rsidRPr="005F001C">
        <w:rPr>
          <w:rFonts w:ascii="Times New Roman" w:hAnsi="Times New Roman"/>
          <w:sz w:val="16"/>
          <w:szCs w:val="22"/>
        </w:rPr>
        <w:t>To attract more Hispanic voters in the future, Republicans should continue to emphasize our shared desire for economic growth, better schools, and strong national security. Mr. Sosa, you are entitled to your own views. But the rule of law is as American as apple pie – not amnesty.  </w:t>
      </w:r>
      <w:r w:rsidRPr="005F001C">
        <w:rPr>
          <w:rFonts w:ascii="Times New Roman" w:hAnsi="Times New Roman"/>
          <w:i/>
          <w:iCs/>
          <w:sz w:val="16"/>
          <w:szCs w:val="22"/>
        </w:rPr>
        <w:t>Rep. Lamar Smith (R-Texas) is Chairman of the House Judiciary Committee</w:t>
      </w:r>
      <w:r w:rsidRPr="005F001C">
        <w:rPr>
          <w:rFonts w:ascii="Times New Roman" w:hAnsi="Times New Roman"/>
          <w:i/>
          <w:iCs/>
          <w:sz w:val="22"/>
          <w:szCs w:val="22"/>
        </w:rPr>
        <w:t xml:space="preserve">. </w:t>
      </w:r>
    </w:p>
    <w:p w:rsidR="00092425" w:rsidRPr="005F001C" w:rsidRDefault="00092425" w:rsidP="00092425">
      <w:pPr>
        <w:spacing w:after="0" w:line="240" w:lineRule="auto"/>
        <w:rPr>
          <w:sz w:val="24"/>
          <w:szCs w:val="20"/>
          <w:u w:val="single"/>
        </w:rPr>
      </w:pPr>
    </w:p>
    <w:p w:rsidR="00092425" w:rsidRPr="005F001C" w:rsidRDefault="00092425" w:rsidP="00092425">
      <w:pPr>
        <w:spacing w:after="0" w:line="240" w:lineRule="auto"/>
        <w:rPr>
          <w:sz w:val="20"/>
          <w:szCs w:val="20"/>
        </w:rPr>
      </w:pPr>
    </w:p>
    <w:p w:rsidR="00092425" w:rsidRPr="005F001C" w:rsidRDefault="00092425" w:rsidP="00092425">
      <w:pPr>
        <w:spacing w:line="240" w:lineRule="auto"/>
      </w:pPr>
    </w:p>
    <w:p w:rsidR="00092425" w:rsidRPr="005F001C" w:rsidRDefault="00092425" w:rsidP="00092425">
      <w:pPr>
        <w:spacing w:line="240" w:lineRule="auto"/>
      </w:pPr>
    </w:p>
    <w:p w:rsidR="004A5B3C" w:rsidRDefault="004A5B3C" w:rsidP="004A5B3C">
      <w:pPr>
        <w:pStyle w:val="Heading1"/>
      </w:pPr>
      <w:r>
        <w:t>Circumvention – Departments</w:t>
      </w:r>
    </w:p>
    <w:p w:rsidR="00092425" w:rsidRPr="005F001C" w:rsidRDefault="006134D8" w:rsidP="00092425">
      <w:pPr>
        <w:pStyle w:val="Heading2"/>
        <w:spacing w:line="240" w:lineRule="auto"/>
        <w:rPr>
          <w:rFonts w:cs="Times New Roman"/>
        </w:rPr>
      </w:pPr>
      <w:r>
        <w:rPr>
          <w:rFonts w:cs="Times New Roman"/>
        </w:rPr>
        <w:t>ICE/CPB</w:t>
      </w:r>
    </w:p>
    <w:p w:rsidR="00092425" w:rsidRPr="006134D8" w:rsidRDefault="006134D8" w:rsidP="006134D8">
      <w:pPr>
        <w:pStyle w:val="Heading3"/>
        <w:rPr>
          <w:rFonts w:cs="Times New Roman"/>
        </w:rPr>
      </w:pPr>
      <w:r>
        <w:rPr>
          <w:rFonts w:cs="Times New Roman"/>
        </w:rPr>
        <w:t>Yes Circumvention – ICE</w:t>
      </w:r>
    </w:p>
    <w:p w:rsidR="005470BF" w:rsidRPr="004A5B3C" w:rsidRDefault="005470BF" w:rsidP="004A5B3C">
      <w:pPr>
        <w:pStyle w:val="Heading4"/>
        <w:rPr>
          <w:sz w:val="28"/>
        </w:rPr>
      </w:pPr>
      <w:r w:rsidRPr="005F001C">
        <w:rPr>
          <w:sz w:val="28"/>
        </w:rPr>
        <w:t>ICE circumvents, ignores the law, imprisons immigrants of all type to send a discouraging message to documented and undocumented migrants</w:t>
      </w:r>
    </w:p>
    <w:p w:rsidR="005470BF" w:rsidRPr="005F001C" w:rsidRDefault="005470BF" w:rsidP="005F001C">
      <w:r w:rsidRPr="005F001C">
        <w:rPr>
          <w:rStyle w:val="Style13ptBold"/>
        </w:rPr>
        <w:t>Tan 3/15</w:t>
      </w:r>
      <w:r w:rsidRPr="005F001C">
        <w:t xml:space="preserve"> [Tan, Michael. Staff attorney, ACLU Immigrant's Rights Project. "Ice is illegally imprisoning asylum." ACLU Nevada. 3/15/18. https://www.aclunv.org/en/news/ice-illegally-imprisoning-asylum-seekers // #evilempire]</w:t>
      </w:r>
    </w:p>
    <w:p w:rsidR="005470BF" w:rsidRPr="005F001C" w:rsidRDefault="005470BF" w:rsidP="005F001C">
      <w:r w:rsidRPr="005F001C">
        <w:t>Ansly Damus has been locked up for one year, four months, and counting. Held behind bars by Immigration and Customs Enforcement, he has not been outside for more than a year. His crime? In October 2016, Damus fled violent, political persecution in Haiti</w:t>
      </w:r>
      <w:r w:rsidRPr="005F001C">
        <w:rPr>
          <w:u w:val="single"/>
        </w:rPr>
        <w:t xml:space="preserve">. When he arrived in the U.S., he presented himself to immigration authorities and applied for asylum. He passed his “credible fear” interview. And then a judge granted him asylum — not once, but twice. Damus committed no crime, and yet the U.S. government has put him behind bars. He’s not alone — </w:t>
      </w:r>
      <w:r w:rsidRPr="005F001C">
        <w:rPr>
          <w:highlight w:val="yellow"/>
          <w:u w:val="single"/>
        </w:rPr>
        <w:t>thousands of other asylum seekers are</w:t>
      </w:r>
      <w:r w:rsidRPr="005F001C">
        <w:rPr>
          <w:u w:val="single"/>
        </w:rPr>
        <w:t xml:space="preserve"> also </w:t>
      </w:r>
      <w:r w:rsidRPr="005F001C">
        <w:rPr>
          <w:highlight w:val="yellow"/>
          <w:u w:val="single"/>
        </w:rPr>
        <w:t>being held in jails</w:t>
      </w:r>
      <w:r w:rsidRPr="005F001C">
        <w:rPr>
          <w:u w:val="single"/>
        </w:rPr>
        <w:t xml:space="preserve"> across the country. Today, the ACLU filed a class action lawsuit challenging the Trump administration’s pattern of illegally locking up immigrants who are seeking asylum in the United States. The plaintiffs are fleeing persecution, torture, or death in their countries of origin. Like Damus, </w:t>
      </w:r>
      <w:r w:rsidRPr="005F001C">
        <w:rPr>
          <w:highlight w:val="yellow"/>
          <w:u w:val="single"/>
        </w:rPr>
        <w:t>they all followed procedure</w:t>
      </w:r>
      <w:r w:rsidRPr="005F001C">
        <w:rPr>
          <w:u w:val="single"/>
        </w:rPr>
        <w:t xml:space="preserve"> and presented themselves </w:t>
      </w:r>
      <w:r w:rsidRPr="005F001C">
        <w:rPr>
          <w:highlight w:val="yellow"/>
          <w:u w:val="single"/>
        </w:rPr>
        <w:t>at the border to apply for asylum, were screened by a government official</w:t>
      </w:r>
      <w:r w:rsidRPr="005F001C">
        <w:rPr>
          <w:u w:val="single"/>
        </w:rPr>
        <w:t xml:space="preserve">, and </w:t>
      </w:r>
      <w:r w:rsidRPr="005F001C">
        <w:rPr>
          <w:highlight w:val="yellow"/>
          <w:u w:val="single"/>
        </w:rPr>
        <w:t>found to have a credible asylum claim</w:t>
      </w:r>
      <w:r w:rsidRPr="005F001C">
        <w:rPr>
          <w:u w:val="single"/>
        </w:rPr>
        <w:t xml:space="preserve"> that should be heard in court. </w:t>
      </w:r>
      <w:r w:rsidRPr="005F001C">
        <w:rPr>
          <w:highlight w:val="yellow"/>
          <w:u w:val="single"/>
        </w:rPr>
        <w:t>Instead of offering a humane response</w:t>
      </w:r>
      <w:r w:rsidRPr="005F001C">
        <w:rPr>
          <w:u w:val="single"/>
        </w:rPr>
        <w:t xml:space="preserve">, the </w:t>
      </w:r>
      <w:r w:rsidRPr="005F001C">
        <w:rPr>
          <w:highlight w:val="yellow"/>
          <w:u w:val="single"/>
        </w:rPr>
        <w:t>Trump</w:t>
      </w:r>
      <w:r w:rsidRPr="005F001C">
        <w:rPr>
          <w:u w:val="single"/>
        </w:rPr>
        <w:t xml:space="preserve"> administration </w:t>
      </w:r>
      <w:r w:rsidRPr="005F001C">
        <w:rPr>
          <w:highlight w:val="yellow"/>
          <w:u w:val="single"/>
        </w:rPr>
        <w:t>has locked them up indefinitely</w:t>
      </w:r>
      <w:r w:rsidRPr="005F001C">
        <w:rPr>
          <w:u w:val="single"/>
        </w:rPr>
        <w:t xml:space="preserve"> while their cases are adjudicated. </w:t>
      </w:r>
      <w:r w:rsidRPr="005F001C">
        <w:rPr>
          <w:highlight w:val="yellow"/>
          <w:u w:val="single"/>
        </w:rPr>
        <w:t>The arbitrary imprisonment of people</w:t>
      </w:r>
      <w:r w:rsidRPr="005F001C">
        <w:rPr>
          <w:u w:val="single"/>
        </w:rPr>
        <w:t xml:space="preserve"> like Damus </w:t>
      </w:r>
      <w:r w:rsidRPr="005F001C">
        <w:rPr>
          <w:highlight w:val="yellow"/>
          <w:u w:val="single"/>
        </w:rPr>
        <w:t>is part of the administration’s larger strategy of deterring immigrants from seeking refuge in the U.S.</w:t>
      </w:r>
      <w:r w:rsidRPr="005F001C">
        <w:rPr>
          <w:u w:val="single"/>
        </w:rPr>
        <w:t xml:space="preserve"> even though our laws permit them to. This same cruel and abusive deterrence strategy underlies tactics like brutally separating parents from their children, and criminally prosecuting individuals who cross the border to seek asylum. </w:t>
      </w:r>
      <w:r w:rsidRPr="005F001C">
        <w:rPr>
          <w:highlight w:val="yellow"/>
          <w:u w:val="single"/>
        </w:rPr>
        <w:t xml:space="preserve">The administration’s detention of asylum seekers is </w:t>
      </w:r>
      <w:r w:rsidRPr="005F001C">
        <w:rPr>
          <w:u w:val="single"/>
        </w:rPr>
        <w:t xml:space="preserve">not only </w:t>
      </w:r>
      <w:r w:rsidRPr="005F001C">
        <w:rPr>
          <w:highlight w:val="yellow"/>
          <w:u w:val="single"/>
        </w:rPr>
        <w:t>cruel and wasteful. It violates the Constitution</w:t>
      </w:r>
      <w:r w:rsidRPr="005F001C">
        <w:rPr>
          <w:u w:val="single"/>
        </w:rPr>
        <w:t xml:space="preserve">, </w:t>
      </w:r>
      <w:r w:rsidRPr="005F001C">
        <w:rPr>
          <w:highlight w:val="yellow"/>
          <w:u w:val="single"/>
        </w:rPr>
        <w:t xml:space="preserve">breaks U.S. immigration laws </w:t>
      </w:r>
      <w:r w:rsidRPr="005F001C">
        <w:rPr>
          <w:u w:val="single"/>
        </w:rPr>
        <w:t>and i</w:t>
      </w:r>
      <w:r w:rsidRPr="005F001C">
        <w:rPr>
          <w:highlight w:val="yellow"/>
          <w:u w:val="single"/>
        </w:rPr>
        <w:t xml:space="preserve">nternational law, and goes against </w:t>
      </w:r>
      <w:r w:rsidRPr="005F001C">
        <w:rPr>
          <w:u w:val="single"/>
        </w:rPr>
        <w:t xml:space="preserve">the Department of </w:t>
      </w:r>
      <w:r w:rsidRPr="005F001C">
        <w:rPr>
          <w:highlight w:val="yellow"/>
          <w:u w:val="single"/>
        </w:rPr>
        <w:t xml:space="preserve">Homeland Security’s </w:t>
      </w:r>
      <w:r w:rsidRPr="005F001C">
        <w:rPr>
          <w:u w:val="single"/>
        </w:rPr>
        <w:t>written</w:t>
      </w:r>
      <w:r w:rsidRPr="005F001C">
        <w:rPr>
          <w:highlight w:val="yellow"/>
          <w:u w:val="single"/>
        </w:rPr>
        <w:t xml:space="preserve"> policy.</w:t>
      </w:r>
      <w:r w:rsidRPr="005F001C">
        <w:rPr>
          <w:u w:val="single"/>
        </w:rPr>
        <w:t xml:space="preserve"> The Fifth Amendment prohibits the government from depriving any person, regardless of citizenship, of their liberty without due process of law. Due process requires a valid reason for putting a person behind bars, and it also requires that meaningful procedures are in place to make sure detention actually serves those goals. </w:t>
      </w:r>
      <w:r w:rsidRPr="005F001C">
        <w:t>The Constitution does not permit the government to take people’s liberty away arbitrarily, regardless of whether the Trump administration wants to send a message that asylum seekers “need not apply.” Moreover, immigration laws require the government to consider the facts in each case to determine if the individual is a flight risk or a danger to public safety before it detains that person. Similarly, international law prohibits the use of detention to deter asylum seekers from pursuing their claims, without an individualized determination that detention is justified because the person is a danger or flight risk. But the administration is jailing asylum seekers without providing them a meaningful opportunity to show that they don’t need to be locked up in the first place. Finally, the indiscriminate detention of asylum seekers violates the Department of Homeland Security’s own policies. In 2009, the Obama administration issued a directive instructing ICE Field Offices to grant release on humanitarian parole to asylum seekers, provided that they met a series of stringent requirements: pass their credible fear screening (an interview in which an immigration official determines whether there’s a “significant possibility” the person is eligible for asylum); prove their identity; pose no danger to the community; and provide an address where they will be living and commit to appearing for court dates. This directive is still in place. Yet in practice, people are being illegally detained for months on end, even though they met the directive’s requirements. Ansly Damus, for example, poses no danger to anyone and has strong claims for protection under our laws. He is an ethics teacher from Grand-Rivière-du-Nord in Haiti and was forced to flee Haiti because of political persecution by “La Meezorequin,” known as the Shark Bones Army, an armed gang that supported a local official, Benjamin Ocenjac. In one of his seminars, he cited Ocenjac as an example of a politician who had used gangs to terrorize the population. As retribution, members of La Meezorequin attacked Damus while he was riding home on his motorcycle, beat him, set his motorcycle on fire, and threatened to kill him. Fearing for his life, he fled Haiti 10 days later. In October 2016, Damus traveled to the border at Calexico, California, presented himself to the immigration authorities, and requested asylum. After interviewing him, an asylum officer verified that he had a credible asylum claim and referred him for a hearing before an immigration judge. The judge then granted him asylum twice. But because the government appealed each asylum grant, he’s been locked up ever since in a detention facility in Chardon, Ohio, where detainees are kept in windowless rooms. “I have not breathed fresh air or felt the sun on my face,” he says, “and I never know if it is cold or hot outside, if the sun is out, and if the seasons are changing.” Damus’ case reflects a nationwide problem. Our lawsuit focuses on five ICE field offices covering detention centers in California, Michigan, New Jersey, New Mexico, Ohio, Pennsylvania, and Texas. In 2013, these field offices granted 95 percent of asylum seekers’ applications for humanitarian parole. Since Trump took office, their rates of parole grants have dropped to nearly zero. It’s estimated that more than 1,000 asylum seekers have been denied humanitarian parole in these five ICE districts alone. Immigrants like Ansly Damus are exactly the people the directive was designed to protect, yet the Trump administration is ignoring it entirely. Donald Trump may want to keep immigrants out of America, but he is not above the law or the Constitution as he pursues his inhumane agenda.</w:t>
      </w:r>
    </w:p>
    <w:p w:rsidR="005470BF" w:rsidRPr="005F001C" w:rsidRDefault="005470BF" w:rsidP="005470BF"/>
    <w:p w:rsidR="00847F86" w:rsidRPr="006134D8" w:rsidRDefault="00847F86" w:rsidP="006134D8">
      <w:pPr>
        <w:pStyle w:val="Heading4"/>
        <w:rPr>
          <w:sz w:val="28"/>
        </w:rPr>
      </w:pPr>
      <w:r w:rsidRPr="005F001C">
        <w:rPr>
          <w:sz w:val="28"/>
        </w:rPr>
        <w:t>ICE circumvents and mistreats migrants because agents face no consequences for violating rights.</w:t>
      </w:r>
    </w:p>
    <w:p w:rsidR="00847F86" w:rsidRPr="005F001C" w:rsidRDefault="00847F86" w:rsidP="00847F86">
      <w:pPr>
        <w:spacing w:line="240" w:lineRule="auto"/>
        <w:rPr>
          <w:sz w:val="28"/>
          <w:szCs w:val="28"/>
        </w:rPr>
      </w:pPr>
      <w:r w:rsidRPr="005F001C">
        <w:rPr>
          <w:b/>
          <w:sz w:val="28"/>
          <w:szCs w:val="28"/>
        </w:rPr>
        <w:t>Surana 6/11</w:t>
      </w:r>
      <w:r w:rsidRPr="005F001C">
        <w:t xml:space="preserve">[Surana, Kavitha  </w:t>
      </w:r>
      <w:r w:rsidRPr="005F001C">
        <w:rPr>
          <w:sz w:val="16"/>
          <w:szCs w:val="28"/>
          <w:shd w:val="clear" w:color="auto" w:fill="FFFFFF"/>
        </w:rPr>
        <w:t>senior reporting fellow at ProPublica</w:t>
      </w:r>
      <w:r w:rsidRPr="005F001C">
        <w:t xml:space="preserve"> @ Pacific Standard “ Immigration agencies are facing accusations of rampant racial profiling” Pacific Standard jun 11, 2018  https://psmag.com/social-justice/racial-profiling-in-immigration-enforcement  #Ash]</w:t>
      </w:r>
      <w:r w:rsidRPr="005F001C">
        <w:rPr>
          <w:sz w:val="28"/>
          <w:szCs w:val="28"/>
        </w:rPr>
        <w:t xml:space="preserve"> </w:t>
      </w:r>
    </w:p>
    <w:p w:rsidR="00847F86" w:rsidRPr="005F001C" w:rsidRDefault="00847F86" w:rsidP="00847F86">
      <w:pPr>
        <w:spacing w:before="100" w:beforeAutospacing="1" w:after="100" w:afterAutospacing="1" w:line="240" w:lineRule="auto"/>
      </w:pPr>
      <w:r w:rsidRPr="005F001C">
        <w:t xml:space="preserve">When immigration officers raided a rural Pennsylvania poultry transport company early last year, a lawyer for five undocumented men arrested saw plenty of evidence their rights had been violated. The Immigration and Customs Enforcement officers had no warrant to drive past the company's "No Trespassing" signs and block the exits with their vans, or to demand documentation on the workers' legal status. According to witnesses, the officers seemed to target workers solely based on their ethnicity: They lined up Latinos for questioning and asked white employees to lead them to more Latino workers In a ruling last month, a Philadelphia immigration judge, John Carle, found there was a strong argument that the ICE officers had "egregiously violated" the Constitution. He noted that the agency presented no evidence to counter allegations of racial profiling. If the case had played out in criminal court, such a finding might well have resulted in the men going free. In immigration courts, however, there's a higher bar, both for proving officers violated defendants' rights and for getting cases thrown out as a result. Even when immigrants manage to meet this standard, they can get deported anyway. The system is backed up by decades-old court rulings that consider undocumented immigrants to be in continuous violation of the law, regardless of how they are arrested, and that give officers extra latitude to factor in their targets' physical appearance when making immigration arrests. "Even if you were to suppress the evidence because you didn't have proper consent ... that doesn't matter," said Claude Arnold, a former ICE special agent. "The fact remains that the person is here illegally. "ICE says its agents are forbidden from racial profiling, and are refreshed on training every six months. But advocates for immigrants and some judges say that the logic governing immigration rulings only emboldens officers to trample over constitutional rights. "It gives a huge incentive to do intentionally illegal searches, because they have a huge way to take advantage of it," said Rex Chen, an attorney at Safe Passages Project. In the case involving the Lancaster County poultry workers, the racial-profiling argument has done little to derail ICE's deportation efforts. After arresting the workers, ICE officials looked them up in a database and found that four of them had overstayed their visas. Since this information did not stem from their arrests, but was obtained separately, Carle decided their deportation cases could proceed. "All they did instead was basically almost say, 'Nanny-nanny, boo-boo, we got you anyway,'" said Simon Sandoval-Moshenberg, a lawyer at the Legal Aid Justice Center who has worked on similar cases. "Like, so what if we violated constitutional rights? We have this other piece of evidence, and that's it, you're done for." </w:t>
      </w:r>
      <w:r w:rsidRPr="005F001C">
        <w:rPr>
          <w:rFonts w:eastAsia="Times New Roman"/>
          <w:b/>
          <w:bCs/>
          <w:sz w:val="16"/>
          <w:szCs w:val="28"/>
        </w:rPr>
        <w:t xml:space="preserve">It's Harder for Immigrants to Prove an Unlawful Search </w:t>
      </w:r>
      <w:r w:rsidRPr="005F001C">
        <w:t>Unlike criminal defendants, immigrants must demonstrate not only that officers acted unconstitutionally, but that their violations were egregious, or represented a widespread pattern, when filing a motion to suppress evidence as the poultry workers did. This higher bar dates back to Supreme Court guidance from 1984, when the court concluded that allowing motions to suppress in deportation cases would compel courts to release people who would then "immediately resume their commission of a crime through their continuing, unlawful presence in this country. "At the time, almost all of those arrested for immigration violations agreed to leave the country without a formal hearing, the justices wrote, so challenges to the legality of immigration officers' actions virtually never came up and wouldn't deter them. The justices also trusted that the United States Immigration and Naturalization Service, the precursor to ICE, had "its own comprehensive scheme for deterring Fourth Amendment violations by its agents. "Its conclusions "might change," the justices wrote, "if there developed good reason to believe that Fourth Amendment violations by INS officers were widespread. "A lot has changed since then. After the terrorist attacks of September 11th, 2001, immigration enforcement moved under the Department of Homeland Security and greatly widened in scope.</w:t>
      </w:r>
      <w:r w:rsidRPr="005F001C">
        <w:rPr>
          <w:rFonts w:eastAsia="Times New Roman"/>
          <w:sz w:val="24"/>
          <w:szCs w:val="28"/>
        </w:rPr>
        <w:t xml:space="preserve"> </w:t>
      </w:r>
      <w:r w:rsidRPr="005F001C">
        <w:rPr>
          <w:rFonts w:eastAsia="Times New Roman"/>
          <w:sz w:val="24"/>
          <w:szCs w:val="28"/>
          <w:u w:val="single"/>
        </w:rPr>
        <w:t>Now, most immigrants choose to fight their deportations, as the mammoth 680,000-plus case backlog can attes. Accusations of racial profiling abound—committed by cops on highways, Border Patrol agents on buses, and ICE on neighborhood streets—though motions to suppress are still rare and filed by the most aggressive lawyers.</w:t>
      </w:r>
      <w:r w:rsidRPr="005F001C">
        <w:rPr>
          <w:rFonts w:eastAsia="Times New Roman"/>
          <w:b/>
          <w:bCs/>
          <w:sz w:val="24"/>
          <w:szCs w:val="28"/>
          <w:u w:val="single"/>
        </w:rPr>
        <w:t xml:space="preserve"> </w:t>
      </w:r>
      <w:r w:rsidRPr="005F001C">
        <w:rPr>
          <w:rFonts w:eastAsia="Times New Roman"/>
          <w:sz w:val="24"/>
          <w:szCs w:val="28"/>
          <w:u w:val="single"/>
        </w:rPr>
        <w:t>Few cases will have enough evidence to prove an egregious violation.</w:t>
      </w:r>
      <w:r w:rsidRPr="005F001C">
        <w:rPr>
          <w:rFonts w:eastAsia="Times New Roman"/>
          <w:b/>
          <w:bCs/>
          <w:sz w:val="24"/>
          <w:szCs w:val="28"/>
          <w:u w:val="single"/>
        </w:rPr>
        <w:t xml:space="preserve"> </w:t>
      </w:r>
      <w:r w:rsidRPr="005F001C">
        <w:rPr>
          <w:rFonts w:eastAsia="Times New Roman"/>
          <w:sz w:val="24"/>
          <w:szCs w:val="28"/>
          <w:u w:val="single"/>
        </w:rPr>
        <w:t xml:space="preserve">"The best indicators of racial profiling are comments," Sandoval-Moshenberg said. "We have one case in which the ICE agent said, 'Hey, are any other Spanish families living on the block?' ... Otherwise, it's very difficult to prove racial profiling. </w:t>
      </w:r>
      <w:r w:rsidRPr="005F001C">
        <w:rPr>
          <w:rFonts w:eastAsia="Times New Roman"/>
          <w:sz w:val="24"/>
          <w:szCs w:val="28"/>
          <w:highlight w:val="yellow"/>
          <w:u w:val="single"/>
        </w:rPr>
        <w:t>The officer always has some other reason on why he stopped your client and no one else."</w:t>
      </w:r>
      <w:r w:rsidRPr="005F001C">
        <w:rPr>
          <w:rFonts w:eastAsia="Times New Roman"/>
          <w:b/>
          <w:bCs/>
          <w:sz w:val="24"/>
          <w:szCs w:val="28"/>
          <w:u w:val="single"/>
        </w:rPr>
        <w:t xml:space="preserve"> </w:t>
      </w:r>
      <w:r w:rsidRPr="005F001C">
        <w:rPr>
          <w:rFonts w:eastAsia="Times New Roman"/>
          <w:sz w:val="24"/>
          <w:szCs w:val="28"/>
          <w:highlight w:val="yellow"/>
          <w:u w:val="single"/>
        </w:rPr>
        <w:t>One of those reasons could legitimately be "Mexican appearance," thanks to another Supreme Court ruling.</w:t>
      </w:r>
      <w:r w:rsidRPr="005F001C">
        <w:rPr>
          <w:rFonts w:eastAsia="Times New Roman"/>
          <w:b/>
          <w:bCs/>
          <w:sz w:val="24"/>
          <w:szCs w:val="28"/>
          <w:highlight w:val="yellow"/>
          <w:u w:val="single"/>
        </w:rPr>
        <w:t xml:space="preserve"> </w:t>
      </w:r>
      <w:r w:rsidRPr="005F001C">
        <w:rPr>
          <w:rFonts w:eastAsia="Times New Roman"/>
          <w:sz w:val="24"/>
          <w:szCs w:val="28"/>
          <w:highlight w:val="yellow"/>
          <w:u w:val="single"/>
        </w:rPr>
        <w:t>In</w:t>
      </w:r>
      <w:r w:rsidRPr="005F001C">
        <w:rPr>
          <w:rFonts w:eastAsia="Times New Roman"/>
          <w:sz w:val="24"/>
          <w:szCs w:val="28"/>
          <w:u w:val="single"/>
        </w:rPr>
        <w:t xml:space="preserve"> that </w:t>
      </w:r>
      <w:r w:rsidRPr="005F001C">
        <w:rPr>
          <w:rFonts w:eastAsia="Times New Roman"/>
          <w:sz w:val="24"/>
          <w:szCs w:val="28"/>
          <w:highlight w:val="yellow"/>
          <w:u w:val="single"/>
        </w:rPr>
        <w:t>1975</w:t>
      </w:r>
      <w:r w:rsidRPr="005F001C">
        <w:rPr>
          <w:rFonts w:eastAsia="Times New Roman"/>
          <w:sz w:val="24"/>
          <w:szCs w:val="28"/>
          <w:u w:val="single"/>
        </w:rPr>
        <w:t xml:space="preserve"> case, a U.S. citizen of Puerto Rican descent was stopped by Border Patrol agents. Two undocumented people were passengers in the car. The agents said their only reason for the stop was that the car's occupants looked Mexican.</w:t>
      </w:r>
      <w:r w:rsidRPr="005F001C">
        <w:rPr>
          <w:rFonts w:eastAsia="Times New Roman"/>
          <w:b/>
          <w:bCs/>
          <w:sz w:val="24"/>
          <w:szCs w:val="28"/>
          <w:u w:val="single"/>
        </w:rPr>
        <w:t xml:space="preserve"> </w:t>
      </w:r>
      <w:r w:rsidRPr="005F001C">
        <w:rPr>
          <w:rFonts w:eastAsia="Times New Roman"/>
          <w:sz w:val="24"/>
          <w:szCs w:val="28"/>
          <w:highlight w:val="yellow"/>
          <w:u w:val="single"/>
        </w:rPr>
        <w:t>The court found that "Mexican appearance" alone could not justify an immigration stop, but ruled that a list of examples</w:t>
      </w:r>
      <w:r w:rsidRPr="005F001C">
        <w:rPr>
          <w:rFonts w:eastAsia="Times New Roman"/>
          <w:sz w:val="24"/>
          <w:szCs w:val="28"/>
          <w:u w:val="single"/>
        </w:rPr>
        <w:t xml:space="preserve">, used together, </w:t>
      </w:r>
      <w:r w:rsidRPr="005F001C">
        <w:rPr>
          <w:rFonts w:eastAsia="Times New Roman"/>
          <w:sz w:val="24"/>
          <w:szCs w:val="28"/>
          <w:highlight w:val="yellow"/>
          <w:u w:val="single"/>
        </w:rPr>
        <w:t>could</w:t>
      </w:r>
      <w:r w:rsidRPr="005F001C">
        <w:rPr>
          <w:rFonts w:eastAsia="Times New Roman"/>
          <w:sz w:val="24"/>
          <w:szCs w:val="28"/>
          <w:u w:val="single"/>
        </w:rPr>
        <w:t xml:space="preserve">. </w:t>
      </w:r>
      <w:r w:rsidRPr="005F001C">
        <w:t>They included: "characteristic appearance of persons who live in Mexico, relying on such factors as the mode of dress and haircut"; "facts in light of [the officer's] experience in detecting illegal entry and smuggling"; "driver's behavior," such as "erratic driving" or "obvious attempts to evade officers"; and "characteristics of the area in which they encounter a vehicle."</w:t>
      </w:r>
      <w:r w:rsidRPr="005F001C">
        <w:rPr>
          <w:rFonts w:eastAsia="Times New Roman"/>
          <w:b/>
          <w:bCs/>
          <w:sz w:val="16"/>
          <w:szCs w:val="28"/>
        </w:rPr>
        <w:t xml:space="preserve"> </w:t>
      </w:r>
      <w:r w:rsidRPr="005F001C">
        <w:t>"All those give an awful lot of discretion to rely on race," said Kevin R. Johnson, a law professor at University of California–Davis. "Even if they say, 'Well, he's wearing working clothes' or 'He's wearing clothes typical of an immigrant from Mexico,' or something like that, there's an awful lot of leeway there."</w:t>
      </w:r>
      <w:r w:rsidRPr="005F001C">
        <w:rPr>
          <w:rFonts w:eastAsia="Times New Roman"/>
          <w:b/>
          <w:bCs/>
          <w:sz w:val="16"/>
          <w:szCs w:val="28"/>
        </w:rPr>
        <w:t xml:space="preserve"> </w:t>
      </w:r>
      <w:r w:rsidRPr="005F001C">
        <w:t>When confronted with public outcry about profiling, ICE and the Border Patrol usually respond that agents used "a multitude of indicators that, when put together, raise a reasonable suspicion of illegal alienage."</w:t>
      </w:r>
      <w:r w:rsidRPr="005F001C">
        <w:rPr>
          <w:rFonts w:eastAsia="Times New Roman"/>
          <w:b/>
          <w:bCs/>
          <w:sz w:val="16"/>
          <w:szCs w:val="28"/>
        </w:rPr>
        <w:t xml:space="preserve"> </w:t>
      </w:r>
      <w:r w:rsidRPr="005F001C">
        <w:t>For example, in an Oregon case caught on video by a legal observer for the American Civil Liberties Union of Oregon last year, Isidro Andrade-Taffolla, a U.S. citizen, alleged racial profiling after he was questioned as he left a county courthouse. ICE officers in plainclothes had approached him with a picture of another man and asked for his identification, but Andrade-Taffolla said the picture looked nothing like him except for his skin color.</w:t>
      </w:r>
      <w:r w:rsidRPr="005F001C">
        <w:rPr>
          <w:rFonts w:eastAsia="Times New Roman"/>
          <w:b/>
          <w:bCs/>
          <w:sz w:val="16"/>
          <w:szCs w:val="28"/>
        </w:rPr>
        <w:t xml:space="preserve"> </w:t>
      </w:r>
      <w:r w:rsidRPr="005F001C">
        <w:t>ICE officials said the questioning was in line with their policies. "Physical appearance wasn't the only thing in common between the person questioned and the actual target," Matthew Bourke, a spokesman for ICE, told ProPublica. "ICE officers had information that the target would be at the courthouse, and that—combined with a similar physical match—was why ICE officers asked for identification."</w:t>
      </w:r>
      <w:r w:rsidRPr="005F001C">
        <w:rPr>
          <w:rFonts w:eastAsia="Times New Roman"/>
          <w:b/>
          <w:bCs/>
          <w:sz w:val="16"/>
          <w:szCs w:val="28"/>
        </w:rPr>
        <w:t xml:space="preserve"> </w:t>
      </w:r>
      <w:r w:rsidRPr="005F001C">
        <w:t>Peter Schuck, a Yale University law professor, argues that some reliance on profiling may be necessary for officers to act quickly and efficiently.</w:t>
      </w:r>
      <w:r w:rsidRPr="005F001C">
        <w:rPr>
          <w:rFonts w:eastAsia="Times New Roman"/>
          <w:b/>
          <w:bCs/>
          <w:sz w:val="16"/>
          <w:szCs w:val="28"/>
        </w:rPr>
        <w:t xml:space="preserve"> </w:t>
      </w:r>
      <w:r w:rsidRPr="005F001C">
        <w:t>"It's hard to see how immigration enforcement could occur without some kind of stereotyping and generalization," he said. "It stands to reason that they don't know much about the people they are seeking, so they have to rely on inferences, and those inferences are generally supported by some stereotypes."</w:t>
      </w:r>
      <w:r w:rsidRPr="005F001C">
        <w:rPr>
          <w:rFonts w:eastAsia="Times New Roman"/>
          <w:b/>
          <w:bCs/>
          <w:sz w:val="16"/>
          <w:szCs w:val="28"/>
        </w:rPr>
        <w:t xml:space="preserve"> </w:t>
      </w:r>
      <w:r w:rsidRPr="005F001C">
        <w:t>Arnold, the former ICE agent, said officers use observations about a person's "manner and demeanor" to assess whether they could be here illegally. According to him, these can include noticing when people speak only Spanish or appear nervous when encountered by an immigration officer.</w:t>
      </w:r>
      <w:r w:rsidRPr="005F001C">
        <w:rPr>
          <w:rFonts w:eastAsia="Times New Roman"/>
          <w:b/>
          <w:bCs/>
          <w:sz w:val="16"/>
          <w:szCs w:val="28"/>
        </w:rPr>
        <w:t xml:space="preserve"> </w:t>
      </w:r>
      <w:r w:rsidRPr="005F001C">
        <w:t>"Maybe a bunch of people are running," he said. "Maybe the five white employees are just standing there; they aren't running. It has nothing to do with their skin color, but I know clearly they are not afraid of ICE. ... That is an indicator to me that they might be legal."</w:t>
      </w:r>
      <w:r w:rsidRPr="005F001C">
        <w:rPr>
          <w:rFonts w:eastAsia="Times New Roman"/>
          <w:b/>
          <w:bCs/>
          <w:sz w:val="16"/>
          <w:szCs w:val="28"/>
        </w:rPr>
        <w:t xml:space="preserve"> Proving Profiling May Not Be Enough to Get an Arrest Tossed </w:t>
      </w:r>
      <w:r w:rsidRPr="005F001C">
        <w:t xml:space="preserve">ProPublica and the </w:t>
      </w:r>
      <w:r w:rsidRPr="005F001C">
        <w:rPr>
          <w:rFonts w:eastAsia="Times New Roman"/>
          <w:i/>
          <w:iCs/>
          <w:sz w:val="16"/>
          <w:szCs w:val="28"/>
        </w:rPr>
        <w:t>Philadelphia Inquirer</w:t>
      </w:r>
      <w:r w:rsidRPr="005F001C">
        <w:t xml:space="preserve"> reported on the Lancaster County poultry workers' arrest in a series this spring about ICE's aggressive enforcement in Pennsylvania, an effort not completely supported by local communities.</w:t>
      </w:r>
      <w:r w:rsidRPr="005F001C">
        <w:rPr>
          <w:rFonts w:eastAsia="Times New Roman"/>
          <w:b/>
          <w:bCs/>
          <w:sz w:val="16"/>
          <w:szCs w:val="28"/>
        </w:rPr>
        <w:t xml:space="preserve"> </w:t>
      </w:r>
      <w:r w:rsidRPr="005F001C">
        <w:t>Luke Brubaker, a prominent dairy farmer, mentioned the workers' arrest in a meeting between President Donald Trump and agriculture-industry representatives. Brubaker said he told the president that ICE had been arresting essential workers in Pennsylvania agriculture.</w:t>
      </w:r>
      <w:r w:rsidRPr="005F001C">
        <w:rPr>
          <w:rFonts w:eastAsia="Times New Roman"/>
          <w:b/>
          <w:bCs/>
          <w:sz w:val="16"/>
          <w:szCs w:val="28"/>
        </w:rPr>
        <w:t xml:space="preserve"> </w:t>
      </w:r>
      <w:r w:rsidRPr="005F001C">
        <w:t>According to the workers' motion to suppress evidence, filed in October, ICE officers came onto the property on April 5th, 2017, with a photo of a man they were looking for. His name was "Alix," and he worked for a company called MainJoy Unlimited.</w:t>
      </w:r>
      <w:r w:rsidRPr="005F001C">
        <w:rPr>
          <w:rFonts w:eastAsia="Times New Roman"/>
          <w:b/>
          <w:bCs/>
          <w:sz w:val="16"/>
          <w:szCs w:val="28"/>
        </w:rPr>
        <w:t xml:space="preserve"> </w:t>
      </w:r>
      <w:r w:rsidRPr="005F001C">
        <w:t>Workers told them they were at the wrong company, and nobody with that name worked there. But agents immediately moved to ask for the documents of the workers who did.</w:t>
      </w:r>
      <w:r w:rsidRPr="005F001C">
        <w:rPr>
          <w:rFonts w:eastAsia="Times New Roman"/>
          <w:b/>
          <w:bCs/>
          <w:sz w:val="16"/>
          <w:szCs w:val="28"/>
        </w:rPr>
        <w:t xml:space="preserve"> </w:t>
      </w:r>
      <w:r w:rsidRPr="005F001C">
        <w:t>"They were totally taking advantage of the language barrier and the fact that these guys didn't know they had any rights," Nichole Carpenter, the company's human resources manager, told a reporter. "The three mechanics in the mechanic's bay — white guys in their 50s—just continued to work like nothing was going on."</w:t>
      </w:r>
      <w:r w:rsidRPr="005F001C">
        <w:rPr>
          <w:rFonts w:eastAsia="Times New Roman"/>
          <w:b/>
          <w:bCs/>
          <w:sz w:val="16"/>
          <w:szCs w:val="28"/>
        </w:rPr>
        <w:t xml:space="preserve"> </w:t>
      </w:r>
      <w:r w:rsidRPr="005F001C">
        <w:t>Under duress, the Latino poultry workers admitted to being undocumented.</w:t>
      </w:r>
      <w:r w:rsidRPr="005F001C">
        <w:rPr>
          <w:rFonts w:eastAsia="Times New Roman"/>
          <w:b/>
          <w:bCs/>
          <w:sz w:val="16"/>
          <w:szCs w:val="28"/>
        </w:rPr>
        <w:t xml:space="preserve"> </w:t>
      </w:r>
      <w:r w:rsidRPr="005F001C">
        <w:t>ICE used those admissions, and the workers' lack of documentation at the time of the arrest, to try to get them deported. The men asked the judge to prohibit ICE from using that evidence, arguing they were intimidated and coercively interrogated because of their race.</w:t>
      </w:r>
      <w:r w:rsidRPr="005F001C">
        <w:rPr>
          <w:rFonts w:eastAsia="Times New Roman"/>
          <w:b/>
          <w:bCs/>
          <w:sz w:val="16"/>
          <w:szCs w:val="28"/>
        </w:rPr>
        <w:t xml:space="preserve"> </w:t>
      </w:r>
      <w:r w:rsidRPr="005F001C">
        <w:t>They added, in the motion, that an officer physically forced one of them to sign papers and get fingerprinted. They also said an officer told them they had come to the United States to "take his jobs and invade his country."</w:t>
      </w:r>
      <w:r w:rsidRPr="005F001C">
        <w:rPr>
          <w:rFonts w:eastAsia="Times New Roman"/>
          <w:b/>
          <w:bCs/>
          <w:sz w:val="16"/>
          <w:szCs w:val="28"/>
        </w:rPr>
        <w:t xml:space="preserve"> </w:t>
      </w:r>
      <w:r w:rsidRPr="005F001C">
        <w:t>In December, ICE voluntarily withdrew the evidence gathered from the arrests of four of the men, saying it had found independent proof in a database that they were in the country illegally because they'd overstayed short-term visas.</w:t>
      </w:r>
      <w:r w:rsidRPr="005F001C">
        <w:rPr>
          <w:rFonts w:eastAsia="Times New Roman"/>
          <w:b/>
          <w:bCs/>
          <w:sz w:val="16"/>
          <w:szCs w:val="28"/>
        </w:rPr>
        <w:t xml:space="preserve"> </w:t>
      </w:r>
      <w:r w:rsidRPr="005F001C">
        <w:t>The Philadelphia judge made his preliminary ruling on the motion to suppress only for the one man without a trail in the database. ICE had no record of him, presumably because he entered the country illegally. The ICE officer who ran his background check had simply written "no criminal history" and, crucially, "no migration history" on his intake form.</w:t>
      </w:r>
      <w:r w:rsidRPr="005F001C">
        <w:rPr>
          <w:rFonts w:eastAsia="Times New Roman"/>
          <w:b/>
          <w:bCs/>
          <w:sz w:val="16"/>
          <w:szCs w:val="28"/>
        </w:rPr>
        <w:t xml:space="preserve"> </w:t>
      </w:r>
      <w:r w:rsidRPr="005F001C">
        <w:t>In court documents, ICE called the interrogation "consensual." But the judge found that there was enough evidence to suggest ICE officers had detained him because he was "Latino-looking." He ruled that ICE would have to prove otherwise or drop its case. If ICE decides to fight the allegations, it will do so at a hearing in October.</w:t>
      </w:r>
      <w:r w:rsidRPr="005F001C">
        <w:rPr>
          <w:rFonts w:eastAsia="Times New Roman"/>
          <w:b/>
          <w:bCs/>
          <w:sz w:val="16"/>
          <w:szCs w:val="28"/>
        </w:rPr>
        <w:t xml:space="preserve"> </w:t>
      </w:r>
      <w:r w:rsidRPr="005F001C">
        <w:t>The judge allowed deportation proceedings to go forward against the four workers in the database. The men are out of custody, on bond, and plan to appeal Carle's decision.</w:t>
      </w:r>
      <w:r w:rsidRPr="005F001C">
        <w:rPr>
          <w:rFonts w:eastAsia="Times New Roman"/>
          <w:b/>
          <w:bCs/>
          <w:sz w:val="16"/>
          <w:szCs w:val="28"/>
        </w:rPr>
        <w:t xml:space="preserve"> </w:t>
      </w:r>
      <w:r w:rsidRPr="005F001C">
        <w:t>"It's a weird situation," said Andy Mahon, the lawyer for the workers. "Because they did things the 'right way,'"—entered the country legally—"they are in a worse position than someone who didn't, because now that evidence is being used against them."</w:t>
      </w:r>
      <w:r w:rsidRPr="005F001C">
        <w:rPr>
          <w:rFonts w:eastAsia="Times New Roman"/>
          <w:b/>
          <w:bCs/>
          <w:sz w:val="16"/>
          <w:szCs w:val="28"/>
        </w:rPr>
        <w:t xml:space="preserve"> </w:t>
      </w:r>
      <w:r w:rsidRPr="005F001C">
        <w:t>The agency declined to comment on the case, other than to say: "ICE's enforcement actions are targeted and lead driven. ICE does not conduct sweeps or raids that target aliens indiscriminately."</w:t>
      </w:r>
      <w:r w:rsidRPr="005F001C">
        <w:rPr>
          <w:rFonts w:eastAsia="Times New Roman"/>
          <w:b/>
          <w:bCs/>
          <w:sz w:val="16"/>
          <w:szCs w:val="28"/>
        </w:rPr>
        <w:t xml:space="preserve"> </w:t>
      </w:r>
      <w:r w:rsidRPr="005F001C">
        <w:t>Arnold said that, even if an immigrant proves an ICE officer searched him without cause or consent, it still doesn't negate being here illegally. "The court can't remedy that and say, 'OK, yeah, we'll make that person legal.' How do they do that? The court does not have the authority," he said.</w:t>
      </w:r>
      <w:r w:rsidRPr="005F001C">
        <w:rPr>
          <w:rFonts w:eastAsia="Times New Roman"/>
          <w:b/>
          <w:bCs/>
          <w:sz w:val="16"/>
          <w:szCs w:val="28"/>
        </w:rPr>
        <w:t xml:space="preserve"> </w:t>
      </w:r>
      <w:r w:rsidRPr="005F001C">
        <w:t>Over the years, some judges have questioned the Supreme Court's reasoning, seeing outcomes like this as encouragement for ICE officers to overstep in their operations, in hopes that they'll be able to net enough deportable people.</w:t>
      </w:r>
      <w:r w:rsidRPr="005F001C">
        <w:rPr>
          <w:rFonts w:eastAsia="Times New Roman"/>
          <w:b/>
          <w:bCs/>
          <w:sz w:val="16"/>
          <w:szCs w:val="28"/>
        </w:rPr>
        <w:t xml:space="preserve"> </w:t>
      </w:r>
      <w:r w:rsidRPr="005F001C">
        <w:t>In August of 2017, the 9th Circuit in California reviewed the case of Luis Enrique Sanchez, a 45-year-old undocumented immigrant who had lived for almost three decades in California. A small boat owner, he took his friends out for a ride off Channel Islands Harbor, within territorial waters. When his boat's engine lost power, he called the Coast Guard for help. The Coast Guard rescued the group—then immediately detained and frisked Sanchez and his friends and reported them to ICE.</w:t>
      </w:r>
      <w:r w:rsidRPr="005F001C">
        <w:rPr>
          <w:rFonts w:eastAsia="Times New Roman"/>
          <w:b/>
          <w:bCs/>
          <w:sz w:val="16"/>
          <w:szCs w:val="28"/>
        </w:rPr>
        <w:t xml:space="preserve"> </w:t>
      </w:r>
      <w:r w:rsidRPr="005F001C">
        <w:t>When Sanchez filed a motion to suppress, ICE also found him in a database that showed his legal status had lapsed.</w:t>
      </w:r>
      <w:r w:rsidRPr="005F001C">
        <w:rPr>
          <w:rFonts w:eastAsia="Times New Roman"/>
          <w:b/>
          <w:bCs/>
          <w:sz w:val="16"/>
          <w:szCs w:val="28"/>
        </w:rPr>
        <w:t xml:space="preserve"> </w:t>
      </w:r>
      <w:r w:rsidRPr="005F001C">
        <w:t>Unlike Carle, the 9th Circuit ruled that his deportation case should be dropped. Doing otherwise "allows immigration and other law enforcement agencies to prey on migrant and working-class communities. Law enforcement officers can unconstitutionally round up migrant-looking individuals, elicit their names, and then search through government databases to discover incriminating information in preexisting immigration records," one judge wrote.</w:t>
      </w:r>
      <w:r w:rsidRPr="005F001C">
        <w:rPr>
          <w:rFonts w:eastAsia="Times New Roman"/>
          <w:b/>
          <w:bCs/>
          <w:sz w:val="16"/>
          <w:szCs w:val="28"/>
        </w:rPr>
        <w:t xml:space="preserve"> </w:t>
      </w:r>
      <w:r w:rsidRPr="005F001C">
        <w:t>While lower courts have issued conflicting rulings, the Supreme Court hasn't weighed in to clarify since the 1980s, leaving the issue unsettled until the court decides to intervene again.</w:t>
      </w:r>
      <w:r w:rsidRPr="005F001C">
        <w:rPr>
          <w:rFonts w:eastAsia="Times New Roman"/>
          <w:b/>
          <w:bCs/>
          <w:sz w:val="16"/>
          <w:szCs w:val="28"/>
        </w:rPr>
        <w:t xml:space="preserve"> </w:t>
      </w:r>
      <w:r w:rsidRPr="005F001C">
        <w:rPr>
          <w:rFonts w:eastAsia="Times New Roman"/>
          <w:sz w:val="24"/>
          <w:szCs w:val="28"/>
          <w:highlight w:val="yellow"/>
          <w:u w:val="single"/>
        </w:rPr>
        <w:t>ICE and Border Patrol say they investigate complaints of rights violations</w:t>
      </w:r>
      <w:r w:rsidRPr="005F001C">
        <w:rPr>
          <w:rFonts w:eastAsia="Times New Roman"/>
          <w:sz w:val="24"/>
          <w:szCs w:val="28"/>
          <w:u w:val="single"/>
        </w:rPr>
        <w:t xml:space="preserve">, including profiling, </w:t>
      </w:r>
      <w:r w:rsidRPr="005F001C">
        <w:rPr>
          <w:rFonts w:eastAsia="Times New Roman"/>
          <w:sz w:val="24"/>
          <w:szCs w:val="28"/>
          <w:highlight w:val="yellow"/>
          <w:u w:val="single"/>
        </w:rPr>
        <w:t>but it's unclear what this amounts to</w:t>
      </w:r>
      <w:r w:rsidRPr="005F001C">
        <w:rPr>
          <w:rFonts w:eastAsia="Times New Roman"/>
          <w:sz w:val="24"/>
          <w:szCs w:val="28"/>
          <w:u w:val="single"/>
        </w:rPr>
        <w:t>.</w:t>
      </w:r>
      <w:r w:rsidRPr="005F001C">
        <w:rPr>
          <w:rFonts w:eastAsia="Times New Roman"/>
          <w:b/>
          <w:bCs/>
          <w:sz w:val="24"/>
          <w:szCs w:val="28"/>
          <w:u w:val="single"/>
        </w:rPr>
        <w:t xml:space="preserve"> </w:t>
      </w:r>
      <w:r w:rsidRPr="005F001C">
        <w:rPr>
          <w:rFonts w:eastAsia="Times New Roman"/>
          <w:sz w:val="24"/>
          <w:szCs w:val="28"/>
          <w:u w:val="single"/>
        </w:rPr>
        <w:t>Both agencies declined to release numbers on how many officers, if any, had been disciplined for racial profiling in recent years.</w:t>
      </w:r>
      <w:r w:rsidRPr="005F001C">
        <w:rPr>
          <w:rFonts w:eastAsia="Times New Roman"/>
          <w:b/>
          <w:bCs/>
          <w:sz w:val="24"/>
          <w:szCs w:val="28"/>
          <w:u w:val="single"/>
        </w:rPr>
        <w:t xml:space="preserve"> </w:t>
      </w:r>
      <w:r w:rsidRPr="005F001C">
        <w:rPr>
          <w:rFonts w:eastAsia="Times New Roman"/>
          <w:sz w:val="24"/>
          <w:szCs w:val="28"/>
          <w:u w:val="single"/>
        </w:rPr>
        <w:t>The Department of Homeland Security's Office of Inspector General, which looks into complaints about immigration agencies, has never issued a report on racial profiling. Complaints and internal investigations are never aired in public.</w:t>
      </w:r>
      <w:r w:rsidRPr="005F001C">
        <w:rPr>
          <w:rFonts w:eastAsia="Times New Roman"/>
          <w:b/>
          <w:bCs/>
          <w:sz w:val="24"/>
          <w:szCs w:val="28"/>
          <w:u w:val="single"/>
        </w:rPr>
        <w:t xml:space="preserve"> </w:t>
      </w:r>
      <w:r w:rsidRPr="005F001C">
        <w:rPr>
          <w:rFonts w:eastAsia="Times New Roman"/>
          <w:sz w:val="24"/>
          <w:szCs w:val="28"/>
          <w:u w:val="single"/>
        </w:rPr>
        <w:t xml:space="preserve">Arnold said ICE officers are deterred from making illegal searches by the threat of lawsuits. But </w:t>
      </w:r>
      <w:r w:rsidRPr="005F001C">
        <w:rPr>
          <w:rFonts w:eastAsia="Times New Roman"/>
          <w:sz w:val="24"/>
          <w:szCs w:val="28"/>
          <w:highlight w:val="yellow"/>
          <w:u w:val="single"/>
        </w:rPr>
        <w:t>advocates say the system is set up to make officers feel as if they won't face consequences for inappropriate behavior.</w:t>
      </w:r>
      <w:r w:rsidRPr="005F001C">
        <w:rPr>
          <w:rFonts w:eastAsia="Times New Roman"/>
          <w:b/>
          <w:bCs/>
          <w:sz w:val="16"/>
          <w:szCs w:val="28"/>
        </w:rPr>
        <w:t xml:space="preserve"> </w:t>
      </w:r>
      <w:r w:rsidRPr="005F001C">
        <w:t>The lawyer for the poultry workers said he has not filed a complaint about the officers' behavior. Like many immigration lawyers, his priority is to keep the workers in the country. He doesn't see any benefit for his clients in complaining to the department.</w:t>
      </w:r>
      <w:r w:rsidRPr="005F001C">
        <w:rPr>
          <w:rFonts w:eastAsia="Times New Roman"/>
          <w:b/>
          <w:bCs/>
          <w:sz w:val="16"/>
          <w:szCs w:val="28"/>
        </w:rPr>
        <w:t xml:space="preserve"> </w:t>
      </w:r>
      <w:r w:rsidRPr="005F001C">
        <w:t xml:space="preserve">"There's next to no accountability," said Sandoval-Moshenberg, who has made the same decision in similar cases. "Our perception of their internal complaint mechanism is that it's totally broken and ineffective. </w:t>
      </w:r>
    </w:p>
    <w:p w:rsidR="00092425" w:rsidRPr="006134D8" w:rsidRDefault="00092425" w:rsidP="006134D8">
      <w:pPr>
        <w:pStyle w:val="Heading4"/>
        <w:rPr>
          <w:sz w:val="28"/>
        </w:rPr>
      </w:pPr>
      <w:r w:rsidRPr="005F001C">
        <w:rPr>
          <w:sz w:val="28"/>
        </w:rPr>
        <w:t>ICE operates illegally, plan is inevitably circumvented by ICE action.</w:t>
      </w:r>
    </w:p>
    <w:p w:rsidR="00092425" w:rsidRPr="005F001C" w:rsidRDefault="00092425" w:rsidP="006134D8">
      <w:pPr>
        <w:spacing w:after="0" w:line="240" w:lineRule="auto"/>
        <w:rPr>
          <w:sz w:val="20"/>
          <w:szCs w:val="20"/>
        </w:rPr>
      </w:pPr>
      <w:r w:rsidRPr="005F001C">
        <w:rPr>
          <w:rStyle w:val="Style13ptBold"/>
        </w:rPr>
        <w:t>Surana 6/13</w:t>
      </w:r>
      <w:r w:rsidRPr="005F001C">
        <w:t xml:space="preserve"> [Surana, Kavitha. S</w:t>
      </w:r>
      <w:r w:rsidRPr="005F001C">
        <w:rPr>
          <w:sz w:val="16"/>
          <w:szCs w:val="21"/>
          <w:shd w:val="clear" w:color="auto" w:fill="FFFFFF"/>
        </w:rPr>
        <w:t>enior reporting fellow @ ProPublica covering immigration. “</w:t>
      </w:r>
      <w:r w:rsidRPr="005F001C">
        <w:rPr>
          <w:sz w:val="16"/>
          <w:shd w:val="clear" w:color="auto" w:fill="FFFFFF"/>
        </w:rPr>
        <w:t xml:space="preserve">A Court Found That ICE Agents Violated Constitutional Rights. The Defendants Were Deported Anyway.” Mother Jones. June 13, 2018. </w:t>
      </w:r>
      <w:r w:rsidRPr="005F001C">
        <w:t>https://www.motherjones.com/crime-justice/2018/06/a-court-found-that-ice-agents-violated-constitutional-rights-the-defendants-were-deported-anyway/</w:t>
      </w:r>
      <w:r w:rsidRPr="005F001C">
        <w:rPr>
          <w:sz w:val="16"/>
          <w:shd w:val="clear" w:color="auto" w:fill="FFFFFF"/>
        </w:rPr>
        <w:t xml:space="preserve">] </w:t>
      </w:r>
    </w:p>
    <w:p w:rsidR="00092425" w:rsidRPr="006134D8" w:rsidRDefault="00092425" w:rsidP="006134D8">
      <w:pPr>
        <w:spacing w:line="240" w:lineRule="auto"/>
        <w:rPr>
          <w:sz w:val="24"/>
        </w:rPr>
      </w:pPr>
      <w:r w:rsidRPr="005F001C">
        <w:t>This story was originally co-published by The Philadelphia Inquirer and ProPublica. When immigration officers raided a rural Pennsylvania poultry transport company early last year, a lawyer for five undocumented men arrested saw plenty of evidence their rights had been violated.</w:t>
      </w:r>
      <w:r w:rsidRPr="005F001C">
        <w:rPr>
          <w:sz w:val="24"/>
        </w:rPr>
        <w:t xml:space="preserve"> </w:t>
      </w:r>
      <w:r w:rsidRPr="005F001C">
        <w:rPr>
          <w:sz w:val="24"/>
          <w:u w:val="single"/>
        </w:rPr>
        <w:t xml:space="preserve">The Immigration and Customs Enforcement officers had no warrant to drive past the company’s “No Trespassing” signs and block the exits with their vans, or to demand documentation on the workers’ legal status. According to witnesses, the officers seemed to target workers solely based on their ethnicity: They lined up Latinos for questioning and asked white employees to lead them to more Latino workers. </w:t>
      </w:r>
      <w:r w:rsidRPr="005F001C">
        <w:rPr>
          <w:sz w:val="24"/>
          <w:highlight w:val="yellow"/>
          <w:u w:val="single"/>
        </w:rPr>
        <w:t>In a ruling last month</w:t>
      </w:r>
      <w:r w:rsidRPr="005F001C">
        <w:rPr>
          <w:sz w:val="24"/>
          <w:u w:val="single"/>
        </w:rPr>
        <w:t xml:space="preserve">, </w:t>
      </w:r>
      <w:r w:rsidRPr="005F001C">
        <w:rPr>
          <w:sz w:val="24"/>
          <w:highlight w:val="yellow"/>
          <w:u w:val="single"/>
        </w:rPr>
        <w:t>a</w:t>
      </w:r>
      <w:r w:rsidRPr="005F001C">
        <w:rPr>
          <w:sz w:val="24"/>
          <w:u w:val="single"/>
        </w:rPr>
        <w:t xml:space="preserve"> Philadelphia </w:t>
      </w:r>
      <w:r w:rsidRPr="005F001C">
        <w:rPr>
          <w:sz w:val="24"/>
          <w:highlight w:val="yellow"/>
          <w:u w:val="single"/>
        </w:rPr>
        <w:t>immigration judge</w:t>
      </w:r>
      <w:r w:rsidRPr="005F001C">
        <w:rPr>
          <w:sz w:val="24"/>
          <w:u w:val="single"/>
        </w:rPr>
        <w:t xml:space="preserve">, John Carle, </w:t>
      </w:r>
      <w:r w:rsidRPr="005F001C">
        <w:rPr>
          <w:sz w:val="24"/>
          <w:highlight w:val="yellow"/>
          <w:u w:val="single"/>
        </w:rPr>
        <w:t>found</w:t>
      </w:r>
      <w:r w:rsidRPr="005F001C">
        <w:rPr>
          <w:sz w:val="24"/>
          <w:u w:val="single"/>
        </w:rPr>
        <w:t xml:space="preserve"> there was a strong argument that the </w:t>
      </w:r>
      <w:r w:rsidRPr="005F001C">
        <w:rPr>
          <w:sz w:val="24"/>
          <w:highlight w:val="yellow"/>
          <w:u w:val="single"/>
        </w:rPr>
        <w:t>ICE officers had “egregiously violated” the Constitution.</w:t>
      </w:r>
      <w:r w:rsidRPr="005F001C">
        <w:rPr>
          <w:sz w:val="24"/>
          <w:u w:val="single"/>
        </w:rPr>
        <w:t xml:space="preserve"> He noted that </w:t>
      </w:r>
      <w:r w:rsidRPr="005F001C">
        <w:rPr>
          <w:sz w:val="24"/>
          <w:highlight w:val="yellow"/>
          <w:u w:val="single"/>
        </w:rPr>
        <w:t>the agency presented no evidence to counter allegations of racial profiling. In immigration courts, however, there’s a higher bar,</w:t>
      </w:r>
      <w:r w:rsidRPr="005F001C">
        <w:rPr>
          <w:sz w:val="24"/>
          <w:u w:val="single"/>
        </w:rPr>
        <w:t xml:space="preserve"> both for proving officers violated defendants’ rights and for getting cases thrown out as a result. If the case had played out in criminal court, such a finding might well have resulted in the men going free</w:t>
      </w:r>
      <w:r w:rsidRPr="005F001C">
        <w:rPr>
          <w:sz w:val="24"/>
          <w:highlight w:val="yellow"/>
          <w:u w:val="single"/>
        </w:rPr>
        <w:t xml:space="preserve">. In immigration courts, however, there’s a higher bar, both for proving officers violated </w:t>
      </w:r>
      <w:r w:rsidRPr="005F001C">
        <w:rPr>
          <w:sz w:val="24"/>
          <w:u w:val="single"/>
        </w:rPr>
        <w:t>defendants’</w:t>
      </w:r>
      <w:r w:rsidRPr="005F001C">
        <w:rPr>
          <w:sz w:val="24"/>
          <w:highlight w:val="yellow"/>
          <w:u w:val="single"/>
        </w:rPr>
        <w:t xml:space="preserve"> rights and for getting cases thrown out </w:t>
      </w:r>
      <w:r w:rsidRPr="005F001C">
        <w:rPr>
          <w:sz w:val="24"/>
          <w:u w:val="single"/>
        </w:rPr>
        <w:t xml:space="preserve">as a result. </w:t>
      </w:r>
      <w:r w:rsidRPr="005F001C">
        <w:rPr>
          <w:sz w:val="24"/>
          <w:highlight w:val="yellow"/>
          <w:u w:val="single"/>
        </w:rPr>
        <w:t>Even when immigrants manage to meet this standard, they can get deported anyway.</w:t>
      </w:r>
      <w:r w:rsidRPr="005F001C">
        <w:rPr>
          <w:sz w:val="24"/>
          <w:u w:val="single"/>
        </w:rPr>
        <w:t xml:space="preserve"> The system is backed up by decades-old court rulings that consider undocumented immigrants to be in continuous violation of the law, regardless of how they are arrested, and that give officers extra latitude to factor in their targets’ physical appearance when making immigration arrests. </w:t>
      </w:r>
      <w:r w:rsidRPr="005F001C">
        <w:t xml:space="preserve">“Even if you were to suppress the evidence because you didn’t have proper consent … that doesn’t matter,” said Claude Arnold, a former ICE special agent. “The fact remains that the person is here illegally.” </w:t>
      </w:r>
      <w:r w:rsidRPr="005F001C">
        <w:rPr>
          <w:sz w:val="24"/>
          <w:u w:val="single"/>
        </w:rPr>
        <w:t xml:space="preserve">ICE says its agents are forbidden from racial profiling, and are refreshed on training every six months. But </w:t>
      </w:r>
      <w:r w:rsidRPr="005F001C">
        <w:rPr>
          <w:sz w:val="24"/>
          <w:highlight w:val="yellow"/>
          <w:u w:val="single"/>
        </w:rPr>
        <w:t>advocates for immigrants and some judges say that the logic governing immigration rulings only emboldens officers to trample over constitutional rights</w:t>
      </w:r>
      <w:r w:rsidRPr="005F001C">
        <w:rPr>
          <w:sz w:val="24"/>
          <w:u w:val="single"/>
        </w:rPr>
        <w:t xml:space="preserve">. “It gives a huge incentive to do intentionally illegal searches, because they have a huge way to take advantage of it,” said Rex Chen, an attorney at Safe Passages Project. “Like, so what if we violated constitutional rights? We have this other piece of evidence, and that’s it, you’re done for.” In the case involving the Lancaster County poultry workers, the racial-profiling argument has done little to derail ICE’s deportation efforts. After arresting the workers, ICE officials looked them up in a database and found that four of them had overstayed their visas. </w:t>
      </w:r>
      <w:r w:rsidRPr="005F001C">
        <w:t>Since this information did not stem from their arrests, but was obtained separately, Carle decided their deportation cases could proceed. “All they did instead was basically almost say, ‘Nanny-nanny, boo-boo, we got you anyway,’” said Simon Sandoval-Moshenberg, a lawyer at the Legal Aid Justice Center who has worked on similar cases. “Like, so what if we violated constitutional rights? We have this other piece of evidence, and that’s it, you’re done for.” It’s Harder for Immigrants to Prove an Unlawful Search Unlike criminal defendants, immigrants must demonstrate not only that officers acted unconstitutionally, but that their violations were egregious, or represented a widespread pattern, when filing a motion to suppress evidence as the poultry workers did. This higher bar dates back to Supreme Court guidance from 1984, when the court concluded that allowing motions to suppress in deportation cases would compel courts to release people who would then “immediately resume their commission of a crime through their continuing, unlawful presence in this country.” At the time, almost all of those arrested for immigration violations agreed to leave the country without a formal hearing, the justices wrote, so challenges to the legality of immigration officers’ actions virtually never came up and wouldn’t deter them. The justices also trusted that the U.S. Immigration and Naturalization Service, the precursor to ICE, had “its own comprehensive scheme for deterring Fourth Amendment violations by its agents.” Its conclusions “might change,” the justices wrote, “if there developed good reason to believe that Fourth Amendment violations by INS officers were widespread.” A lot has changed since then. After the terrorist attacks of Sept. 11, 2001, immigration enforcement moved under the Department of Homeland Security and greatly widened in scope. Now, most immigrants choose to fight their deportations, as the mammoth 680,000-plus case backlog can attest. “It’s very difficult to prove racial profiling. The officer always has some other reason on why he stopped your client and no one else.” Accusations of racial profiling abound—committed by cops on highways, Border Patrol agents on buses and ICE on neighborhood streets—though motions to suppress are still rare and filed by the most aggressive lawyers. Few cases will have enough evidence to prove an egregious violation. “The best indicators of racial profiling are comments,” said Sandoval-Moshenberg. “We have one case in which the ICE agent said, ‘Hey, are any other Spanish families living on the block?’ … Otherwise, it’s very difficult to prove racial profiling. The officer always has some other reason on why he stopped your client and no one else.” One of those reasons could legitimately be “Mexican appearance,” thanks to another Supreme Court ruling. In that 1975 case, a U.S. citizen of Puerto Rican descent was stopped by Border Patrol agents. Two undocumented people were passengers in the car. The agents said their only reason for the stop was that the car’s occupants looked Mexican. The court found that “Mexican appearance” alone could not justify an immigration stop, but ruled that a list of examples, used together, could. They included: “characteristic appearance of persons who live in Mexico, relying on such factors as the mode of dress and haircut”; “facts in light of [the officer’s] experience in detecting illegal entry and smuggling”; “driver’s behavior,” such as “erratic driving” or “obvious attempts to evade officers”; and “characteristics of the area in which they encounter a vehicle.” “All those give an awful lot of discretion to rely on race,” said Kevin R. Johnson, a law professor at University of California-Davis. “Even if they say, ‘Well, he’s wearing working clothes’ or ‘He’s wearing clothes typical of an immigrant from Mexico,’ or something like that, there’s an awful lot of leeway there.” When confronted with public outcry about profiling, ICE and the Border Patrol usually respond that agents used “a multitude of indicators that, when put together, raise a reasonable suspicion of illegal alienage.” For example, in an Oregon case caught on video by a legal observer for the ACLU of Oregon last year, Isidro Andrade-Taffolla, a U.S. citizen, alleged racial profiling after he was questioned as he left a county courthouse. ICE officers in plainclothes had approached him with a picture of another man and asked for his identification, but Andrade-Taffolla said the picture looked nothing like him except for his skin color. ICE officials said the questioning was in line with their policies. “Physical appearance wasn’t the only thing in common between the person questioned and the actual target,” Matthew Bourke, a spokesman for ICE, told ProPublica. “ICE officers had information that the target would be at the courthouse, and that—combined with a similar physical match—was why ICE officers asked for identification.” Peter Schuck, a Yale law professor, argues that some reliance on profiling may be necessary for officers to act quickly and efficiently. “It’s hard to see how immigration enforcement could occur without some kind of stereotyping and generalization,” he said. “It stands to reason that they don’t know much about the people they are seeking, so they have to rely on inferences, and those inferences are generally supported by some stereotypes.” Arnold, the former ICE agent, said officers use observations about a person’s “manner and demeanor” to assess whether they could be here illegally. According to him, these can include noticing when people speak only Spanish or appear nervous when encountered by an immigration officer. “Maybe a bunch of people are running,” he said. “Maybe the five white employees are just standing there; they aren’t running. It has nothing to do with their skin color, but I know clearly they are not afraid of ICE. … That is an indicator to me that they might be legal.” Proving Profiling May Not Be Enough to Get an Arrest Tossed ProPublica and the Philadelphia Inquirer reported on the Lancaster County poultry workers’ arrest in a series this spring about ICE’s aggressive enforcement in Pennsylvania, an effort not completely supported by local communities. Luke Brubaker, a prominent dairy farmer, mentioned the workers’ arrest in a meeting between President Trump and agriculture-industry representatives.  Brubaker said he told the president that ICE had been arresting essential workers in Pennsylvania agriculture. “They were totally taking advantage of the language barrier and the fact that these guys didn’t know they had any rights.” According to the workers’ motion to suppress evidence, filed in October, ICE officers came onto the property on April 5, 2017, with a photo of a man they were looking for. His name was “Alix,” and he worked for a company called MainJoy Unlimited. Workers told them they were at the wrong company, and nobody with that name worked there. But agents immediately moved to ask for the documents of the workers who did. “They were totally taking advantage of the language barrier and the fact that these guys didn’t know they had any rights,” Nichole Carpenter, the company’s human resources manager, told a reporter. “The three mechanics in the mechanic’s bay—white guys in their 50s—just continued to work like nothing was going on.” Under duress, the Latino poultry workers admitted to being undocumented. ICE used those admissions, and the workers’ lack of documentation at the time of the arrest, to try to get them deported. The men asked the judge to prohibit ICE from using that evidence, arguing they were intimidated and coercively interrogated because of their race. They added, in the motion, that an officer physically forced one of them to sign papers and get fingerprinted. They also said an officer told them they had come to the United States to “take his jobs and invade his country.” In December, ICE voluntarily withdrew the evidence gathered from the arrests of four of the men, saying it had found independent proof in a database that they were in the country illegally because they’d overstayed short-term visas. The Philadelphia judge made his preliminary ruling on the motion to suppress only for the one man without a trail in the database. ICE had no record of him, presumably because he entered the country illegally. The ICE officer who ran his background check had simply written “no criminal history” and, crucially, “no migration history” on his intake form. The judge found that there was enough evidence to suggest ICE officers had detained him because he was “Latino-looking.” In court documents, ICE called the interrogation “consensual.” But the judge found that there was enough evidence to suggest ICE officers had detained him because he was “Latino-looking.” He ruled that ICE would have to prove otherwise or drop its case. If ICE decides to fight the allegations, it will do so at a hearing in October. The judge allowed deportation proceedings to go forward against the four workers in the database. The men are out of custody, on bond, and plan to appeal Carle’s decision. “It’s a weird situation,” said Andy Mahon, the lawyer for the workers. “Because they did things the ‘right way,’”—entered the country legally—”they are in a worse position than someone who didn’t, because now that evidence is being used against them.” The agency declined to comment on the case, other than to say: “ICE’s enforcement actions are targeted and lead driven. ICE does not conduct sweeps or raids that target aliens indiscriminately.” Arnold said that even if an immigrant proves an ICE officer searched him without cause or consent, it still doesn’t negate being here illegally. “The court can’t remedy that and say, ‘OK, yeah, we’ll make that person legal.’ How do they do that? The court does not have the authority,” he said. Over the years, some judges have questioned the Supreme Court’s reasoning, seeing outcomes like this as encouragement for ICE officers to overstep in their operations, in hopes that they’ll be able to net enough deportable people. In August 2017, the 9th Circuit in California reviewed the case of Luis Enrique Sanchez, a 45-year-old undocumented immigrant who had lived for almost three decades in California. A small boat owner, he took his friends out for a ride off Channel Islands Harbor, within territorial waters. When his boat’s engine lost power, he called the Coast Guard for help. The Coast Guard rescued the group—then immediately detained and frisked Sanchez and his friends and reported them to ICE. When Sanchez filed a motion to suppress, ICE also found him in a database that showed his legal status had lapsed. While lower courts have issued conflicting rulings, the Supreme Court hasn’t weighed in to clarify since the 1980s, leaving the issue unsettled until the court decides to intervene again. Unlike Judge Carle, the 9th Circuit ruled that his deportation case should be dropped. Doing otherwise “allows immigration and other law enforcement agencies to prey on migrant and working-class communities. Law enforcement officers can unconstitutionally round up migrant-looking individuals, elicit their names, and then search through government databases to discover incriminating information in preexisting immigration records,” one judge wrote. While lower courts have issued conflicting rulings, the Supreme Court hasn’t weighed in to clarify since the 1980s, leaving the issue unsettled until the court decides to intervene again. It’s Impossible to Tell When or if Officers Get Disciplined. ICE and Border Patrol say they investigate complaints of rights violations, including profiling, but it’s unclear what this amounts to. Both agencies declined to release numbers on how many officers, if any, had been disciplined for racial profiling in recent years. The Department of Homeland Security’s Office of Inspector General, which looks into complaints about immigration agencies, has never issued a report on racial profiling. Complaints and internal investigations are never aired in public. Arnold said ICE officers are deterred from making illegal searches by the threat of lawsuits. But advocates say the system is set up to make officers feel as if they won’t face consequences for inappropriate behavior. The lawyer for the poultry workers said he has not filed a complaint about the officers’ behavior. Like many immigration lawyers, his priority is to keep the workers in the country. He doesn’t see any benefit for his clients in complaining to the department. “There’s next to no accountability, ” said Sandoval-Moshenberg, who has made the same decision in similar cases. “Our perception of their internal complaint mechanism is that it’s totally broken and ineffective.”</w:t>
      </w:r>
      <w:r w:rsidRPr="005F001C">
        <w:rPr>
          <w:sz w:val="24"/>
        </w:rPr>
        <w:t xml:space="preserve"> </w:t>
      </w:r>
    </w:p>
    <w:p w:rsidR="00092425" w:rsidRPr="005F001C" w:rsidRDefault="00092425" w:rsidP="00092425">
      <w:pPr>
        <w:spacing w:line="240" w:lineRule="auto"/>
        <w:rPr>
          <w:sz w:val="28"/>
          <w:szCs w:val="28"/>
        </w:rPr>
      </w:pPr>
    </w:p>
    <w:p w:rsidR="00092425" w:rsidRPr="005F001C" w:rsidRDefault="006134D8" w:rsidP="00092425">
      <w:pPr>
        <w:pStyle w:val="Heading3"/>
        <w:rPr>
          <w:rFonts w:cs="Times New Roman"/>
        </w:rPr>
      </w:pPr>
      <w:r>
        <w:rPr>
          <w:rFonts w:cs="Times New Roman"/>
        </w:rPr>
        <w:t>Yes Circumvention – CPB</w:t>
      </w:r>
    </w:p>
    <w:p w:rsidR="00092425" w:rsidRPr="006134D8" w:rsidRDefault="00092425" w:rsidP="006134D8">
      <w:pPr>
        <w:pStyle w:val="Heading4"/>
        <w:rPr>
          <w:sz w:val="28"/>
        </w:rPr>
      </w:pPr>
      <w:r w:rsidRPr="005F001C">
        <w:rPr>
          <w:sz w:val="28"/>
        </w:rPr>
        <w:t xml:space="preserve">CBP </w:t>
      </w:r>
      <w:r w:rsidR="00847F86" w:rsidRPr="005F001C">
        <w:rPr>
          <w:sz w:val="28"/>
        </w:rPr>
        <w:t xml:space="preserve">works with local law enforcement to circumvent legal restrictions on enforcement power and to harass </w:t>
      </w:r>
      <w:r w:rsidR="001010A0" w:rsidRPr="005F001C">
        <w:rPr>
          <w:sz w:val="28"/>
        </w:rPr>
        <w:t>individuals</w:t>
      </w:r>
    </w:p>
    <w:p w:rsidR="00092425" w:rsidRPr="005F001C" w:rsidRDefault="00092425" w:rsidP="00092425">
      <w:pPr>
        <w:spacing w:line="240" w:lineRule="auto"/>
      </w:pPr>
      <w:r w:rsidRPr="005F001C">
        <w:rPr>
          <w:rStyle w:val="Style13ptBold"/>
        </w:rPr>
        <w:t xml:space="preserve">Bissonette 01/26/18 </w:t>
      </w:r>
      <w:r w:rsidRPr="005F001C">
        <w:t>[Bissonette,Gilles. Legal director, ACLU of New Hampshire. “Federal Immigration officials Conspired with New Hampshire Police to Circumvent state law” search and Seizure, Reforming Police Practices, Criminal law Reform. January 26th, 2018. https://www.aclu.org/blog/criminal-law-reform/reforming-police-practices/federal-immigration-officials-conspired-new #zozo</w:t>
      </w:r>
    </w:p>
    <w:p w:rsidR="00092425" w:rsidRPr="005F001C" w:rsidRDefault="00092425" w:rsidP="00092425">
      <w:pPr>
        <w:spacing w:line="240" w:lineRule="auto"/>
      </w:pPr>
      <w:r w:rsidRPr="005F001C">
        <w:rPr>
          <w:u w:val="single"/>
        </w:rPr>
        <w:t xml:space="preserve">One weekend last August, a woman was heading home after dropping her husband off at work 90 miles away from the United States-Canada border. Then something unexpected happened. She, along with everyone else traveling south on New Hampshire’s Interstate 93 that day, was forced to stop </w:t>
      </w:r>
      <w:r w:rsidRPr="005F001C">
        <w:rPr>
          <w:highlight w:val="yellow"/>
          <w:u w:val="single"/>
        </w:rPr>
        <w:t>in</w:t>
      </w:r>
      <w:r w:rsidRPr="005F001C">
        <w:rPr>
          <w:u w:val="single"/>
        </w:rPr>
        <w:t xml:space="preserve"> Woodstock, </w:t>
      </w:r>
      <w:r w:rsidRPr="005F001C">
        <w:rPr>
          <w:highlight w:val="yellow"/>
          <w:u w:val="single"/>
        </w:rPr>
        <w:t>New Hampshire. U.S. Customs and Border Protection</w:t>
      </w:r>
      <w:r w:rsidRPr="005F001C">
        <w:rPr>
          <w:u w:val="single"/>
        </w:rPr>
        <w:t xml:space="preserve"> had </w:t>
      </w:r>
      <w:r w:rsidRPr="005F001C">
        <w:rPr>
          <w:highlight w:val="yellow"/>
          <w:u w:val="single"/>
        </w:rPr>
        <w:t>set up a temporary immigration</w:t>
      </w:r>
      <w:r w:rsidRPr="005F001C">
        <w:rPr>
          <w:u w:val="single"/>
        </w:rPr>
        <w:t xml:space="preserve"> </w:t>
      </w:r>
      <w:r w:rsidRPr="005F001C">
        <w:rPr>
          <w:highlight w:val="yellow"/>
          <w:u w:val="single"/>
        </w:rPr>
        <w:t>checkpoint as part of the Trump administration’s nationwide crackdown</w:t>
      </w:r>
      <w:r w:rsidRPr="005F001C">
        <w:rPr>
          <w:u w:val="single"/>
        </w:rPr>
        <w:t xml:space="preserve"> on undocumented individuals. While the woman waited her turn to pass through the checkpoint, several border patrol agents circled the lanes with dogs.  </w:t>
      </w:r>
      <w:r w:rsidRPr="005F001C">
        <w:rPr>
          <w:highlight w:val="yellow"/>
          <w:u w:val="single"/>
        </w:rPr>
        <w:t>CBP claims</w:t>
      </w:r>
      <w:r w:rsidRPr="005F001C">
        <w:rPr>
          <w:u w:val="single"/>
        </w:rPr>
        <w:t xml:space="preserve"> the </w:t>
      </w:r>
      <w:r w:rsidRPr="005F001C">
        <w:rPr>
          <w:highlight w:val="yellow"/>
          <w:u w:val="single"/>
        </w:rPr>
        <w:t>canines were searching for concealed humans</w:t>
      </w:r>
      <w:r w:rsidRPr="005F001C">
        <w:rPr>
          <w:u w:val="single"/>
        </w:rPr>
        <w:t xml:space="preserve"> as part of its immigration function, </w:t>
      </w:r>
      <w:r w:rsidRPr="005F001C">
        <w:rPr>
          <w:highlight w:val="yellow"/>
          <w:u w:val="single"/>
        </w:rPr>
        <w:t>though none of the agents found a concealed human at a checkpoint.</w:t>
      </w:r>
      <w:r w:rsidRPr="005F001C">
        <w:rPr>
          <w:u w:val="single"/>
        </w:rPr>
        <w:t xml:space="preserve">  The dogs, however, were also trained to sniff for drugs. One of these K9 agents pulled the woman over before she reached the checkpoint, saying that his dog had alerted him to something in her vehicle.</w:t>
      </w:r>
      <w:r w:rsidRPr="005F001C">
        <w:t xml:space="preserve">  The agent asked the woman what was in her car. The woman allegedly told him she had a pipe, but nothing else. The federal agent turned to a local state police officer and asked him, “Are you interested in just a pipe?”  The officer said he’d take a look at it. The woman was then removed from her car while the car was searched again. The local state police charged the woman in state court with a violation of New Hampshire’s state drug laws for possessing the pipe, which allegedly contained burnt marijuana. But the woman wasn’t the only person charged that day.  Nearly thirty others were charged with possession-amount drug offenses during the checkpoint conducted that summer weekend. However, these searches violated the New Hampshire Constitution.  While the U.S. Constitution may allow warrantless and suspicionless dog-sniff searches, the New Hampshire’s Constitution specifically forbids it. As a result, state prosecutors are bringing charges in state court based on evidence that was illegally seized under state law.  Indeed, the local state police chief boasted to the local press that CBP has “a lot more leeway” to conduct searches, noting that he himself could not subject drivers to a dog sniff without reasonable suspicion of a crime. What happened on Interstate 93 was nothing more than a conspiracy between federal and state law enforcement to get around the state constitution. The ACLU of New Hampshire represents this woman and 15 others who were subjected to these indiscriminate and unconstitutional dog searches and has asked the state district court to suppress the drugs allegedly found during the checkpoint. The premise of this case is simple: New Hampshire state courts should be governed by the New Hampshire Constitution. The laws of New Hampshire and the principles of federalism demand it. </w:t>
      </w:r>
      <w:r w:rsidRPr="005F001C">
        <w:rPr>
          <w:u w:val="single"/>
        </w:rPr>
        <w:t xml:space="preserve">These </w:t>
      </w:r>
      <w:r w:rsidRPr="005F001C">
        <w:rPr>
          <w:highlight w:val="yellow"/>
          <w:u w:val="single"/>
        </w:rPr>
        <w:t>individuals were searched and seized by both state and federal officers, charged by New Hampshire law enforcement, are being prosecuted by</w:t>
      </w:r>
      <w:r w:rsidRPr="005F001C">
        <w:rPr>
          <w:u w:val="single"/>
        </w:rPr>
        <w:t xml:space="preserve"> </w:t>
      </w:r>
      <w:r w:rsidRPr="005F001C">
        <w:rPr>
          <w:highlight w:val="yellow"/>
          <w:u w:val="single"/>
        </w:rPr>
        <w:t>the state</w:t>
      </w:r>
      <w:r w:rsidRPr="005F001C">
        <w:rPr>
          <w:u w:val="single"/>
        </w:rPr>
        <w:t xml:space="preserve"> of New Hampshire in a New Hampshire state court, and face a fine that would be paid to the state of New Hampshire.  </w:t>
      </w:r>
      <w:r w:rsidRPr="005F001C">
        <w:rPr>
          <w:highlight w:val="yellow"/>
          <w:u w:val="single"/>
        </w:rPr>
        <w:t>In these cases, the New Hampshire Constitution must apply not only because the cases are in state court, but because state officials colluded in these searches and seizures with the goal of making an end-run around the New Hampshire Constitution.</w:t>
      </w:r>
      <w:r w:rsidRPr="005F001C">
        <w:rPr>
          <w:u w:val="single"/>
        </w:rPr>
        <w:t xml:space="preserve"> The state argues that the New Hampshire Constitution does not apply because CBP performed the searches pursuant to their exclusive federal authority to control the border. </w:t>
      </w:r>
      <w:r w:rsidRPr="005F001C">
        <w:rPr>
          <w:highlight w:val="yellow"/>
          <w:u w:val="single"/>
        </w:rPr>
        <w:t>Federal law provides CBP with the authority to conduct temporary and limited immigration checkpoints</w:t>
      </w:r>
      <w:r w:rsidRPr="005F001C">
        <w:rPr>
          <w:u w:val="single"/>
        </w:rPr>
        <w:t xml:space="preserve"> within 100 air miles of any land or coastal border. </w:t>
      </w:r>
      <w:r w:rsidRPr="005F001C">
        <w:rPr>
          <w:highlight w:val="yellow"/>
          <w:u w:val="single"/>
        </w:rPr>
        <w:t>Since the entire state sits within 100 miles of the</w:t>
      </w:r>
      <w:r w:rsidRPr="005F001C">
        <w:rPr>
          <w:u w:val="single"/>
        </w:rPr>
        <w:t xml:space="preserve"> Canadian </w:t>
      </w:r>
      <w:r w:rsidRPr="005F001C">
        <w:rPr>
          <w:highlight w:val="yellow"/>
          <w:u w:val="single"/>
        </w:rPr>
        <w:t>border</w:t>
      </w:r>
      <w:r w:rsidRPr="005F001C">
        <w:rPr>
          <w:u w:val="single"/>
        </w:rPr>
        <w:t xml:space="preserve"> and the Atlantic Ocean</w:t>
      </w:r>
      <w:r w:rsidRPr="005F001C">
        <w:rPr>
          <w:highlight w:val="yellow"/>
          <w:u w:val="single"/>
        </w:rPr>
        <w:t>, CBP asserts that it can set up immigration checkpoints across the entire</w:t>
      </w:r>
      <w:r w:rsidRPr="005F001C">
        <w:rPr>
          <w:u w:val="single"/>
        </w:rPr>
        <w:t xml:space="preserve"> </w:t>
      </w:r>
      <w:r w:rsidRPr="005F001C">
        <w:rPr>
          <w:highlight w:val="yellow"/>
          <w:u w:val="single"/>
        </w:rPr>
        <w:t>state</w:t>
      </w:r>
      <w:r w:rsidRPr="005F001C">
        <w:rPr>
          <w:u w:val="single"/>
        </w:rPr>
        <w:t xml:space="preserve"> of New Hampshire. Given this limited authority, the state argues in these cases that the searches done by federal CBP officials within 90 miles of the border are no different than searches done by CBP at the physical international border where federal authorities have exclusive jurisdiction. This argument isn’t just extraordinary. It’s wrong. Under this theory the entire state of New Hampshire is effectively a border, thereby giving federal immigration officials the unfettered ability to engage in suspicionless searches. The entire state of New Hampshire and anyone within its boundaries would not only lose the rights afforded to them by the state’s founding charter, but also their rights under the Fourth Amendment. </w:t>
      </w:r>
      <w:r w:rsidRPr="005F001C">
        <w:t xml:space="preserve"> Fortunately, no court has interpreted the law in this fashion. In fact, interior checkpoints within the 100-mile zone are only authorized by the United States Supreme Court under limited circumstances, including “brief immigration inquiries.” Yet Border Patrol pretextually uses checkpoints to maximize drug seizures and arrests, including in states where marijuana is legal. The Ninth Circuit Court of Appeals has expressed suspicion about this bait-and-switch, allowing discovery on whether checkpoints flout their immigration purpose to become impermissible general crime-control checks. </w:t>
      </w:r>
      <w:r w:rsidRPr="005F001C">
        <w:rPr>
          <w:u w:val="single"/>
        </w:rPr>
        <w:t xml:space="preserve">We are also suspicious of the central role played in drug detection by Border Patrol canines, which are not adequately certified or quality-controlled and lead to frequent false — or in CBP lingo "non-productive" — alerts leading to unjustified searches and detentions. </w:t>
      </w:r>
      <w:r w:rsidRPr="005F001C">
        <w:rPr>
          <w:highlight w:val="yellow"/>
          <w:u w:val="single"/>
        </w:rPr>
        <w:t>If CBP</w:t>
      </w:r>
      <w:r w:rsidRPr="005F001C">
        <w:rPr>
          <w:u w:val="single"/>
        </w:rPr>
        <w:t xml:space="preserve"> truly </w:t>
      </w:r>
      <w:r w:rsidRPr="005F001C">
        <w:rPr>
          <w:highlight w:val="yellow"/>
          <w:u w:val="single"/>
        </w:rPr>
        <w:t>wishes to enforce New Hampshire</w:t>
      </w:r>
      <w:r w:rsidRPr="005F001C">
        <w:rPr>
          <w:u w:val="single"/>
        </w:rPr>
        <w:t xml:space="preserve"> drug </w:t>
      </w:r>
      <w:r w:rsidRPr="005F001C">
        <w:rPr>
          <w:highlight w:val="yellow"/>
          <w:u w:val="single"/>
        </w:rPr>
        <w:t>laws in New Hampshire courts</w:t>
      </w:r>
      <w:r w:rsidRPr="005F001C">
        <w:rPr>
          <w:u w:val="single"/>
        </w:rPr>
        <w:t xml:space="preserve">, </w:t>
      </w:r>
      <w:r w:rsidRPr="005F001C">
        <w:rPr>
          <w:highlight w:val="yellow"/>
          <w:u w:val="single"/>
        </w:rPr>
        <w:t>then it must collect evidence in compliance with the New Hampshire Constitution.</w:t>
      </w:r>
      <w:r w:rsidRPr="005F001C">
        <w:rPr>
          <w:u w:val="single"/>
        </w:rPr>
        <w:t xml:space="preserve"> It’s that simple. Here, </w:t>
      </w:r>
      <w:r w:rsidRPr="005F001C">
        <w:rPr>
          <w:highlight w:val="yellow"/>
          <w:u w:val="single"/>
        </w:rPr>
        <w:t>CBP is using its federal authority, in collaboration with the state police, to circumvent</w:t>
      </w:r>
      <w:r w:rsidRPr="005F001C">
        <w:rPr>
          <w:u w:val="single"/>
        </w:rPr>
        <w:t xml:space="preserve"> the </w:t>
      </w:r>
      <w:r w:rsidRPr="005F001C">
        <w:rPr>
          <w:highlight w:val="yellow"/>
          <w:u w:val="single"/>
        </w:rPr>
        <w:t>independent protections New Hampshire has given to those</w:t>
      </w:r>
      <w:r w:rsidRPr="005F001C">
        <w:rPr>
          <w:u w:val="single"/>
        </w:rPr>
        <w:t xml:space="preserve"> travelling </w:t>
      </w:r>
      <w:r w:rsidRPr="005F001C">
        <w:rPr>
          <w:highlight w:val="yellow"/>
          <w:u w:val="single"/>
        </w:rPr>
        <w:t>within its borders</w:t>
      </w:r>
      <w:r w:rsidRPr="005F001C">
        <w:rPr>
          <w:u w:val="single"/>
        </w:rPr>
        <w:t>.</w:t>
      </w:r>
      <w:r w:rsidRPr="005F001C">
        <w:t xml:space="preserve"> So we sued. </w:t>
      </w:r>
    </w:p>
    <w:p w:rsidR="00092425" w:rsidRPr="00155865" w:rsidRDefault="00092425" w:rsidP="00155865">
      <w:pPr>
        <w:pStyle w:val="Heading4"/>
        <w:rPr>
          <w:sz w:val="28"/>
        </w:rPr>
      </w:pPr>
      <w:r w:rsidRPr="005F001C">
        <w:rPr>
          <w:sz w:val="28"/>
        </w:rPr>
        <w:t>CBP has alternative missions the plan doesn't impact - reductions in legal immigration are circumvented by program mission sharing and other border stops</w:t>
      </w:r>
    </w:p>
    <w:p w:rsidR="00092425" w:rsidRPr="005F001C" w:rsidRDefault="00092425" w:rsidP="00092425">
      <w:r w:rsidRPr="004A5B3C">
        <w:rPr>
          <w:rStyle w:val="Style13ptBold"/>
        </w:rPr>
        <w:t>CBP 15</w:t>
      </w:r>
      <w:r w:rsidRPr="005F001C">
        <w:t xml:space="preserve"> [Establishment Board. Editors/reporters at CBP “ CBP, ICE HSI Report $1.2 Billion in Counterfeit Seizures in 2014 U.S Customs and Border Protection Spring 2015.April 2nd 2015. https://www.cbp.gov/newsroom/national-media-release/cbp-ice-hsi-report-12-billion-counterfeit-seizures-2014 #zozo]</w:t>
      </w:r>
    </w:p>
    <w:p w:rsidR="00092425" w:rsidRPr="005F001C" w:rsidRDefault="00092425" w:rsidP="00092425">
      <w:pPr>
        <w:spacing w:line="240" w:lineRule="auto"/>
      </w:pPr>
      <w:r w:rsidRPr="005F001C">
        <w:t>WASHINGTON—U.S. Customs and Border Protection (CBP) and U.S. Immigration and Customs Enforcement’s Homeland Security Investigations (HSI) today announced the fiscal year 2014 results of an aggressive enforcement program to protect the United States from counterfeit and pirated goods. CBP and HSI are the components within the Department of Homeland Security (DHS) responsible for the enforcement of intellectual property rights (IPR) Counterfeit sunglasses with an estimated MSRP of $1,619,550 seized by CBP officers in July 2013</w:t>
      </w:r>
      <w:r w:rsidRPr="005F001C">
        <w:rPr>
          <w:u w:val="single"/>
        </w:rPr>
        <w:t xml:space="preserve">. “Protecting intellectual property rights is a critical part of CBP’s trade enforcement mission and critical to protecting American consumers,” said Commissioner R. Gil Kerlikowske. “In 2014, </w:t>
      </w:r>
      <w:r w:rsidRPr="005F001C">
        <w:rPr>
          <w:highlight w:val="yellow"/>
          <w:u w:val="single"/>
        </w:rPr>
        <w:t>strong partnerships with our federal enforcement counterparts, effective targeting of high risk shipments and frontline interceptions of cargo at America’s ports of entry</w:t>
      </w:r>
      <w:r w:rsidRPr="005F001C">
        <w:rPr>
          <w:u w:val="single"/>
        </w:rPr>
        <w:t xml:space="preserve"> produced more than 23,000 seizures of fake products worth an estimated $1.2 billion that could have cheated or threatened the health of American consumers.” “These results </w:t>
      </w:r>
      <w:r w:rsidRPr="005F001C">
        <w:rPr>
          <w:highlight w:val="yellow"/>
          <w:u w:val="single"/>
        </w:rPr>
        <w:t>are a testament to the efforts</w:t>
      </w:r>
      <w:r w:rsidRPr="005F001C">
        <w:rPr>
          <w:u w:val="single"/>
        </w:rPr>
        <w:t xml:space="preserve"> of the men and women of </w:t>
      </w:r>
      <w:r w:rsidRPr="005F001C">
        <w:rPr>
          <w:highlight w:val="yellow"/>
          <w:u w:val="single"/>
        </w:rPr>
        <w:t>the Department of Homeland Security,</w:t>
      </w:r>
      <w:r w:rsidRPr="005F001C">
        <w:rPr>
          <w:u w:val="single"/>
        </w:rPr>
        <w:t xml:space="preserve"> and the increased collaboration fostered by the IPR Center,”</w:t>
      </w:r>
      <w:r w:rsidRPr="005F001C">
        <w:t xml:space="preserve"> said ICE’s Director Sarah Saldaña. “To be clear, intellectual property theft is not a victimless crime. The victims are American businesses, and the employees whose jobs are dependent on IP-intensive industries. Counterfeiting is a crime of global proportions, and when property rights are violated, American jobs are lost, business profits are stolen and ultimately, consumers are cheated.” Counterfeit soccer club apparel with an estimated MSRP of $1,016,3990 seized by CBP officers in April 2014 In fiscal year 2014, there were 23,140 intellectual property rights seizures with an estimated manufacturer’s suggested retail price or MSRP of $1.2 billion, the value of the goods had they been genuine.  In addition, 144 shipments of circumvention devices were seized for violation of the Digital Millennium Copyright Act. CBP also enforced 44 exclusion orders in fiscal year 2014. </w:t>
      </w:r>
      <w:r w:rsidRPr="005F001C">
        <w:rPr>
          <w:u w:val="single"/>
        </w:rPr>
        <w:t>Since 2007, CBP has identified intellectual property rights enforcement as a priority trade mission. Although IPR seizures declined slightly in 2014 from 2013, CBP recorded its third busiest year for seizures since 2005.</w:t>
      </w:r>
      <w:r w:rsidRPr="005F001C">
        <w:t xml:space="preserve"> The top ten counterfeit commodities seized are: Wearing apparel/accessories Consumer electronics Pharmaceuticals/personal care Handbags/wallets Footwear Watches/jewelry Optical media Computers/accessories Labels/tags Toys Wearing apparel and accessories continue to be the number one commodity classification based on number of seizures with 7,922 seizures or 28 percent.  Watches and jewelry are the largest commodity classification by value with an estimated MSRP of $375 million or 31 percent. The People’s Republic of China remains the primary source economy for counterfeit and pirated goods seized with a total value of $772 million, representing 63 percent of all IPR seizures by MSRP. Hong Kong ranks second with $310 million or 25 percent. Tactical interagency collaboration with the HSI-led National Intellectual Property Rights Coordination Center (IPR Center) resulted in 683 arrests, with 454 indictments and 461 convictions. The National IPR Center is one of the U.S. government's key weapons in the fight against criminal counterfeiting and piracy. </w:t>
      </w:r>
      <w:r w:rsidRPr="005F001C">
        <w:rPr>
          <w:highlight w:val="yellow"/>
          <w:u w:val="single"/>
        </w:rPr>
        <w:t>Working in close coordination with the Department of Justice Task Force on Intellectual Property</w:t>
      </w:r>
      <w:r w:rsidRPr="005F001C">
        <w:rPr>
          <w:u w:val="single"/>
        </w:rPr>
        <w:t xml:space="preserve">, </w:t>
      </w:r>
      <w:r w:rsidRPr="005F001C">
        <w:rPr>
          <w:highlight w:val="yellow"/>
          <w:u w:val="single"/>
        </w:rPr>
        <w:t>the IPR Center harnesses the tactical expertise of its 23 member agencies to share information, develop initiatives, coordinate enforcement actions and conduct investigations</w:t>
      </w:r>
      <w:r w:rsidRPr="005F001C">
        <w:rPr>
          <w:u w:val="single"/>
        </w:rPr>
        <w:t xml:space="preserve"> related to intellectual property theft. Through this strategic interagency partnership, the IPR Center protects the public's health and safety and the U.S. economy.</w:t>
      </w:r>
      <w:r w:rsidRPr="005F001C">
        <w:t xml:space="preserve"> CBP and HSI protect businesses and consumers every day through an aggressive IPR enforcement program.  CBP targets and seizes imports of counterfeit and pirated goods, and enforces exclusion orders on patent-infringing and other IPR violative goods.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rsidR="00092425" w:rsidRPr="005F001C" w:rsidRDefault="00092425" w:rsidP="00092425">
      <w:pPr>
        <w:spacing w:after="0" w:line="240" w:lineRule="auto"/>
      </w:pPr>
    </w:p>
    <w:p w:rsidR="00092425" w:rsidRPr="005F001C" w:rsidRDefault="00092425" w:rsidP="00092425">
      <w:pPr>
        <w:spacing w:line="240" w:lineRule="auto"/>
      </w:pPr>
    </w:p>
    <w:p w:rsidR="00092425" w:rsidRPr="006134D8" w:rsidRDefault="006134D8" w:rsidP="006134D8">
      <w:pPr>
        <w:pStyle w:val="Heading3"/>
        <w:rPr>
          <w:rFonts w:cs="Times New Roman"/>
        </w:rPr>
      </w:pPr>
      <w:r>
        <w:rPr>
          <w:rFonts w:cs="Times New Roman"/>
        </w:rPr>
        <w:t>A2: Yes CV – ICE</w:t>
      </w:r>
    </w:p>
    <w:p w:rsidR="00092425" w:rsidRPr="005F001C" w:rsidRDefault="00092425" w:rsidP="005F001C">
      <w:pPr>
        <w:pStyle w:val="Heading4"/>
        <w:rPr>
          <w:sz w:val="28"/>
        </w:rPr>
      </w:pPr>
      <w:r w:rsidRPr="005F001C">
        <w:rPr>
          <w:sz w:val="28"/>
        </w:rPr>
        <w:t>Reforming practices of policing are possible and do not fail to circumvention</w:t>
      </w:r>
    </w:p>
    <w:p w:rsidR="00092425" w:rsidRPr="005F001C" w:rsidRDefault="00092425" w:rsidP="00092425">
      <w:pPr>
        <w:spacing w:line="240" w:lineRule="auto"/>
      </w:pPr>
      <w:r w:rsidRPr="005F001C">
        <w:rPr>
          <w:rStyle w:val="Style13ptBold"/>
        </w:rPr>
        <w:t>William 17</w:t>
      </w:r>
      <w:r w:rsidRPr="005F001C">
        <w:t xml:space="preserve"> [Sean Williams Jan. 10, 2017 http://dailyutahchronicle.com/2017/01/10/police-reform-possible-local-change-key/ Police Reform Is Possible, But Local Change is Key #thebest] </w:t>
      </w:r>
    </w:p>
    <w:p w:rsidR="00092425" w:rsidRPr="006134D8" w:rsidRDefault="00092425" w:rsidP="006134D8">
      <w:pPr>
        <w:spacing w:line="240" w:lineRule="auto"/>
      </w:pPr>
      <w:r w:rsidRPr="005F001C">
        <w:t xml:space="preserve">Scandals are loud while change is sometimes comparatively quiet. </w:t>
      </w:r>
      <w:r w:rsidRPr="005F001C">
        <w:rPr>
          <w:highlight w:val="yellow"/>
          <w:u w:val="single"/>
        </w:rPr>
        <w:t xml:space="preserve">The increasing number of videos showing police officers killing unarmed black men </w:t>
      </w:r>
      <w:r w:rsidRPr="005F001C">
        <w:rPr>
          <w:u w:val="single"/>
        </w:rPr>
        <w:t xml:space="preserve">across the nation </w:t>
      </w:r>
      <w:r w:rsidRPr="005F001C">
        <w:rPr>
          <w:highlight w:val="yellow"/>
          <w:u w:val="single"/>
        </w:rPr>
        <w:t>has</w:t>
      </w:r>
      <w:r w:rsidRPr="005F001C">
        <w:rPr>
          <w:u w:val="single"/>
        </w:rPr>
        <w:t xml:space="preserve"> </w:t>
      </w:r>
      <w:r w:rsidRPr="005F001C">
        <w:rPr>
          <w:highlight w:val="yellow"/>
          <w:u w:val="single"/>
        </w:rPr>
        <w:t>prompted calls for police reform</w:t>
      </w:r>
      <w:r w:rsidRPr="005F001C">
        <w:rPr>
          <w:u w:val="single"/>
        </w:rPr>
        <w:t xml:space="preserve"> nationwide. On the other hand, some prominent police unions have denounced reform efforts, much to the dismay of those who are outraged and want to see real changes in policing. But in the background of all that big talk</w:t>
      </w:r>
      <w:r w:rsidRPr="005F001C">
        <w:rPr>
          <w:highlight w:val="yellow"/>
          <w:u w:val="single"/>
        </w:rPr>
        <w:t>, real change is happening in small ways</w:t>
      </w:r>
      <w:r w:rsidRPr="005F001C">
        <w:rPr>
          <w:u w:val="single"/>
        </w:rPr>
        <w:t xml:space="preserve"> at various departments throughout the country. Sometimes </w:t>
      </w:r>
      <w:r w:rsidRPr="005F001C">
        <w:rPr>
          <w:highlight w:val="yellow"/>
          <w:u w:val="single"/>
        </w:rPr>
        <w:t>change requires patience, concessions and moderation, with a recognition that more work has to be done.</w:t>
      </w:r>
      <w:r w:rsidRPr="005F001C">
        <w:rPr>
          <w:u w:val="single"/>
        </w:rPr>
        <w:t xml:space="preserve"> Because of this, police reform is possible and fixing it may require us to focus our efforts locally. </w:t>
      </w:r>
      <w:r w:rsidRPr="005F001C">
        <w:rPr>
          <w:highlight w:val="yellow"/>
          <w:u w:val="single"/>
        </w:rPr>
        <w:t>Reform takes time,</w:t>
      </w:r>
      <w:r w:rsidRPr="005F001C">
        <w:rPr>
          <w:u w:val="single"/>
        </w:rPr>
        <w:t xml:space="preserve"> a fact that is readily apparent when we discuss possible ways to change police department practices</w:t>
      </w:r>
      <w:r w:rsidRPr="005F001C">
        <w:rPr>
          <w:highlight w:val="yellow"/>
          <w:u w:val="single"/>
        </w:rPr>
        <w:t>. It is true that reform won’t be easy,</w:t>
      </w:r>
      <w:r w:rsidRPr="005F001C">
        <w:rPr>
          <w:u w:val="single"/>
        </w:rPr>
        <w:t xml:space="preserve"> especially because of the opposing forces between activist reformers and police unions. </w:t>
      </w:r>
      <w:r w:rsidRPr="005F001C">
        <w:rPr>
          <w:highlight w:val="yellow"/>
          <w:u w:val="single"/>
        </w:rPr>
        <w:t>But be comforted by the fact that no major social change is easy.</w:t>
      </w:r>
      <w:r w:rsidRPr="005F001C">
        <w:rPr>
          <w:u w:val="single"/>
        </w:rPr>
        <w:t xml:space="preserve"> Movements around issues like environmentalism show us that change can happen slowly and that incremental steps must occur over time. Since the environmental movement remains active today and has succeeded in getting substantial policy changes administered, it is clear that the “tree huggers’” long-time struggle has paid off. Police reform is actually aided by the variety of local and community-level actors involved. </w:t>
      </w:r>
      <w:r w:rsidRPr="005F001C">
        <w:rPr>
          <w:highlight w:val="yellow"/>
          <w:u w:val="single"/>
        </w:rPr>
        <w:t>Reform in a small town’s police department has an effect</w:t>
      </w:r>
      <w:r w:rsidRPr="005F001C">
        <w:rPr>
          <w:u w:val="single"/>
        </w:rPr>
        <w:t xml:space="preserve"> on the citizens living there. These </w:t>
      </w:r>
      <w:r w:rsidRPr="005F001C">
        <w:rPr>
          <w:highlight w:val="yellow"/>
          <w:u w:val="single"/>
        </w:rPr>
        <w:t>decisions aren’t isolated</w:t>
      </w:r>
      <w:r w:rsidRPr="005F001C">
        <w:rPr>
          <w:u w:val="single"/>
        </w:rPr>
        <w:t xml:space="preserve"> — </w:t>
      </w:r>
      <w:r w:rsidRPr="005F001C">
        <w:rPr>
          <w:highlight w:val="yellow"/>
          <w:u w:val="single"/>
        </w:rPr>
        <w:t>local and state governments often look for clues on how to reform from other places</w:t>
      </w:r>
      <w:r w:rsidRPr="005F001C">
        <w:rPr>
          <w:u w:val="single"/>
        </w:rPr>
        <w:t xml:space="preserve">, </w:t>
      </w:r>
      <w:r w:rsidRPr="005F001C">
        <w:rPr>
          <w:highlight w:val="yellow"/>
          <w:u w:val="single"/>
        </w:rPr>
        <w:t>allowing</w:t>
      </w:r>
      <w:r w:rsidRPr="005F001C">
        <w:rPr>
          <w:u w:val="single"/>
        </w:rPr>
        <w:t xml:space="preserve"> these </w:t>
      </w:r>
      <w:r w:rsidRPr="005F001C">
        <w:rPr>
          <w:highlight w:val="yellow"/>
          <w:u w:val="single"/>
        </w:rPr>
        <w:t>adapting communities to serve as models</w:t>
      </w:r>
      <w:r w:rsidRPr="005F001C">
        <w:rPr>
          <w:u w:val="single"/>
        </w:rPr>
        <w:t xml:space="preserve"> for others. </w:t>
      </w:r>
      <w:r w:rsidRPr="005F001C">
        <w:t xml:space="preserve">Body cameras are a perfect example, considering their use within departments is greatly increasing because of the example set by some other larger departments. Looking at a nationwide picture of reform can help us hold on to hope for real change. </w:t>
      </w:r>
      <w:r w:rsidRPr="005F001C">
        <w:rPr>
          <w:u w:val="single"/>
        </w:rPr>
        <w:t xml:space="preserve">The fact that some communities are vehemently against reform is a shame, but that is a problem that is ultimately faced by almost every reform movement. </w:t>
      </w:r>
      <w:r w:rsidRPr="005F001C">
        <w:rPr>
          <w:highlight w:val="yellow"/>
          <w:u w:val="single"/>
        </w:rPr>
        <w:t xml:space="preserve">Opposition has not stopped communities </w:t>
      </w:r>
      <w:r w:rsidRPr="005F001C">
        <w:rPr>
          <w:u w:val="single"/>
        </w:rPr>
        <w:t xml:space="preserve">in the past </w:t>
      </w:r>
      <w:r w:rsidRPr="005F001C">
        <w:rPr>
          <w:highlight w:val="yellow"/>
          <w:u w:val="single"/>
        </w:rPr>
        <w:t>from experimenting with changes they believe will be beneficial</w:t>
      </w:r>
      <w:r w:rsidRPr="005F001C">
        <w:rPr>
          <w:u w:val="single"/>
        </w:rPr>
        <w:t xml:space="preserve">. </w:t>
      </w:r>
      <w:r w:rsidRPr="005F001C">
        <w:t>An example of the possibilities of reform can be found in Chicago, which was once seen as the best example of police corruption after officers were to justify the 2014 killing of unarmed Laquan McDonald. After the killing and subsequent cover-up became known nationwide, Chicago mayor  including requiring the use of body cameras and the creation of a new agency to investigate police wrongdoing. This is evidence that as issues within departments come to light, there is hope in the power of public pressure. Public scrutiny can speed reform even against the staunchest opponents. Millions of people have decided that these police shootings are unacceptable and because of that we have seen real pushes for change. The fact that we have challenged it at least somewhat through the use of new training programs and body cameras is a great start. The most important thing to keep in mind moving forward is that concerned citizens do have a large role to play in social change. Chicago shows that pressure can force cities to listen to their people. Although we are seeing slow movement in some parts of the country, it is definitely conceivable that public pressure and changes made through the examples of other police departments could start to change that. In addition to hard work and vision, we need to give the process time.</w:t>
      </w:r>
    </w:p>
    <w:p w:rsidR="00092425" w:rsidRPr="006134D8" w:rsidRDefault="00092425" w:rsidP="006134D8">
      <w:pPr>
        <w:pStyle w:val="Heading4"/>
      </w:pPr>
      <w:r w:rsidRPr="006134D8">
        <w:t>Executive and agency action circumvention is checked by congressional legislation</w:t>
      </w:r>
    </w:p>
    <w:p w:rsidR="00092425" w:rsidRPr="005F001C" w:rsidRDefault="00092425" w:rsidP="00092425">
      <w:pPr>
        <w:pStyle w:val="Normal1"/>
        <w:spacing w:line="240" w:lineRule="auto"/>
        <w:contextualSpacing w:val="0"/>
        <w:rPr>
          <w:rFonts w:ascii="Times New Roman" w:hAnsi="Times New Roman" w:cs="Times New Roman"/>
        </w:rPr>
      </w:pPr>
      <w:r w:rsidRPr="006134D8">
        <w:rPr>
          <w:rStyle w:val="Style13ptBold"/>
          <w:rFonts w:ascii="Times New Roman" w:hAnsi="Times New Roman" w:cs="Times New Roman"/>
        </w:rPr>
        <w:t>CAIR 15</w:t>
      </w:r>
      <w:r w:rsidRPr="005F001C">
        <w:rPr>
          <w:rFonts w:ascii="Times New Roman" w:hAnsi="Times New Roman" w:cs="Times New Roman"/>
        </w:rPr>
        <w:t xml:space="preserve"> [Jeff Sessions, US Senator (R-AL),“Timeline: How the Obama Administration Bypassed Congress to Dismantle Immigration Enforcement”. Colorado Alliance for Immigration Reform, February 16</w:t>
      </w:r>
      <w:r w:rsidRPr="005F001C">
        <w:rPr>
          <w:rFonts w:ascii="Times New Roman" w:hAnsi="Times New Roman" w:cs="Times New Roman"/>
          <w:sz w:val="16"/>
          <w:vertAlign w:val="superscript"/>
        </w:rPr>
        <w:t>th</w:t>
      </w:r>
      <w:r w:rsidRPr="005F001C">
        <w:rPr>
          <w:rFonts w:ascii="Times New Roman" w:hAnsi="Times New Roman" w:cs="Times New Roman"/>
        </w:rPr>
        <w:t xml:space="preserve"> 2015, http://www.cairco.org/timeline-how-obama-administration-bypassed-congress-dismantle-immigration-enforcement, #diocletian]</w:t>
      </w:r>
    </w:p>
    <w:p w:rsidR="00092425" w:rsidRPr="005F001C" w:rsidRDefault="00092425" w:rsidP="00092425">
      <w:pPr>
        <w:pStyle w:val="Normal1"/>
        <w:spacing w:line="240" w:lineRule="auto"/>
        <w:contextualSpacing w:val="0"/>
        <w:rPr>
          <w:rFonts w:ascii="Times New Roman" w:hAnsi="Times New Roman" w:cs="Times New Roman"/>
        </w:rPr>
      </w:pPr>
    </w:p>
    <w:p w:rsidR="00092425" w:rsidRPr="005F001C" w:rsidRDefault="00092425" w:rsidP="00092425">
      <w:pPr>
        <w:pStyle w:val="Normal1"/>
        <w:spacing w:line="240" w:lineRule="auto"/>
        <w:contextualSpacing w:val="0"/>
        <w:rPr>
          <w:rFonts w:ascii="Times New Roman" w:eastAsia="Verdana" w:hAnsi="Times New Roman" w:cs="Times New Roman"/>
          <w:sz w:val="20"/>
          <w:szCs w:val="20"/>
        </w:rPr>
      </w:pPr>
      <w:r w:rsidRPr="005F001C">
        <w:rPr>
          <w:rFonts w:ascii="Times New Roman" w:hAnsi="Times New Roman" w:cs="Times New Roman"/>
        </w:rPr>
        <w:t xml:space="preserve">A leaked 10-page </w:t>
      </w:r>
      <w:r w:rsidRPr="005F001C">
        <w:rPr>
          <w:rFonts w:ascii="Times New Roman" w:eastAsia="Verdana" w:hAnsi="Times New Roman" w:cs="Times New Roman"/>
          <w:sz w:val="16"/>
          <w:szCs w:val="20"/>
          <w:u w:val="single"/>
        </w:rPr>
        <w:t>memo</w:t>
      </w:r>
      <w:r w:rsidRPr="005F001C">
        <w:rPr>
          <w:rFonts w:ascii="Times New Roman" w:hAnsi="Times New Roman" w:cs="Times New Roman"/>
        </w:rPr>
        <w:t>, dated February 26, 2010, details how the Obama administration had “long envisioned” a two-phase “broad base d” amnesty plan “legalizing those who qualify and intend to stay here.” The memo states that “during Phase 1, eligible applicants would be registered, fingerprinted, screened and considered for an interim status that allows them to work in the U.S. . . . During Phase 2, applicants who had fulfilled additional statutory requirements would be permitted to become lawful permanent residents [i.e., obtain green cards</w:t>
      </w:r>
      <w:r w:rsidRPr="005F001C">
        <w:rPr>
          <w:rFonts w:ascii="Times New Roman" w:hAnsi="Times New Roman" w:cs="Times New Roman"/>
          <w:highlight w:val="yellow"/>
        </w:rPr>
        <w:t>]</w:t>
      </w:r>
      <w:r w:rsidRPr="005F001C">
        <w:rPr>
          <w:rFonts w:ascii="Times New Roman" w:hAnsi="Times New Roman" w:cs="Times New Roman"/>
        </w:rPr>
        <w:t>.”</w:t>
      </w:r>
      <w:r w:rsidRPr="005F001C">
        <w:rPr>
          <w:rFonts w:ascii="Times New Roman" w:eastAsia="Verdana" w:hAnsi="Times New Roman" w:cs="Times New Roman"/>
          <w:sz w:val="20"/>
          <w:szCs w:val="20"/>
          <w:u w:val="single"/>
        </w:rPr>
        <w:t xml:space="preserve"> The memo asserts that </w:t>
      </w:r>
      <w:r w:rsidRPr="005F001C">
        <w:rPr>
          <w:rFonts w:ascii="Times New Roman" w:eastAsia="Verdana" w:hAnsi="Times New Roman" w:cs="Times New Roman"/>
          <w:sz w:val="20"/>
          <w:szCs w:val="20"/>
          <w:highlight w:val="yellow"/>
          <w:u w:val="single"/>
        </w:rPr>
        <w:t>the Administration could proceed “in the absence of legislation,”</w:t>
      </w:r>
      <w:r w:rsidRPr="005F001C">
        <w:rPr>
          <w:rFonts w:ascii="Times New Roman" w:eastAsia="Verdana" w:hAnsi="Times New Roman" w:cs="Times New Roman"/>
          <w:sz w:val="20"/>
          <w:szCs w:val="20"/>
          <w:u w:val="single"/>
        </w:rPr>
        <w:t xml:space="preserve"> e.g., deferred action; deferred enforced departure; waiver of inadmissibility for certain illegal immigrants; parole-in-place</w:t>
      </w:r>
      <w:r w:rsidRPr="005F001C">
        <w:rPr>
          <w:rFonts w:ascii="Times New Roman" w:eastAsia="Verdana" w:hAnsi="Times New Roman" w:cs="Times New Roman"/>
          <w:sz w:val="20"/>
          <w:szCs w:val="20"/>
        </w:rPr>
        <w:t>.</w:t>
      </w:r>
      <w:r w:rsidRPr="005F001C">
        <w:rPr>
          <w:rFonts w:ascii="Times New Roman" w:hAnsi="Times New Roman" w:cs="Times New Roman"/>
        </w:rPr>
        <w:t xml:space="preserve"> Remarkably, the memo contemplates the pros and cons of such unprecedented executive action: “A registration program can be messaged as a security measure to bring illegal immigrants out of the shadows.” “A bold administrative program would transform the political landscape by using administrative measures to sidestep the current state of Congressional gridlock and inertia.”  “The Secretary would face criticism that she is abdicating her charge to enforce the immigration laws. Internal complaints of this type from career DHS officers are likely and may also be used in the press to bolster criticism.” “Even many who have supported a legislated legalization program may question the legitimacy of trying to accomplish the same end via administrative action, particularly after five years where the two parties have treated this as a matter to be decided in Congress.” “</w:t>
      </w:r>
      <w:r w:rsidRPr="005F001C">
        <w:rPr>
          <w:rFonts w:ascii="Times New Roman" w:eastAsia="Verdana" w:hAnsi="Times New Roman" w:cs="Times New Roman"/>
          <w:sz w:val="20"/>
          <w:szCs w:val="20"/>
          <w:highlight w:val="yellow"/>
          <w:u w:val="single"/>
        </w:rPr>
        <w:t>A program that reaches the entire population targeted for legalization</w:t>
      </w:r>
      <w:r w:rsidRPr="005F001C">
        <w:rPr>
          <w:rFonts w:ascii="Times New Roman" w:eastAsia="Verdana" w:hAnsi="Times New Roman" w:cs="Times New Roman"/>
          <w:sz w:val="20"/>
          <w:szCs w:val="20"/>
          <w:u w:val="single"/>
        </w:rPr>
        <w:t xml:space="preserve"> </w:t>
      </w:r>
      <w:r w:rsidRPr="005F001C">
        <w:rPr>
          <w:rFonts w:ascii="Times New Roman" w:eastAsia="Verdana" w:hAnsi="Times New Roman" w:cs="Times New Roman"/>
          <w:sz w:val="20"/>
          <w:szCs w:val="20"/>
          <w:highlight w:val="yellow"/>
          <w:u w:val="single"/>
        </w:rPr>
        <w:t>would represent use of deferred action far beyond its limited class-based uses</w:t>
      </w:r>
      <w:r w:rsidRPr="005F001C">
        <w:rPr>
          <w:rFonts w:ascii="Times New Roman" w:eastAsia="Verdana" w:hAnsi="Times New Roman" w:cs="Times New Roman"/>
          <w:sz w:val="20"/>
          <w:szCs w:val="20"/>
          <w:u w:val="single"/>
        </w:rPr>
        <w:t xml:space="preserve"> in the past (e.g. for widows). </w:t>
      </w:r>
      <w:r w:rsidRPr="005F001C">
        <w:rPr>
          <w:rFonts w:ascii="Times New Roman" w:eastAsia="Verdana" w:hAnsi="Times New Roman" w:cs="Times New Roman"/>
          <w:sz w:val="20"/>
          <w:szCs w:val="20"/>
          <w:highlight w:val="yellow"/>
          <w:u w:val="single"/>
        </w:rPr>
        <w:t>Congress may</w:t>
      </w:r>
      <w:r w:rsidRPr="005F001C">
        <w:rPr>
          <w:rFonts w:ascii="Times New Roman" w:eastAsia="Verdana" w:hAnsi="Times New Roman" w:cs="Times New Roman"/>
          <w:sz w:val="20"/>
          <w:szCs w:val="20"/>
          <w:u w:val="single"/>
        </w:rPr>
        <w:t xml:space="preserve"> react by amending the statute to bar or greatly </w:t>
      </w:r>
      <w:r w:rsidRPr="005F001C">
        <w:rPr>
          <w:rFonts w:ascii="Times New Roman" w:eastAsia="Verdana" w:hAnsi="Times New Roman" w:cs="Times New Roman"/>
          <w:sz w:val="20"/>
          <w:szCs w:val="20"/>
          <w:highlight w:val="yellow"/>
          <w:u w:val="single"/>
        </w:rPr>
        <w:t>trim back on deferred action authority</w:t>
      </w:r>
      <w:r w:rsidRPr="005F001C">
        <w:rPr>
          <w:rFonts w:ascii="Times New Roman" w:eastAsia="Verdana" w:hAnsi="Times New Roman" w:cs="Times New Roman"/>
          <w:sz w:val="20"/>
          <w:szCs w:val="20"/>
          <w:u w:val="single"/>
        </w:rPr>
        <w:t>, blocking its use even for its highly important current uses in limited cases.” “Congress could also simply negate the grant of deferred action (which by its nature is temporary and revocable) to this population. If criticism about the legitimacy of the program gain[s] traction, many supporters of legalization may find it hard to vote against such a bill.” “The proposed timeline would require a rapid expansion of USCIS’s current application intake capacity. Significant upfront resources would be needed for hiring, training, facilities expansion and technology acquisition, and the only realistic prospect of a source of funding may be a new appropriation.”</w:t>
      </w:r>
      <w:r w:rsidRPr="005F001C">
        <w:rPr>
          <w:rFonts w:ascii="Times New Roman" w:eastAsia="Verdana" w:hAnsi="Times New Roman" w:cs="Times New Roman"/>
          <w:sz w:val="20"/>
          <w:szCs w:val="20"/>
        </w:rPr>
        <w:t xml:space="preserve"> </w:t>
      </w:r>
      <w:r w:rsidRPr="005F001C">
        <w:rPr>
          <w:rFonts w:ascii="Times New Roman" w:hAnsi="Times New Roman" w:cs="Times New Roman"/>
        </w:rPr>
        <w:t>“Immigration reform is a lightning rod that many Members of Congress would rather avoid. An administrative solution could dampen future efforts for comprehensive reform and sideline the issue in Congress indefinitely.” “Done right, a combination of benefit and enforcement-related administrative measures could provide the Administration with a clear-cut political win. If the Administration loses control of the message, however, an aggressive administrative proposal carries significant political risk.” “More ambitious measures would have to be carefully timed. We would need to give the legislative process enough time to play out to deflect against charges of usurping congressional authority. . . . This is likely to mean that the right time for administrative action will be late summer or fall [2010]—when the midterm election is in full-swing.”</w:t>
      </w:r>
      <w:r w:rsidRPr="005F001C">
        <w:rPr>
          <w:rFonts w:ascii="Times New Roman" w:eastAsia="Verdana" w:hAnsi="Times New Roman" w:cs="Times New Roman"/>
          <w:sz w:val="20"/>
          <w:szCs w:val="20"/>
        </w:rPr>
        <w:t xml:space="preserve">  “</w:t>
      </w:r>
      <w:r w:rsidRPr="005F001C">
        <w:rPr>
          <w:rFonts w:ascii="Times New Roman" w:eastAsia="Verdana" w:hAnsi="Times New Roman" w:cs="Times New Roman"/>
          <w:sz w:val="20"/>
          <w:szCs w:val="20"/>
          <w:highlight w:val="yellow"/>
          <w:u w:val="single"/>
        </w:rPr>
        <w:t>The President could make the case that the nation</w:t>
      </w:r>
      <w:r w:rsidRPr="005F001C">
        <w:rPr>
          <w:rFonts w:ascii="Times New Roman" w:eastAsia="Verdana" w:hAnsi="Times New Roman" w:cs="Times New Roman"/>
          <w:sz w:val="20"/>
          <w:szCs w:val="20"/>
          <w:u w:val="single"/>
        </w:rPr>
        <w:t xml:space="preserve">’s economic and national security </w:t>
      </w:r>
      <w:r w:rsidRPr="005F001C">
        <w:rPr>
          <w:rFonts w:ascii="Times New Roman" w:eastAsia="Verdana" w:hAnsi="Times New Roman" w:cs="Times New Roman"/>
          <w:sz w:val="20"/>
          <w:szCs w:val="20"/>
          <w:highlight w:val="yellow"/>
          <w:u w:val="single"/>
        </w:rPr>
        <w:t>can wait no longer for Congress.</w:t>
      </w:r>
      <w:r w:rsidRPr="005F001C">
        <w:rPr>
          <w:rFonts w:ascii="Times New Roman" w:eastAsia="Verdana" w:hAnsi="Times New Roman" w:cs="Times New Roman"/>
          <w:sz w:val="20"/>
          <w:szCs w:val="20"/>
          <w:u w:val="single"/>
        </w:rPr>
        <w:t xml:space="preserve"> Administrative action is necessary to restores [sic] rule of law by ending illegal hiring, requiring individuals who are unlawfully present to pass background checks or get deported, and guaranteeing that all employers and workers are paying their fair share of taxes. Clearing backlogs of family-based visas would be an added bonus.” “If the American public reacts poorly to an administrative registration effort, Congress could be motivated to enact legislation tying the Administration’s hands. </w:t>
      </w:r>
      <w:r w:rsidRPr="005F001C">
        <w:rPr>
          <w:rFonts w:ascii="Times New Roman" w:hAnsi="Times New Roman" w:cs="Times New Roman"/>
        </w:rPr>
        <w:t xml:space="preserve">This could result, in the worst case scenario, in legislation that diminishes the Secretary’s discretion to use parole or deferred action in other contexts. A heated fight could also poison the atmosphere for any future legislative reform effort.” A draft internal </w:t>
      </w:r>
      <w:r w:rsidRPr="005F001C">
        <w:rPr>
          <w:rFonts w:ascii="Times New Roman" w:eastAsia="Verdana" w:hAnsi="Times New Roman" w:cs="Times New Roman"/>
          <w:sz w:val="16"/>
          <w:szCs w:val="20"/>
          <w:u w:val="single"/>
        </w:rPr>
        <w:t>memorandum</w:t>
      </w:r>
      <w:r w:rsidRPr="005F001C">
        <w:rPr>
          <w:rFonts w:ascii="Times New Roman" w:hAnsi="Times New Roman" w:cs="Times New Roman"/>
        </w:rPr>
        <w:t xml:space="preserve"> by Deputy Chief of the Border Patrol Ronald Vitiello warns the National Security Council’s trans-border security directorate that the border surge is worse than the Administration previously acknowledged and is “compromising” the government’s ability to combat other border threats.  Vitiello states:  “Releasing other than Mexican family units, credible fear claims, and low-threat aliens on their own recognizance, along with facilitating family reunification of UAC in lieu of repatriation to their country of citizenship, serve as incentives for additional individuals to follow the same path. To stem the flow, adequate consequences must be delivered for illegal entry into the US and for facilitating human smuggling, either as a direct member of an illicit alien smuggling organization or as a private facilitator.  These consequences must be delivered both at the border and within the interior US, e.g. through expanded ICE Homeland Security Investigations to target individuals facilitating UAC and family unit travel to the US.” According to a </w:t>
      </w:r>
      <w:r w:rsidRPr="005F001C">
        <w:rPr>
          <w:rFonts w:ascii="Times New Roman" w:eastAsia="Verdana" w:hAnsi="Times New Roman" w:cs="Times New Roman"/>
          <w:sz w:val="16"/>
          <w:szCs w:val="20"/>
          <w:u w:val="single"/>
        </w:rPr>
        <w:t>report</w:t>
      </w:r>
      <w:r w:rsidRPr="005F001C">
        <w:rPr>
          <w:rFonts w:ascii="Times New Roman" w:hAnsi="Times New Roman" w:cs="Times New Roman"/>
        </w:rPr>
        <w:t xml:space="preserve"> by the Center for Immigration Studies based on internal ICE data, ICE released 36,007 criminal illegal immigrants into U.S. communities in 2013 alone. These criminals had 88,000 convictions, including 193 homicide convictions, 426 sexual assault convictions, 303 kidnapping convictions, 9,187 dangerous drug convictions, and 16,070 drunk or drugged driving convictions.  According to a leaked </w:t>
      </w:r>
      <w:r w:rsidRPr="005F001C">
        <w:rPr>
          <w:rFonts w:ascii="Times New Roman" w:eastAsia="Verdana" w:hAnsi="Times New Roman" w:cs="Times New Roman"/>
          <w:sz w:val="16"/>
          <w:szCs w:val="20"/>
          <w:u w:val="single"/>
        </w:rPr>
        <w:t>report</w:t>
      </w:r>
      <w:r w:rsidRPr="005F001C">
        <w:rPr>
          <w:rFonts w:ascii="Times New Roman" w:hAnsi="Times New Roman" w:cs="Times New Roman"/>
        </w:rPr>
        <w:t xml:space="preserve"> from the El Paso Intelligence Center (EPIC), the widespread belief that illegal immigrants would receive “permisos” upon arriving at the U.S. border is the driving factor in the decision to come to the U.S. Below are key excerpts from the report: “In late May, the U.S. Border Patrol interviewed unaccompanied children (UAC) and migrant families apprehended in the Rio Grande Valley. Of the 230 total migrants interviewed, 219 cited the primary reason for migrating to the United States was the perception of U.S. immigration laws granting free passes, or permisos, to UAC and adult female OTMs traveling with minors. Migrants indicated that knowledge of permisos was widespread across Central America due to word of mouth, local, and international media messaging—prompting many to depart for the United States within 30 days of becoming aware of these perceived benefits, according to the same reporting.” “A majority of migrants interviewed also noted that they had encountered family units, consisting of a mother and child under the age of 18 during their journey to the United States and that the families had indicated they planned to surrender to U.S. authorities because they were informed that they would likely be released.” “EPIC assesses homicide trends and migrant interviews suggest violence is likely not the principal factor driving the increase in UAC migration. While CBP data from early fiscal year 2011 indicates a steady increase in OTM and UAC migration, United Nations Office on Drugs and Crime (UNODC) statistics—within this same timeframe—show a decline in per capita homicide rates in these three countries; El Salvador saw the sharpest decline, followed by Honduras and Guatemala, respectively.” “Migrants cited Univision, Primer Impacto, Al Rojo Vivo and several Honduran television news outlets for helping shape their perception of U.S. immigration policy.” “Although EPIC lacks reliable reporting of Central American newspapers broadcasting the perceived benefits of U.S. immigration policies, several U.S. media outlets since June 2014 have identified Central American newspapers that have enticed minors to travel to the United States. For example, Honduran and El Salvadoran press have reportedly advertised the DACA policy, accommodations for detained UAC, and the promise of reunification with family members in the United States.”  “U.S. Customs and Border Protection (CBP) also notes that a large number of migrants interviewed claimed family members in the United States encouraged their travel because the U.S. government would cease issuing permisos after June 2014.” “U.S. Border Patrol officials report that the majority of migrants interviewed in late May indicated that they made arrangements with smugglers in their respective countries through the assistance of family members and friends in the United States.” “EPIC assesses that UAC flow to the border will remain elevated until migrants’ misperceptions about US immigration benefits are changed.”</w:t>
      </w:r>
      <w:r w:rsidRPr="005F001C">
        <w:rPr>
          <w:rFonts w:ascii="Times New Roman" w:eastAsia="Verdana" w:hAnsi="Times New Roman" w:cs="Times New Roman"/>
          <w:sz w:val="20"/>
          <w:szCs w:val="20"/>
        </w:rPr>
        <w:t xml:space="preserve"> </w:t>
      </w:r>
    </w:p>
    <w:p w:rsidR="00092425" w:rsidRPr="005F001C" w:rsidRDefault="00092425" w:rsidP="00092425">
      <w:pPr>
        <w:pStyle w:val="Normal1"/>
        <w:spacing w:line="240" w:lineRule="auto"/>
        <w:contextualSpacing w:val="0"/>
        <w:rPr>
          <w:rFonts w:ascii="Times New Roman" w:eastAsia="Verdana" w:hAnsi="Times New Roman" w:cs="Times New Roman"/>
          <w:sz w:val="20"/>
          <w:szCs w:val="20"/>
        </w:rPr>
      </w:pPr>
      <w:r w:rsidRPr="005F001C">
        <w:rPr>
          <w:rFonts w:ascii="Times New Roman" w:eastAsia="Verdana" w:hAnsi="Times New Roman" w:cs="Times New Roman"/>
          <w:sz w:val="20"/>
          <w:szCs w:val="20"/>
        </w:rPr>
        <w:t xml:space="preserve"> </w:t>
      </w:r>
    </w:p>
    <w:p w:rsidR="00092425" w:rsidRPr="006134D8" w:rsidRDefault="00092425" w:rsidP="006134D8">
      <w:pPr>
        <w:pStyle w:val="Heading4"/>
        <w:rPr>
          <w:sz w:val="28"/>
        </w:rPr>
      </w:pPr>
      <w:r w:rsidRPr="005F001C">
        <w:rPr>
          <w:sz w:val="28"/>
        </w:rPr>
        <w:t>ICE has a lack of legislative guidance, further legal action through the plan turns their circumvention argument and limits ICE operation in the future</w:t>
      </w:r>
    </w:p>
    <w:p w:rsidR="00092425" w:rsidRPr="00155865" w:rsidRDefault="00092425" w:rsidP="00092425">
      <w:pPr>
        <w:pStyle w:val="NormalWeb"/>
        <w:spacing w:beforeLines="0" w:afterLines="0"/>
        <w:rPr>
          <w:rFonts w:ascii="Times New Roman" w:hAnsi="Times New Roman"/>
          <w:sz w:val="28"/>
          <w:szCs w:val="26"/>
          <w:shd w:val="clear" w:color="auto" w:fill="FFFFFF"/>
        </w:rPr>
      </w:pPr>
      <w:r w:rsidRPr="005F001C">
        <w:rPr>
          <w:rFonts w:ascii="Times New Roman" w:hAnsi="Times New Roman"/>
          <w:b/>
          <w:sz w:val="22"/>
          <w:szCs w:val="22"/>
        </w:rPr>
        <w:t>Goodlatte 18</w:t>
      </w:r>
      <w:r w:rsidRPr="005F001C">
        <w:rPr>
          <w:rFonts w:ascii="Times New Roman" w:hAnsi="Times New Roman"/>
          <w:sz w:val="22"/>
          <w:szCs w:val="22"/>
        </w:rPr>
        <w:t xml:space="preserve"> </w:t>
      </w:r>
      <w:r w:rsidRPr="005F001C">
        <w:rPr>
          <w:rFonts w:ascii="Times New Roman" w:hAnsi="Times New Roman"/>
          <w:sz w:val="16"/>
          <w:szCs w:val="22"/>
        </w:rPr>
        <w:t xml:space="preserve">[Goodlatte, Bob. House Judiciary Committee. “Goodlatte Statement at Makeup of the ICE Authorization Act.” Judiciary House. </w:t>
      </w:r>
      <w:r w:rsidRPr="005F001C">
        <w:rPr>
          <w:rStyle w:val="aqj"/>
          <w:rFonts w:ascii="Times New Roman" w:hAnsi="Times New Roman"/>
          <w:sz w:val="16"/>
          <w:szCs w:val="22"/>
        </w:rPr>
        <w:t>July 11th, 2018</w:t>
      </w:r>
      <w:r w:rsidRPr="005F001C">
        <w:rPr>
          <w:rFonts w:ascii="Times New Roman" w:hAnsi="Times New Roman"/>
          <w:sz w:val="16"/>
          <w:szCs w:val="22"/>
        </w:rPr>
        <w:t xml:space="preserve">. </w:t>
      </w:r>
      <w:r w:rsidRPr="005F001C">
        <w:rPr>
          <w:rFonts w:ascii="Times New Roman" w:hAnsi="Times New Roman"/>
          <w:sz w:val="16"/>
        </w:rPr>
        <w:t>https://judiciary.house.gov/press-release/goodlatte-statement-markup-ice-authorization-act</w:t>
      </w:r>
      <w:r w:rsidRPr="005F001C">
        <w:rPr>
          <w:rFonts w:ascii="Times New Roman" w:hAnsi="Times New Roman"/>
          <w:sz w:val="16"/>
          <w:szCs w:val="22"/>
        </w:rPr>
        <w:t>]</w:t>
      </w:r>
      <w:r w:rsidRPr="005F001C">
        <w:rPr>
          <w:rFonts w:ascii="Times New Roman" w:hAnsi="Times New Roman"/>
          <w:sz w:val="28"/>
          <w:szCs w:val="26"/>
          <w:shd w:val="clear" w:color="auto" w:fill="FFFFFF"/>
        </w:rPr>
        <w:t xml:space="preserve"> </w:t>
      </w:r>
      <w:r w:rsidRPr="005F001C">
        <w:rPr>
          <w:rFonts w:ascii="Times New Roman" w:hAnsi="Times New Roman"/>
          <w:sz w:val="22"/>
          <w:szCs w:val="22"/>
        </w:rPr>
        <w:t>#IanEN</w:t>
      </w:r>
    </w:p>
    <w:p w:rsidR="00092425" w:rsidRPr="00155865" w:rsidRDefault="00092425" w:rsidP="00155865">
      <w:pPr>
        <w:spacing w:line="240" w:lineRule="auto"/>
        <w:rPr>
          <w:sz w:val="24"/>
        </w:rPr>
      </w:pPr>
      <w:r w:rsidRPr="005F001C">
        <w:t>Washington, D.C. – House Judiciary Committee Chairman Bob Goodlatte (R-Va.) today delivered the following remarks during the House Judiciary Committee’s markup of the U.S. Immigration and Customs Enforcement Authorization Act (H.R. 2406). Chairman Goodlatte: Following enactment of the Homeland Security Act of 2002, this country witnessed one of the largest government reorganizations in its history.  Much of this was based on the trailblazing work of Jim Sensenbrenner.  The Homeland Security Act included provisions transferring the Immigration and Naturalization Service’s functions to the Department of Homeland Security that were based on Mr. Sensenbrenner’s “Barbara Jordan Immigration Reform and Accountability Act.” That legislation was passed by the House and would have abolished the INS and established separate offices to conduct immigration enforcement and provide immigration benefits. Under the Homeland Security Act, the INS’s functions were transferred to several agencies within DHS.  The Act placed responsibility over both immigration enforcement and customs enforcement in the same directorate within DHS. In 2003, the Bush Administration submitted a DHS Reorganization Plan Modification.  The plan called for the creation of the Bureau of Immigration and Customs Enforcement, which would comprise the INS’s interior enforcement functions as well as the interior enforcement functions of the Customs Service and the Federal Protective Service.  Its mission would be to “[e]nforce the full range of immigration and customs laws within the interior of the United States” and to “protect specified federal buildings.” Pursuant to the Bush Administration’s plan, ICE was established and became DHS’ investigative wing. </w:t>
      </w:r>
      <w:r w:rsidRPr="005F001C">
        <w:rPr>
          <w:sz w:val="24"/>
        </w:rPr>
        <w:t xml:space="preserve"> </w:t>
      </w:r>
      <w:r w:rsidRPr="005F001C">
        <w:rPr>
          <w:sz w:val="24"/>
          <w:u w:val="single"/>
        </w:rPr>
        <w:t xml:space="preserve">While this was all done in accordance </w:t>
      </w:r>
      <w:r w:rsidRPr="005F001C">
        <w:rPr>
          <w:sz w:val="24"/>
          <w:highlight w:val="yellow"/>
          <w:u w:val="single"/>
        </w:rPr>
        <w:t>with the Homeland Security Act, nowhere does the Act</w:t>
      </w:r>
      <w:r w:rsidRPr="005F001C">
        <w:rPr>
          <w:sz w:val="24"/>
          <w:u w:val="single"/>
        </w:rPr>
        <w:t xml:space="preserve"> specifically </w:t>
      </w:r>
      <w:r w:rsidRPr="005F001C">
        <w:rPr>
          <w:sz w:val="24"/>
          <w:highlight w:val="yellow"/>
          <w:u w:val="single"/>
        </w:rPr>
        <w:t xml:space="preserve">create an agency tasked with interior enforcement of </w:t>
      </w:r>
      <w:r w:rsidRPr="005F001C">
        <w:rPr>
          <w:sz w:val="24"/>
          <w:u w:val="single"/>
        </w:rPr>
        <w:t xml:space="preserve">the </w:t>
      </w:r>
      <w:r w:rsidRPr="005F001C">
        <w:rPr>
          <w:sz w:val="24"/>
          <w:highlight w:val="yellow"/>
          <w:u w:val="single"/>
        </w:rPr>
        <w:t>immigration</w:t>
      </w:r>
      <w:r w:rsidRPr="005F001C">
        <w:rPr>
          <w:sz w:val="24"/>
          <w:u w:val="single"/>
        </w:rPr>
        <w:t xml:space="preserve"> and customs laws. </w:t>
      </w:r>
      <w:r w:rsidRPr="005F001C">
        <w:rPr>
          <w:sz w:val="24"/>
          <w:highlight w:val="yellow"/>
          <w:u w:val="single"/>
        </w:rPr>
        <w:t>ICE’s mission</w:t>
      </w:r>
      <w:r w:rsidRPr="005F001C">
        <w:rPr>
          <w:sz w:val="24"/>
          <w:u w:val="single"/>
        </w:rPr>
        <w:t xml:space="preserve">, especially on the investigative side, </w:t>
      </w:r>
      <w:r w:rsidRPr="005F001C">
        <w:rPr>
          <w:sz w:val="24"/>
          <w:highlight w:val="yellow"/>
          <w:u w:val="single"/>
        </w:rPr>
        <w:t>is hampered by its lack of statutory authority</w:t>
      </w:r>
      <w:r w:rsidRPr="005F001C">
        <w:rPr>
          <w:sz w:val="24"/>
          <w:u w:val="single"/>
        </w:rPr>
        <w:t>.  As a critical law enforcement agency, it is past time that we formally establish ICE by authorizing it in statute.</w:t>
      </w:r>
      <w:r w:rsidRPr="005F001C">
        <w:t xml:space="preserve"> H.R. 2406, the United States Immigration and Customs Enforcement Authorization Act, does exactly that – it enshrines ICE’s important work in statute and facilitates the successful accomplishment of its mission. Specifically, this bill establishes the agency and all positions and component offices including the Director, Homeland Security Investigations, Enforcement and Removal Operations, and the Office of Principal Legal Advisor. It also clarifies that ICE’s mission is exactly what the Bush Administration intended it to be: to protect the United States by “enforcing the full range of immigration and customs laws within the interior of the United States.” While H.R. 2406 seeks to maintain ICE’s current operating structure, the bill does make needed adjustments to the duties of each component.  Notably, H.R. 2406 places primary investigative jurisdiction over transnational criminal gangs, weapons prosecutions, and non-national security related visa overstays with Enforcement and Removal Operations.  </w:t>
      </w:r>
      <w:r w:rsidRPr="005F001C">
        <w:rPr>
          <w:sz w:val="24"/>
          <w:u w:val="single"/>
        </w:rPr>
        <w:t xml:space="preserve">These </w:t>
      </w:r>
      <w:r w:rsidRPr="005F001C">
        <w:rPr>
          <w:sz w:val="24"/>
          <w:highlight w:val="yellow"/>
          <w:u w:val="single"/>
        </w:rPr>
        <w:t>changes will provide</w:t>
      </w:r>
      <w:r w:rsidRPr="005F001C">
        <w:rPr>
          <w:sz w:val="24"/>
          <w:u w:val="single"/>
        </w:rPr>
        <w:t xml:space="preserve"> for </w:t>
      </w:r>
      <w:r w:rsidRPr="005F001C">
        <w:rPr>
          <w:sz w:val="24"/>
          <w:highlight w:val="yellow"/>
          <w:u w:val="single"/>
        </w:rPr>
        <w:t>more efficiency</w:t>
      </w:r>
      <w:r w:rsidRPr="005F001C">
        <w:rPr>
          <w:sz w:val="24"/>
          <w:u w:val="single"/>
        </w:rPr>
        <w:t xml:space="preserve"> in terms of ultimate removals from the United States </w:t>
      </w:r>
      <w:r w:rsidRPr="005F001C">
        <w:rPr>
          <w:sz w:val="24"/>
          <w:highlight w:val="yellow"/>
          <w:u w:val="single"/>
        </w:rPr>
        <w:t>while simultaneously allowing</w:t>
      </w:r>
      <w:r w:rsidRPr="005F001C">
        <w:rPr>
          <w:sz w:val="24"/>
          <w:u w:val="single"/>
        </w:rPr>
        <w:t xml:space="preserve"> special </w:t>
      </w:r>
      <w:r w:rsidRPr="005F001C">
        <w:rPr>
          <w:sz w:val="24"/>
          <w:highlight w:val="yellow"/>
          <w:u w:val="single"/>
        </w:rPr>
        <w:t xml:space="preserve">agents </w:t>
      </w:r>
      <w:r w:rsidRPr="005F001C">
        <w:rPr>
          <w:sz w:val="24"/>
          <w:u w:val="single"/>
        </w:rPr>
        <w:t xml:space="preserve">within Homeland Security Investigations </w:t>
      </w:r>
      <w:r w:rsidRPr="005F001C">
        <w:rPr>
          <w:sz w:val="24"/>
          <w:highlight w:val="yellow"/>
          <w:u w:val="single"/>
        </w:rPr>
        <w:t>to focus on larger-scale</w:t>
      </w:r>
      <w:r w:rsidRPr="005F001C">
        <w:rPr>
          <w:sz w:val="24"/>
          <w:u w:val="single"/>
        </w:rPr>
        <w:t xml:space="preserve"> national security, fraud, and customs </w:t>
      </w:r>
      <w:r w:rsidRPr="005F001C">
        <w:rPr>
          <w:sz w:val="24"/>
          <w:highlight w:val="yellow"/>
          <w:u w:val="single"/>
        </w:rPr>
        <w:t>investigations</w:t>
      </w:r>
      <w:r w:rsidRPr="005F001C">
        <w:rPr>
          <w:sz w:val="24"/>
          <w:u w:val="single"/>
        </w:rPr>
        <w:t>. The current agency structure limits ERO’s investigative authority and provides ERO with no access to certain essential DHS databases.</w:t>
      </w:r>
      <w:r w:rsidRPr="005F001C">
        <w:rPr>
          <w:sz w:val="24"/>
        </w:rPr>
        <w:t xml:space="preserve"> </w:t>
      </w:r>
      <w:r w:rsidRPr="005F001C">
        <w:t>To support the agency in its mission, H.R. 2406 provides ERO with such access to ensure that both HSI and ERO may benefit from crucial databases for the processing and retention of evidence. H.R. 2406 also statutorily authorizes the recently established Victims of Immigration Crime Engagement Office or VOICE.  Tasked with keeping victims and their families informed about the status of criminal aliens and providing resources for victims’ services, this office will play a crucial role within the agency. This bill cannot fully anticipate the future needs of the agency and thus authorizes the establishment of new offices, executive associate directors, and officers as needed to carry out the agencies’ duties. H.R. 2406 does not permit the creation of any “public advocate” office within ICE to advocate for illegal aliens—an office for which Congress has prohibited in multiple appropriations bills. H.R. 2406 provides long-awaited statutory authority for U.S. Immigration and Customs Enforcement and gives it a structure designed to carry out its functions. In addition, H.R. 2406 gives U.S. Immigration and Customs Enforcement the resources that it needs.  By providing additional officers, trial attorneys, as well as equipment and weapons, this bill will ensure that the agency is equipped with the necessary manpower, expertise, and tools to carry out the mission and stay safe in the process. The United States Immigration and Customs Enforcement Authorization Act is an important aspect of an overall DHS reauthorization bill and is crucial for ICE at this juncture.  I urge my colleagues to support the bill.</w:t>
      </w:r>
    </w:p>
    <w:p w:rsidR="00092425" w:rsidRPr="00155865" w:rsidRDefault="00092425" w:rsidP="00155865">
      <w:pPr>
        <w:pStyle w:val="Heading4"/>
        <w:rPr>
          <w:sz w:val="28"/>
        </w:rPr>
      </w:pPr>
      <w:r w:rsidRPr="005F001C">
        <w:rPr>
          <w:sz w:val="28"/>
        </w:rPr>
        <w:t xml:space="preserve">Local police departments are refusing to comply with ICE and this </w:t>
      </w:r>
      <w:r w:rsidR="00316758" w:rsidRPr="005F001C">
        <w:rPr>
          <w:sz w:val="28"/>
        </w:rPr>
        <w:t xml:space="preserve">hampers </w:t>
      </w:r>
      <w:r w:rsidRPr="005F001C">
        <w:rPr>
          <w:sz w:val="28"/>
        </w:rPr>
        <w:t xml:space="preserve"> ICE circumvention attempts</w:t>
      </w:r>
    </w:p>
    <w:p w:rsidR="00092425" w:rsidRPr="00155865" w:rsidRDefault="00092425" w:rsidP="00092425">
      <w:pPr>
        <w:pStyle w:val="NormalWeb"/>
        <w:spacing w:beforeLines="0" w:afterLines="0"/>
        <w:rPr>
          <w:rFonts w:ascii="Times New Roman" w:hAnsi="Times New Roman"/>
          <w:sz w:val="22"/>
          <w:szCs w:val="22"/>
        </w:rPr>
      </w:pPr>
      <w:r w:rsidRPr="005F001C">
        <w:rPr>
          <w:rFonts w:ascii="Times New Roman" w:hAnsi="Times New Roman"/>
          <w:b/>
          <w:sz w:val="22"/>
          <w:szCs w:val="22"/>
        </w:rPr>
        <w:t>Fox 12 Oregon 18</w:t>
      </w:r>
      <w:r w:rsidRPr="005F001C">
        <w:rPr>
          <w:rFonts w:ascii="Times New Roman" w:hAnsi="Times New Roman"/>
          <w:sz w:val="22"/>
          <w:szCs w:val="22"/>
        </w:rPr>
        <w:t xml:space="preserve"> [Fox 12 Oregon. Fox News Reporting Service. “Portland police won’t work with ICE for immigration enforcement under new policy.” Fox </w:t>
      </w:r>
      <w:r w:rsidRPr="005F001C">
        <w:rPr>
          <w:rStyle w:val="aqj"/>
          <w:rFonts w:ascii="Times New Roman" w:hAnsi="Times New Roman"/>
          <w:sz w:val="22"/>
          <w:szCs w:val="22"/>
        </w:rPr>
        <w:t>July 11th, 2018</w:t>
      </w:r>
      <w:r w:rsidRPr="005F001C">
        <w:rPr>
          <w:rFonts w:ascii="Times New Roman" w:hAnsi="Times New Roman"/>
          <w:sz w:val="22"/>
          <w:szCs w:val="22"/>
        </w:rPr>
        <w:t xml:space="preserve">. </w:t>
      </w:r>
      <w:r w:rsidRPr="005F001C">
        <w:rPr>
          <w:rFonts w:ascii="Times New Roman" w:hAnsi="Times New Roman"/>
          <w:sz w:val="22"/>
        </w:rPr>
        <w:t>http://www.kptv.com/story/37409369/portland-police-wont-work-with-ice-for-immigration-enforcement-under-new-policy</w:t>
      </w:r>
      <w:r w:rsidRPr="005F001C">
        <w:rPr>
          <w:rFonts w:ascii="Times New Roman" w:hAnsi="Times New Roman"/>
          <w:sz w:val="22"/>
          <w:szCs w:val="22"/>
        </w:rPr>
        <w:t xml:space="preserve">] </w:t>
      </w:r>
      <w:r w:rsidRPr="005F001C">
        <w:rPr>
          <w:rFonts w:ascii="Times New Roman" w:hAnsi="Times New Roman"/>
          <w:sz w:val="28"/>
          <w:szCs w:val="26"/>
          <w:shd w:val="clear" w:color="auto" w:fill="FFFFFF"/>
        </w:rPr>
        <w:t xml:space="preserve"> </w:t>
      </w:r>
      <w:r w:rsidRPr="005F001C">
        <w:rPr>
          <w:rFonts w:ascii="Times New Roman" w:hAnsi="Times New Roman"/>
          <w:sz w:val="22"/>
          <w:szCs w:val="22"/>
        </w:rPr>
        <w:t>#IanEN</w:t>
      </w:r>
    </w:p>
    <w:p w:rsidR="00092425" w:rsidRPr="005F001C" w:rsidRDefault="00092425" w:rsidP="00092425">
      <w:r w:rsidRPr="005F001C">
        <w:t>PORTLAND, OR (KPTV) -</w:t>
      </w:r>
      <w:r w:rsidRPr="005F001C">
        <w:rPr>
          <w:highlight w:val="yellow"/>
          <w:u w:val="single"/>
        </w:rPr>
        <w:t>The Portland Police Bureau has just revised a directive on immigration enforcement</w:t>
      </w:r>
      <w:r w:rsidRPr="005F001C">
        <w:rPr>
          <w:u w:val="single"/>
        </w:rPr>
        <w:t xml:space="preserve">, </w:t>
      </w:r>
      <w:r w:rsidRPr="005F001C">
        <w:rPr>
          <w:highlight w:val="yellow"/>
          <w:u w:val="single"/>
        </w:rPr>
        <w:t>stating that officers will not work with Immigrations and Customs Enforcement to enforce federal immigration law</w:t>
      </w:r>
      <w:r w:rsidRPr="005F001C">
        <w:rPr>
          <w:u w:val="single"/>
        </w:rPr>
        <w:t>.</w:t>
      </w:r>
      <w:r w:rsidRPr="005F001C">
        <w:t xml:space="preserve"> The revised policy states that the bureau is there to protect and serve the residents of Portland, “regardless of their national origin or immigration status.” </w:t>
      </w:r>
      <w:r w:rsidRPr="005F001C">
        <w:rPr>
          <w:u w:val="single"/>
        </w:rPr>
        <w:t>The policy also notes that no officer will “interrogate, detain, arrest, initiate an investigation or take other official police action” against some solely on those two factors. It will still be PPB policy to work with the Department of Homeland Security regarding emergency response and fighting crimes like drug and human trafficking, terrorism and human rights violations.</w:t>
      </w:r>
      <w:r w:rsidRPr="005F001C">
        <w:t xml:space="preserve"> Portland Mayor Ted Wheeler reacted to the directive on Twitter, calling it one of the "most progressive policies of its kind in the nation.”</w:t>
      </w:r>
    </w:p>
    <w:p w:rsidR="00092425" w:rsidRPr="00155865" w:rsidRDefault="00092425" w:rsidP="00155865">
      <w:pPr>
        <w:pStyle w:val="Heading4"/>
        <w:rPr>
          <w:sz w:val="28"/>
        </w:rPr>
      </w:pPr>
      <w:r w:rsidRPr="005F001C">
        <w:rPr>
          <w:sz w:val="28"/>
        </w:rPr>
        <w:t>Change in government policies = a</w:t>
      </w:r>
      <w:r w:rsidR="005470BF" w:rsidRPr="005F001C">
        <w:rPr>
          <w:sz w:val="28"/>
        </w:rPr>
        <w:t xml:space="preserve"> change in ICE policies. Means n</w:t>
      </w:r>
      <w:r w:rsidRPr="005F001C">
        <w:rPr>
          <w:sz w:val="28"/>
        </w:rPr>
        <w:t>o circumvention.</w:t>
      </w:r>
    </w:p>
    <w:p w:rsidR="00092425" w:rsidRPr="005F001C" w:rsidRDefault="00092425" w:rsidP="00092425">
      <w:pPr>
        <w:pStyle w:val="NormalWeb"/>
        <w:shd w:val="clear" w:color="auto" w:fill="FFFFFF"/>
        <w:spacing w:beforeLines="0" w:afterLines="0"/>
        <w:rPr>
          <w:rFonts w:ascii="Times New Roman" w:hAnsi="Times New Roman"/>
        </w:rPr>
      </w:pPr>
      <w:r w:rsidRPr="005F001C">
        <w:rPr>
          <w:rFonts w:ascii="Times New Roman" w:hAnsi="Times New Roman"/>
          <w:b/>
          <w:sz w:val="28"/>
          <w:szCs w:val="28"/>
        </w:rPr>
        <w:t>Johnson 17</w:t>
      </w:r>
      <w:r w:rsidRPr="005F001C">
        <w:rPr>
          <w:rFonts w:ascii="Times New Roman" w:hAnsi="Times New Roman"/>
          <w:sz w:val="16"/>
          <w:szCs w:val="28"/>
        </w:rPr>
        <w:t xml:space="preserve">[Jeh Charles Johnson july 6 2013 till 2017 https://www.washingtonpost.com/opinions/ice-needs-reform-not-abolition/2018/07/06/5d2cec0e-8133-11e8-b658-4f4d2a1aeef1_story.html?utm_term=.93d71e3e8314 Abolishing ICE is not a serious policy proposal #thebest ] </w:t>
      </w:r>
    </w:p>
    <w:p w:rsidR="00092425" w:rsidRPr="00155865" w:rsidRDefault="00092425" w:rsidP="00155865">
      <w:pPr>
        <w:pStyle w:val="NormalWeb"/>
        <w:shd w:val="clear" w:color="auto" w:fill="FFFFFF"/>
        <w:spacing w:beforeLines="0" w:afterLines="0"/>
        <w:rPr>
          <w:rFonts w:ascii="Times New Roman" w:hAnsi="Times New Roman"/>
        </w:rPr>
      </w:pPr>
      <w:r w:rsidRPr="005F001C">
        <w:rPr>
          <w:rFonts w:ascii="Times New Roman" w:hAnsi="Times New Roman"/>
          <w:sz w:val="16"/>
        </w:rPr>
        <w:t>“Abolish ICE” makes for a good rallying cry on the left. Demanding the abolition of the Immigration and Customs Enforcement agency also provides President Trump with a useful weapon for bludgeoning Democrats politically. He has said as much, and a good portion of the American public will listen to him. I recently wrote here to condemn the administration’s now-abandoned practice of separating children from their migrant parents. Now I write to oppose calls to abolish ICE. The reality is that abolishing ICE is not a serious policy proposal; it’s about as serious as the claim that Mexico’s “gonna pay for the wall.”</w:t>
      </w:r>
      <w:r w:rsidRPr="005F001C">
        <w:rPr>
          <w:rFonts w:ascii="Times New Roman" w:hAnsi="Times New Roman"/>
        </w:rPr>
        <w:t xml:space="preserve"> </w:t>
      </w:r>
      <w:r w:rsidRPr="005F001C">
        <w:rPr>
          <w:rFonts w:ascii="Times New Roman" w:hAnsi="Times New Roman"/>
          <w:highlight w:val="yellow"/>
          <w:u w:val="single"/>
        </w:rPr>
        <w:t>Elections have consequences. Those consequences are changes in policy</w:t>
      </w:r>
      <w:r w:rsidRPr="005F001C">
        <w:rPr>
          <w:rFonts w:ascii="Times New Roman" w:hAnsi="Times New Roman"/>
          <w:u w:val="single"/>
        </w:rPr>
        <w:t xml:space="preserve">, not typically the creation or elimination of whole agencies. </w:t>
      </w:r>
      <w:r w:rsidRPr="005F001C">
        <w:rPr>
          <w:rFonts w:ascii="Times New Roman" w:hAnsi="Times New Roman"/>
          <w:highlight w:val="yellow"/>
          <w:u w:val="single"/>
        </w:rPr>
        <w:t>If Americans don’t like ICE’s</w:t>
      </w:r>
      <w:r w:rsidRPr="005F001C">
        <w:rPr>
          <w:rFonts w:ascii="Times New Roman" w:hAnsi="Times New Roman"/>
          <w:u w:val="single"/>
        </w:rPr>
        <w:t xml:space="preserve"> current </w:t>
      </w:r>
      <w:r w:rsidRPr="005F001C">
        <w:rPr>
          <w:rFonts w:ascii="Times New Roman" w:hAnsi="Times New Roman"/>
          <w:highlight w:val="yellow"/>
          <w:u w:val="single"/>
        </w:rPr>
        <w:t>enforcement polices, the public should demand a change</w:t>
      </w:r>
      <w:r w:rsidRPr="005F001C">
        <w:rPr>
          <w:rFonts w:ascii="Times New Roman" w:hAnsi="Times New Roman"/>
          <w:u w:val="single"/>
        </w:rPr>
        <w:t xml:space="preserve"> in those policies</w:t>
      </w:r>
      <w:r w:rsidRPr="005F001C">
        <w:rPr>
          <w:rFonts w:ascii="Times New Roman" w:hAnsi="Times New Roman"/>
          <w:sz w:val="22"/>
          <w:highlight w:val="yellow"/>
          <w:u w:val="single"/>
        </w:rPr>
        <w:t>,</w:t>
      </w:r>
      <w:r w:rsidRPr="005F001C">
        <w:rPr>
          <w:rFonts w:ascii="Times New Roman" w:hAnsi="Times New Roman"/>
          <w:sz w:val="22"/>
          <w:highlight w:val="yellow"/>
        </w:rPr>
        <w:t xml:space="preserve"> </w:t>
      </w:r>
      <w:r w:rsidRPr="005F001C">
        <w:rPr>
          <w:rFonts w:ascii="Times New Roman" w:hAnsi="Times New Roman"/>
          <w:highlight w:val="yellow"/>
          <w:u w:val="single"/>
        </w:rPr>
        <w:t>or a change in the leaders</w:t>
      </w:r>
      <w:r w:rsidRPr="005F001C">
        <w:rPr>
          <w:rFonts w:ascii="Times New Roman" w:hAnsi="Times New Roman"/>
          <w:sz w:val="22"/>
        </w:rPr>
        <w:t xml:space="preserve"> </w:t>
      </w:r>
      <w:r w:rsidRPr="005F001C">
        <w:rPr>
          <w:rFonts w:ascii="Times New Roman" w:hAnsi="Times New Roman"/>
          <w:sz w:val="16"/>
        </w:rPr>
        <w:t>who promulgate those policies. During the Vietnam War, millions of Americans demanded an end to the war; no one seriously demanded that we abolish the entire Defense Department. Obviously, that would have completely compromised national security. To a lesser extent, the outright abolition of ICE would compromise public safety</w:t>
      </w:r>
      <w:r w:rsidRPr="005F001C">
        <w:rPr>
          <w:rFonts w:ascii="Times New Roman" w:hAnsi="Times New Roman"/>
        </w:rPr>
        <w:t xml:space="preserve">. </w:t>
      </w:r>
      <w:r w:rsidRPr="005F001C">
        <w:rPr>
          <w:rFonts w:ascii="Times New Roman" w:hAnsi="Times New Roman"/>
          <w:highlight w:val="yellow"/>
          <w:u w:val="single"/>
        </w:rPr>
        <w:t>ICE is a law-enforcement agency.</w:t>
      </w:r>
      <w:r w:rsidRPr="005F001C">
        <w:rPr>
          <w:rFonts w:ascii="Times New Roman" w:hAnsi="Times New Roman"/>
          <w:u w:val="single"/>
        </w:rPr>
        <w:t xml:space="preserve"> </w:t>
      </w:r>
      <w:r w:rsidRPr="005F001C">
        <w:rPr>
          <w:rFonts w:ascii="Times New Roman" w:hAnsi="Times New Roman"/>
          <w:highlight w:val="yellow"/>
          <w:u w:val="single"/>
        </w:rPr>
        <w:t>It consists of</w:t>
      </w:r>
      <w:r w:rsidRPr="005F001C">
        <w:rPr>
          <w:rFonts w:ascii="Times New Roman" w:hAnsi="Times New Roman"/>
          <w:u w:val="single"/>
        </w:rPr>
        <w:t xml:space="preserve"> essentially two components: </w:t>
      </w:r>
      <w:r w:rsidRPr="005F001C">
        <w:rPr>
          <w:rFonts w:ascii="Times New Roman" w:hAnsi="Times New Roman"/>
          <w:highlight w:val="yellow"/>
          <w:u w:val="single"/>
        </w:rPr>
        <w:t>enforcement</w:t>
      </w:r>
      <w:r w:rsidRPr="005F001C">
        <w:rPr>
          <w:rFonts w:ascii="Times New Roman" w:hAnsi="Times New Roman"/>
          <w:u w:val="single"/>
        </w:rPr>
        <w:t xml:space="preserve"> and removal operations, or ERO, and homeland security investigations, or HSI, which is dedicated to the investigation of cross-border crimes such as smuggling dangerous drugs and contraband, the theft of intellectual property, child pornography and human trafficking. During the last three years of the Obama administration, when I headed the Department of Homeland Security, President Barack Obama gave me the policy direction to focus ICE’s deportation resources on recent border crossers and those undocumented immigrants convicted of serious crimes. We did that. In those years, the number of deportations from the interior United States went down, but the percentage of those deported who were serious criminals went up.</w:t>
      </w:r>
      <w:r w:rsidRPr="005F001C">
        <w:rPr>
          <w:rFonts w:ascii="Times New Roman" w:hAnsi="Times New Roman"/>
        </w:rPr>
        <w:t xml:space="preserve"> </w:t>
      </w:r>
      <w:r w:rsidRPr="005F001C">
        <w:rPr>
          <w:rFonts w:ascii="Times New Roman" w:hAnsi="Times New Roman"/>
          <w:sz w:val="16"/>
        </w:rPr>
        <w:t xml:space="preserve">We stripped away the barriers that existed between ICE and so-called sanctuary cities. By the time I left office, </w:t>
      </w:r>
      <w:r w:rsidRPr="005F001C">
        <w:rPr>
          <w:rFonts w:ascii="Times New Roman" w:hAnsi="Times New Roman"/>
          <w:u w:val="single"/>
        </w:rPr>
        <w:t>21 of the 25 largest jurisdictions that had refused to comply with ICE detainers — written requests to delay the release of people arrested by local law enforcement — had signaled a willingness to work with ICE again in pursuit of the most dangerous undocumented criminals. As we at Homeland Security asked ICE to focus more on criminals, we heard pleas from many in the enforcement and removal operations workforce whose pay had been capped at an arbitrary ceiling; we put them on the same pay scale with their law-enforcement peers. All this was a good step in the direction of public safety, and it was good for morale.</w:t>
      </w:r>
      <w:r w:rsidRPr="005F001C">
        <w:rPr>
          <w:rFonts w:ascii="Times New Roman" w:hAnsi="Times New Roman"/>
        </w:rPr>
        <w:t xml:space="preserve"> </w:t>
      </w:r>
      <w:r w:rsidRPr="005F001C">
        <w:rPr>
          <w:rFonts w:ascii="Times New Roman" w:hAnsi="Times New Roman"/>
          <w:sz w:val="16"/>
        </w:rPr>
        <w:t>In 2016, my last year in office, the morale within ICE’s 20,000-person workforce increased 7 percent, according to the annual Federal Employee Viewpoint Survey. Meanwhile, I constantly reminded ICE leadership that controversial, high-profile cases of fathers torn from their families and students pulled from their schools for deportation would turn ICE into a pariah in the very communities where its agents must work, and would threaten to undermine ICE’s larger public-safety mission. I regret to watch that happening now, as ICE is vilified across the country and sanctuary cities are emboldened to proclaim themselves as such. My thoughts are with the hard-working men and women of the agency caught in the middle of this political firestorm. Calls to abolish ICE only serve to sow even greater division in the American public and in its political leadership, damaging any remaining prospect of bipartisan immigration reform. This is one of the things Americans hate about Washington — that politics has become the end, not the means. Most Americans — whether in Laredo, Tex., or Queens, N.Y. — do not embrace the emotional and absolutist views of immigration on the extreme right or on the extreme left. They simply want to secure the country’s borders, to eliminate the inefficiencies in the system and to treat fairly the undocumented people who were brought here as children and have committed no serious crimes. None of these interests is being served in Washington right now. It’s just a screaming match. The American public must demand more of its leaders and those who seek that honor. In a democracy, governing requires compromise, compromise requires the acceptance of political risk, and political risk requires political courage. We must hope that sanity, and a little courage, someday, somehow prevail in Washington</w:t>
      </w:r>
      <w:r w:rsidRPr="005F001C">
        <w:rPr>
          <w:rFonts w:ascii="Times New Roman" w:hAnsi="Times New Roman"/>
        </w:rPr>
        <w:t>.</w:t>
      </w:r>
    </w:p>
    <w:p w:rsidR="00092425" w:rsidRPr="005F001C" w:rsidRDefault="00092425" w:rsidP="00092425">
      <w:pPr>
        <w:spacing w:after="0" w:line="240" w:lineRule="auto"/>
        <w:rPr>
          <w:sz w:val="20"/>
          <w:szCs w:val="20"/>
        </w:rPr>
      </w:pPr>
    </w:p>
    <w:p w:rsidR="00092425" w:rsidRPr="005F001C" w:rsidRDefault="006134D8" w:rsidP="00092425">
      <w:pPr>
        <w:pStyle w:val="Heading2"/>
        <w:spacing w:line="240" w:lineRule="auto"/>
        <w:rPr>
          <w:rFonts w:cs="Times New Roman"/>
        </w:rPr>
      </w:pPr>
      <w:r>
        <w:rPr>
          <w:rFonts w:cs="Times New Roman"/>
        </w:rPr>
        <w:t>DHS/DOJ</w:t>
      </w:r>
    </w:p>
    <w:p w:rsidR="00092425" w:rsidRPr="006134D8" w:rsidRDefault="006134D8" w:rsidP="006134D8">
      <w:pPr>
        <w:pStyle w:val="Heading3"/>
        <w:rPr>
          <w:rFonts w:cs="Times New Roman"/>
        </w:rPr>
      </w:pPr>
      <w:r>
        <w:rPr>
          <w:rFonts w:cs="Times New Roman"/>
        </w:rPr>
        <w:t>Yes Circumvention – DHS</w:t>
      </w:r>
    </w:p>
    <w:p w:rsidR="00707E64" w:rsidRPr="006134D8" w:rsidRDefault="00707E64" w:rsidP="006134D8">
      <w:pPr>
        <w:pStyle w:val="Heading4"/>
        <w:rPr>
          <w:sz w:val="28"/>
        </w:rPr>
      </w:pPr>
      <w:r w:rsidRPr="005F001C">
        <w:rPr>
          <w:sz w:val="28"/>
        </w:rPr>
        <w:t xml:space="preserve">DHS has huge discretionary authority and this means that despite fiat, nothing changes with DHS processing </w:t>
      </w:r>
      <w:r w:rsidR="001C694D" w:rsidRPr="005F001C">
        <w:rPr>
          <w:sz w:val="28"/>
        </w:rPr>
        <w:t xml:space="preserve">and </w:t>
      </w:r>
      <w:r w:rsidRPr="005F001C">
        <w:rPr>
          <w:sz w:val="28"/>
        </w:rPr>
        <w:t>that</w:t>
      </w:r>
      <w:r w:rsidR="001C694D" w:rsidRPr="005F001C">
        <w:rPr>
          <w:sz w:val="28"/>
        </w:rPr>
        <w:t xml:space="preserve"> enables circumvention </w:t>
      </w:r>
      <w:r w:rsidRPr="005F001C">
        <w:rPr>
          <w:sz w:val="28"/>
        </w:rPr>
        <w:t>of the affirmative</w:t>
      </w:r>
    </w:p>
    <w:p w:rsidR="00707E64" w:rsidRPr="005F001C" w:rsidRDefault="00707E64" w:rsidP="00707E64">
      <w:pPr>
        <w:spacing w:line="240" w:lineRule="auto"/>
      </w:pPr>
      <w:r w:rsidRPr="005F001C">
        <w:rPr>
          <w:b/>
          <w:sz w:val="28"/>
          <w:szCs w:val="28"/>
        </w:rPr>
        <w:t>Koplan 17</w:t>
      </w:r>
      <w:r w:rsidRPr="005F001C">
        <w:t xml:space="preserve"> [Tal, Koplan. CNN Politics Reporter  “DHS explores ways to transform immigration system without Congress” CNN Politics 10/11/17 .] #CARDCUTtlefish</w:t>
      </w:r>
    </w:p>
    <w:p w:rsidR="00707E64" w:rsidRPr="005F001C" w:rsidRDefault="00707E64" w:rsidP="00707E64">
      <w:pPr>
        <w:pStyle w:val="zn-bodyparagraph"/>
        <w:shd w:val="clear" w:color="auto" w:fill="FEFEFE"/>
        <w:spacing w:before="0" w:beforeAutospacing="0" w:after="225" w:afterAutospacing="0"/>
        <w:rPr>
          <w:szCs w:val="23"/>
        </w:rPr>
      </w:pPr>
      <w:r w:rsidRPr="005F001C">
        <w:rPr>
          <w:rStyle w:val="HTMLCite"/>
          <w:rFonts w:eastAsiaTheme="majorEastAsia"/>
          <w:bCs/>
          <w:sz w:val="16"/>
          <w:szCs w:val="23"/>
        </w:rPr>
        <w:t xml:space="preserve">Washington (CNN) </w:t>
      </w:r>
      <w:r w:rsidRPr="005F001C">
        <w:rPr>
          <w:sz w:val="16"/>
          <w:szCs w:val="23"/>
        </w:rPr>
        <w:t>Even as the Trump administration is asking Congress to approve a tough overhaul of the nation's immigration laws,</w:t>
      </w:r>
      <w:r w:rsidRPr="005F001C">
        <w:rPr>
          <w:szCs w:val="23"/>
        </w:rPr>
        <w:t xml:space="preserve"> </w:t>
      </w:r>
      <w:r w:rsidRPr="005F001C">
        <w:rPr>
          <w:szCs w:val="23"/>
          <w:highlight w:val="yellow"/>
          <w:u w:val="single"/>
        </w:rPr>
        <w:t xml:space="preserve">the Department of Homeland Security is </w:t>
      </w:r>
      <w:r w:rsidRPr="005F001C">
        <w:rPr>
          <w:szCs w:val="23"/>
          <w:u w:val="single"/>
        </w:rPr>
        <w:t xml:space="preserve">also quietly </w:t>
      </w:r>
      <w:r w:rsidRPr="005F001C">
        <w:rPr>
          <w:szCs w:val="23"/>
          <w:highlight w:val="yellow"/>
          <w:u w:val="single"/>
        </w:rPr>
        <w:t>exploring ways it could transform</w:t>
      </w:r>
      <w:r w:rsidRPr="005F001C">
        <w:rPr>
          <w:szCs w:val="23"/>
          <w:u w:val="single"/>
        </w:rPr>
        <w:t xml:space="preserve"> the US </w:t>
      </w:r>
      <w:r w:rsidRPr="005F001C">
        <w:rPr>
          <w:szCs w:val="23"/>
          <w:highlight w:val="yellow"/>
          <w:u w:val="single"/>
        </w:rPr>
        <w:t xml:space="preserve">immigration </w:t>
      </w:r>
      <w:r w:rsidRPr="005F001C">
        <w:rPr>
          <w:szCs w:val="23"/>
          <w:u w:val="single"/>
        </w:rPr>
        <w:t xml:space="preserve">system </w:t>
      </w:r>
      <w:r w:rsidRPr="005F001C">
        <w:rPr>
          <w:szCs w:val="23"/>
          <w:highlight w:val="yellow"/>
          <w:u w:val="single"/>
        </w:rPr>
        <w:t>on its own</w:t>
      </w:r>
      <w:r w:rsidRPr="005F001C">
        <w:rPr>
          <w:szCs w:val="23"/>
          <w:u w:val="single"/>
        </w:rPr>
        <w:t xml:space="preserve">. </w:t>
      </w:r>
      <w:r w:rsidRPr="005F001C">
        <w:rPr>
          <w:u w:val="single"/>
        </w:rPr>
        <w:t xml:space="preserve">The department has been examining a range of </w:t>
      </w:r>
      <w:r w:rsidRPr="005F001C">
        <w:rPr>
          <w:highlight w:val="yellow"/>
          <w:u w:val="single"/>
        </w:rPr>
        <w:t>subtle modifications to immigration</w:t>
      </w:r>
      <w:r w:rsidRPr="005F001C">
        <w:rPr>
          <w:u w:val="single"/>
        </w:rPr>
        <w:t xml:space="preserve"> policies that </w:t>
      </w:r>
      <w:r w:rsidRPr="005F001C">
        <w:rPr>
          <w:highlight w:val="yellow"/>
          <w:u w:val="single"/>
        </w:rPr>
        <w:t>could have major consequences</w:t>
      </w:r>
      <w:r w:rsidRPr="005F001C">
        <w:rPr>
          <w:u w:val="single"/>
        </w:rPr>
        <w:t xml:space="preserve">, </w:t>
      </w:r>
      <w:r w:rsidRPr="005F001C">
        <w:rPr>
          <w:highlight w:val="yellow"/>
          <w:u w:val="single"/>
        </w:rPr>
        <w:t>including</w:t>
      </w:r>
      <w:r w:rsidRPr="005F001C">
        <w:rPr>
          <w:u w:val="single"/>
        </w:rPr>
        <w:t xml:space="preserve"> limiting protections for unaccompanied minors who come to the US illegally, expanding the use of speedy deportation proceedings, and </w:t>
      </w:r>
      <w:r w:rsidRPr="005F001C">
        <w:rPr>
          <w:highlight w:val="yellow"/>
          <w:u w:val="single"/>
        </w:rPr>
        <w:t>tightening visa programs in ways that could limit legal immigration to the US</w:t>
      </w:r>
      <w:r w:rsidRPr="005F001C">
        <w:rPr>
          <w:u w:val="single"/>
        </w:rPr>
        <w:t>, according to multiple sources familiar with the plans.</w:t>
      </w:r>
      <w:r w:rsidRPr="005F001C">
        <w:t xml:space="preserve"> </w:t>
      </w:r>
      <w:r w:rsidRPr="005F001C">
        <w:rPr>
          <w:sz w:val="16"/>
        </w:rPr>
        <w:t>None of the policies being explored are finalized, according to the sources, and are in various stages of development. Any of them could change or fall by the wayside. Some of them are also included at least in part in the  of immigration priorities that President Donald Trump sent to Congress this week, and it's unclear whether the administration will wait to see the results of negotiations over the future of the Deferred Action for Childhood Arrivals (DACA) program that President Donald Trump has chosen to end</w:t>
      </w:r>
      <w:r w:rsidRPr="005F001C">
        <w:t xml:space="preserve">. </w:t>
      </w:r>
      <w:r w:rsidRPr="005F001C">
        <w:rPr>
          <w:u w:val="single"/>
        </w:rPr>
        <w:t>Still, the proposals under consideration illustrate the extent to which the administration could attempt to dramatically change immigration in the US through unilateral executive action. "Do you think Obama did a lot? That's my answer," said one former DHS official when asked how transformative the change could be. "They could do quite a bit. "</w:t>
      </w:r>
      <w:r w:rsidRPr="005F001C">
        <w:rPr>
          <w:szCs w:val="23"/>
          <w:u w:val="single"/>
        </w:rPr>
        <w:t>DACA itself was an example of how former President Barack Obama, frustrated with congressional inaction, sought to use executive authority to take action on immigration, putting in place the program to protect young undocumented immigrations brought to the US as children from deportation in 2012.But the administration is now exploring rolling back more Obama-era policies, and changing even older systems.</w:t>
      </w:r>
      <w:r w:rsidRPr="005F001C">
        <w:rPr>
          <w:sz w:val="16"/>
          <w:szCs w:val="23"/>
        </w:rPr>
        <w:t>DHS did not respond to a request for comment about the policies being explored or its process.</w:t>
      </w:r>
      <w:r w:rsidRPr="005F001C">
        <w:rPr>
          <w:sz w:val="16"/>
        </w:rPr>
        <w:t>Targeting protections for unaccompanied minors</w:t>
      </w:r>
      <w:r w:rsidRPr="005F001C">
        <w:rPr>
          <w:b/>
          <w:bCs/>
          <w:sz w:val="16"/>
        </w:rPr>
        <w:t xml:space="preserve">. </w:t>
      </w:r>
      <w:r w:rsidRPr="005F001C">
        <w:rPr>
          <w:sz w:val="16"/>
          <w:szCs w:val="23"/>
        </w:rPr>
        <w:t>One effort underway is exploring what can be done about unaccompanied children (UACs), a category of undocumented immigrants who are caught illegally crossing the border into the US, are under age 18, and are not accompanied or met by a parent or guardian in the US. Those UACs, by law and legal settlement, are handed over to the Department of Health and Human Services for settling in the US, given protections from expedited removal proceedings and given special opportunities to pursue asylum cases in the US</w:t>
      </w:r>
      <w:r w:rsidRPr="005F001C">
        <w:rPr>
          <w:szCs w:val="23"/>
        </w:rPr>
        <w:t>.</w:t>
      </w:r>
      <w:r w:rsidRPr="005F001C">
        <w:rPr>
          <w:szCs w:val="23"/>
          <w:u w:val="single"/>
        </w:rPr>
        <w:t>DHS and the Department of Justice have been exploring options to tighten the protections for UACs, including no longer considering them UACs if they're reunited with parents or guardians in the US by HHS or once they turn 18.</w:t>
      </w:r>
      <w:r w:rsidRPr="005F001C">
        <w:rPr>
          <w:sz w:val="16"/>
          <w:szCs w:val="23"/>
        </w:rPr>
        <w:t xml:space="preserve">In a previously unreported , obtained by CNN, the general counsel of the Executive Office of Immigration Review, which manages the nation's immigration courts, wrote in a legal opinion that the administration would be able to decide a UAC was no longer eligible for protections -- a sea change in the way the 2008 law granting those protections has been interpreted.The Trump administration has portrayed the UAC protections as a loophole in the law that can be exploited by gangs, though experts have testified before Congress that the minors under the program are more likely to be victimized by gangs in the US due to a lack of a support network than to be gang members. The administration also has sought to crack down on parents who pay smugglers to bring their children into the US illegally, even to escape dangerous situations in Central America.The White House also asked Congress to amend the 2008 law to restrict UAC protections.In previously unreported comments made last month at a security conference in Washington, acting Immigration and Customs Enforcement Director Tom Homan said that ICE is actively looking at the adults HHS places UACs with, and if they are in the US illegally, they will be processed for deportation -- and if a smuggler was paid, they could be prosecuted for human trafficking."You cannot hide in the shadows, you can't be an illegal alien in the United States, have your undocumented child smuggled at the hands of a criminal organization, and stay in the shadows," Homan said. "We're going to put the parents in proceedings, immigration proceedings, at a minimum. ... Is that cruel? I don't think so. Because if that child is really escaping fear and persecution, he's going to stand in front of an immigration judge to plead his case, his parents should be standing shoulder to shoulder with him. I call that parenting."DHS is also continuing to weigh its options to expand the use of expedited removal more generally -- a speedier process of deportation that bypasses a lengthy court process in particular cases -- as authorized by Trump's January executive order on immigration. </w:t>
      </w:r>
      <w:r w:rsidRPr="005F001C">
        <w:rPr>
          <w:szCs w:val="23"/>
          <w:highlight w:val="yellow"/>
          <w:u w:val="single"/>
        </w:rPr>
        <w:t>Other efforts</w:t>
      </w:r>
      <w:r w:rsidRPr="005F001C">
        <w:rPr>
          <w:szCs w:val="23"/>
          <w:u w:val="single"/>
        </w:rPr>
        <w:t xml:space="preserve"> in the works </w:t>
      </w:r>
      <w:r w:rsidRPr="005F001C">
        <w:rPr>
          <w:szCs w:val="23"/>
          <w:highlight w:val="yellow"/>
          <w:u w:val="single"/>
        </w:rPr>
        <w:t>include ways to tighten legal avenues</w:t>
      </w:r>
      <w:r w:rsidRPr="005F001C">
        <w:rPr>
          <w:szCs w:val="23"/>
          <w:u w:val="single"/>
        </w:rPr>
        <w:t xml:space="preserve"> to come to the US.Two policies being looked at are the subject of litigation in the DC Circuit court -- work authorizations for spouses of high-skilled visa holders and an expansion of a program that allows STEM students to stay in the US an extra two years for training.Both policies were challenged in the courts, and now the administration is considering whether to roll them back.On the spousal authorizations, DHS told the court as much in  last month, asking for extra time for the DHS review to finish.That filing points to a DHS review of "all" of the agency's immigration policies, citing the President's Executive Order to "buy American and hire American.""Executive Order 13,788 is an intervening event necessitating careful, considered review of all of DHS's immigration policies to ensure that the interests of US workers are being protected," the attorneys wrote, citing the order's instructions to create new rules, if necessary, "to protect the interests of United States workers in the administration of our immigration system."DHS has  to tighten asylum claim credibility thresholds, and is exploring asking Congress for more authority to do so. </w:t>
      </w:r>
      <w:r w:rsidRPr="005F001C">
        <w:rPr>
          <w:szCs w:val="23"/>
          <w:highlight w:val="yellow"/>
          <w:u w:val="single"/>
        </w:rPr>
        <w:t>Another target is</w:t>
      </w:r>
      <w:r w:rsidRPr="005F001C">
        <w:rPr>
          <w:szCs w:val="23"/>
          <w:u w:val="single"/>
        </w:rPr>
        <w:t xml:space="preserve"> reportedly </w:t>
      </w:r>
      <w:r w:rsidRPr="005F001C">
        <w:rPr>
          <w:szCs w:val="23"/>
          <w:highlight w:val="yellow"/>
          <w:u w:val="single"/>
        </w:rPr>
        <w:t>cultural exchange visas</w:t>
      </w:r>
      <w:r w:rsidRPr="005F001C">
        <w:rPr>
          <w:szCs w:val="23"/>
          <w:u w:val="single"/>
        </w:rPr>
        <w:t>, to The Wall Street Journal are also under scrutiny after the "hire American" order.</w:t>
      </w:r>
      <w:r w:rsidRPr="005F001C">
        <w:rPr>
          <w:szCs w:val="23"/>
          <w:highlight w:val="yellow"/>
          <w:u w:val="single"/>
        </w:rPr>
        <w:t>Further unilateral moves wouldn't even require policy changes, immigration attorneys fear. Attorneys who represent immigration clients fear that</w:t>
      </w:r>
      <w:r w:rsidRPr="005F001C">
        <w:rPr>
          <w:szCs w:val="23"/>
          <w:u w:val="single"/>
        </w:rPr>
        <w:t xml:space="preserve"> simply </w:t>
      </w:r>
      <w:r w:rsidRPr="005F001C">
        <w:rPr>
          <w:szCs w:val="23"/>
          <w:highlight w:val="yellow"/>
          <w:u w:val="single"/>
        </w:rPr>
        <w:t>by slowing</w:t>
      </w:r>
      <w:r w:rsidRPr="005F001C">
        <w:rPr>
          <w:szCs w:val="23"/>
          <w:u w:val="single"/>
        </w:rPr>
        <w:t xml:space="preserve"> down </w:t>
      </w:r>
      <w:r w:rsidRPr="005F001C">
        <w:rPr>
          <w:szCs w:val="23"/>
          <w:highlight w:val="yellow"/>
          <w:u w:val="single"/>
        </w:rPr>
        <w:t>the visa process</w:t>
      </w:r>
      <w:r w:rsidRPr="005F001C">
        <w:rPr>
          <w:szCs w:val="23"/>
          <w:u w:val="single"/>
        </w:rPr>
        <w:t xml:space="preserve">, </w:t>
      </w:r>
      <w:r w:rsidRPr="005F001C">
        <w:rPr>
          <w:szCs w:val="23"/>
          <w:highlight w:val="yellow"/>
          <w:u w:val="single"/>
        </w:rPr>
        <w:t>DHS could substantially decrease the number of immigrants admitted to the United States</w:t>
      </w:r>
      <w:r w:rsidRPr="005F001C">
        <w:rPr>
          <w:szCs w:val="23"/>
          <w:u w:val="single"/>
        </w:rPr>
        <w:t>. US Citizenship and Immigration Services this summer it would begin requiring interviews for all green card applicants on employment and refugee grounds, and that it would roll out required interviews for other categories over time, adding a substantial and potentially lengthy hurdle to achieving legal permanent residency. "</w:t>
      </w:r>
      <w:r w:rsidRPr="005F001C">
        <w:rPr>
          <w:szCs w:val="23"/>
          <w:highlight w:val="yellow"/>
          <w:u w:val="single"/>
        </w:rPr>
        <w:t>If the wait time for naturalizations increases by three months, USCIS can naturalize 25% fewer people per year</w:t>
      </w:r>
      <w:r w:rsidRPr="005F001C">
        <w:rPr>
          <w:szCs w:val="23"/>
          <w:u w:val="single"/>
        </w:rPr>
        <w:t>, which would mean millions of people over a four-year period," said Leon Fresco, an immigration attorney and former Obama administration DOJ official. "</w:t>
      </w:r>
      <w:r w:rsidRPr="005F001C">
        <w:rPr>
          <w:szCs w:val="23"/>
          <w:highlight w:val="yellow"/>
          <w:u w:val="single"/>
        </w:rPr>
        <w:t>Even without a policy change, the administration (can accomplish) dramatic reductions to legal immigration through increases in processing times and</w:t>
      </w:r>
      <w:r w:rsidRPr="005F001C">
        <w:rPr>
          <w:szCs w:val="23"/>
          <w:u w:val="single"/>
        </w:rPr>
        <w:t xml:space="preserve"> taking a hawkish approach to finding reasons for </w:t>
      </w:r>
      <w:r w:rsidRPr="005F001C">
        <w:rPr>
          <w:szCs w:val="23"/>
          <w:highlight w:val="yellow"/>
          <w:u w:val="single"/>
        </w:rPr>
        <w:t>denials of immigration applications."</w:t>
      </w:r>
      <w:r w:rsidRPr="005F001C">
        <w:rPr>
          <w:szCs w:val="23"/>
          <w:u w:val="single"/>
        </w:rPr>
        <w:t>DHS pointed CNN to  no increase in the rate of denials of immigration applications, though the backlog of pending applications has grown steadily over the past two years. Sources familiar with the inner workings of DHS describe an environment where political appointees and policy staff with strongly held opinions circulate ideas that sometimes reach the press before front office and secretarial staff are even aware of the discussions.</w:t>
      </w:r>
      <w:r w:rsidRPr="005F001C">
        <w:rPr>
          <w:sz w:val="16"/>
          <w:szCs w:val="23"/>
        </w:rPr>
        <w:t>While political appointees and career officials are not described as butting heads, some of policy ideas do end up moderated by career employees on practical grounds. One source also described some employees of USCIS, which administers DACA, as getting emotional when the plan was made to end the program."Once it gets to a senior level, there are pretty robust discussions," another source familiar said. "And once it gets to that level there are folks with ideas, and then folks who have been around for a while who say, 'That won't work.'"Those competing ideas are then ultimately decided on by the secretary and high-level decision makers, though sources say political appointees are sometimes in a position to have influence over what information flows to the front office and top officials."The secretary and the decision makers end up with that (dynamic)," the source said.</w:t>
      </w:r>
    </w:p>
    <w:p w:rsidR="00707E64" w:rsidRPr="005F001C" w:rsidRDefault="00707E64" w:rsidP="00707E64">
      <w:pPr>
        <w:spacing w:line="240" w:lineRule="auto"/>
      </w:pPr>
    </w:p>
    <w:p w:rsidR="00092425" w:rsidRPr="00155865" w:rsidRDefault="00092425" w:rsidP="00155865">
      <w:pPr>
        <w:pStyle w:val="Heading4"/>
        <w:rPr>
          <w:sz w:val="28"/>
        </w:rPr>
      </w:pPr>
      <w:r w:rsidRPr="005F001C">
        <w:rPr>
          <w:sz w:val="28"/>
        </w:rPr>
        <w:t>Operational intention by both establishment Dems and the GOP means the DHS supercedes state governments and other laws relating to immigration</w:t>
      </w:r>
    </w:p>
    <w:p w:rsidR="00092425" w:rsidRPr="00155865" w:rsidRDefault="00092425" w:rsidP="00092425">
      <w:pPr>
        <w:spacing w:line="240" w:lineRule="auto"/>
      </w:pPr>
      <w:r w:rsidRPr="005F001C">
        <w:rPr>
          <w:b/>
          <w:sz w:val="28"/>
          <w:szCs w:val="32"/>
        </w:rPr>
        <w:t>Siddiqui ’15</w:t>
      </w:r>
      <w:r w:rsidRPr="005F001C">
        <w:rPr>
          <w:sz w:val="32"/>
          <w:szCs w:val="32"/>
        </w:rPr>
        <w:t xml:space="preserve"> </w:t>
      </w:r>
      <w:r w:rsidRPr="005F001C">
        <w:t>[Siddiqui, Sabrina. Political Reporter @ Guardian US. “New legislation targets ‘sanctuary cities’ that circumvent immigration laws.” The Guardian. 7/21/15. https://www.theguardian.com/us-news/2015/jul/21/sanctuary-cities-immigration-laws-kate-steinle.] #majesticmirakle</w:t>
      </w:r>
    </w:p>
    <w:p w:rsidR="00092425" w:rsidRPr="005F001C" w:rsidRDefault="00092425" w:rsidP="00092425">
      <w:pPr>
        <w:spacing w:line="240" w:lineRule="auto"/>
      </w:pPr>
      <w:r w:rsidRPr="005F001C">
        <w:t xml:space="preserve">The debate over so-called sanctuary cities – localities that do not fully cooperate with federal immigration authorities – has made its way to the US Congress after Republican presidential candidate Donald Trump brought the issue to national attention in the 2016 presidential race. Iowa senator Chuck Grassley, the Republican who chairs the Senate judiciary committee, introduced legislation on Tuesday that would crack down on jurisdictions that provide safe harbor for undocumented migrants by withholding some federal funding for state and local entities if they decline to cooperate with the government on the holding or transferring of undocumented migrants with criminal records. </w:t>
      </w:r>
      <w:r w:rsidRPr="005F001C">
        <w:rPr>
          <w:u w:val="single"/>
        </w:rPr>
        <w:t xml:space="preserve">Among the funding Grassley’s bill threatens to withhold are grants related to law enforcement that are distributed by the Department of Homeland Security and the Department of Justice. His legislation would also impose a mandatory minimum five-year prison sentence, as well as a possible fine, for those who enter the US after being deported. “Enforcing the immigration laws of the United States is not a voluntary or trivial matter. Real lives are at stake. Things cannot continue this way,” Grassley said while announcing the bill during a judiciary committee hearing, where several relatives whose family members were killed by undocumented migrants provided testimony. “No more people should die at the hands of those who break our laws just by being here. No more families should have to go through what our witnesses have experienced,” </w:t>
      </w:r>
      <w:r w:rsidRPr="005F001C">
        <w:t xml:space="preserve">he added, while noting that those addressing the panel lost loved ones “as a direct result of the [Obama] administration’s failure to deport criminals or its tolerance of sanctuary policies”. The issue of sanctuary cities has risen to prominence following the fatal shooting of Kate Steinle, a 32-year-old San Francisco woman, earlier this month. The suspect in her murder, Juan Francisco López Sánchez, had seven prior felony convictions and was deported five times to his native Mexico. Donald Trump, the real estate mogul who is seeking the Republican party’s nomination for president, has repeatedly invoked Steinle’s story while criss-crossing the country and defending his controversial remarks that most Mexicans crossing the US border are “rapists” and drug-runners. Steinle’s father, Jim, did not mention Trump while testifying at Tuesday’s hearing – the family has criticized the candidate for “sensationalizing” her death – focusing instead on what he said were “unjointed laws and basic incompetence of the government” that robbed him of his daughter. “The US has suffered a self-inflicted wound in the murder of our daughter by the hand of a person that should have never been on the streets in this country,” Jim Steinle said. “Our family realizes the complexities of immigration laws. However, we feel strongly that some legislation should be discussed, enacted and/or changed to take these undocumented immigrant felons off our streets for good.” Several bills targeting sanctuary cities have been introduced in the aftermath of Steinle’s death, including legislation in the House of Representatives that mirrors Grassley’s by using federal funding as a tool to force localities to comply with federal immigration enforcement. The House bill is expected to get a vote later this week. </w:t>
      </w:r>
      <w:r w:rsidRPr="005F001C">
        <w:rPr>
          <w:highlight w:val="yellow"/>
          <w:u w:val="single"/>
        </w:rPr>
        <w:t>Immigration advocates</w:t>
      </w:r>
      <w:r w:rsidRPr="005F001C">
        <w:rPr>
          <w:u w:val="single"/>
        </w:rPr>
        <w:t xml:space="preserve"> have </w:t>
      </w:r>
      <w:r w:rsidRPr="005F001C">
        <w:rPr>
          <w:highlight w:val="yellow"/>
          <w:u w:val="single"/>
        </w:rPr>
        <w:t>voiced concern over</w:t>
      </w:r>
      <w:r w:rsidRPr="005F001C">
        <w:rPr>
          <w:u w:val="single"/>
        </w:rPr>
        <w:t xml:space="preserve"> what they believe would amount to </w:t>
      </w:r>
      <w:r w:rsidRPr="005F001C">
        <w:rPr>
          <w:highlight w:val="yellow"/>
          <w:u w:val="single"/>
        </w:rPr>
        <w:t>US lawmakers acting rashly</w:t>
      </w:r>
      <w:r w:rsidRPr="005F001C">
        <w:rPr>
          <w:u w:val="single"/>
        </w:rPr>
        <w:t xml:space="preserve">, </w:t>
      </w:r>
      <w:r w:rsidRPr="005F001C">
        <w:rPr>
          <w:highlight w:val="yellow"/>
          <w:u w:val="single"/>
        </w:rPr>
        <w:t>rather than</w:t>
      </w:r>
      <w:r w:rsidRPr="005F001C">
        <w:rPr>
          <w:u w:val="single"/>
        </w:rPr>
        <w:t xml:space="preserve"> thoroughly </w:t>
      </w:r>
      <w:r w:rsidRPr="005F001C">
        <w:rPr>
          <w:highlight w:val="yellow"/>
          <w:u w:val="single"/>
        </w:rPr>
        <w:t>debating sanctuary cities and their intent.</w:t>
      </w:r>
      <w:r w:rsidRPr="005F001C">
        <w:rPr>
          <w:u w:val="single"/>
        </w:rPr>
        <w:t xml:space="preserve"> </w:t>
      </w:r>
      <w:r w:rsidRPr="005F001C">
        <w:rPr>
          <w:highlight w:val="yellow"/>
          <w:u w:val="single"/>
        </w:rPr>
        <w:t>Supporters of the policy have said undermining it would create mistrust between police and immigrant communities</w:t>
      </w:r>
      <w:r w:rsidRPr="005F001C">
        <w:rPr>
          <w:u w:val="single"/>
        </w:rPr>
        <w:t xml:space="preserve">, </w:t>
      </w:r>
      <w:r w:rsidRPr="005F001C">
        <w:rPr>
          <w:highlight w:val="yellow"/>
          <w:u w:val="single"/>
        </w:rPr>
        <w:t>making it difficult for local authorities to distinguish between law-abiding undocumented migrants and those who have committed violent crimes.</w:t>
      </w:r>
      <w:r w:rsidRPr="005F001C">
        <w:rPr>
          <w:u w:val="single"/>
        </w:rPr>
        <w:t xml:space="preserve"> They have also pointed to numerous studies showing that the vast majority of immigrants are less likely to commit violent crimes than native-born Americans. The Obama administration has said it, too, would like sanctuary cities to collaborate with Immigration and Customs Enforcement (ICE), the agency tasked with enforcing federal immigration laws. But Jeh Johnson, the secretary of homeland security, told the House judiciary committee last week that threatening local entities into cooperation was not the answer. </w:t>
      </w:r>
      <w:r w:rsidRPr="005F001C">
        <w:t xml:space="preserve">Given that view, it’s unlikely that Barack Obama would sign any of the proposed bills into law if they passed the Republican-controlled Congress. The White House has defended its record on enforcement – Obama has deported more immigrants than any president in history – and argued that Republicans have blocked the necessary funding to better secure the border. “I recognize that people want to play politics with this,” Josh Earnest, the White House press secretary, said earlier this month. “The fact is the president has done everything within his power to make sure that we’re focusing our law enforcement resources on criminals and those who pose a threat to public safety.” But with Trump leading a host of Republican presidential polls and showing no signs of reining in his focus on illegal immigration, </w:t>
      </w:r>
      <w:r w:rsidRPr="005F001C">
        <w:rPr>
          <w:u w:val="single"/>
        </w:rPr>
        <w:t>the issue doesn’t appear to be going away anytime soon. Republican presidential candidate Rand Paul, a senator from Kentucky, also introduced a bill of his own that would require state and local law enforcement to notify ICE following the arrest of an undocumented immigrant and compel them to detain the individual if ICE requests them to do so.</w:t>
      </w:r>
      <w:r w:rsidRPr="005F001C">
        <w:t xml:space="preserve"> At least one of the women who testified at Tuesday’s hearing – Laura Wilkerson, whose 18-year-old son was killed by an undocumented migrant – thanked Trump “for getting a message out in two minutes”. “It feels good to be heard. Whether you love him or whether you don’t, I felt heard,” she said.</w:t>
      </w:r>
    </w:p>
    <w:p w:rsidR="00092425" w:rsidRPr="005F001C" w:rsidRDefault="00092425" w:rsidP="00092425">
      <w:pPr>
        <w:spacing w:line="240" w:lineRule="auto"/>
      </w:pPr>
    </w:p>
    <w:p w:rsidR="006134D8" w:rsidRPr="006134D8" w:rsidRDefault="006134D8" w:rsidP="006134D8">
      <w:pPr>
        <w:pStyle w:val="Heading3"/>
        <w:rPr>
          <w:rFonts w:cs="Times New Roman"/>
        </w:rPr>
      </w:pPr>
      <w:r>
        <w:rPr>
          <w:rFonts w:cs="Times New Roman"/>
        </w:rPr>
        <w:t>Yes Circumvention –</w:t>
      </w:r>
      <w:r>
        <w:rPr>
          <w:rFonts w:cs="Times New Roman"/>
        </w:rPr>
        <w:t xml:space="preserve"> DOJ</w:t>
      </w:r>
    </w:p>
    <w:p w:rsidR="001C694D" w:rsidRPr="006134D8" w:rsidRDefault="001C694D" w:rsidP="006134D8">
      <w:pPr>
        <w:pStyle w:val="Heading4"/>
        <w:rPr>
          <w:sz w:val="28"/>
        </w:rPr>
      </w:pPr>
      <w:r w:rsidRPr="005F001C">
        <w:rPr>
          <w:sz w:val="28"/>
        </w:rPr>
        <w:t>DOJ encouraging immigration judges to cut corners and use discretion that circumvents the effects of the plan.</w:t>
      </w:r>
    </w:p>
    <w:p w:rsidR="001C694D" w:rsidRPr="005F001C" w:rsidRDefault="001C694D" w:rsidP="001C694D">
      <w:pPr>
        <w:shd w:val="clear" w:color="auto" w:fill="FFFFFF"/>
        <w:spacing w:after="0" w:line="240" w:lineRule="auto"/>
      </w:pPr>
      <w:r w:rsidRPr="005F001C">
        <w:rPr>
          <w:rStyle w:val="Style13ptBold"/>
        </w:rPr>
        <w:t>Wheeler ’6/18</w:t>
      </w:r>
      <w:r w:rsidRPr="005F001C">
        <w:t xml:space="preserve"> [Wheeler, Russel. Russel Wheeler is a visiting fellow in the Brookings Institution’s Governance Studies Program and president of the Governance Institute, a small, non-partisan think tank with an interest in interbranch relations and their policy implications. “Amid turmoil on the border, new DOJ policy encourages immigration judges to cut corners”-Brookings-June 18-https://www.brookings.edu/blog/fixgov/2018/06/18/amid-turmoil-on-the-border-new-doj-policy-encourages-immigration-judges-to-cut-corners/-#Immigrationisconfusing]</w:t>
      </w:r>
    </w:p>
    <w:p w:rsidR="001C694D" w:rsidRPr="005F001C" w:rsidRDefault="001C694D" w:rsidP="001C694D">
      <w:pPr>
        <w:shd w:val="clear" w:color="auto" w:fill="FFFFFF"/>
        <w:spacing w:after="0" w:line="240" w:lineRule="auto"/>
      </w:pPr>
    </w:p>
    <w:p w:rsidR="001C694D" w:rsidRPr="005F001C" w:rsidRDefault="001C694D" w:rsidP="001C694D">
      <w:pPr>
        <w:shd w:val="clear" w:color="auto" w:fill="FFFFFF"/>
        <w:spacing w:after="0" w:line="240" w:lineRule="auto"/>
        <w:rPr>
          <w:u w:val="single"/>
        </w:rPr>
      </w:pPr>
      <w:r w:rsidRPr="005F001C">
        <w:rPr>
          <w:u w:val="single"/>
        </w:rPr>
        <w:t xml:space="preserve">The Trump administration’s policy of separating children from parents who cross the southern border seeking asylum—and </w:t>
      </w:r>
      <w:r w:rsidRPr="005F001C">
        <w:rPr>
          <w:highlight w:val="yellow"/>
          <w:u w:val="single"/>
        </w:rPr>
        <w:t>Attorney General Sessions’ limiting the grounds on which to grant asylum</w:t>
      </w:r>
      <w:r w:rsidRPr="005F001C">
        <w:rPr>
          <w:u w:val="single"/>
        </w:rPr>
        <w:t>—</w:t>
      </w:r>
      <w:r w:rsidRPr="005F001C">
        <w:rPr>
          <w:highlight w:val="yellow"/>
          <w:u w:val="single"/>
        </w:rPr>
        <w:t>draw attention again to</w:t>
      </w:r>
      <w:r w:rsidRPr="005F001C">
        <w:rPr>
          <w:u w:val="single"/>
        </w:rPr>
        <w:t xml:space="preserve"> the nation’s </w:t>
      </w:r>
      <w:r w:rsidRPr="005F001C">
        <w:rPr>
          <w:highlight w:val="yellow"/>
          <w:u w:val="single"/>
        </w:rPr>
        <w:t>immigration courts, where</w:t>
      </w:r>
      <w:r w:rsidRPr="005F001C">
        <w:rPr>
          <w:u w:val="single"/>
        </w:rPr>
        <w:t xml:space="preserve"> many </w:t>
      </w:r>
      <w:r w:rsidRPr="005F001C">
        <w:rPr>
          <w:highlight w:val="yellow"/>
          <w:u w:val="single"/>
        </w:rPr>
        <w:t>asylum claims get adjudicated</w:t>
      </w:r>
      <w:r w:rsidRPr="005F001C">
        <w:rPr>
          <w:u w:val="single"/>
        </w:rPr>
        <w:t>. At the same time, the administration is making it more difficult for them to deal with non-citizens who claim that our complicated immigration laws allow them to remain here by imposing uniform case-completion quotas and deadlines on all immigration judges.</w:t>
      </w:r>
      <w:r w:rsidRPr="005F001C">
        <w:t xml:space="preserve"> Federal district courts hear criminal charges of illegal entry, while the Justice Department’s over 300 immigration judges, using authority delegated by the Attorney General, decide whether individuals (“respondents”) can remain in the country despite Department of Homeland Security claims that they are here without authorization. Respondents range from infants separated from their parents to hardened criminals in detention facilities to students who have overstayed their visas to those seeking refuge from persecution and worse. </w:t>
      </w:r>
      <w:r w:rsidRPr="005F001C">
        <w:rPr>
          <w:u w:val="single"/>
        </w:rPr>
        <w:t xml:space="preserve">Simply put, </w:t>
      </w:r>
      <w:r w:rsidRPr="005F001C">
        <w:rPr>
          <w:highlight w:val="yellow"/>
          <w:u w:val="single"/>
        </w:rPr>
        <w:t>there are not enough judges.</w:t>
      </w:r>
      <w:r w:rsidRPr="005F001C">
        <w:rPr>
          <w:u w:val="single"/>
        </w:rPr>
        <w:t xml:space="preserve"> </w:t>
      </w:r>
      <w:r w:rsidRPr="005F001C">
        <w:rPr>
          <w:highlight w:val="yellow"/>
          <w:u w:val="single"/>
        </w:rPr>
        <w:t>Pending cases have gone from 186,000</w:t>
      </w:r>
      <w:r w:rsidRPr="005F001C">
        <w:rPr>
          <w:u w:val="single"/>
        </w:rPr>
        <w:t xml:space="preserve"> in 2008 </w:t>
      </w:r>
      <w:r w:rsidRPr="005F001C">
        <w:rPr>
          <w:highlight w:val="yellow"/>
          <w:u w:val="single"/>
        </w:rPr>
        <w:t>to</w:t>
      </w:r>
      <w:r w:rsidRPr="005F001C">
        <w:rPr>
          <w:u w:val="single"/>
        </w:rPr>
        <w:t xml:space="preserve"> almost </w:t>
      </w:r>
      <w:r w:rsidRPr="005F001C">
        <w:rPr>
          <w:highlight w:val="yellow"/>
          <w:u w:val="single"/>
        </w:rPr>
        <w:t>700,000.</w:t>
      </w:r>
      <w:r w:rsidRPr="005F001C">
        <w:rPr>
          <w:u w:val="single"/>
        </w:rPr>
        <w:t xml:space="preserve"> To its credit, the Justice Department continues its predecessors’ push for more judges. On the other hand, in April, days after announcing the “zero-tolerance” policy that undergirds the family separations, Sessions said “We are now directing [immigration judges] to complete at least 700 cases a year. This is about average.” It is, but the “average” is meaningless because immigration courts are highly diversified. </w:t>
      </w:r>
      <w:r w:rsidRPr="005F001C">
        <w:t xml:space="preserve">Based on the Department’s most recent published statistics (2016), almost two thirds of the courts had per-judge case completions below 700 and two-fifths were below 500. Individual courts’ per-judge completion rates varied from under 300 in a few courts to well over 1,000 in others. Varying completion rates partly reflect judges’ different case-management skills but also considerable variations in the demands that different case types impose. Some courts’ caseloads mostly involve detained respondents with serious criminal histories who clearly have no right to be here. Most of those courts move cases quickly. But courts where many respondents claim some form of statutory protection—“relief”—from removal are less likely rocket-docket candidates. Nationally, the percentage of relief-claim cases is 39 percent, but it ranges from 14 percent of one court’s cases to 73 percent of another’s. Asylum is one form of relief. Cases presenting those claims are 25 percent of the caseload nationally but range from 5 percent to 54 percent in individual courts. Relief-claim cases are generally more demanding than others, but the Department has no “case weights” that enable other court systems to quantify the relative burden of various case types. There are other differences. About 40 percent of respondents don’t have lawyers, and by law the government can’t provide them. So, judges adjourn proceedings temporarily (often for months, given case-docketing pressures) while respondents look for legal help. Judges must protect the due process rights of non-represented respondents even while serving as neutral arbitrators. And the regional courts of appeals, which hear appeals from the immigration court system, have established different requirements for removal proceedings within their circuits. Despite these different caseloads, the Department has published a one-size-fits-all requirement that judges complete 700 cases per year, have no more than 15 percent of decisions sent back by the Department’s review board or the courts of appeal, and meet procedural deadlines for quick case completions. Judges whose performance doesn’t satisfy their administrators risk job loss or relocation. (Department officials who administer the courts refer to themselves as “management,” suggesting that judges who decide cases that sometimes involve what Justice Hugo Black called “punishment of the most drastic kind” are akin to assembly line workers.) The 700-case completion requirement won’t much affect courts where case completions exceed that number. </w:t>
      </w:r>
      <w:r w:rsidRPr="005F001C">
        <w:rPr>
          <w:highlight w:val="yellow"/>
          <w:u w:val="single"/>
        </w:rPr>
        <w:t>In courts with more demanding caseloads, judges</w:t>
      </w:r>
      <w:r w:rsidRPr="005F001C">
        <w:rPr>
          <w:u w:val="single"/>
        </w:rPr>
        <w:t xml:space="preserve"> will often </w:t>
      </w:r>
      <w:r w:rsidRPr="005F001C">
        <w:rPr>
          <w:highlight w:val="yellow"/>
          <w:u w:val="single"/>
        </w:rPr>
        <w:t>face a choice:</w:t>
      </w:r>
      <w:r w:rsidRPr="005F001C">
        <w:rPr>
          <w:u w:val="single"/>
        </w:rPr>
        <w:t xml:space="preserve"> </w:t>
      </w:r>
      <w:r w:rsidRPr="005F001C">
        <w:rPr>
          <w:highlight w:val="yellow"/>
          <w:u w:val="single"/>
        </w:rPr>
        <w:t>protect their economic well-being by cutting due process corners or serve as independent adjudicators.</w:t>
      </w:r>
      <w:r w:rsidRPr="005F001C">
        <w:rPr>
          <w:u w:val="single"/>
        </w:rPr>
        <w:t xml:space="preserve"> Democracies structure judicial independence protections precisely to keep judges out of that predicament. (Even long-standing Department policy tells immigration judges to “exercise their independent judgment and discretion and … take any action consistent with their authorities under” statutes and regulations.) To be sure, democracies balance judicial independence with judicial accountability. Performance measures are key ingredients in promoting effective, efficient tribunals by encouraging peer and public pressure to meet them. But good performance measures rest on solid analysis. The National Center for State Courts’ “Trial Court Performance Standards” reflect several years of research and consultation. It is not clear what undergirds the Department’s performance measures other than a desire to tether judges to numerical criteria. </w:t>
      </w:r>
      <w:r w:rsidRPr="005F001C">
        <w:rPr>
          <w:highlight w:val="yellow"/>
          <w:u w:val="single"/>
        </w:rPr>
        <w:t xml:space="preserve">Sessions </w:t>
      </w:r>
      <w:r w:rsidRPr="005F001C">
        <w:rPr>
          <w:u w:val="single"/>
        </w:rPr>
        <w:t xml:space="preserve">has </w:t>
      </w:r>
      <w:r w:rsidRPr="005F001C">
        <w:rPr>
          <w:highlight w:val="yellow"/>
          <w:u w:val="single"/>
        </w:rPr>
        <w:t>argued t</w:t>
      </w:r>
      <w:r w:rsidRPr="005F001C">
        <w:rPr>
          <w:u w:val="single"/>
        </w:rPr>
        <w:t xml:space="preserve">hat </w:t>
      </w:r>
      <w:r w:rsidRPr="005F001C">
        <w:rPr>
          <w:highlight w:val="yellow"/>
          <w:u w:val="single"/>
        </w:rPr>
        <w:t>many asylum seekers file “fake claims,”</w:t>
      </w:r>
      <w:r w:rsidRPr="005F001C">
        <w:rPr>
          <w:u w:val="single"/>
        </w:rPr>
        <w:t xml:space="preserve"> and surely some do, </w:t>
      </w:r>
      <w:r w:rsidRPr="005F001C">
        <w:rPr>
          <w:highlight w:val="yellow"/>
          <w:u w:val="single"/>
        </w:rPr>
        <w:t>which is why immigration judges need</w:t>
      </w:r>
      <w:r w:rsidRPr="005F001C">
        <w:rPr>
          <w:u w:val="single"/>
        </w:rPr>
        <w:t xml:space="preserve"> time </w:t>
      </w:r>
      <w:r w:rsidRPr="005F001C">
        <w:rPr>
          <w:highlight w:val="yellow"/>
          <w:u w:val="single"/>
        </w:rPr>
        <w:t>to separate legitimate from ill-founded claims.</w:t>
      </w:r>
      <w:r w:rsidRPr="005F001C">
        <w:rPr>
          <w:u w:val="single"/>
        </w:rPr>
        <w:t xml:space="preserve"> The case-completion standards will nudge some judges to cut corners to close cases quickly and trust the appellate process to sort things out. More respondents will appeal to the Department’s Board of Immigration Appeals, and then to the courts of appeals.</w:t>
      </w:r>
      <w:r w:rsidRPr="005F001C">
        <w:t xml:space="preserve"> When the Bush administration reduced the Board’s size and streamlined its procedures, the law of anticipatable consequences took effect: immigration removal cases shot up from three percent of the 2001 national court of appeals caseload to 17 percent in 2006, and much more in two circuits—the east-coast Second and the west-coast Ninth. When the Department’s rules take effect in October, </w:t>
      </w:r>
      <w:r w:rsidRPr="005F001C">
        <w:rPr>
          <w:highlight w:val="yellow"/>
          <w:u w:val="single"/>
        </w:rPr>
        <w:t>look for</w:t>
      </w:r>
      <w:r w:rsidRPr="005F001C">
        <w:rPr>
          <w:u w:val="single"/>
        </w:rPr>
        <w:t xml:space="preserve"> a repeat of that phenomenon, </w:t>
      </w:r>
      <w:r w:rsidRPr="005F001C">
        <w:rPr>
          <w:highlight w:val="yellow"/>
          <w:u w:val="single"/>
        </w:rPr>
        <w:t>further deterioration of the broken immigration court system,</w:t>
      </w:r>
      <w:r w:rsidRPr="005F001C">
        <w:rPr>
          <w:u w:val="single"/>
        </w:rPr>
        <w:t xml:space="preserve"> and renewed proposals to take the courts out of the Justice Department. Congress uses executive branch tribunals to reduce the dockets of judicial branch courts and encourage efficient, expert decision-making. Ironically, the Department’s rules will reduce overall efficiency, discourage expert decision-making, and enlarge judicial branch dockets.</w:t>
      </w:r>
    </w:p>
    <w:p w:rsidR="00092425" w:rsidRPr="00155865" w:rsidRDefault="00092425" w:rsidP="00155865">
      <w:pPr>
        <w:pStyle w:val="Heading4"/>
        <w:rPr>
          <w:sz w:val="28"/>
        </w:rPr>
      </w:pPr>
      <w:r w:rsidRPr="005F001C">
        <w:rPr>
          <w:sz w:val="28"/>
        </w:rPr>
        <w:t>DOJ staff at-risk of being fired for not assisting Trump in anti-immigration stances - immediately replacing Yates sent a clear message on this.</w:t>
      </w:r>
    </w:p>
    <w:p w:rsidR="00092425" w:rsidRPr="005F001C" w:rsidRDefault="00092425" w:rsidP="00092425">
      <w:pPr>
        <w:shd w:val="clear" w:color="auto" w:fill="FFFFFF"/>
        <w:spacing w:after="0" w:line="240" w:lineRule="auto"/>
      </w:pPr>
      <w:r w:rsidRPr="005F001C">
        <w:rPr>
          <w:b/>
          <w:sz w:val="28"/>
          <w:szCs w:val="28"/>
        </w:rPr>
        <w:t>Weiss’17</w:t>
      </w:r>
      <w:r w:rsidRPr="005F001C">
        <w:t xml:space="preserve"> [Debra Cassens Weiss, a senior writer/online, joined the ABA Journal staff in 1986. She had worked as a news researcher for WMAQ-TV in Chicago, as a reporter and editor at the City News Bureau of Chicago, and as a newscaster at WMRO and WAUR radio (Aurora, Ill.). Deb holds a J.D. from DePaul University College of Law and a B.A. in English from the University of Illinois. “Trump fires acting attorney general who won't defend immigration order; states file litigation”-ABA Journal-Jan31 http://www.abajournal.com/news/article/trump_fires_acting_attorney_general_after_she_refuses_to_defend_immigration/-#Immigrationisconfusing]</w:t>
      </w:r>
    </w:p>
    <w:p w:rsidR="00092425" w:rsidRPr="005F001C" w:rsidRDefault="00092425" w:rsidP="00092425">
      <w:pPr>
        <w:shd w:val="clear" w:color="auto" w:fill="FFFFFF"/>
        <w:spacing w:after="0" w:line="240" w:lineRule="auto"/>
      </w:pPr>
    </w:p>
    <w:p w:rsidR="00092425" w:rsidRPr="005F001C" w:rsidRDefault="00092425" w:rsidP="00092425">
      <w:r w:rsidRPr="005F001C">
        <w:t xml:space="preserve">Updated: </w:t>
      </w:r>
      <w:r w:rsidRPr="005F001C">
        <w:rPr>
          <w:u w:val="single"/>
        </w:rPr>
        <w:t>President Donald </w:t>
      </w:r>
      <w:r w:rsidRPr="005F001C">
        <w:rPr>
          <w:highlight w:val="yellow"/>
          <w:u w:val="single"/>
        </w:rPr>
        <w:t>Trump</w:t>
      </w:r>
      <w:r w:rsidRPr="005F001C">
        <w:rPr>
          <w:u w:val="single"/>
        </w:rPr>
        <w:t> on Monday evening </w:t>
      </w:r>
      <w:r w:rsidRPr="005F001C">
        <w:rPr>
          <w:highlight w:val="yellow"/>
          <w:u w:val="single"/>
        </w:rPr>
        <w:t>fired</w:t>
      </w:r>
      <w:r w:rsidRPr="005F001C">
        <w:rPr>
          <w:u w:val="single"/>
        </w:rPr>
        <w:t xml:space="preserve"> acting attorney general </w:t>
      </w:r>
      <w:r w:rsidRPr="005F001C">
        <w:rPr>
          <w:highlight w:val="yellow"/>
          <w:u w:val="single"/>
        </w:rPr>
        <w:t>Sally Yates after she refused to defend his executive order temporarily banning refugees and immigrants from seven mostly Muslim countries from entering the United States.</w:t>
      </w:r>
      <w:r w:rsidRPr="005F001C">
        <w:t xml:space="preserve"> </w:t>
      </w:r>
      <w:r w:rsidRPr="005F001C">
        <w:rPr>
          <w:u w:val="single"/>
        </w:rPr>
        <w:t xml:space="preserve">A White House statement said Yates “has betrayed the Department of Justice by refusing to enforce a legal order designed to protect the citizens of the United States,” report the New York Times, the Washington Post and the Los Angeles Times. The statement said the Justice Department’s Office of Legal Counsel had approved the order as to form and legality. Trump appointed U.S. Attorney Dana Boente of the Eastern District of Virginia to replace Yates. In an interview with the Washington Post, Boente said he was going to enforce the order. Later on Monday, he rescinded Yates’ directive. Yates was deputy attorney general during the Obama administration, and she was serving as acting attorney general pending a confirmation vote on Sen. Jeff Sessions. </w:t>
      </w:r>
      <w:r w:rsidRPr="005F001C">
        <w:t xml:space="preserve">The Senate Judiciary Committee is scheduled to consider Sessions’ nomination Tuesday. The controversy erupted as lawyers filed several additional suits on Monday that challenged Trump’s order, including one by the state of Washington. The ABA released a statement Tuesday acknowledging the mounting litigation related to this immigration order. </w:t>
      </w:r>
      <w:r w:rsidRPr="005F001C">
        <w:rPr>
          <w:u w:val="single"/>
        </w:rPr>
        <w:t>The ABA statement also expressed concern about the recent executive orders on immigration. </w:t>
      </w:r>
      <w:r w:rsidRPr="005F001C">
        <w:rPr>
          <w:highlight w:val="yellow"/>
          <w:u w:val="single"/>
        </w:rPr>
        <w:t>The two orders</w:t>
      </w:r>
      <w:r w:rsidRPr="005F001C">
        <w:rPr>
          <w:u w:val="single"/>
        </w:rPr>
        <w:t> from last week “</w:t>
      </w:r>
      <w:r w:rsidRPr="005F001C">
        <w:rPr>
          <w:highlight w:val="yellow"/>
          <w:u w:val="single"/>
        </w:rPr>
        <w:t xml:space="preserve">make significant changes to </w:t>
      </w:r>
      <w:r w:rsidRPr="005F001C">
        <w:rPr>
          <w:u w:val="single"/>
        </w:rPr>
        <w:t xml:space="preserve">our nation’s </w:t>
      </w:r>
      <w:r w:rsidRPr="005F001C">
        <w:rPr>
          <w:highlight w:val="yellow"/>
          <w:u w:val="single"/>
        </w:rPr>
        <w:t>immigration policies and jeopardize</w:t>
      </w:r>
      <w:r w:rsidRPr="005F001C">
        <w:rPr>
          <w:u w:val="single"/>
        </w:rPr>
        <w:t xml:space="preserve"> fundamental principles of </w:t>
      </w:r>
      <w:r w:rsidRPr="005F001C">
        <w:rPr>
          <w:highlight w:val="yellow"/>
          <w:u w:val="single"/>
        </w:rPr>
        <w:t>justice,</w:t>
      </w:r>
      <w:r w:rsidRPr="005F001C">
        <w:rPr>
          <w:u w:val="single"/>
        </w:rPr>
        <w:t xml:space="preserve"> </w:t>
      </w:r>
      <w:r w:rsidRPr="005F001C">
        <w:rPr>
          <w:highlight w:val="yellow"/>
          <w:u w:val="single"/>
        </w:rPr>
        <w:t>due process and the rule of law.</w:t>
      </w:r>
      <w:r w:rsidRPr="005F001C">
        <w:rPr>
          <w:u w:val="single"/>
        </w:rPr>
        <w:t>”</w:t>
      </w:r>
      <w:r w:rsidRPr="005F001C">
        <w:t xml:space="preserve"> </w:t>
      </w:r>
      <w:r w:rsidRPr="005F001C">
        <w:rPr>
          <w:u w:val="single"/>
        </w:rPr>
        <w:t xml:space="preserve">Yates explained her decision in a memo. “My responsibility is to ensure that the position of the Department of Justice is not only legally defensible, but is informed by our best view of what the law is after consideration of all the facts. In addition, I am responsible for ensuring that the positions we take in court remain consistent with this institution’s solemn obligation to always seek justice and stand for what is right. At present, I am not convinced that the defense of the executive order is consistent with these responsibilities nor am I convinced that the executive order is lawful.” Yates said her role is different from that of the department’s Office of Legal Counsel, which has reviewed executive orders for form and legality before they are issued. The OLC considers whether a proposed order is lawful on its face and is properly drafted, and “does not take account of statements made by an administration or it surrogates close in time to the issuance of an executive order that may bear on the order’s purpose. And importantly, it does not address whether any policy choice embodied in an executive order is wise or just.” </w:t>
      </w:r>
      <w:r w:rsidRPr="005F001C">
        <w:t>Washington is the first state to file a lawsuit challenging the executive order, the Seattle Times and the Associated Press report. Minnesota Attorney General Lori Swanson announced Wednesdaythat her state was joining Washington’s suit. The suit (PDF) alleges violations of the Constitution’s equal protection, due process and establishment clauses. The suit also claims violations of federal law, including the Religious Freedom Restoration Act and the federal law barring discrimination on the basis of nationality in the issuance of immigrant visas. Washington Attorney General Bob Ferguson said two companies based in Washington, Amazon and Expedia, would file declarations with the lawsuit about the executive order’s negative impact on their businesses and employees. The suit says the executive order is harming the state’s economy and its technology industry, which depends on highly skilled workers with H-1B visas who work in the country. The suit also says the order is separating Washington residents and “undermining Washington’s sovereign interest in remaining a welcoming place for immigrants and refugees.” According to the suit, the state “has an interest in ensuring that its residents are not excluded from the benefits that flow from participation in the federal system, including the rights and privileges provided by the U.S. Constitution and federal law.” Meanwhile, New York Attorney General Eric Schneiderman announced Tuesday that his office will seek to join a federal lawsuit challenging the order. The lawsuit was originally filed by the American Civil Liberties Union Foundation, the Jerome N. Frank Legal Services Organization at Yale University, the Urban Justice Center, and the National Immigration Law Center. Virginia Attorney General Mark R. Herring also announced Tuesday the state has filed a motion to intervene (PDF) in another lawsuit challenging the order. The Eastern District of Virginia case is Aziz v. Trump, and the plaintiffs are 50 to 60 lawful permanent residents of the U.S. detained at Dulles International Airport. In this case, U.S. District Judge Leonie Brinkema issued a temporary restraining order to block for seven days the removal of any green-card holders being held at Dulles, NBC4 Washington reported. Also Tuesday, Massachusetts Attorney General Maura Healey announced that her state would be joining a lawsuit challenging the order that was filed Saturday by the ACLU of Massachusetts and private immigration lawyers on behalf of two associate professors at the University of Massachusetts at Dartmouth who were detained at Logan Airport in Boston.</w:t>
      </w:r>
    </w:p>
    <w:p w:rsidR="00092425" w:rsidRPr="00155865" w:rsidRDefault="00092425" w:rsidP="00155865">
      <w:pPr>
        <w:shd w:val="clear" w:color="auto" w:fill="FFFFFF"/>
        <w:spacing w:after="0" w:line="240" w:lineRule="auto"/>
      </w:pPr>
      <w:r w:rsidRPr="005F001C">
        <w:t> </w:t>
      </w:r>
    </w:p>
    <w:p w:rsidR="00092425" w:rsidRPr="005F001C" w:rsidRDefault="00092425" w:rsidP="00092425">
      <w:pPr>
        <w:spacing w:line="240" w:lineRule="auto"/>
      </w:pPr>
    </w:p>
    <w:p w:rsidR="00092425" w:rsidRPr="006134D8" w:rsidRDefault="006134D8" w:rsidP="006134D8">
      <w:pPr>
        <w:pStyle w:val="Heading3"/>
        <w:rPr>
          <w:rFonts w:cs="Times New Roman"/>
        </w:rPr>
      </w:pPr>
      <w:r>
        <w:rPr>
          <w:rFonts w:cs="Times New Roman"/>
        </w:rPr>
        <w:t>A2: Yes CV – DHS</w:t>
      </w:r>
    </w:p>
    <w:p w:rsidR="00092425" w:rsidRPr="006134D8" w:rsidRDefault="00092425" w:rsidP="006134D8">
      <w:pPr>
        <w:pStyle w:val="Heading4"/>
        <w:rPr>
          <w:sz w:val="28"/>
        </w:rPr>
      </w:pPr>
      <w:r w:rsidRPr="005F001C">
        <w:rPr>
          <w:sz w:val="28"/>
        </w:rPr>
        <w:t>Trump cannot stop state governments from countering DHS circumvention by non-cooperation</w:t>
      </w:r>
    </w:p>
    <w:p w:rsidR="00092425" w:rsidRPr="005F001C" w:rsidRDefault="00553CA8" w:rsidP="005F001C">
      <w:r w:rsidRPr="005F001C">
        <w:rPr>
          <w:b/>
          <w:sz w:val="28"/>
        </w:rPr>
        <w:t>Somin ’4/7</w:t>
      </w:r>
      <w:r w:rsidR="00092425" w:rsidRPr="005F001C">
        <w:rPr>
          <w:sz w:val="32"/>
        </w:rPr>
        <w:t xml:space="preserve"> </w:t>
      </w:r>
      <w:r w:rsidR="00092425" w:rsidRPr="005F001C">
        <w:t>[Somin, Ilya. Law professor at George Mason University. “Fight over sanctuary cities is also a fight over federalism.” The Hill. 04/07/18. http://thehill.com/opinion/immigration/381998-fight-over-sanctuary-cities-is-also-a-fight-over-federalism.] #majesticmirakle</w:t>
      </w:r>
    </w:p>
    <w:p w:rsidR="00092425" w:rsidRPr="005F001C" w:rsidRDefault="00092425" w:rsidP="005F001C">
      <w:pPr>
        <w:rPr>
          <w:sz w:val="24"/>
          <w:szCs w:val="24"/>
        </w:rPr>
      </w:pPr>
      <w:r w:rsidRPr="005F001C">
        <w:t>Over the last year, President Trump and Attorney General Jeff Sessions have waged an ongoing series of legal battles against “sanctuary” jurisdictions — cities, such as Seattle, and states that refuse to aid federal government efforts to deport undocumented immigrants.</w:t>
      </w:r>
      <w:r w:rsidRPr="005F001C">
        <w:rPr>
          <w:sz w:val="24"/>
          <w:szCs w:val="24"/>
        </w:rPr>
        <w:t xml:space="preserve"> </w:t>
      </w:r>
      <w:r w:rsidRPr="005F001C">
        <w:rPr>
          <w:sz w:val="24"/>
          <w:szCs w:val="24"/>
          <w:highlight w:val="yellow"/>
          <w:u w:val="single"/>
        </w:rPr>
        <w:t>Sessions’ recently filed lawsuit targeting</w:t>
      </w:r>
      <w:r w:rsidRPr="005F001C">
        <w:rPr>
          <w:sz w:val="24"/>
          <w:szCs w:val="24"/>
          <w:u w:val="single"/>
        </w:rPr>
        <w:t xml:space="preserve"> California’s </w:t>
      </w:r>
      <w:r w:rsidRPr="005F001C">
        <w:rPr>
          <w:sz w:val="24"/>
          <w:szCs w:val="24"/>
          <w:highlight w:val="yellow"/>
          <w:u w:val="single"/>
        </w:rPr>
        <w:t>sanctuary policies is just the latest</w:t>
      </w:r>
      <w:r w:rsidRPr="005F001C">
        <w:rPr>
          <w:sz w:val="24"/>
          <w:szCs w:val="24"/>
          <w:u w:val="single"/>
        </w:rPr>
        <w:t xml:space="preserve"> iteration </w:t>
      </w:r>
      <w:r w:rsidRPr="005F001C">
        <w:rPr>
          <w:sz w:val="24"/>
          <w:szCs w:val="24"/>
          <w:highlight w:val="yellow"/>
          <w:u w:val="single"/>
        </w:rPr>
        <w:t>in this fight</w:t>
      </w:r>
      <w:r w:rsidRPr="005F001C">
        <w:rPr>
          <w:sz w:val="24"/>
          <w:szCs w:val="24"/>
          <w:u w:val="single"/>
        </w:rPr>
        <w:t xml:space="preserve">. If the administration prevails, it will be a major blow to state and local autonomy in our constitutional system. Both left and right have good reason to fear such an outcome. </w:t>
      </w:r>
      <w:r w:rsidRPr="005F001C">
        <w:rPr>
          <w:sz w:val="24"/>
          <w:szCs w:val="24"/>
          <w:highlight w:val="yellow"/>
          <w:u w:val="single"/>
        </w:rPr>
        <w:t>Trump issued an executive order</w:t>
      </w:r>
      <w:r w:rsidRPr="005F001C">
        <w:rPr>
          <w:sz w:val="24"/>
          <w:szCs w:val="24"/>
          <w:u w:val="single"/>
        </w:rPr>
        <w:t xml:space="preserve"> last </w:t>
      </w:r>
      <w:r w:rsidRPr="005F001C">
        <w:rPr>
          <w:sz w:val="24"/>
          <w:szCs w:val="24"/>
          <w:highlight w:val="yellow"/>
          <w:u w:val="single"/>
        </w:rPr>
        <w:t xml:space="preserve">January pulling </w:t>
      </w:r>
      <w:r w:rsidRPr="005F001C">
        <w:rPr>
          <w:sz w:val="24"/>
          <w:szCs w:val="24"/>
          <w:u w:val="single"/>
        </w:rPr>
        <w:t xml:space="preserve">virtually all </w:t>
      </w:r>
      <w:r w:rsidRPr="005F001C">
        <w:rPr>
          <w:sz w:val="24"/>
          <w:szCs w:val="24"/>
          <w:highlight w:val="yellow"/>
          <w:u w:val="single"/>
        </w:rPr>
        <w:t>federal grants from cities and states that violate</w:t>
      </w:r>
      <w:r w:rsidRPr="005F001C">
        <w:rPr>
          <w:sz w:val="24"/>
          <w:szCs w:val="24"/>
          <w:u w:val="single"/>
        </w:rPr>
        <w:t xml:space="preserve"> 8 USC Section 1373, a federal law barring cities or states from forbidding their employees to divulge information to federal immigration enforcers about the citizenship status of people within their jurisdiction. In July, Sessions announced a policy under which the Justice Department would deny Edward Byrne Memorial Justice Assistance Grants (approximately $275 million in 2016) to states and localities unless they meet three conditions: complying with Section 1373, giving the Department of Homeland Security (DHS) access to state detention facilities and giving DHS 48 hours notice of the release of any person whom DHS had asked the state to detain.</w:t>
      </w:r>
      <w:r w:rsidRPr="005F001C">
        <w:rPr>
          <w:sz w:val="24"/>
          <w:szCs w:val="24"/>
        </w:rPr>
        <w:t xml:space="preserve"> </w:t>
      </w:r>
      <w:r w:rsidRPr="005F001C">
        <w:t xml:space="preserve">The main constitutional flaw in both policies is simple: Only Congress has the power to spend money or impose conditions on federal grants to states. And Congress never passed any laws mandating that recipients of grants must meet the conditions Trump and Sessions seek to impose. </w:t>
      </w:r>
      <w:r w:rsidRPr="005F001C">
        <w:rPr>
          <w:sz w:val="24"/>
          <w:szCs w:val="24"/>
          <w:u w:val="single"/>
        </w:rPr>
        <w:t xml:space="preserve">That’s why </w:t>
      </w:r>
      <w:r w:rsidRPr="005F001C">
        <w:rPr>
          <w:sz w:val="24"/>
          <w:szCs w:val="24"/>
          <w:highlight w:val="yellow"/>
          <w:u w:val="single"/>
        </w:rPr>
        <w:t>the executive order and the Sessions policy have suffered a series of embarrassing defeats in federal court at the hands of</w:t>
      </w:r>
      <w:r w:rsidRPr="005F001C">
        <w:rPr>
          <w:sz w:val="24"/>
          <w:szCs w:val="24"/>
          <w:u w:val="single"/>
        </w:rPr>
        <w:t xml:space="preserve"> both </w:t>
      </w:r>
      <w:r w:rsidRPr="005F001C">
        <w:rPr>
          <w:sz w:val="24"/>
          <w:szCs w:val="24"/>
          <w:highlight w:val="yellow"/>
          <w:u w:val="single"/>
        </w:rPr>
        <w:t>Republican and Democratic judges.</w:t>
      </w:r>
      <w:r w:rsidRPr="005F001C">
        <w:rPr>
          <w:sz w:val="24"/>
          <w:szCs w:val="24"/>
          <w:u w:val="single"/>
        </w:rPr>
        <w:t xml:space="preserve"> If the administration wins these cases on appeal, it will set a dangerous precedent going far beyond the specific issue of sanctuary cities. If the president can unilaterally add new conditions to one federal grant program, he can do the same with others. Since there is a vast array of federal grants, that would give the executive a massive club to coerce states and localities on a wide range of issues. Conservatives may cheer when the current administration uses this tool against sanctuary cities, but will likely regret their enthusiasm if a liberal Democratic president uses the same tactic to force states to pursue left-wing policies. </w:t>
      </w:r>
      <w:r w:rsidRPr="005F001C">
        <w:t xml:space="preserve">Section 1373 is likely unconstitutional even aside from its use as a grant condition. </w:t>
      </w:r>
      <w:r w:rsidRPr="005F001C">
        <w:rPr>
          <w:sz w:val="24"/>
          <w:szCs w:val="24"/>
          <w:highlight w:val="yellow"/>
          <w:u w:val="single"/>
        </w:rPr>
        <w:t>The Supreme Court has repeatedly ruled that the federal government may not “commandeer” state and local officials by compelling them to enforce federal law.</w:t>
      </w:r>
      <w:r w:rsidRPr="005F001C">
        <w:rPr>
          <w:sz w:val="24"/>
          <w:szCs w:val="24"/>
          <w:u w:val="single"/>
        </w:rPr>
        <w:t xml:space="preserve"> Section 1373 attempts to circumvent this prohibition by forbidding higher-level state officials from mandating that lower-level ones refuse to help enforce federal policy. But, as Justice Antonin Scalia explained in Printz v. United States, the purpose of the anti-commandeering doctrine is the “[p]reservation of the States as… autonomous political entities.” That autonomy is undermined if the federal government can take away the states’ power to decide what their officials may do on the job. If the courts ultimately uphold Section 1373, Congress could use similar tactics to compel state cooperation on a variety of other issues. </w:t>
      </w:r>
      <w:r w:rsidRPr="005F001C">
        <w:t>The Sessions lawsuit against California’s sanctuary laws raises tougher issues than the conditional spending cases. One of the laws in question restricts government information-sharing with DHS. Its fate likely rests on the constitutionality of Section 1373. The suit also challenges California Assembly Bill 103, which requires state inspections of facilities in California, where immigrants are detained by federal agents. California surely has the right to inspect its own state and local government facilities, especially since there is a history of abusive treatment of detained immigrants. The case of privately owned detention facilities is tougher. Finally, Sessions' lawsuit targets Assembly Bill 450, which forbids private employers from cooperation with federal Immigrations and Customs Enforcement raids unless such cooperation is mandated by a court order or a specific federal law. Sessions might prevail on these issues by claiming that the relevant state statutes are “preempted” by federal law. In Arizona v. United States (2012), the Supreme Court ruled that federal immigration laws often override state law even where there is no direct conflict. But the Arizona decision also includes relevant language limiting the scope of preemption. A broad interpretation of preemption could limit state autonomy on many issues going beyond immigration policy. The sanctuary cases represent a political role reversal: Liberal sanctuary jurisdictions are relying on federalism arguments traditionally associated with conservatives. Right-wing defenders of the administration are arguing for sweeping notions of federal power, including by relying on a broad interpretation of Arizona v. United States, a ruling conservatives condemned at the time it came down. Yet in a deeply divided nation, both left and right have much to gain from imposing tighter limits on federal power and allowing diversity to flourish at the state and local levels.</w:t>
      </w:r>
    </w:p>
    <w:p w:rsidR="00092425" w:rsidRPr="005F001C" w:rsidRDefault="00092425" w:rsidP="00092425">
      <w:pPr>
        <w:spacing w:line="240" w:lineRule="auto"/>
      </w:pPr>
    </w:p>
    <w:p w:rsidR="00092425" w:rsidRPr="005F001C" w:rsidRDefault="00092425" w:rsidP="005F001C">
      <w:pPr>
        <w:pStyle w:val="Heading4"/>
        <w:rPr>
          <w:sz w:val="28"/>
        </w:rPr>
      </w:pPr>
      <w:r w:rsidRPr="005F001C">
        <w:rPr>
          <w:sz w:val="28"/>
        </w:rPr>
        <w:t>DHS fails at its missions, it's ineffective and poor decisions with spending mean it isn't effective. Fiat clarifies and guides the department.</w:t>
      </w:r>
    </w:p>
    <w:p w:rsidR="00092425" w:rsidRPr="005F001C" w:rsidRDefault="00092425" w:rsidP="00092425">
      <w:pPr>
        <w:spacing w:line="240" w:lineRule="auto"/>
      </w:pPr>
      <w:r w:rsidRPr="005F001C">
        <w:rPr>
          <w:rStyle w:val="Style13ptBold"/>
          <w:sz w:val="28"/>
        </w:rPr>
        <w:t>Blue ’15</w:t>
      </w:r>
      <w:r w:rsidRPr="005F001C">
        <w:t xml:space="preserve"> [ Blue, Violet. Reporter for Zero Day. “Department of Homeland Security oversight reports: DHS is a terrifying failure”. ZDNet. January 14, 2015. https://www.zdnet.com/article/department-of-homeland-security-oversight-report-dhs-is-a-terrifying-failure/] #strawberry</w:t>
      </w:r>
    </w:p>
    <w:p w:rsidR="00092425" w:rsidRPr="005F001C" w:rsidRDefault="00092425" w:rsidP="00092425">
      <w:pPr>
        <w:spacing w:line="240" w:lineRule="auto"/>
      </w:pPr>
      <w:r w:rsidRPr="005F001C">
        <w:rPr>
          <w:highlight w:val="yellow"/>
          <w:u w:val="single"/>
        </w:rPr>
        <w:t xml:space="preserve">An extensive, embarrassing, and alarming Federal oversight report finds major problems with the Department of Homeland Security, </w:t>
      </w:r>
      <w:r w:rsidRPr="005F001C">
        <w:rPr>
          <w:szCs w:val="16"/>
          <w:highlight w:val="yellow"/>
          <w:u w:val="single"/>
        </w:rPr>
        <w:t>detailing funds spent on spa trips,</w:t>
      </w:r>
      <w:r w:rsidRPr="005F001C">
        <w:rPr>
          <w:szCs w:val="16"/>
          <w:u w:val="single"/>
        </w:rPr>
        <w:t xml:space="preserve"> no plan for an Ebola pandemic, Federal guards untrained in weapons screening, incompetent cybersecurity practices and strategies, </w:t>
      </w:r>
      <w:r w:rsidRPr="005F001C">
        <w:rPr>
          <w:szCs w:val="16"/>
          <w:highlight w:val="yellow"/>
          <w:u w:val="single"/>
        </w:rPr>
        <w:t>and</w:t>
      </w:r>
      <w:r w:rsidRPr="005F001C">
        <w:rPr>
          <w:sz w:val="16"/>
          <w:szCs w:val="16"/>
          <w:highlight w:val="yellow"/>
          <w:u w:val="single"/>
        </w:rPr>
        <w:t xml:space="preserve"> </w:t>
      </w:r>
      <w:r w:rsidRPr="005F001C">
        <w:rPr>
          <w:highlight w:val="yellow"/>
          <w:u w:val="single"/>
        </w:rPr>
        <w:t>little proof that the DHS is doing anything to make us safer</w:t>
      </w:r>
      <w:r w:rsidRPr="005F001C">
        <w:rPr>
          <w:u w:val="single"/>
        </w:rPr>
        <w:t>.</w:t>
      </w:r>
      <w:r w:rsidRPr="005F001C">
        <w:t xml:space="preserve"> </w:t>
      </w:r>
      <w:r w:rsidRPr="005F001C">
        <w:rPr>
          <w:rStyle w:val="StyleUnderline"/>
          <w:sz w:val="16"/>
        </w:rPr>
        <w:t>The report's "Dear Taxpayer" introduction states,</w:t>
      </w:r>
      <w:r w:rsidRPr="005F001C">
        <w:rPr>
          <w:rStyle w:val="StyleUnderline"/>
        </w:rPr>
        <w:t xml:space="preserve"> "Based upon the available evidence, DHS is not successfully executing any of its five main missions. Many of DHS's programs, in fact, are ineffective and should be reconsidered.</w:t>
      </w:r>
      <w:r w:rsidRPr="005F001C">
        <w:rPr>
          <w:u w:val="single"/>
        </w:rPr>
        <w:t xml:space="preserve"> </w:t>
      </w:r>
      <w:r w:rsidRPr="005F001C">
        <w:t xml:space="preserve">One key finding states </w:t>
      </w:r>
      <w:r w:rsidRPr="005F001C">
        <w:rPr>
          <w:rStyle w:val="StyleUnderline"/>
          <w:sz w:val="16"/>
        </w:rPr>
        <w:t>Department of Homeland Security</w:t>
      </w:r>
      <w:r w:rsidRPr="005F001C">
        <w:t xml:space="preserve"> "spent $50 billion over the eleven years on counterterrorism programs, including homeland security grants and other anti-terror initiatives, but</w:t>
      </w:r>
      <w:r w:rsidRPr="005F001C">
        <w:rPr>
          <w:rStyle w:val="Emphasis"/>
          <w:sz w:val="16"/>
          <w:u w:val="none"/>
        </w:rPr>
        <w:t xml:space="preserve"> the department cannot demonstrate if the nation is more secure as a result." </w:t>
      </w:r>
      <w:r w:rsidRPr="005F001C">
        <w:t xml:space="preserve">Each assessment of the DHS Five Top Missions -- Preventing Terrorism and Improving Security, Securing and Managing Our Borders, Enforcing and Administering Our Immigration Laws, Safeguarding and Securing Cyberspace and Strengthening National Preparedness and Resilience -- </w:t>
      </w:r>
      <w:r w:rsidRPr="005F001C">
        <w:rPr>
          <w:rStyle w:val="Emphasis"/>
          <w:sz w:val="16"/>
          <w:u w:val="none"/>
        </w:rPr>
        <w:t xml:space="preserve">is a shocking litany of failures and incompetence, corruption and disinterest, characterizing the DHS as an ineffective and inefficient program of questionable worth. </w:t>
      </w:r>
      <w:r w:rsidRPr="005F001C">
        <w:t xml:space="preserve">This week, the President's new cybersecurity initiatives specifically name DHS intelligence and information sharing programs -- yet the report states that "DHS's Intelligence and Information Sharing Programs Provide Little Value". The report says the DHS is "lousy" at cybersecurity, and stresses that the DHS is a "dysfunctional culture" -- one outlined especially in an ominous section on DHS corruption. See also: New report: DHS is a mess of cybersecurity incompetence It details misspent and wasted money on spa junkets, 99 percent of chemical facilities uninspected, a range of cybersecurity failings, and a nation protected by largely untrained government contractors who literally don't know what to do if someone leaves a bomb outside a Federal building or pulls out a gun and starts shooting. Another key finding is that "DHS spends more than $700 million annually to lead the federal government's efforts on cybersecurity, but struggles to protect itself and cannot protect federal and civilian networks from the most serious cyber attacks." The report -- "A Review of the Department of Homeland Security's Missions and Performance" -- spearheaded by (now-resigned) Senator Tom Coburn, a member of the Senate Homeland Security and Governmental Affairs Committee since 2005, also expressed grave concern for the rights of American citizens under the DHS. "DHS's [leaders] must focus on respecting American citizens' constitutional rights and focusing on the proper role of the federal government to restore and earn their trust." Senator Coburn explained, This report is a comprehensive overview of oversight conducted over the past decade to measure how well DHS is achieving its mission, operating its programs, spending taxpayer funds, complying with the law, and respecting the boundaries established to limit the federal government and protect the rights of law abiding U.S. citizens. (...) The analysis is based upon independent information and evidence as well as oversight conducted by my office and other watchdogs. OVER A DECADE OF COUNTERTERRORISM FACEPLANTS The report stated, "A review of DHS's counterterrorism and domestic security initiatives raises a series of questions about the value and effectiveness of DHS's programs." For example, DHS has spent more than a half a billion dollars over the past seven years on its program to create standards for and regulate the security of chemical facilities at risk of potential terrorist attacks. But the program has experienced significant problems, and 99 percent of all the chemical facilities that were supposed to be overseen by the program had not been inspected as of June 2014. The DHS has apparently failed at counterterrorism across the board. The Obama administration's intelligence sharing programs, a key piece of new cybersecurity legislation the President is set to introduce, are apparently standing failures. "Independent reviews -- including audits and investigations by watchdogs -- show that DHS's intelligence and analysis programs, including its state and local fusion centers and other information sharing programs, are ineffective or providing little value." The report details, It is not clear that the DHS programs designed to prevent terrorist attacks -- including its intelligence, information sharing, and preparedness grants programs -- are making the nation safer or accomplishing DHS's stated priority mission. Likewise, DHS's initiatives aimed at improving domestic security from potential terrorist attacks have a history of problems, and there are questions about their effectiveness or utility. DHS's technology initiatives and programs designed to monitor and detect chemical, biological, radiological, or nuclear attacks have not proven to be effective or cost-efficient, and billions of dollars have been spent on these initiatives." "DYSFUNCTIONAL CULTURE' OF SPA TRIPS, SHAKING BOMBS, NO PLAN FOR EBOLA One recommendation the report stresses as 'important' is that "Congress must give the Secretary of Homeland Security the authority to lead, manage, and reform the Department and change its dysfunctional culture." </w:t>
      </w:r>
      <w:r w:rsidRPr="005F001C">
        <w:rPr>
          <w:highlight w:val="yellow"/>
          <w:u w:val="single"/>
        </w:rPr>
        <w:t>The misspending of DHS grant funds veers into the territory of ridiculous.</w:t>
      </w:r>
      <w:r w:rsidRPr="005F001C">
        <w:rPr>
          <w:u w:val="single"/>
        </w:rPr>
        <w:t xml:space="preserve"> An emailed threat can send companies to their knees and propel individuals without so much as a parking ticket straight to a holding cell. </w:t>
      </w:r>
      <w:r w:rsidRPr="005F001C">
        <w:rPr>
          <w:highlight w:val="yellow"/>
          <w:u w:val="single"/>
        </w:rPr>
        <w:t>One 2012 report cited</w:t>
      </w:r>
      <w:r w:rsidRPr="005F001C">
        <w:rPr>
          <w:u w:val="single"/>
        </w:rPr>
        <w:t xml:space="preserve"> in the damning DHS review, "identified </w:t>
      </w:r>
      <w:r w:rsidRPr="005F001C">
        <w:rPr>
          <w:highlight w:val="yellow"/>
          <w:u w:val="single"/>
        </w:rPr>
        <w:t>many examples of states and localities making ques</w:t>
      </w:r>
      <w:r w:rsidRPr="005F001C">
        <w:rPr>
          <w:u w:val="single"/>
        </w:rPr>
        <w:t xml:space="preserve">tionable purchases </w:t>
      </w:r>
      <w:r w:rsidRPr="005F001C">
        <w:rPr>
          <w:highlight w:val="yellow"/>
          <w:u w:val="single"/>
        </w:rPr>
        <w:t>with homeland security grant funds</w:t>
      </w:r>
      <w:r w:rsidRPr="005F001C">
        <w:rPr>
          <w:u w:val="single"/>
        </w:rPr>
        <w:t>. Tulsa, Oklahoma used Urban Areas Security Initiative (UASI) grant funding to harden a county jail and purchase a color printer. Columbus, Ohio used DHS grant funds to purchase an underwater robot. UASI funding was also used to pay first responders to attend a five day spa junket.</w:t>
      </w:r>
      <w:r w:rsidRPr="005F001C">
        <w:t xml:space="preserve">" In the report, we also find out that the DHS lacked a department-wide border security plan until 2014 (which appeared after Sen. Coburn requested one from DHS in 2013). The DHS doesn't have a plan for an Ebola outbreak, either. "The American public became acutely aware of the horrific potential of a low-probability, high-impact pandemic or serious health threat during the 2014 outbreak of Ebola in West Africa, and the arrival of the disease in the United States." "Despite its responsibilities related to pandemics, DHS has only one pandemic plan, for pandemic influenza, and has not updated it since September 2006." Corruption in DHS border security divisions is a significant and well-documented problem, according to the review (and in the press). "In 2011, the DHS Office of Inspector General had 600 open investigations examining CBP employees. In 2012, the OIG transferred 370 cases involving CBP and ICE employees to ICE's internal investigative office, due to the then-Acting Inspector General's concerns that the OIG was unable to manage the workload." "A review of DHS documents made available to the Committee reveals that DHS has also identified corruption within its own ranks as a problem that must be overcome." U.S. taxpayers are told by the report that chances are pretty good that the person screening us when we enter federal buildings isn't trained to screen for weapons or bombs -- nor are they trained on how they should react if someone pulls out a gun and starts shooting. (...) in 2013, GAO reported that one contract security company that FPS uses reported that 38 percent of its guards did not receive training to use X-ray and magnetometer screening from FPS, which is the process for screening people for weapons or explosives entering a building, and some officers who did not receive this training were working at screening posts. In 2014, GAO reported that FPS still is not providing training for how to respond to an active shooter scenario. The following excerpt describes how untrained Federal security guards handled a bomb they found outside a Federal building -- by shaking it, and later leaving it unattended for three weeks. A Department of Homeland Security OIG Report issued in August 2012 reviewed an incident at the Patrick V. McNamara Federal Building in Detroit. Contract security officers found a bag containing an improvised explosive device outside of the building. The guards brought the bag, which contained a locked safe, inside the building. They attempted to determine the contents of the bag by "shaking and moving the metal safe inside the bag," which contained the IED, and X- raying the bag. The Inspector General reports that the security guards placed the bag and its contents at their security console for a period of 21 days. Not surprisingly, FEMA is still a mess. Similarly, oversight of the more than $38 billion that the Federal Emergency Management Agency (FEMA) has spent on homeland security grants -- which were originally intended to improve our ability to prevent terrorist attacks -- reveals that DHS has not effectively tracked how these funds are spent and federal dollars often subsidizes routine (and in some cases questionable) expenditures by states, localities, and other groups. (...) For example, over the past eight years, taxpayers have spent more than half a billion dollars on DHS's Chemical Facilities Anti-Terrorism Standards (CFATS) program, yet the Department has not set up an effective chemical security regulatory program or measurably reduced the risk of an attack on our chemical infrastructure. The report also criticized DHS handling of the Boston Marathon bombing, itself described as a major terrorist attack. In the reports and reviews after the attack, "the DHS review does not identify actions that the Department or its components should have taken to prevent the Boston Marathon bombing attack and provides few "lessons learned" or recommendations for how DHS can play a constructive role in preventing future terrorist attacks." The 12-year assessment of the DHS concludes that the DHS is less focused on preventing attacks like the Boston tragedy, and has focused its mission more on recovering after damage has been done -- and lives lost. "(...) the absence of an in-depth discussion in the "Lessons Learned" report about what additional roles DHS could play in preventing future terrorist attacks raises questions about whether counterterrorism -- and specifically, terrorism prevention -- truly is the Department's first mission, and whether that mission has transformed into preparing to recover from terrorist attacks." The report doubts that key DHS cybersecurity programs are doing... much, if anything. The Department of Homeland Security is not solely or even chiefly responsible for poor cybersecurity across the federal government. The White House, including the Office of Management and Budget, and senior agency leaders ultimately must hold each agency and its personnel accountable for ensuring that federal networks and information systems are secure. However, evidence creates doubt that DHS's key programs for improving federal cybersecurity are yielding significant value. The section on cybersecurity is titled: "The Department of Homeland Security is struggling to execute its responsibilities for cybersecurity, and its strategy and programs are unlikely to protect us from the adversaries that pose the greatest cybersecurity threat." The report's section on cybersecurity is all bad news -- especially for fans of Obama's planned legislative cyberattack protections. The chilling report on the DHS as a whole since its inception is more important than ever. The DHS failings it reveals paints the picture of a nation incompetent at protecting its citizens and infrastructure, ill prepared to lead the world in counterterrorism -- or cybersecurity. The DHS was loosely thrown together eleven days after September 11, 2001. In 2002 the collection of many different Federal agencies under the banner of Homeland Security officially became the DHS. The Department of Homeland Security (DHS) is the result of the largest reorganization of government in more than half a century. The reorganization included the consolidation of components and offices from 22 different agencies to create a unified department focusing on homeland security. In 2015, DHS will employ roughly 240,000 people, and spend nearly $61 billion. It is the third largest cabinet agency in government. Since 2003, the Department has spent approximately $544 billion on its programs. </w:t>
      </w:r>
      <w:r w:rsidRPr="005F001C">
        <w:rPr>
          <w:u w:val="single"/>
        </w:rPr>
        <w:t>Congress has assigned to DHS some of the federal government's most important responsibilities related to securing the nation, including terrorism prevention and protective security, transportation security, border security, immigration enforcement, cybersecurity, and disaster recovery. Currently the DHS is in the middle of a funding fight between Republican GOP and the Obama Administration closely resembling a parental custody battle. Senator Coburn commented, "</w:t>
      </w:r>
      <w:r w:rsidRPr="005F001C">
        <w:rPr>
          <w:highlight w:val="yellow"/>
          <w:u w:val="single"/>
        </w:rPr>
        <w:t>One of the biggest challenges</w:t>
      </w:r>
      <w:r w:rsidRPr="005F001C">
        <w:rPr>
          <w:u w:val="single"/>
        </w:rPr>
        <w:t xml:space="preserve"> that Sec. Johnson and </w:t>
      </w:r>
      <w:r w:rsidRPr="005F001C">
        <w:rPr>
          <w:highlight w:val="yellow"/>
          <w:u w:val="single"/>
        </w:rPr>
        <w:t>DHS face is Congress and its dysfunctional approach to setting priorities for the Department. Congress needs to work with the Department to refocus its missions</w:t>
      </w:r>
      <w:r w:rsidRPr="005F001C">
        <w:rPr>
          <w:u w:val="single"/>
        </w:rPr>
        <w:t xml:space="preserve"> on national priorities and give Secretary Johnson the authority to lead and fix the Department." Unfortunately, the current spotlight on the DHS focuses on the issue of immigration and border security -- not the terrifying revelations in Senator Coburn's report. </w:t>
      </w:r>
    </w:p>
    <w:p w:rsidR="00092425" w:rsidRPr="005F001C" w:rsidRDefault="00092425" w:rsidP="00092425">
      <w:pPr>
        <w:spacing w:line="240" w:lineRule="auto"/>
      </w:pPr>
    </w:p>
    <w:p w:rsidR="00092425" w:rsidRPr="005F001C" w:rsidRDefault="00092425" w:rsidP="005F001C">
      <w:pPr>
        <w:pStyle w:val="Heading4"/>
        <w:rPr>
          <w:sz w:val="28"/>
        </w:rPr>
      </w:pPr>
      <w:r w:rsidRPr="005F001C">
        <w:rPr>
          <w:sz w:val="28"/>
        </w:rPr>
        <w:t>DHS fears of legislative fixes proves that they can't circumvent the plan</w:t>
      </w:r>
    </w:p>
    <w:p w:rsidR="00092425" w:rsidRPr="005F001C" w:rsidRDefault="00092425" w:rsidP="00092425">
      <w:pPr>
        <w:spacing w:line="240" w:lineRule="auto"/>
      </w:pPr>
      <w:r w:rsidRPr="005F001C">
        <w:rPr>
          <w:b/>
          <w:sz w:val="32"/>
          <w:szCs w:val="30"/>
        </w:rPr>
        <w:t>DHS 18</w:t>
      </w:r>
      <w:r w:rsidRPr="005F001C">
        <w:rPr>
          <w:sz w:val="28"/>
          <w:szCs w:val="26"/>
        </w:rPr>
        <w:t> </w:t>
      </w:r>
      <w:r w:rsidRPr="005F001C">
        <w:t>[Department of Homeland Security. Work to protect America. “Schumer-Rounds-Collins Destroys Ability of DHS to Enforce Immigration Laws, Creating a Mass Amnesty For Over 10 Million Illegal Aliens, Including Criminals.” Department of Homeland Security Press Release. February 15, 2018. https://www.dhs.gov/news/2018/02/15/schumer-rounds-collins-destroys-ability-dhs-enforce-immigration-laws-creating-mass#] #AJain</w:t>
      </w:r>
    </w:p>
    <w:p w:rsidR="00092425" w:rsidRPr="005F001C" w:rsidRDefault="00092425" w:rsidP="00092425">
      <w:r w:rsidRPr="005F001C">
        <w:rPr>
          <w:highlight w:val="yellow"/>
          <w:u w:val="single"/>
        </w:rPr>
        <w:t>The Schumer-Rounds-Collins proposal destroys the ability of the men and women from</w:t>
      </w:r>
      <w:r w:rsidRPr="005F001C">
        <w:rPr>
          <w:u w:val="single"/>
        </w:rPr>
        <w:t xml:space="preserve"> the Department of </w:t>
      </w:r>
      <w:r w:rsidRPr="005F001C">
        <w:rPr>
          <w:highlight w:val="yellow"/>
          <w:u w:val="single"/>
        </w:rPr>
        <w:t>Homeland Security (DHS) to remove millions</w:t>
      </w:r>
      <w:r w:rsidRPr="005F001C">
        <w:rPr>
          <w:u w:val="single"/>
        </w:rPr>
        <w:t xml:space="preserve"> of illegal </w:t>
      </w:r>
      <w:r w:rsidRPr="005F001C">
        <w:rPr>
          <w:highlight w:val="yellow"/>
          <w:u w:val="single"/>
        </w:rPr>
        <w:t>aliens</w:t>
      </w:r>
      <w:r w:rsidRPr="005F001C">
        <w:rPr>
          <w:u w:val="single"/>
        </w:rPr>
        <w:t>. It would be the end of immigration enforcement in America and only serve to draw millions more illegal aliens with no way to remove them.  </w:t>
      </w:r>
      <w:r w:rsidRPr="005F001C">
        <w:t xml:space="preserve">By halting immigration enforcement for all aliens who will arrive before June 2018, it ignores the lessons of 9/11 and significantly increases the risk of crime and terrorism. It is an egregious violation of the four compromise pillars laid out by the President’s immigration reform framework. Instead of helping to secure the border as the President has repeatedly asked Congress to do, it would do the exact opposite and make our border far more open and porous. It would ensure a massive wave of new illegal immigration by exacerbating the pull factors caused by legal loopholes.  By keeping chain migration intact, the amendment would expand the total legalized population to potentially ten million new legal aliens – simultaneously leading to undercutting the wages of American workers, threatening public safety and undermining national security. </w:t>
      </w:r>
      <w:r w:rsidRPr="005F001C">
        <w:rPr>
          <w:u w:val="single"/>
        </w:rPr>
        <w:t xml:space="preserve">The </w:t>
      </w:r>
      <w:r w:rsidRPr="005F001C">
        <w:rPr>
          <w:highlight w:val="yellow"/>
          <w:u w:val="single"/>
        </w:rPr>
        <w:t>changes proposed by Senators Schumer-Rounds-Collins</w:t>
      </w:r>
      <w:r w:rsidRPr="005F001C">
        <w:t xml:space="preserve"> would effectively make the United States a Sanctuary Nation where ignoring the rule of law is encouraged.#1—Provides a Safe Enforcement-Free Haven for Over 10 Million Illegal Aliens It </w:t>
      </w:r>
      <w:r w:rsidRPr="005F001C">
        <w:rPr>
          <w:highlight w:val="yellow"/>
          <w:u w:val="single"/>
        </w:rPr>
        <w:t xml:space="preserve">eviscerates the authority of DHS to arrest, detain, and remove the vast majority of aliens illegally in the country by attempting to limit DHS enforcement by codifying a “priorities” scheme that ensures that DHS can only remove criminal aliens, national security threats </w:t>
      </w:r>
      <w:r w:rsidRPr="005F001C">
        <w:rPr>
          <w:u w:val="single"/>
        </w:rPr>
        <w:t>and those who arrive AFTER June 30, 2018 creating a massive surge at the border for the next four months. </w:t>
      </w:r>
      <w:r w:rsidRPr="005F001C">
        <w:rPr>
          <w:highlight w:val="yellow"/>
          <w:u w:val="single"/>
        </w:rPr>
        <w:t>This immigration enforcement “holiday” until June 30, 2018 will show</w:t>
      </w:r>
      <w:r w:rsidRPr="005F001C">
        <w:rPr>
          <w:u w:val="single"/>
        </w:rPr>
        <w:t xml:space="preserve"> to </w:t>
      </w:r>
      <w:r w:rsidRPr="005F001C">
        <w:rPr>
          <w:highlight w:val="yellow"/>
          <w:u w:val="single"/>
        </w:rPr>
        <w:t>the world</w:t>
      </w:r>
      <w:r w:rsidRPr="005F001C">
        <w:rPr>
          <w:u w:val="single"/>
        </w:rPr>
        <w:t> </w:t>
      </w:r>
      <w:r w:rsidRPr="005F001C">
        <w:rPr>
          <w:highlight w:val="yellow"/>
          <w:u w:val="single"/>
        </w:rPr>
        <w:t>we are not serious about</w:t>
      </w:r>
      <w:r w:rsidRPr="005F001C">
        <w:rPr>
          <w:u w:val="single"/>
        </w:rPr>
        <w:t xml:space="preserve"> enforcing </w:t>
      </w:r>
      <w:r w:rsidRPr="005F001C">
        <w:rPr>
          <w:highlight w:val="yellow"/>
          <w:u w:val="single"/>
        </w:rPr>
        <w:t>our immigration laws</w:t>
      </w:r>
      <w:r w:rsidRPr="005F001C">
        <w:rPr>
          <w:u w:val="single"/>
        </w:rPr>
        <w:t xml:space="preserve"> as those who arrive here can just stay here consequence free, at a minimum until the next amnesty. The amendment fails to address serious loopholes in immigration law on detention and removal authorities, including Zadvydas v. Davis.</w:t>
      </w:r>
      <w:r w:rsidRPr="005F001C">
        <w:t>  </w:t>
      </w:r>
      <w:r w:rsidRPr="005F001C">
        <w:rPr>
          <w:u w:val="single"/>
        </w:rPr>
        <w:t>The most egregious loopholes have required DHS to release aliens with final orders of removal - including dangerous convicted criminal aliens - into American communities if, because their country of origin refuses to accept them, we are unable to remove them in 180 days. In Fiscal Year 2017, more than 2,300 aliens were released because of that court decision, and more than 1,700 of those were criminal aliens. It does nothing to combat sanctuary jurisdictions, and does not enhance ICE’s detainer authority—the tool it uses to pick up and process aliens from the secure and controlled environments of jails and prisons - or indemnify local jurisdictions that seek to comply with detainers.  </w:t>
      </w:r>
      <w:r w:rsidRPr="005F001C">
        <w:t>This forces ensures that local jurisdictions release criminals back into communities to re-offend. According to a recent Harvard-Harris poll,[1] 80 percent of American voters share the common-sense view that cities that arrest illegal aliens for crimes should be required to turn them over to immigration authorities. While noncitizens made up approximately 7.2 percent of the U.S. population in 2016,[2] they accounted for 41.7 percent of all federal offenders sentenced for felonies or Class A misdemeanors in that fiscal year. Even excluding all types of immigration offenses, noncitizens accounted for more than 20 percent of all federal offenders sentenced for felonies or Class A misdemeanors—nearly three times their share of the general population. It does not fix any current removal loopholes that it make it difficult for DHS to remove criminal aliens and does not subject gang members to removability – a serious concern where many gang members enter the country as Unaccompanied Alien Children (UACs) and are unable to be removed. Last year, “Operation Raging Bull”, a law enforcement operation targeting MS-13 gang members, resulted in the arrest of 214 individuals in the United States—nearly one third of whom (64 individuals) had entered the country as UACs. #2—Fails to Secure the Border. The amendment ties the hands of all the men and women of DHS who stand at the border attempting to make our nation more secure. Leaves longstanding loopholes wide open, undermining DHS’s ability to remove aliens and perpetuating the catastrophic “catch and release” policy.  These loopholes create a dramatic pull factor for illegal immigration. Fails to terminate the Flores Settlement Agreement, effectively ensuring continued surges in unaccompanied alien minors and family units. Only 3.5 percent of unaccompanied minors apprehended are eventually removed from the United States. Fails to address The William Wilberforce Trafficking Victims Protection Reauthorization Act of 2008, which limits the DHS ability to promptly return UACs who have been apprehended at the border and creates additional loopholes. Failing to close these loopholes creates untold risks for children who are routinely smuggled and trafficked as they seek to arrive in the United States. Fails to ensure that drugs like fentanyl do not enter the U.S. Fails to address much needed hiring and pay reforms that allow DHS to support the men and women on the frontlines. Prevents DHS from building a Border Wall where it is needed through the imposition of unnecessarily onerous environmental and reporting burdens. It does not provide any provisions to deter visa overstays (criminal designation, prompt removal, or bars to immigration benefits), enabling mass illegal immigration through temporary visa programs.Visa overstays account for roughly 40 percent of all illegal immigration in the United States. #3—Not a DREAMer Bill, But a Mass Amnesty Bill for Illegal Aliens of All Ages Gives initial citizenship to a massive population of three million illegal aliens – and potentially many more as extended-family chain migrants. In addition to the 3 million DACAs, it ensures a path to citizenship for their 6 million parents through the use of a faux-prohibition provision that is likely unconstitutional as well as administratively and judicially impossible to administer. There are no real eligibility requirements. Much of the eligibility criteria can be waived. Gives citizenship to criminal aliens: Many criminals can benefit from the DACA provision as the bars for criminals are overly narrow and the eligibility to waive criminal conduct for applicants is overbroad. Expands maximum age of entry into the United States for DACAs to age 18— ensuring it applies to illegal aliens who have spent most of their lives in their home countries and who came to the United States recently and who are decidedly not children. Grants immigration benefits to individuals who are not “DREAMers”: expands conditional permanent resident status to certain aliens in Temporary Protected Status who otherwise meet the eligibility requirements designed to address the DACA population. Persons who are under the age of 43 years old TODAY are eligible to apply for DACA now – these are not children, and haven’t been for some time. Additionally there is no maximum age limit: meaning that, a “DREAMer” who is eligible today could wait years before applying, thus we could have DACA “children” benefiting receiving citizenship when they are in their 60s and 70s. Contains unworkable and dangerous confidentiality provisions, which hamstrings DHS’s ability to remove illegal aliens who do not meet eligibility requirements or commit fraud. The bill creates a new definition of expunged records that contradicts current law and ensures that criminal aliens with expunged convictions can benefit from legalization. Allows illegal aliens’ own statements – not verifiable documentation – to satisfy the DACA eligibility requirements creating an obvious enforcement loophole. This is the exact type of non-auditable visa program that the GAO continues to cite as irredeemable on its face. Prevents the Secretary from denying applications for DACA applicants who appear to be a threat to public safety or national security concerns. Anyone who claims to be eligible for relief is barred from removal, essentially a get out of jail free card. The Schumer-Rounds-Collins proposal explicitly prevents DHS from removing anyone who is “enrolled in” school over the age of five. This would include teenage human smugglers, gang members, or criminal aliens. #4—Expands Chain Migration Fails to protect the economic security of millions of American workers and taxpayers by doing nothing to address unchecked extended family chain migration. Under current law, illegal aliens are unable to legally bring over their foreign relatives through chain migration. By providing a pathway to citizenship for millions of illegal aliens while leaving chain migration intact across the entire U.S. immigration system, these individuals would then be able to bring over all of extended families through chain migration, who in turn could bring in their foreign relatives, potentially increasing the legalized population of aliens to 10 million. A Princeton study found that every two new migrants sponsor, on average, seven additional relatives to come to the United States. #5 Keeps the Visa Lottery. The bill does nothing to address the outdated and dangerous Visa Lottery program, let alone fulfill the Administration’s goal of ending it. A report published by the U.S. Government Accountability Office (GAO) in 2007 found that the visa lottery system was vulnerable to fraud committed by and against lottery applicants. The GAO report found difficulties in verifying applicant identities, which raised serious security concerns. At some of the consular posts they reviewed the majority of visa lottery applicants had hired “visa agents” to enter the lottery. In 2003, the State Department Office of Inspector General (OIG) authored a report that found the program was subject to widespread abuse. The OIG found that despite restrictions against duplicate visa lottery submissions, thousands of duplicate submissions were detected each year. The report asserted that identity fraud was endemic in the system and that it was commonplace for applicants to use fraudulent documents.</w:t>
      </w:r>
    </w:p>
    <w:p w:rsidR="00092425" w:rsidRPr="005F001C" w:rsidRDefault="00092425" w:rsidP="00092425">
      <w:pPr>
        <w:shd w:val="clear" w:color="auto" w:fill="FFFFFF"/>
        <w:spacing w:line="240" w:lineRule="auto"/>
        <w:rPr>
          <w:sz w:val="28"/>
          <w:szCs w:val="28"/>
        </w:rPr>
      </w:pPr>
    </w:p>
    <w:p w:rsidR="00092425" w:rsidRPr="00155865" w:rsidRDefault="00092425" w:rsidP="00155865">
      <w:pPr>
        <w:pStyle w:val="Heading4"/>
        <w:rPr>
          <w:sz w:val="28"/>
        </w:rPr>
      </w:pPr>
      <w:r w:rsidRPr="005F001C">
        <w:rPr>
          <w:sz w:val="28"/>
        </w:rPr>
        <w:t>DHS fails circumvention and their failure thumps White House desires - DHS head Nielsen focuses on law and ethics to Trump's dismay. DHS will respect the plan.</w:t>
      </w:r>
    </w:p>
    <w:p w:rsidR="00092425" w:rsidRPr="005F001C" w:rsidRDefault="00092425" w:rsidP="00092425">
      <w:pPr>
        <w:shd w:val="clear" w:color="auto" w:fill="FFFFFF"/>
        <w:spacing w:line="240" w:lineRule="auto"/>
      </w:pPr>
      <w:r w:rsidRPr="00155865">
        <w:rPr>
          <w:rStyle w:val="Style13ptBold"/>
        </w:rPr>
        <w:t>Dawsey and Miroff 18</w:t>
      </w:r>
      <w:r w:rsidRPr="005F001C">
        <w:t> [Dawsey, Josh and Miroff, Nick. Miroff is a national security correspondent for the Washington Post. Miroff is White House reporter for the Washington Post. “The hostile border between Trump and the head of DHS.” Washington Post. May 25, 2018. https://www.washingtonpost.com/politics/were-closed-trump-directs-his-anger-over-immigration-at-homeland-security-secretary/2018/05/24/4bd686ec-5abc-11e8-8b92-45fdd7aaef3c_story.html?noredirect=on&amp;utm_term=.e1e57fefff3e]</w:t>
      </w:r>
    </w:p>
    <w:p w:rsidR="00092425" w:rsidRPr="005F001C" w:rsidRDefault="00092425" w:rsidP="00092425">
      <w:r w:rsidRPr="005F001C">
        <w:rPr>
          <w:sz w:val="24"/>
          <w:u w:val="single"/>
        </w:rPr>
        <w:t xml:space="preserve">President Trump began berating Homeland Security Secretary Kirstjen Nielsen in the Oval Office earlier this spring, according to administration officials, griping about her performance and blaming her for a surge in illegal border crossings.  White House Chief of Staff John F. Kelly, who installed her in the job, jumped in to defend her.  The two men then sparred over Nielsen as she silently watched. At one point, Trump noted the border numbers were lower under Kelly and wondered aloud why Nielsen could not perform as well, according to these officials, who spoke on the condition of anonymity to describe the private meeting. </w:t>
      </w:r>
      <w:r w:rsidRPr="005F001C">
        <w:rPr>
          <w:sz w:val="24"/>
          <w:highlight w:val="yellow"/>
          <w:u w:val="single"/>
        </w:rPr>
        <w:t>As illegal crossings are</w:t>
      </w:r>
      <w:r w:rsidRPr="005F001C">
        <w:rPr>
          <w:sz w:val="24"/>
          <w:u w:val="single"/>
        </w:rPr>
        <w:t xml:space="preserve"> once more </w:t>
      </w:r>
      <w:r w:rsidRPr="005F001C">
        <w:rPr>
          <w:sz w:val="24"/>
          <w:highlight w:val="yellow"/>
          <w:u w:val="single"/>
        </w:rPr>
        <w:t>on the rise and Trump hears a cascade of criticism</w:t>
      </w:r>
      <w:r w:rsidRPr="005F001C">
        <w:rPr>
          <w:sz w:val="24"/>
          <w:u w:val="single"/>
        </w:rPr>
        <w:t xml:space="preserve"> from conservative allies, </w:t>
      </w:r>
      <w:r w:rsidRPr="005F001C">
        <w:rPr>
          <w:sz w:val="24"/>
          <w:highlight w:val="yellow"/>
          <w:u w:val="single"/>
        </w:rPr>
        <w:t>Nielsen finds herself on the receiving end of the president’s</w:t>
      </w:r>
      <w:r w:rsidRPr="005F001C">
        <w:rPr>
          <w:sz w:val="24"/>
          <w:u w:val="single"/>
        </w:rPr>
        <w:t xml:space="preserve"> visceral </w:t>
      </w:r>
      <w:r w:rsidRPr="005F001C">
        <w:rPr>
          <w:sz w:val="24"/>
          <w:highlight w:val="yellow"/>
          <w:u w:val="single"/>
        </w:rPr>
        <w:t>anger about immigration</w:t>
      </w:r>
      <w:r w:rsidRPr="005F001C">
        <w:rPr>
          <w:sz w:val="24"/>
          <w:u w:val="single"/>
        </w:rPr>
        <w:t>.</w:t>
      </w:r>
      <w:r w:rsidRPr="005F001C">
        <w:rPr>
          <w:sz w:val="24"/>
        </w:rPr>
        <w:t xml:space="preserve"> </w:t>
      </w:r>
      <w:r w:rsidRPr="005F001C">
        <w:t xml:space="preserve">He sees the issue as the reason he won the presidency and a key to his politicking ahead of the midterm elections. The president has chastised Nielsen on several occasions this spring, including in a much publicized meeting this month when he attacked her in front of the entire Cabinet. </w:t>
      </w:r>
      <w:r w:rsidRPr="005F001C">
        <w:rPr>
          <w:sz w:val="24"/>
          <w:u w:val="single"/>
        </w:rPr>
        <w:t>He has grown furious because his administration has made little progress building the promised border wall, and his most ardent supporters have blamed Nielsen for not doing more to halt the caravan of Central American migrants whose advance Trump saw as a personal challenge. </w:t>
      </w:r>
      <w:r w:rsidRPr="005F001C">
        <w:rPr>
          <w:sz w:val="24"/>
        </w:rPr>
        <w:t xml:space="preserve"> </w:t>
      </w:r>
      <w:r w:rsidRPr="005F001C">
        <w:t>He has also seen her as a proxy for Kelly, whose relationship with the president has frayed in recent months. Trump has decided, according to several aides, that Nielsen is a George W. Bush kind of Republican — the worst, in his view.</w:t>
      </w:r>
      <w:r w:rsidRPr="005F001C">
        <w:rPr>
          <w:sz w:val="24"/>
        </w:rPr>
        <w:t xml:space="preserve"> </w:t>
      </w:r>
      <w:r w:rsidRPr="005F001C">
        <w:rPr>
          <w:sz w:val="24"/>
          <w:highlight w:val="yellow"/>
          <w:u w:val="single"/>
        </w:rPr>
        <w:t>Nielsen has complained that it is</w:t>
      </w:r>
      <w:r w:rsidRPr="005F001C">
        <w:rPr>
          <w:sz w:val="24"/>
          <w:u w:val="single"/>
        </w:rPr>
        <w:t xml:space="preserve"> almost an </w:t>
      </w:r>
      <w:r w:rsidRPr="005F001C">
        <w:rPr>
          <w:sz w:val="24"/>
          <w:highlight w:val="yellow"/>
          <w:u w:val="single"/>
        </w:rPr>
        <w:t>impossible</w:t>
      </w:r>
      <w:r w:rsidRPr="005F001C">
        <w:rPr>
          <w:sz w:val="24"/>
          <w:u w:val="single"/>
        </w:rPr>
        <w:t xml:space="preserve"> task </w:t>
      </w:r>
      <w:r w:rsidRPr="005F001C">
        <w:rPr>
          <w:sz w:val="24"/>
          <w:highlight w:val="yellow"/>
          <w:u w:val="single"/>
        </w:rPr>
        <w:t>working for Trump</w:t>
      </w:r>
      <w:r w:rsidRPr="005F001C">
        <w:rPr>
          <w:sz w:val="24"/>
          <w:u w:val="single"/>
        </w:rPr>
        <w:t xml:space="preserve">, according to administration officials and others familiar with her thinking, and </w:t>
      </w:r>
      <w:r w:rsidRPr="005F001C">
        <w:rPr>
          <w:sz w:val="24"/>
          <w:highlight w:val="yellow"/>
          <w:u w:val="single"/>
        </w:rPr>
        <w:t>that he doesn’t understand the nuances of immigration law</w:t>
      </w:r>
      <w:r w:rsidRPr="005F001C">
        <w:rPr>
          <w:sz w:val="24"/>
          <w:u w:val="single"/>
        </w:rPr>
        <w:t xml:space="preserve">.  It remains unclear, according to several people familiar with the situation, how much longer the relationship can last, but </w:t>
      </w:r>
      <w:r w:rsidRPr="005F001C">
        <w:rPr>
          <w:sz w:val="24"/>
          <w:highlight w:val="yellow"/>
          <w:u w:val="single"/>
        </w:rPr>
        <w:t>the strains illustrate the difficulty faced by Trump subordinates who are tasked with delivering policy solutions to match his most soaring promises. “</w:t>
      </w:r>
      <w:r w:rsidRPr="005F001C">
        <w:rPr>
          <w:sz w:val="24"/>
          <w:u w:val="single"/>
        </w:rPr>
        <w:t xml:space="preserve">The president has a very rudimentary understanding of what the border is all about and how you secure it,” said a former Department of Homeland Security staffer who worked closely with Nielsen. “And she’s also not one of the border fire-eaters that have his ear right now. “She’s in an impossible, no-win situation.” Tensions between the two could soon flare again — the Border Patrol’s May arrest numbers are due to be released early next month, and immigration hawks, including the president, now treat them as a kind of barometer for Nielsen’s performance. </w:t>
      </w:r>
      <w:r w:rsidRPr="005F001C">
        <w:t>“Secretary Nielsen is vigorously advancing the president’s agenda to secure this nation’s borders against uncontrolled migration, drugs, gangs, terrorism, crime and the theft of taxpayer dollars and American jobs,” White House senior policy adviser Stephen Miller said in a statement. “She knows the threat, understands the threat, and is undertaking bold action to confront it head-on.” Tyler Houlton, a DHS spokesman, said Trump and Nielsen are “on the same page,” adding that “any accusations to the contrary are simply false.” "He wants . . . shock and awe' Nielsen brings a lawyerly, technocratic approach to an issue that animates the president like no other, with a passion dyed into the blood-red MAGA caps of his supporters. The night before Trump delivered his first speech to Congress in February 2017, he huddled with senior adviser Jared Kushner and Miller in the Oval Office to talk immigration. The president reluctantly agreed with suggestions that he strike a gentler tone on immigration in the speech. Trump reminded them the crowds loved his rhetoric on immigrants along the campaign trail. Acting as if he were at a rally, he recited a few made-up Hispanic names and described potential crimes they could have committed, such as rape or murder. Then, he said, the crowds would roar when the criminals were thrown out of the country — as they did when he highlighted crimes by illegal immigrants at his rallies, according to a person present for the exchange and another briefed on it later. Miller and Kushner laughed. A senior White House official said that while the president did discuss the “crowd enthusiasm for crackdowns on criminal aliens,” the official disputed that Trump used Hispanic names to illustrate the point. Around the same time, Nielsen was complaining to colleagues — and her then-boss, DHS secretary Kelly — about how the administration botched its travel ban. She panned Trump’s statement about the border wall, saying it was unlikely to ever be built. Kelly agreed. The two sometimes joked about it. In early 2017, Nielsen told at least two colleagues that the presi</w:t>
      </w:r>
      <w:r w:rsidRPr="005F001C">
        <w:softHyphen/>
        <w:t>dent’s rhetoric made it more difficult to run the agency. Now, five months into her tenure as homeland security secretary, the measures Nielsen has implemented — separating families, boosting arrests, increasing prosecutions — have made her a villain to many Democrats and immigrant rights’ groups.  But the actions have not delivered the immediate results the president demands. In April, the number of illegal border crossers arrested by U.S. agents topped 50,000 for the second consecutive month.</w:t>
      </w:r>
      <w:r w:rsidRPr="005F001C">
        <w:rPr>
          <w:sz w:val="24"/>
        </w:rPr>
        <w:t xml:space="preserve"> </w:t>
      </w:r>
      <w:r w:rsidRPr="005F001C">
        <w:rPr>
          <w:sz w:val="24"/>
          <w:u w:val="single"/>
        </w:rPr>
        <w:t xml:space="preserve">The increase has stripped the president of one of his proudest accomplishments — the sharp drop in illegal migration in the months immediately following his 2016 win. Trump has been in no mood to hear that migration patterns have returned to historic, seasonal norms this spring, a trend occurring in part because the U.S. economy is buzzing and farms, factories and businesses are desperate for workers.  Instead, Trump has fumed at Nielsen, telling her to “close the border” and growing impatient at her explanations of why that’s not possible.He has also blamed her, at times, for not securing enough money to finish the border wall — even though she was not party to the spending deal struck by senior White House aides and that the president signed, current and former administration officials said. Allies of Nielsen note that some of the president’s gripes are with immigration judges who cannot process people quickly enough, caravans that cannot be immediately stopped by DHS because of asylum laws and international agreements.  </w:t>
      </w:r>
      <w:r w:rsidRPr="005F001C">
        <w:rPr>
          <w:sz w:val="24"/>
          <w:highlight w:val="yellow"/>
          <w:u w:val="single"/>
        </w:rPr>
        <w:t>In fact, Trump has grown more agitated when she</w:t>
      </w:r>
      <w:r w:rsidRPr="005F001C">
        <w:rPr>
          <w:sz w:val="24"/>
          <w:u w:val="single"/>
        </w:rPr>
        <w:t xml:space="preserve"> has </w:t>
      </w:r>
      <w:r w:rsidRPr="005F001C">
        <w:rPr>
          <w:sz w:val="24"/>
          <w:highlight w:val="yellow"/>
          <w:u w:val="single"/>
        </w:rPr>
        <w:t>tried</w:t>
      </w:r>
      <w:r w:rsidRPr="005F001C">
        <w:rPr>
          <w:sz w:val="24"/>
          <w:u w:val="single"/>
        </w:rPr>
        <w:t xml:space="preserve"> on several occasions </w:t>
      </w:r>
      <w:r w:rsidRPr="005F001C">
        <w:rPr>
          <w:sz w:val="24"/>
          <w:highlight w:val="yellow"/>
          <w:u w:val="single"/>
        </w:rPr>
        <w:t>to describe why she cannot do what he wants</w:t>
      </w:r>
      <w:r w:rsidRPr="005F001C">
        <w:rPr>
          <w:sz w:val="24"/>
          <w:u w:val="single"/>
        </w:rPr>
        <w:t xml:space="preserve"> — </w:t>
      </w:r>
      <w:r w:rsidRPr="005F001C">
        <w:rPr>
          <w:sz w:val="24"/>
          <w:highlight w:val="yellow"/>
          <w:u w:val="single"/>
        </w:rPr>
        <w:t>and what laws</w:t>
      </w:r>
      <w:r w:rsidRPr="005F001C">
        <w:rPr>
          <w:sz w:val="24"/>
          <w:u w:val="single"/>
        </w:rPr>
        <w:t xml:space="preserve"> and budget mandates might </w:t>
      </w:r>
      <w:r w:rsidRPr="005F001C">
        <w:rPr>
          <w:sz w:val="24"/>
          <w:highlight w:val="yellow"/>
          <w:u w:val="single"/>
        </w:rPr>
        <w:t>prevent it.</w:t>
      </w:r>
      <w:r w:rsidRPr="005F001C">
        <w:rPr>
          <w:sz w:val="24"/>
        </w:rPr>
        <w:t xml:space="preserve"> </w:t>
      </w:r>
      <w:r w:rsidRPr="005F001C">
        <w:t>Mark Krikorian, head of the Center for Immigration Studies, a Washington think tank whose ideas about the benefits of restricting immigration have broad influence in the administration, said Trump wants Nielsen to deliver a crackdown that looks like “the Iraq War.” “He wants to do shock and awe,” Krikorian said. “He doesn’t realize this is World War I. It’s trench warfare.” A Kelly person Calling Nielsen “a Bush person” is a label that casts doubt on her loyalty to the president and his immigration agenda. But Nielsen’s real problem, current and former colleagues say, is that she is a Kelly person — and that she has few allies in the White House other than the diminished chief of staff. “It’s the same thing we’ve seen happen with General Kelly. My suspicion is there are rogue people in the West Wing and former officials who got pushed out who are running disinformation campaigns,” said Blain Rethmeier, an ally of both.  Soon after Kelly became White House chief of staff, he presented Trump with only Nielsen’s name to replace him at DHS, according to three current and former White House officials. He pushed Trump repeatedly to pick Nielsen — even though the president had barely spent time with her and she was a polarizing figure inside the White House. Others pushed candidates such as Kansas Secretary of State Kris Kobach, an immigration hard-liner whom the president liked but was told could not be confirmed. Trump brought Kelly in to tame a wild West Wing in July 2017.</w:t>
      </w:r>
      <w:r w:rsidRPr="005F001C">
        <w:rPr>
          <w:sz w:val="24"/>
        </w:rPr>
        <w:t xml:space="preserve"> </w:t>
      </w:r>
      <w:r w:rsidRPr="005F001C">
        <w:rPr>
          <w:sz w:val="24"/>
          <w:u w:val="single"/>
        </w:rPr>
        <w:t>Kelly asked Nielsen to be his deputy and trusted enforcer, and she quickly grated on White House staffers who viewed her as a humorless scold who did not communicate with aides. For her part, Nielsen told others she could not believe how disorganized and chaotic the place was. Several White House officials said her only ally in the building was Kelly. She stayed away from Trump, “maybe visiting the Oval Office five times,” according to a former senior administration official. Other aides frequently bad-mouthed her to the president. Soon after Trump picked her to lead DHS in October, he came to regret it, threatening to renege on her nomination. In an Oval Office meeting last fall, Trump complained about Nielsen to Kelly even as she sat nearby, officials familiar with the meeting said. “Nobody likes her,” he said, telling Kelly he had heard from friends, West Wing aides and TV personalities. He then asked why Kelly had pushed so hard for her nomination and whether he had to stick with the choice, according to the officials. Kelly defended Nielsen, citing her work ethic and knowledge of the agency. Trump decided to move forward with her nomination. Many senior staffers at DHS were stunned when Nielsen was appointed to lead the department.</w:t>
      </w:r>
      <w:r w:rsidRPr="005F001C">
        <w:rPr>
          <w:sz w:val="24"/>
        </w:rPr>
        <w:t xml:space="preserve"> </w:t>
      </w:r>
      <w:r w:rsidRPr="005F001C">
        <w:t>She had never led a large organization, let alone one as unwieldy as DHS. Nielsen, 46, worked as a DHS staffer and adviser under George W. Bush, then spent the Obama years remaking herself as a cyber</w:t>
      </w:r>
      <w:r w:rsidRPr="005F001C">
        <w:softHyphen/>
        <w:t xml:space="preserve">security expert. Her high-level management experience was thin. When Trump was elected in 2016, Nielsen was running Sunesis Consulting, a firm whose online profile listed her as its lone employee. The company’s business address was a condo in Alexandria. The firm’s phone number, still visible online, is Nielsen’s personal cellphone. Nielsen quickly impressed </w:t>
      </w:r>
      <w:r w:rsidRPr="005F001C">
        <w:softHyphen/>
        <w:t>Kelly with her breadth of knowledge, discipline and willingness to work hard, former colleagues said. When Nielsen fell ill that winter with a respiratory infection, she continued putting in long hours, despite coughing so hard that she cracked a rib. The Marine general valued her toughness and soldierly sacrifice. Kelly’s wife called her “a pit bull.” She has struggled to win support from senior officials at the DHS agencies responsible for delivering an immigration crackdown. One high-ranking DHS official called her leadership style “insular and insecure,” saying she has made few allies outside a small circle of trusted advisers, including DHS Chief of Staff Chad Wolf and Jonathan Hoffman, her communications director. Aides say a number of DHS employees have been offended because she micromanages and even grows testy with staff over small matters, such as a misspelling in an email.  During immigration negotiations with congressional leaders this year, Nielsen did not invite the heads of Immigration and Customs Enforcement, U.S. Customs and Border Protection and U.S. Citizenship and Immigration Services (CIS), all officials with extensive career experience. They viewed it as a slight, according to current and former DHS officials, and when the immigration negotiations failed to produce a deal, it meant even more of the blame fell on Nielsen. Nielsen has faced the same staffing shortfalls that have afflicted other agencies under Trump, but in the past two months, DHS has filled 10 senior staff-level positions, an official at the agency said.  Still, Nielsen has few friends in the White House besides Kelly and has clashed with Miller, the influential immigration adviser.  When Trump’s advisers were writing a report on terrorism this year, Miller had a suggestion: Language saying that children of foreign-born nationals were more likely than non-foreign-born nationals to commit acts of terrorism should be inserted into the report and the accompanying press materials, according to three people with knowledge of his wishes.   But Miller’s move was opposed by Nielsen and her top aides, these people said. They said such language was not substantiated in fact and that a report would not go out from her agency claiming such. 'We're closed!' Nielsen got a glimpse of Trump’s intense anger over immigration last June when she was present for part of a meeting in which Trump, Kelly, Miller and then-Secretary of State Rex Tillerson began yelling and insulting each other, according to former and current administration officials. Miller was pushing for tighter immigration and refu</w:t>
      </w:r>
      <w:r w:rsidRPr="005F001C">
        <w:softHyphen/>
        <w:t>gee controls. At one point during the meeting, Miller heavily criticized Tillerson, drawing a rare rebuke from the laconic secretary of state, who said he deserved respect. Trump sided with Miller and loved his performance, saying Tillerson needed to be tougher, according to these officials. Nielsen, present for the meeting, was booted by Kelly — who said staff did not need to see such a spectacle. Kelly grew so angry during the June meeting because he thought the president was uninformed, and he later told associates that it was a staffing problem and a reason he was willing to become the next chief of staff. “The president deserves better,” a White House official said, describing Kelly’s reaction. As Trump harangued Nielsen for more than 30 minutes in front of the Cabinet this month, other aides grimaced and fidgeted. Nothing she said seemed to calm the president, according to people familiar with the meeting. “We’re closed!” Trump yelled at one point, referring to the border. This time, Kelly did not leap to her defense.</w:t>
      </w:r>
    </w:p>
    <w:p w:rsidR="00092425" w:rsidRPr="005F001C" w:rsidRDefault="006134D8" w:rsidP="00092425">
      <w:pPr>
        <w:pStyle w:val="Heading3"/>
        <w:rPr>
          <w:rFonts w:cs="Times New Roman"/>
        </w:rPr>
      </w:pPr>
      <w:r>
        <w:rPr>
          <w:rFonts w:cs="Times New Roman"/>
        </w:rPr>
        <w:t>A2: Yes CV – DOJ</w:t>
      </w:r>
    </w:p>
    <w:p w:rsidR="00092425" w:rsidRPr="006134D8" w:rsidRDefault="00092425" w:rsidP="006134D8">
      <w:pPr>
        <w:pStyle w:val="Heading4"/>
        <w:rPr>
          <w:sz w:val="28"/>
        </w:rPr>
      </w:pPr>
      <w:r w:rsidRPr="005F001C">
        <w:rPr>
          <w:sz w:val="28"/>
        </w:rPr>
        <w:t>Fiat means US courts stop executive circumvention - Trump's interpretation of the power of the executive is flawed and based on legal precedent Mississippi v. Johnson that has been overruled repeatedly since the civil war.</w:t>
      </w:r>
    </w:p>
    <w:p w:rsidR="00092425" w:rsidRPr="005F001C" w:rsidRDefault="00092425" w:rsidP="00092425">
      <w:pPr>
        <w:spacing w:after="0" w:line="240" w:lineRule="auto"/>
      </w:pPr>
      <w:r w:rsidRPr="005F001C">
        <w:rPr>
          <w:rStyle w:val="Style13ptBold"/>
        </w:rPr>
        <w:t>KEITER 18</w:t>
      </w:r>
      <w:r w:rsidRPr="005F001C">
        <w:t xml:space="preserve"> [KEITER,OWEN </w:t>
      </w:r>
      <w:r w:rsidRPr="005F001C">
        <w:rPr>
          <w:i/>
          <w:iCs/>
          <w:sz w:val="16"/>
        </w:rPr>
        <w:t xml:space="preserve"> 2018 graduate of Columbia Law School and a former intern at the Knight First Amendment Institute at Columbia University. ” </w:t>
      </w:r>
      <w:r w:rsidRPr="005F001C">
        <w:rPr>
          <w:i/>
          <w:iCs/>
          <w:sz w:val="16"/>
          <w:u w:val="single"/>
        </w:rPr>
        <w:t>Yes, President Trump, Courts Can Order You to Follow the Law</w:t>
      </w:r>
      <w:r w:rsidRPr="005F001C">
        <w:rPr>
          <w:i/>
          <w:iCs/>
          <w:sz w:val="16"/>
        </w:rPr>
        <w:t>”  </w:t>
      </w:r>
      <w:r w:rsidRPr="005F001C">
        <w:rPr>
          <w:sz w:val="16"/>
          <w:u w:val="single"/>
        </w:rPr>
        <w:t xml:space="preserve">KNIGHT FIRST AMENDMENT INSTITUE </w:t>
      </w:r>
      <w:r w:rsidRPr="005F001C">
        <w:rPr>
          <w:sz w:val="16"/>
          <w:shd w:val="clear" w:color="auto" w:fill="FFFFFF"/>
        </w:rPr>
        <w:t>May 15, 2018</w:t>
      </w:r>
      <w:r w:rsidRPr="005F001C">
        <w:t xml:space="preserve"> https://knightcolumbia.org/news/yes-president-trump-courts-can-order-you-follow-law] #TheRealYbRic0</w:t>
      </w:r>
    </w:p>
    <w:p w:rsidR="00092425" w:rsidRPr="005F001C" w:rsidRDefault="00092425" w:rsidP="00092425">
      <w:pPr>
        <w:spacing w:after="0" w:line="240" w:lineRule="auto"/>
        <w:rPr>
          <w:sz w:val="20"/>
          <w:szCs w:val="20"/>
        </w:rPr>
      </w:pPr>
    </w:p>
    <w:p w:rsidR="00092425" w:rsidRPr="005F001C" w:rsidRDefault="00092425" w:rsidP="00092425">
      <w:pPr>
        <w:spacing w:after="0" w:line="240" w:lineRule="auto"/>
        <w:rPr>
          <w:sz w:val="16"/>
          <w:szCs w:val="27"/>
          <w:shd w:val="clear" w:color="auto" w:fill="FFFFFF"/>
        </w:rPr>
      </w:pPr>
      <w:r w:rsidRPr="004A5B3C">
        <w:rPr>
          <w:u w:val="single"/>
          <w:shd w:val="clear" w:color="auto" w:fill="FFFFFF"/>
        </w:rPr>
        <w:t>It’s no secret that the current president has attracted quite a bit of litigation, much of it raising serious issues about the constitutionality of his official actions.</w:t>
      </w:r>
      <w:r w:rsidRPr="005F001C">
        <w:rPr>
          <w:sz w:val="28"/>
          <w:szCs w:val="27"/>
          <w:shd w:val="clear" w:color="auto" w:fill="FFFFFF"/>
        </w:rPr>
        <w:t xml:space="preserve"> </w:t>
      </w:r>
      <w:r w:rsidRPr="005F001C">
        <w:rPr>
          <w:sz w:val="16"/>
          <w:szCs w:val="27"/>
          <w:shd w:val="clear" w:color="auto" w:fill="FFFFFF"/>
        </w:rPr>
        <w:t xml:space="preserve">Groups have successfully challenged his so-called “Muslim ban” executive orders in </w:t>
      </w:r>
      <w:r w:rsidRPr="005F001C">
        <w:rPr>
          <w:i/>
          <w:iCs/>
          <w:sz w:val="16"/>
          <w:szCs w:val="27"/>
          <w:shd w:val="clear" w:color="auto" w:fill="FFFFFF"/>
        </w:rPr>
        <w:t>International Refugee Assistance Program. Trump</w:t>
      </w:r>
      <w:r w:rsidRPr="005F001C">
        <w:rPr>
          <w:sz w:val="16"/>
          <w:szCs w:val="27"/>
          <w:shd w:val="clear" w:color="auto" w:fill="FFFFFF"/>
        </w:rPr>
        <w:t xml:space="preserve"> and other cases; his planned ban on military service by openly transgender Americans in </w:t>
      </w:r>
      <w:r w:rsidRPr="005F001C">
        <w:rPr>
          <w:i/>
          <w:iCs/>
          <w:sz w:val="16"/>
          <w:szCs w:val="27"/>
          <w:shd w:val="clear" w:color="auto" w:fill="FFFFFF"/>
        </w:rPr>
        <w:t>Stone v. Trump</w:t>
      </w:r>
      <w:r w:rsidRPr="005F001C">
        <w:rPr>
          <w:sz w:val="16"/>
          <w:szCs w:val="27"/>
          <w:shd w:val="clear" w:color="auto" w:fill="FFFFFF"/>
        </w:rPr>
        <w:t xml:space="preserve"> and companion cases; and his executive order that the Executive Branch repeal two regulations for each new one issued in </w:t>
      </w:r>
      <w:r w:rsidRPr="005F001C">
        <w:rPr>
          <w:i/>
          <w:iCs/>
          <w:sz w:val="16"/>
          <w:szCs w:val="27"/>
          <w:shd w:val="clear" w:color="auto" w:fill="FFFFFF"/>
        </w:rPr>
        <w:t>Public Citizen, Inc. v. Trump</w:t>
      </w:r>
      <w:r w:rsidRPr="005F001C">
        <w:rPr>
          <w:sz w:val="16"/>
          <w:szCs w:val="27"/>
          <w:shd w:val="clear" w:color="auto" w:fill="FFFFFF"/>
        </w:rPr>
        <w:t xml:space="preserve">. In both </w:t>
      </w:r>
      <w:r w:rsidRPr="005F001C">
        <w:rPr>
          <w:i/>
          <w:iCs/>
          <w:sz w:val="16"/>
          <w:szCs w:val="27"/>
          <w:shd w:val="clear" w:color="auto" w:fill="FFFFFF"/>
        </w:rPr>
        <w:t>The District of Columbia v. Trump</w:t>
      </w:r>
      <w:r w:rsidRPr="005F001C">
        <w:rPr>
          <w:sz w:val="16"/>
          <w:szCs w:val="27"/>
          <w:shd w:val="clear" w:color="auto" w:fill="FFFFFF"/>
        </w:rPr>
        <w:t xml:space="preserve"> and </w:t>
      </w:r>
      <w:r w:rsidRPr="005F001C">
        <w:rPr>
          <w:i/>
          <w:iCs/>
          <w:sz w:val="16"/>
          <w:szCs w:val="27"/>
          <w:shd w:val="clear" w:color="auto" w:fill="FFFFFF"/>
        </w:rPr>
        <w:t>Blumenthal v. Trump</w:t>
      </w:r>
      <w:r w:rsidRPr="005F001C">
        <w:rPr>
          <w:sz w:val="16"/>
          <w:szCs w:val="27"/>
          <w:shd w:val="clear" w:color="auto" w:fill="FFFFFF"/>
        </w:rPr>
        <w:t xml:space="preserve">, plaintiffs allege that Trump has violated the Emoluments Clause of the Constitution by accepting bribes from foreign nations. And in </w:t>
      </w:r>
      <w:r w:rsidRPr="005F001C">
        <w:rPr>
          <w:i/>
          <w:iCs/>
          <w:sz w:val="16"/>
          <w:szCs w:val="27"/>
          <w:shd w:val="clear" w:color="auto" w:fill="FFFFFF"/>
        </w:rPr>
        <w:t>Knight First Amendment Institute. Trump</w:t>
      </w:r>
      <w:r w:rsidRPr="005F001C">
        <w:rPr>
          <w:sz w:val="16"/>
          <w:szCs w:val="27"/>
          <w:shd w:val="clear" w:color="auto" w:fill="FFFFFF"/>
        </w:rPr>
        <w:t>, the Knight Institute challenges the President’s practice of blocking Twitter users from his @Real-Donald-Trump account based on</w:t>
      </w:r>
      <w:r w:rsidRPr="005F001C">
        <w:rPr>
          <w:sz w:val="28"/>
          <w:szCs w:val="27"/>
          <w:shd w:val="clear" w:color="auto" w:fill="FFFFFF"/>
        </w:rPr>
        <w:t xml:space="preserve"> </w:t>
      </w:r>
      <w:r w:rsidRPr="004A5B3C">
        <w:rPr>
          <w:u w:val="single"/>
          <w:shd w:val="clear" w:color="auto" w:fill="FFFFFF"/>
        </w:rPr>
        <w:t xml:space="preserve">These </w:t>
      </w:r>
      <w:r w:rsidRPr="004A5B3C">
        <w:rPr>
          <w:highlight w:val="yellow"/>
          <w:u w:val="single"/>
          <w:shd w:val="clear" w:color="auto" w:fill="FFFFFF"/>
        </w:rPr>
        <w:t>cases are diverse, but their political viewpoints have something in common</w:t>
      </w:r>
      <w:r w:rsidRPr="004A5B3C">
        <w:rPr>
          <w:u w:val="single"/>
          <w:shd w:val="clear" w:color="auto" w:fill="FFFFFF"/>
        </w:rPr>
        <w:t xml:space="preserve">.  In each of them, </w:t>
      </w:r>
      <w:r w:rsidRPr="004A5B3C">
        <w:rPr>
          <w:highlight w:val="yellow"/>
          <w:u w:val="single"/>
          <w:shd w:val="clear" w:color="auto" w:fill="FFFFFF"/>
        </w:rPr>
        <w:t>the Trump administration has advanced a</w:t>
      </w:r>
      <w:r w:rsidRPr="004A5B3C">
        <w:rPr>
          <w:u w:val="single"/>
          <w:shd w:val="clear" w:color="auto" w:fill="FFFFFF"/>
        </w:rPr>
        <w:t xml:space="preserve"> novel and deeply </w:t>
      </w:r>
      <w:r w:rsidRPr="004A5B3C">
        <w:rPr>
          <w:highlight w:val="yellow"/>
          <w:u w:val="single"/>
          <w:shd w:val="clear" w:color="auto" w:fill="FFFFFF"/>
        </w:rPr>
        <w:t>troubling claim</w:t>
      </w:r>
      <w:r w:rsidRPr="004A5B3C">
        <w:rPr>
          <w:u w:val="single"/>
          <w:shd w:val="clear" w:color="auto" w:fill="FFFFFF"/>
        </w:rPr>
        <w:t xml:space="preserve">: </w:t>
      </w:r>
      <w:r w:rsidRPr="004A5B3C">
        <w:rPr>
          <w:highlight w:val="yellow"/>
          <w:u w:val="single"/>
          <w:shd w:val="clear" w:color="auto" w:fill="FFFFFF"/>
        </w:rPr>
        <w:t xml:space="preserve">The court has no authority to order the president to follow the Constitution and laws of the United States. </w:t>
      </w:r>
      <w:r w:rsidRPr="005F001C">
        <w:rPr>
          <w:sz w:val="16"/>
          <w:szCs w:val="27"/>
          <w:highlight w:val="yellow"/>
          <w:shd w:val="clear" w:color="auto" w:fill="FFFFFF"/>
        </w:rPr>
        <w:t>The</w:t>
      </w:r>
      <w:r w:rsidRPr="005F001C">
        <w:rPr>
          <w:sz w:val="16"/>
          <w:szCs w:val="27"/>
          <w:shd w:val="clear" w:color="auto" w:fill="FFFFFF"/>
        </w:rPr>
        <w:t xml:space="preserve"> argument proceeds like this: in an old Reconstruction-era case, </w:t>
      </w:r>
      <w:r w:rsidRPr="005F001C">
        <w:rPr>
          <w:i/>
          <w:iCs/>
          <w:sz w:val="16"/>
          <w:szCs w:val="27"/>
          <w:shd w:val="clear" w:color="auto" w:fill="FFFFFF"/>
        </w:rPr>
        <w:t>Mississippi v. Johnson</w:t>
      </w:r>
      <w:r w:rsidRPr="005F001C">
        <w:rPr>
          <w:sz w:val="16"/>
          <w:szCs w:val="27"/>
          <w:shd w:val="clear" w:color="auto" w:fill="FFFFFF"/>
        </w:rPr>
        <w:t xml:space="preserve">, the Supreme Court invoked the constitutional separation of powers in concluding that courts generally should not order the president to take, or to refrain from taking, actions within the scope of his executive discretion. </w:t>
      </w:r>
      <w:r w:rsidRPr="004A5B3C">
        <w:rPr>
          <w:highlight w:val="yellow"/>
          <w:u w:val="single"/>
          <w:shd w:val="clear" w:color="auto" w:fill="FFFFFF"/>
        </w:rPr>
        <w:t>Because nearly every action</w:t>
      </w:r>
      <w:r w:rsidRPr="004A5B3C">
        <w:rPr>
          <w:u w:val="single"/>
          <w:shd w:val="clear" w:color="auto" w:fill="FFFFFF"/>
        </w:rPr>
        <w:t xml:space="preserve"> that </w:t>
      </w:r>
      <w:r w:rsidRPr="004A5B3C">
        <w:rPr>
          <w:highlight w:val="yellow"/>
          <w:u w:val="single"/>
          <w:shd w:val="clear" w:color="auto" w:fill="FFFFFF"/>
        </w:rPr>
        <w:t>the president takes in office involves some measure of discretion,</w:t>
      </w:r>
      <w:r w:rsidRPr="004A5B3C">
        <w:rPr>
          <w:u w:val="single"/>
          <w:shd w:val="clear" w:color="auto" w:fill="FFFFFF"/>
        </w:rPr>
        <w:t xml:space="preserve"> </w:t>
      </w:r>
      <w:r w:rsidRPr="004A5B3C">
        <w:rPr>
          <w:highlight w:val="yellow"/>
          <w:u w:val="single"/>
          <w:shd w:val="clear" w:color="auto" w:fill="FFFFFF"/>
        </w:rPr>
        <w:t xml:space="preserve">the administration asserts, the courts cannot </w:t>
      </w:r>
      <w:r w:rsidRPr="004A5B3C">
        <w:rPr>
          <w:u w:val="single"/>
          <w:shd w:val="clear" w:color="auto" w:fill="FFFFFF"/>
        </w:rPr>
        <w:t xml:space="preserve">issue an injunction (or a declaration of the law, for that matter) that would </w:t>
      </w:r>
      <w:r w:rsidRPr="004A5B3C">
        <w:rPr>
          <w:highlight w:val="yellow"/>
          <w:u w:val="single"/>
          <w:shd w:val="clear" w:color="auto" w:fill="FFFFFF"/>
        </w:rPr>
        <w:t>prevent the president from taking whatever action he likes his official capacity.</w:t>
      </w:r>
      <w:r w:rsidRPr="004A5B3C">
        <w:rPr>
          <w:u w:val="single"/>
          <w:shd w:val="clear" w:color="auto" w:fill="FFFFFF"/>
        </w:rPr>
        <w:t xml:space="preserve"> Almost </w:t>
      </w:r>
      <w:r w:rsidRPr="004A5B3C">
        <w:rPr>
          <w:highlight w:val="yellow"/>
          <w:u w:val="single"/>
          <w:shd w:val="clear" w:color="auto" w:fill="FFFFFF"/>
        </w:rPr>
        <w:t>none of that argument holds water.</w:t>
      </w:r>
      <w:r w:rsidRPr="005F001C">
        <w:rPr>
          <w:sz w:val="28"/>
          <w:szCs w:val="27"/>
          <w:shd w:val="clear" w:color="auto" w:fill="FFFFFF"/>
        </w:rPr>
        <w:t xml:space="preserve"> </w:t>
      </w:r>
      <w:r w:rsidRPr="005F001C">
        <w:rPr>
          <w:i/>
          <w:iCs/>
          <w:sz w:val="16"/>
          <w:szCs w:val="27"/>
          <w:shd w:val="clear" w:color="auto" w:fill="FFFFFF"/>
        </w:rPr>
        <w:t>Mississippi</w:t>
      </w:r>
      <w:r w:rsidRPr="005F001C">
        <w:rPr>
          <w:sz w:val="16"/>
          <w:szCs w:val="27"/>
          <w:shd w:val="clear" w:color="auto" w:fill="FFFFFF"/>
        </w:rPr>
        <w:t xml:space="preserve"> was an action brought by Southern states to bar President Johnson and a group of his subordinate officials from carrying out the Reconstruction Acts, which they deemed unconstitutional. Understandably, the Supreme Court was hesitant to wade into this political morass; it worried quite reasonably that a ruling one way or the other could set off unprecedented inter branch conflict between the Southern-leaning president and Northern-dominated Congress — in the immediate aftermath of the Civil War, no less.  The result was a brief and opaque opinion that ostensibly stood for the proposition that the executive could not “be restrained by injunction from carrying into effect an act of Congress alleged to be unconstitutional.” It contained, however, quite a bit of dicta in turns expanding and limiting this proposition, the broadest assertion being that the court “has no jurisdiction of a bill to enjoin the President in the performance of his official duties.” (Whatever the rule actually was, it apparently applied to all executive branch officials, not just the president, because the Court dismissed the action against all defendants.) A follow-up action, </w:t>
      </w:r>
      <w:r w:rsidRPr="005F001C">
        <w:rPr>
          <w:i/>
          <w:iCs/>
          <w:sz w:val="16"/>
          <w:szCs w:val="27"/>
          <w:shd w:val="clear" w:color="auto" w:fill="FFFFFF"/>
        </w:rPr>
        <w:t>Georgia v. Stanton</w:t>
      </w:r>
      <w:r w:rsidRPr="005F001C">
        <w:rPr>
          <w:sz w:val="16"/>
          <w:szCs w:val="27"/>
          <w:shd w:val="clear" w:color="auto" w:fill="FFFFFF"/>
        </w:rPr>
        <w:t xml:space="preserve">, clarified the Court’s concern in </w:t>
      </w:r>
      <w:r w:rsidRPr="005F001C">
        <w:rPr>
          <w:i/>
          <w:iCs/>
          <w:sz w:val="16"/>
          <w:szCs w:val="27"/>
          <w:shd w:val="clear" w:color="auto" w:fill="FFFFFF"/>
        </w:rPr>
        <w:t>Mississippi</w:t>
      </w:r>
      <w:r w:rsidRPr="005F001C">
        <w:rPr>
          <w:sz w:val="16"/>
          <w:szCs w:val="27"/>
          <w:shd w:val="clear" w:color="auto" w:fill="FFFFFF"/>
        </w:rPr>
        <w:t>: Faced with an identical action against subordinate officials</w:t>
      </w:r>
      <w:r w:rsidRPr="005F001C">
        <w:rPr>
          <w:i/>
          <w:iCs/>
          <w:sz w:val="16"/>
          <w:szCs w:val="27"/>
          <w:shd w:val="clear" w:color="auto" w:fill="FFFFFF"/>
        </w:rPr>
        <w:t xml:space="preserve"> only</w:t>
      </w:r>
      <w:r w:rsidRPr="005F001C">
        <w:rPr>
          <w:sz w:val="16"/>
          <w:szCs w:val="27"/>
          <w:shd w:val="clear" w:color="auto" w:fill="FFFFFF"/>
        </w:rPr>
        <w:t xml:space="preserve">, the court again declared its unwillingness to be drawn into the purely “political question” presented. Thus, as </w:t>
      </w:r>
      <w:r w:rsidRPr="005F001C">
        <w:rPr>
          <w:i/>
          <w:iCs/>
          <w:sz w:val="16"/>
          <w:szCs w:val="27"/>
          <w:shd w:val="clear" w:color="auto" w:fill="FFFFFF"/>
        </w:rPr>
        <w:t>amici</w:t>
      </w:r>
      <w:r w:rsidRPr="005F001C">
        <w:rPr>
          <w:sz w:val="16"/>
          <w:szCs w:val="27"/>
          <w:shd w:val="clear" w:color="auto" w:fill="FFFFFF"/>
        </w:rPr>
        <w:t xml:space="preserve"> in the Twitter case explained to the court, </w:t>
      </w:r>
      <w:r w:rsidRPr="005F001C">
        <w:rPr>
          <w:i/>
          <w:iCs/>
          <w:sz w:val="16"/>
          <w:szCs w:val="27"/>
          <w:shd w:val="clear" w:color="auto" w:fill="FFFFFF"/>
        </w:rPr>
        <w:t>Mississippi</w:t>
      </w:r>
      <w:r w:rsidRPr="005F001C">
        <w:rPr>
          <w:sz w:val="16"/>
          <w:szCs w:val="27"/>
          <w:shd w:val="clear" w:color="auto" w:fill="FFFFFF"/>
        </w:rPr>
        <w:t xml:space="preserve"> stands as an early entry in the line of cases underlying the political question doctrine, and not much more.</w:t>
      </w:r>
      <w:r w:rsidRPr="005F001C">
        <w:rPr>
          <w:sz w:val="28"/>
          <w:szCs w:val="27"/>
          <w:shd w:val="clear" w:color="auto" w:fill="FFFFFF"/>
        </w:rPr>
        <w:t xml:space="preserve"> </w:t>
      </w:r>
      <w:r w:rsidRPr="004A5B3C">
        <w:rPr>
          <w:u w:val="single"/>
          <w:shd w:val="clear" w:color="auto" w:fill="FFFFFF"/>
        </w:rPr>
        <w:t xml:space="preserve">Indeed, cases like </w:t>
      </w:r>
      <w:r w:rsidRPr="005F001C">
        <w:rPr>
          <w:i/>
          <w:iCs/>
          <w:sz w:val="28"/>
          <w:szCs w:val="27"/>
          <w:u w:val="single"/>
          <w:shd w:val="clear" w:color="auto" w:fill="FFFFFF"/>
        </w:rPr>
        <w:t xml:space="preserve">Baker v. Carr </w:t>
      </w:r>
      <w:r w:rsidRPr="004A5B3C">
        <w:rPr>
          <w:u w:val="single"/>
          <w:shd w:val="clear" w:color="auto" w:fill="FFFFFF"/>
        </w:rPr>
        <w:t xml:space="preserve">— the wellspring of the political question doctrine — cite </w:t>
      </w:r>
      <w:r w:rsidRPr="005F001C">
        <w:rPr>
          <w:i/>
          <w:iCs/>
          <w:sz w:val="28"/>
          <w:szCs w:val="27"/>
          <w:u w:val="single"/>
          <w:shd w:val="clear" w:color="auto" w:fill="FFFFFF"/>
        </w:rPr>
        <w:t>Mississippi</w:t>
      </w:r>
      <w:r w:rsidRPr="004A5B3C">
        <w:rPr>
          <w:u w:val="single"/>
          <w:shd w:val="clear" w:color="auto" w:fill="FFFFFF"/>
        </w:rPr>
        <w:t xml:space="preserve"> and </w:t>
      </w:r>
      <w:r w:rsidRPr="005F001C">
        <w:rPr>
          <w:i/>
          <w:iCs/>
          <w:sz w:val="28"/>
          <w:szCs w:val="27"/>
          <w:u w:val="single"/>
          <w:shd w:val="clear" w:color="auto" w:fill="FFFFFF"/>
        </w:rPr>
        <w:t>Georgia</w:t>
      </w:r>
      <w:r w:rsidRPr="004A5B3C">
        <w:rPr>
          <w:u w:val="single"/>
          <w:shd w:val="clear" w:color="auto" w:fill="FFFFFF"/>
        </w:rPr>
        <w:t xml:space="preserve"> for the rule that courts should not wade into issues reserved to the political branches of the government. As for the argument that the courts cannot interfere with executive officials’ discretion, it’s true as far as it goes, but it’s really just another branch of the political question doctrine. Obviously, courts will not make decisions that are committed to the discretion of other officials within the constitutional system. But that does not mean that the officials have “discretion” to violate the Constitution. As the Supreme Court has reaffirmed time and time again, they do not. Courts have abandoned </w:t>
      </w:r>
      <w:r w:rsidRPr="005F001C">
        <w:rPr>
          <w:i/>
          <w:iCs/>
          <w:sz w:val="28"/>
          <w:szCs w:val="27"/>
          <w:u w:val="single"/>
          <w:shd w:val="clear" w:color="auto" w:fill="FFFFFF"/>
        </w:rPr>
        <w:t>Mississippi</w:t>
      </w:r>
      <w:r w:rsidRPr="004A5B3C">
        <w:rPr>
          <w:u w:val="single"/>
          <w:shd w:val="clear" w:color="auto" w:fill="FFFFFF"/>
        </w:rPr>
        <w:t xml:space="preserve">’s narrow holding in granting injunctions against the enforcement of unconstitutional acts of Congress by the executive branch. For one example out of many, in </w:t>
      </w:r>
      <w:r w:rsidRPr="005F001C">
        <w:rPr>
          <w:i/>
          <w:iCs/>
          <w:sz w:val="28"/>
          <w:szCs w:val="27"/>
          <w:u w:val="single"/>
          <w:shd w:val="clear" w:color="auto" w:fill="FFFFFF"/>
        </w:rPr>
        <w:t>Clinton v. City of New York</w:t>
      </w:r>
      <w:r w:rsidRPr="004A5B3C">
        <w:rPr>
          <w:u w:val="single"/>
          <w:shd w:val="clear" w:color="auto" w:fill="FFFFFF"/>
        </w:rPr>
        <w:t xml:space="preserve">, the Supreme Court affirmed the lower court’s grant of a declaratory judgment against the president holding the Line Item Veto Act unconstitutional. Nor have courts embraced the broader holding the administration attributes to </w:t>
      </w:r>
      <w:r w:rsidRPr="005F001C">
        <w:rPr>
          <w:i/>
          <w:iCs/>
          <w:sz w:val="28"/>
          <w:szCs w:val="27"/>
          <w:u w:val="single"/>
          <w:shd w:val="clear" w:color="auto" w:fill="FFFFFF"/>
        </w:rPr>
        <w:t xml:space="preserve">Mississippi </w:t>
      </w:r>
      <w:r w:rsidRPr="004A5B3C">
        <w:rPr>
          <w:u w:val="single"/>
          <w:shd w:val="clear" w:color="auto" w:fill="FFFFFF"/>
        </w:rPr>
        <w:t>— that the separation of powers prohibits courts from intruding upon the president’s official activities. To the contrary, the Supreme Court</w:t>
      </w:r>
      <w:r w:rsidRPr="005F001C">
        <w:rPr>
          <w:i/>
          <w:iCs/>
          <w:sz w:val="28"/>
          <w:szCs w:val="27"/>
          <w:u w:val="single"/>
          <w:shd w:val="clear" w:color="auto" w:fill="FFFFFF"/>
        </w:rPr>
        <w:t xml:space="preserve"> </w:t>
      </w:r>
      <w:r w:rsidRPr="004A5B3C">
        <w:rPr>
          <w:u w:val="single"/>
          <w:shd w:val="clear" w:color="auto" w:fill="FFFFFF"/>
        </w:rPr>
        <w:t>has made clear that “the Judiciary may severely burden the Executive Branch by reviewing the legality of the President’s official conduct,” and it has often done so. President Nixon learned the hard way that his administration was not immune from judicial scrutiny. In one of the most famous Supreme Court decisions of all time, the Court ordered the president to turn over the Watergate tapes, precipitating his downfall. The president had argued that the federal courts had no authority over him, because he was “as powerful a monarch as Louis XIV, only four years at a time.” The Court flatly rejected that dramatic argument, affirming its ability to subject the president to judicial authority. Since then, courts have repeatedly done just that. Notably, the Supreme Court forced President Clinton to defend a private civil action for sexual harassment (the infamous lawsuit brought by Paula Jones) while he was in office.</w:t>
      </w:r>
      <w:r w:rsidRPr="005F001C">
        <w:rPr>
          <w:sz w:val="28"/>
          <w:szCs w:val="27"/>
          <w:shd w:val="clear" w:color="auto" w:fill="FFFFFF"/>
        </w:rPr>
        <w:t xml:space="preserve"> </w:t>
      </w:r>
      <w:r w:rsidRPr="005F001C">
        <w:rPr>
          <w:sz w:val="16"/>
          <w:szCs w:val="27"/>
          <w:shd w:val="clear" w:color="auto" w:fill="FFFFFF"/>
        </w:rPr>
        <w:t xml:space="preserve">In an effort to reinvigorate the remnants of </w:t>
      </w:r>
      <w:r w:rsidRPr="005F001C">
        <w:rPr>
          <w:i/>
          <w:iCs/>
          <w:sz w:val="16"/>
          <w:szCs w:val="27"/>
          <w:shd w:val="clear" w:color="auto" w:fill="FFFFFF"/>
        </w:rPr>
        <w:t>Mississippi</w:t>
      </w:r>
      <w:r w:rsidRPr="005F001C">
        <w:rPr>
          <w:sz w:val="16"/>
          <w:szCs w:val="27"/>
          <w:shd w:val="clear" w:color="auto" w:fill="FFFFFF"/>
        </w:rPr>
        <w:t xml:space="preserve">’s suggestion of executive immunity, the Trump administration points to some dicta in </w:t>
      </w:r>
      <w:r w:rsidRPr="005F001C">
        <w:rPr>
          <w:i/>
          <w:iCs/>
          <w:sz w:val="16"/>
          <w:szCs w:val="27"/>
          <w:shd w:val="clear" w:color="auto" w:fill="FFFFFF"/>
        </w:rPr>
        <w:t>Franklin v. Massachusetts</w:t>
      </w:r>
      <w:r w:rsidRPr="005F001C">
        <w:rPr>
          <w:sz w:val="16"/>
          <w:szCs w:val="27"/>
          <w:shd w:val="clear" w:color="auto" w:fill="FFFFFF"/>
        </w:rPr>
        <w:t xml:space="preserve">, a 1992 opinion that briefly referenced </w:t>
      </w:r>
      <w:r w:rsidRPr="005F001C">
        <w:rPr>
          <w:i/>
          <w:iCs/>
          <w:sz w:val="16"/>
          <w:szCs w:val="27"/>
          <w:shd w:val="clear" w:color="auto" w:fill="FFFFFF"/>
        </w:rPr>
        <w:t>Mississippi</w:t>
      </w:r>
      <w:r w:rsidRPr="005F001C">
        <w:rPr>
          <w:sz w:val="16"/>
          <w:szCs w:val="27"/>
          <w:shd w:val="clear" w:color="auto" w:fill="FFFFFF"/>
        </w:rPr>
        <w:t xml:space="preserve">. There, a plurality of the Supreme Court faulted a lower court for failing to consider its jurisdiction to order the president to recalculate the census under the Enumeration Clause, observing that such an injunction was “extraordinary” and should have “raised judicial eyebrows.” This administration apparently reads “extraordinary” to mean prohibited, claiming support for its argument that the president simply cannot be enjoined, but that reading is obviously faulty. An injunction issued against the president on constitutional grounds is indeed “extraordinary,” but only because there is almost always a lower-level official that the Court can enjoin instead. For example, in the constitutional law chestnut </w:t>
      </w:r>
      <w:r w:rsidRPr="005F001C">
        <w:rPr>
          <w:i/>
          <w:iCs/>
          <w:sz w:val="16"/>
          <w:szCs w:val="27"/>
          <w:shd w:val="clear" w:color="auto" w:fill="FFFFFF"/>
        </w:rPr>
        <w:t>Youngstown Sheet &amp; Tube Co. v. Sawyer</w:t>
      </w:r>
      <w:r w:rsidRPr="005F001C">
        <w:rPr>
          <w:sz w:val="16"/>
          <w:szCs w:val="27"/>
          <w:shd w:val="clear" w:color="auto" w:fill="FFFFFF"/>
        </w:rPr>
        <w:t xml:space="preserve">, the Supreme Court invalidated President Truman’s wartime executive order to seize American steel mills and enjoined his Secretary of Commerce from carrying it out. In recent decisions considering the various iterations of President Trump’s travel ban, courts have followed the same tack — declining to issue an injunction or a declaration against the president directly, but enjoining his subordinates from carrying out his orders. This practice makes sense as a measure of deference to a coequal branch that sweetens the pill of judicial review. In those rare cases in which the president is the only person who can halt the illegal action, however (such as </w:t>
      </w:r>
      <w:r w:rsidRPr="005F001C">
        <w:rPr>
          <w:i/>
          <w:iCs/>
          <w:sz w:val="16"/>
          <w:szCs w:val="27"/>
          <w:shd w:val="clear" w:color="auto" w:fill="FFFFFF"/>
        </w:rPr>
        <w:t xml:space="preserve">Clinton </w:t>
      </w:r>
      <w:r w:rsidRPr="005F001C">
        <w:rPr>
          <w:sz w:val="16"/>
          <w:szCs w:val="27"/>
          <w:shd w:val="clear" w:color="auto" w:fill="FFFFFF"/>
        </w:rPr>
        <w:t xml:space="preserve">and the 1970s D.C. Circuit case </w:t>
      </w:r>
      <w:r w:rsidRPr="005F001C">
        <w:rPr>
          <w:i/>
          <w:iCs/>
          <w:sz w:val="16"/>
          <w:szCs w:val="27"/>
          <w:shd w:val="clear" w:color="auto" w:fill="FFFFFF"/>
        </w:rPr>
        <w:t>NTEU v. Nixon</w:t>
      </w:r>
      <w:r w:rsidRPr="005F001C">
        <w:rPr>
          <w:sz w:val="16"/>
          <w:szCs w:val="27"/>
          <w:shd w:val="clear" w:color="auto" w:fill="FFFFFF"/>
        </w:rPr>
        <w:t xml:space="preserve">), courts have not hesitated to issue relief against the president himself. And with good reason. Rule by a lawless executive, unconstrained by higher authority, amounts to tyranny. The founders’ fear of backsliding into such a system of unconstrained, centralized governmental power drove them to adopt a Bill of Rights in the first place, along with the famed system of “checks and balances” that has kept American democracy more or less intact for the last two centuries. The law must be enforceable by one branch against another if it is to amount to more than mere words. Thankfully, the courts do not seem to be following the Trump administration’s “presidential immunity” line. Recently, the federal judge overseeing the </w:t>
      </w:r>
      <w:r w:rsidRPr="005F001C">
        <w:rPr>
          <w:i/>
          <w:iCs/>
          <w:sz w:val="16"/>
          <w:szCs w:val="27"/>
          <w:shd w:val="clear" w:color="auto" w:fill="FFFFFF"/>
        </w:rPr>
        <w:t xml:space="preserve">District of Columbia </w:t>
      </w:r>
      <w:r w:rsidRPr="005F001C">
        <w:rPr>
          <w:sz w:val="16"/>
          <w:szCs w:val="27"/>
          <w:shd w:val="clear" w:color="auto" w:fill="FFFFFF"/>
        </w:rPr>
        <w:t>case rejected the argument outright, stating that it saw “no barrier to its authority to grant either injunctive or declaratory relief” against a president who violates the law. Other courts should follow this one’s lead. If our government is indeed one of laws and not of men, then the president, too, must follow the law; it is irresponsible and dangerous to suggest that he is above it.</w:t>
      </w:r>
    </w:p>
    <w:p w:rsidR="00092425" w:rsidRPr="005F001C" w:rsidRDefault="00092425" w:rsidP="00092425">
      <w:pPr>
        <w:spacing w:line="240" w:lineRule="auto"/>
      </w:pPr>
    </w:p>
    <w:p w:rsidR="00092425" w:rsidRPr="005F001C" w:rsidRDefault="00092425" w:rsidP="005F001C">
      <w:pPr>
        <w:pStyle w:val="Heading4"/>
        <w:rPr>
          <w:sz w:val="28"/>
        </w:rPr>
      </w:pPr>
      <w:r w:rsidRPr="005F001C">
        <w:rPr>
          <w:sz w:val="28"/>
        </w:rPr>
        <w:t>Local governments challenge DOJ's federal circumvention efforts throughout the US and that checks agency CV</w:t>
      </w:r>
    </w:p>
    <w:p w:rsidR="00092425" w:rsidRPr="005F001C" w:rsidRDefault="00092425" w:rsidP="00092425">
      <w:r w:rsidRPr="005F001C">
        <w:rPr>
          <w:rStyle w:val="Style13ptBold"/>
        </w:rPr>
        <w:t>Holder 6/29</w:t>
      </w:r>
      <w:r w:rsidRPr="005F001C">
        <w:t xml:space="preserve"> [Holder, Sarah. Contributor at Pacific Standard magazine. "What cities can do to circumvent Trump's 'zero-tolerance' immigration policies." Pacific Standard. 6/29/18.  https://psmag.com/social-justice/how-mayors-can-combat-zero-tolerance-policies // #evilempire]</w:t>
      </w:r>
    </w:p>
    <w:p w:rsidR="00092425" w:rsidRPr="005F001C" w:rsidRDefault="00092425" w:rsidP="00092425">
      <w:r w:rsidRPr="005F001C">
        <w:rPr>
          <w:u w:val="single"/>
        </w:rPr>
        <w:t>As the federal narrative around President Donald Trump's "zero tolerance" immigration policy rapidly shifts, and Congress struggles to draft legislation to ensure humane treatment of children and their families at the border, the nation's mayors and governors are scrambling to take what local action they can.</w:t>
      </w:r>
      <w:r w:rsidRPr="005F001C">
        <w:t xml:space="preserve"> Recently, 19 mayors of large United States cities gathered in Tornillo, Texas, hoping to get a glimpse of the 1,500 children being held in a detention facility there, only to be denied access by the Department of Homeland Security. At a press conference later that day, the bipartisan coalition of city leaders who make up the U.S. Conference of Mayors called on Congress to pass legislation reuniting families as soon as possible, following an internal resolution passed last week condemning the family separation policy. Several mayors, including Los Angeles' Eric Garcetti, characterized Trump's executive order stopping the separation of children and parents as a small step that brought up more questions than answers. "We will continue to push for access to facilities. ... We want to be able to lay eyes on these children," said Columbia, South Carolina, Mayor Steve Benjamin, the president of the Conference of Mayors. But, he acknowledged, "That is a piece of the puzzle." The next pieces are harder to place. </w:t>
      </w:r>
      <w:r w:rsidRPr="005F001C">
        <w:rPr>
          <w:highlight w:val="yellow"/>
          <w:u w:val="single"/>
        </w:rPr>
        <w:t>Many local jurisdictions have for years been resisting Trump's immigration policies</w:t>
      </w:r>
      <w:r w:rsidRPr="005F001C">
        <w:rPr>
          <w:u w:val="single"/>
        </w:rPr>
        <w:t xml:space="preserve"> through a range of "sanctuary" city policies that limit cooperation with federal authorities. Now, some </w:t>
      </w:r>
      <w:r w:rsidRPr="005F001C">
        <w:rPr>
          <w:highlight w:val="yellow"/>
          <w:u w:val="single"/>
        </w:rPr>
        <w:t>localities are experimenting with new ways to exercise their powers to resist</w:t>
      </w:r>
      <w:r w:rsidRPr="005F001C">
        <w:rPr>
          <w:u w:val="single"/>
        </w:rPr>
        <w:t xml:space="preserve">. On Friday, days after New York City Mayor Bill de Blasio visited a local Immigration and Customs Enforcement detention center in Harlem where 239 children (one as young as nine months old) were being held, </w:t>
      </w:r>
      <w:r w:rsidRPr="005F001C">
        <w:rPr>
          <w:highlight w:val="yellow"/>
          <w:u w:val="single"/>
        </w:rPr>
        <w:t>Governor</w:t>
      </w:r>
      <w:r w:rsidRPr="005F001C">
        <w:rPr>
          <w:u w:val="single"/>
        </w:rPr>
        <w:t xml:space="preserve"> Andrew </w:t>
      </w:r>
      <w:r w:rsidRPr="005F001C">
        <w:rPr>
          <w:highlight w:val="yellow"/>
          <w:u w:val="single"/>
        </w:rPr>
        <w:t xml:space="preserve">Cuomo issued an order for detailed information on </w:t>
      </w:r>
      <w:r w:rsidRPr="005F001C">
        <w:rPr>
          <w:u w:val="single"/>
        </w:rPr>
        <w:t xml:space="preserve">detainees from </w:t>
      </w:r>
      <w:r w:rsidRPr="005F001C">
        <w:rPr>
          <w:highlight w:val="yellow"/>
          <w:u w:val="single"/>
        </w:rPr>
        <w:t>all New York agencies that receive</w:t>
      </w:r>
      <w:r w:rsidRPr="005F001C">
        <w:rPr>
          <w:u w:val="single"/>
        </w:rPr>
        <w:t xml:space="preserve"> </w:t>
      </w:r>
      <w:r w:rsidRPr="005F001C">
        <w:rPr>
          <w:highlight w:val="yellow"/>
          <w:u w:val="single"/>
        </w:rPr>
        <w:t>children from ICE</w:t>
      </w:r>
      <w:r w:rsidRPr="005F001C">
        <w:rPr>
          <w:u w:val="single"/>
        </w:rPr>
        <w:t xml:space="preserve">, which it hopes to use to reunite children with their families. In a letter from the New York State Office of Children and Family Services released by NBC/Telemundo, New York's acting commissioner ordered each agency to immediately reveal the name and age of each immigrant child and their parents; the date and location of separation; the names and last known locations of immigrant children's siblings; and their countries of origin and languages spoken. They'll also be required to provide copies of all contracts, side letters, and agreements executed with the federal governments, as well as summaries of their verbal agreements. </w:t>
      </w:r>
      <w:r w:rsidRPr="005F001C">
        <w:rPr>
          <w:highlight w:val="yellow"/>
          <w:u w:val="single"/>
        </w:rPr>
        <w:t>The letters are to be considered as subpoenas</w:t>
      </w:r>
      <w:r w:rsidRPr="005F001C">
        <w:rPr>
          <w:u w:val="single"/>
        </w:rPr>
        <w:t xml:space="preserve"> for records, reads the letter, and "[</w:t>
      </w:r>
      <w:r w:rsidRPr="005F001C">
        <w:rPr>
          <w:highlight w:val="yellow"/>
          <w:u w:val="single"/>
        </w:rPr>
        <w:t>f]ailure to respond timely to this request may result in</w:t>
      </w:r>
      <w:r w:rsidRPr="005F001C">
        <w:rPr>
          <w:u w:val="single"/>
        </w:rPr>
        <w:t xml:space="preserve"> the state's </w:t>
      </w:r>
      <w:r w:rsidRPr="005F001C">
        <w:rPr>
          <w:highlight w:val="yellow"/>
          <w:u w:val="single"/>
        </w:rPr>
        <w:t>suspension</w:t>
      </w:r>
      <w:r w:rsidRPr="005F001C">
        <w:rPr>
          <w:u w:val="single"/>
        </w:rPr>
        <w:t xml:space="preserve">, </w:t>
      </w:r>
      <w:r w:rsidRPr="005F001C">
        <w:rPr>
          <w:highlight w:val="yellow"/>
          <w:u w:val="single"/>
        </w:rPr>
        <w:t>revocation or limitation of</w:t>
      </w:r>
      <w:r w:rsidRPr="005F001C">
        <w:rPr>
          <w:u w:val="single"/>
        </w:rPr>
        <w:t xml:space="preserve"> your </w:t>
      </w:r>
      <w:r w:rsidRPr="005F001C">
        <w:rPr>
          <w:highlight w:val="yellow"/>
          <w:u w:val="single"/>
        </w:rPr>
        <w:t>residential program's operating certificate</w:t>
      </w:r>
      <w:r w:rsidRPr="005F001C">
        <w:rPr>
          <w:u w:val="single"/>
        </w:rPr>
        <w:t>; the withdrawal of approval of your program's authority to board out children; and/or the referral of the matter for criminal prosecution." The information is due to the commissioner's office by 10 a.m. Saturday morning. Cities may not have the authority to deliver such sweeping subpoenas, but some have exercised the power to regulate who is held in local detention facilities. For years, Atlanta has maintained an agreement with the U.S. Marshal's Office to house federal immigration detainees in the city's local jails. Last Thursday, Atlanta mayor Keisha Lance Bottoms announced that the city would no longercontinue the practice.</w:t>
      </w:r>
      <w:r w:rsidRPr="005F001C">
        <w:t xml:space="preserve"> "As we work as a nation to end this despicable immigration policy, the City of Atlanta will not take the risk of being complicit in the separation of families at the border," she said in a statement. Federal immigration authorities have contracts with most other U.S. counties, some of which are now also considering cutting ties with ICE. On Tuesday, two other jurisdictions voted to end their contracts with ICE. Williamson County, Texas, will close the all-women immigrant facility T. Don Hutto, after intense pressure from activists over allegations of sexual abuse. Springfield, Illinois' vote was similar to Atlanta's announcement, terminating cooperation with local jails. </w:t>
      </w:r>
      <w:r w:rsidRPr="005F001C">
        <w:rPr>
          <w:u w:val="single"/>
        </w:rPr>
        <w:t xml:space="preserve">It's not clear whether these moves will actually protect any migrant children, who, under a current court settlement now being contested by Trump, cannot be held in these local facilities. But what they do target is Trump's broader "zero-tolerance" policy that is escalating the crackdown on border crossers. "This discussion actually began before I realized that the president was considering signing an executive order," Bottoms said in a Thursday press conference. "We still have along way to go, we still have a lot of things that we must consider." </w:t>
      </w:r>
      <w:r w:rsidRPr="005F001C">
        <w:rPr>
          <w:highlight w:val="yellow"/>
          <w:u w:val="single"/>
        </w:rPr>
        <w:t>Cities also have control over some licensing of local facilities, and could have some power to stop or stall them</w:t>
      </w:r>
      <w:r w:rsidRPr="005F001C">
        <w:rPr>
          <w:u w:val="single"/>
        </w:rPr>
        <w:t xml:space="preserve"> from </w:t>
      </w:r>
      <w:r w:rsidRPr="005F001C">
        <w:rPr>
          <w:highlight w:val="yellow"/>
          <w:u w:val="single"/>
        </w:rPr>
        <w:t>being turned into detention facilities</w:t>
      </w:r>
      <w:r w:rsidRPr="005F001C">
        <w:rPr>
          <w:u w:val="single"/>
        </w:rPr>
        <w:t xml:space="preserve"> like the one in Tornillo.</w:t>
      </w:r>
      <w:r w:rsidRPr="005F001C">
        <w:t xml:space="preserve"> In a Wednesday press conference, </w:t>
      </w:r>
      <w:r w:rsidRPr="005F001C">
        <w:rPr>
          <w:highlight w:val="yellow"/>
          <w:u w:val="single"/>
        </w:rPr>
        <w:t>Houston mayor</w:t>
      </w:r>
      <w:r w:rsidRPr="005F001C">
        <w:rPr>
          <w:u w:val="single"/>
        </w:rPr>
        <w:t xml:space="preserve"> Sylvester </w:t>
      </w:r>
      <w:r w:rsidRPr="005F001C">
        <w:rPr>
          <w:highlight w:val="yellow"/>
          <w:u w:val="single"/>
        </w:rPr>
        <w:t xml:space="preserve">Turner said he was surprised to learn that a downtown facility he </w:t>
      </w:r>
      <w:r w:rsidRPr="005F001C">
        <w:rPr>
          <w:u w:val="single"/>
        </w:rPr>
        <w:t xml:space="preserve">had </w:t>
      </w:r>
      <w:r w:rsidRPr="005F001C">
        <w:rPr>
          <w:highlight w:val="yellow"/>
          <w:u w:val="single"/>
        </w:rPr>
        <w:t>intended to use to house</w:t>
      </w:r>
      <w:r w:rsidRPr="005F001C">
        <w:rPr>
          <w:u w:val="single"/>
        </w:rPr>
        <w:t xml:space="preserve"> the city's </w:t>
      </w:r>
      <w:r w:rsidRPr="005F001C">
        <w:rPr>
          <w:highlight w:val="yellow"/>
          <w:u w:val="single"/>
        </w:rPr>
        <w:t>homeless was set to be contracted as a detention center</w:t>
      </w:r>
      <w:r w:rsidRPr="005F001C">
        <w:rPr>
          <w:u w:val="single"/>
        </w:rPr>
        <w:t xml:space="preserve"> for migrant kids. Now, </w:t>
      </w:r>
      <w:r w:rsidRPr="005F001C">
        <w:rPr>
          <w:highlight w:val="yellow"/>
          <w:u w:val="single"/>
        </w:rPr>
        <w:t>he says, he'll do everything in his power to slow-walk the permitting process</w:t>
      </w:r>
      <w:r w:rsidRPr="005F001C">
        <w:rPr>
          <w:u w:val="single"/>
        </w:rPr>
        <w:t xml:space="preserve"> on the building, delaying fire inspections and approvals. "</w:t>
      </w:r>
      <w:r w:rsidRPr="005F001C">
        <w:rPr>
          <w:highlight w:val="yellow"/>
          <w:u w:val="single"/>
        </w:rPr>
        <w:t>I do not want to be an enabler in this process. I do not want the city to participate in this process</w:t>
      </w:r>
      <w:r w:rsidRPr="005F001C">
        <w:rPr>
          <w:highlight w:val="yellow"/>
        </w:rPr>
        <w:t>,"</w:t>
      </w:r>
      <w:r w:rsidRPr="005F001C">
        <w:t xml:space="preserve"> he said. "I don't want our facilities and property owners to participate in this process</w:t>
      </w:r>
      <w:r w:rsidRPr="005F001C">
        <w:rPr>
          <w:sz w:val="16"/>
          <w:u w:val="single"/>
        </w:rPr>
        <w:t>.</w:t>
      </w:r>
      <w:r w:rsidRPr="005F001C">
        <w:rPr>
          <w:u w:val="single"/>
        </w:rPr>
        <w:t>" Protests have helped citizens reclaim local control in places like Portland, where activists from Occupy ICE successfully shut down an ICE officeby camping out in tents for three nights. The mayor has since come out in support of the protesters. And even before news of the most severe repercussions of Trump's "zero tolerance" policy broke, Austin, Texas, had taken recent steps to expand the scope of its "sanctuary" status. The city declared itself a "Freedom City" on June 15th, after its council unanimously passed two immigrant-protection resolutions.</w:t>
      </w:r>
      <w:r w:rsidRPr="005F001C">
        <w:t xml:space="preserve"> Councilman Greg Casar told the Los Angeles Times that up to 1,000 low-level arrests could be prevented each year when the new laws take effect: </w:t>
      </w:r>
      <w:r w:rsidRPr="005F001C">
        <w:rPr>
          <w:u w:val="single"/>
        </w:rPr>
        <w:t xml:space="preserve">Police will be discouraged from arresting for low-level offenses like marijuana possession, and required to inform detainees that they aren't legally obligated to answer questions about their immigration status. In a state that began enforcing the harsh immigration enforcement policy SB-4 last May and has a contested "ban" on sanctuary cities, Austin's added protections are particularly potent. </w:t>
      </w:r>
      <w:r w:rsidRPr="005F001C">
        <w:t>And then there are all the policies that already exist. As of May of 2017, there were around 171 cities with official sanctuary status, and their ranks are multiplying. California is home to populous ones like Oakland and San Francisco, and last April declared itself a "sanctuary state," as did Connecticut. The definition of "sanctuary" is slippery. Local cooperation with ICE is hard to regulate, meaning even cities that are prohibited from sanctuary designation by their states, like those in Texas, can engage in immigrant-friendly policing. Garcetti, who leads a "city of sanctuary" and is the grandchild of a once-undocumented immigrant himself, called for further action at Thursday's press conference. He appealed to cities and counties who control their own welfare systems to treat the kids they receive with care; to get those that should be with their parents, unified; and those who need council, lawyers. "The president retreated today and has not solved the problem," he said. "Zero tolerance still exists, the families are not reunified. But the hope is that the people are demanding change and it cannot be ignored. And if it won't happen in Washington, we will make it happen."</w:t>
      </w:r>
    </w:p>
    <w:p w:rsidR="00092425" w:rsidRPr="005F001C" w:rsidRDefault="00092425" w:rsidP="00092425">
      <w:pPr>
        <w:spacing w:line="240" w:lineRule="auto"/>
      </w:pPr>
    </w:p>
    <w:p w:rsidR="004A5B3C" w:rsidRDefault="004A5B3C" w:rsidP="004A5B3C">
      <w:pPr>
        <w:pStyle w:val="Heading1"/>
      </w:pPr>
      <w:r>
        <w:t>Circumvention – Fed vs. States</w:t>
      </w:r>
    </w:p>
    <w:p w:rsidR="00092425" w:rsidRPr="005F001C" w:rsidRDefault="00092425" w:rsidP="00092425">
      <w:pPr>
        <w:pStyle w:val="Heading2"/>
        <w:rPr>
          <w:rFonts w:cs="Times New Roman"/>
        </w:rPr>
      </w:pPr>
      <w:r w:rsidRPr="005F001C">
        <w:rPr>
          <w:rFonts w:cs="Times New Roman"/>
        </w:rPr>
        <w:t xml:space="preserve">Fed &gt; States CV </w:t>
      </w:r>
    </w:p>
    <w:p w:rsidR="00092425" w:rsidRPr="005F001C" w:rsidRDefault="00155865" w:rsidP="00092425">
      <w:pPr>
        <w:pStyle w:val="Heading3"/>
        <w:rPr>
          <w:rFonts w:cs="Times New Roman"/>
        </w:rPr>
      </w:pPr>
      <w:r>
        <w:rPr>
          <w:rFonts w:cs="Times New Roman"/>
        </w:rPr>
        <w:t>State Nullification – Fails</w:t>
      </w:r>
    </w:p>
    <w:p w:rsidR="00092425" w:rsidRPr="00AB46A5" w:rsidRDefault="00092425" w:rsidP="00AB46A5">
      <w:pPr>
        <w:pStyle w:val="Heading4"/>
        <w:rPr>
          <w:sz w:val="28"/>
        </w:rPr>
      </w:pPr>
      <w:r w:rsidRPr="005F001C">
        <w:rPr>
          <w:sz w:val="28"/>
        </w:rPr>
        <w:t>Nullification fails - the legal precedent just doesn't exist and federal supremacy has been upheld for hundreds of years</w:t>
      </w:r>
    </w:p>
    <w:p w:rsidR="00092425" w:rsidRPr="005F001C" w:rsidRDefault="00092425" w:rsidP="00092425">
      <w:r w:rsidRPr="005F001C">
        <w:rPr>
          <w:rStyle w:val="Style13ptBold"/>
        </w:rPr>
        <w:t>Levy 13</w:t>
      </w:r>
      <w:r w:rsidRPr="005F001C">
        <w:t xml:space="preserve"> [Levy, A. Robert. Robert Levy is the chairman of the board at the Cato Institute. "Yes, States Can Nullify Some Federal Laws, Not All." The Cato Institute. 3/18/2013. https://www.cato.org/publications/commentary/yes-states-can-nullify-some-federal-laws-not-all // #evilempire]</w:t>
      </w:r>
    </w:p>
    <w:p w:rsidR="00092425" w:rsidRPr="005F001C" w:rsidRDefault="00092425" w:rsidP="00092425">
      <w:r w:rsidRPr="005F001C">
        <w:rPr>
          <w:highlight w:val="yellow"/>
          <w:u w:val="single"/>
        </w:rPr>
        <w:t>Rumblings from ardent states’ rights advocates grow louder in the wake of perceived federal overreach</w:t>
      </w:r>
      <w:r w:rsidRPr="005F001C">
        <w:rPr>
          <w:u w:val="single"/>
        </w:rPr>
        <w:t xml:space="preserve"> </w:t>
      </w:r>
      <w:r w:rsidRPr="005F001C">
        <w:rPr>
          <w:highlight w:val="yellow"/>
          <w:u w:val="single"/>
        </w:rPr>
        <w:t>in</w:t>
      </w:r>
      <w:r w:rsidRPr="005F001C">
        <w:rPr>
          <w:u w:val="single"/>
        </w:rPr>
        <w:t xml:space="preserve"> such areas as health care, </w:t>
      </w:r>
      <w:r w:rsidRPr="005F001C">
        <w:rPr>
          <w:highlight w:val="yellow"/>
          <w:u w:val="single"/>
        </w:rPr>
        <w:t>immigration reform</w:t>
      </w:r>
      <w:r w:rsidRPr="005F001C">
        <w:rPr>
          <w:u w:val="single"/>
        </w:rPr>
        <w:t>, marijuana regulation and gun control.</w:t>
      </w:r>
      <w:r w:rsidRPr="005F001C">
        <w:t xml:space="preserve"> Indeed, on March 13 the Oklahoma House voted overwhelmingly to invalidate President Barack Obama’s signature legislation, the Affordable Care Act. That process is known as nullification. But is it constitutional? In a nutshell: (1) </w:t>
      </w:r>
      <w:r w:rsidRPr="005F001C">
        <w:rPr>
          <w:highlight w:val="yellow"/>
          <w:u w:val="single"/>
        </w:rPr>
        <w:t>State officials need not enforce federal laws that the state has determined to be unconstitutional; nor may Congress mandate that states enact specific laws.</w:t>
      </w:r>
      <w:r w:rsidRPr="005F001C">
        <w:rPr>
          <w:u w:val="single"/>
        </w:rPr>
        <w:t xml:space="preserve"> </w:t>
      </w:r>
      <w:r w:rsidRPr="005F001C">
        <w:rPr>
          <w:highlight w:val="yellow"/>
          <w:u w:val="single"/>
        </w:rPr>
        <w:t>But (2), states may not block federal authorities who</w:t>
      </w:r>
      <w:r w:rsidRPr="005F001C">
        <w:rPr>
          <w:u w:val="single"/>
        </w:rPr>
        <w:t xml:space="preserve"> attempt to </w:t>
      </w:r>
      <w:r w:rsidRPr="005F001C">
        <w:rPr>
          <w:highlight w:val="yellow"/>
          <w:u w:val="single"/>
        </w:rPr>
        <w:t>enforce a federal law unless a court has held that the law is unconstitutional.</w:t>
      </w:r>
      <w:r w:rsidRPr="005F001C">
        <w:rPr>
          <w:u w:val="single"/>
        </w:rPr>
        <w:t xml:space="preserve"> And (3), individuals are not exempt from prosecution by the federal government just because the state where they reside has legalized an activity or pronounced that a federal law is unconstitutional; if convicted, individuals can attempt to vindicate their constitutional rights in court.</w:t>
      </w:r>
      <w:r w:rsidRPr="005F001C">
        <w:t xml:space="preserve"> Let’s examine each of those questions: First, are states required to enforce federal laws and enact regulatory programs that Congress mandates? The answer on both counts is “No.” In the 1997 case, Printz v. United States, the Supreme Court ruled that the federal government could not command state law enforcement authorities to conduct background checks on prospective handgun purchasers. In the 1992 case, New York v. United States, the Court ruled that Congress couldn’t require states to enact specified waste disposal regulations. The second question is more difficult: Can a state impede federal authorities from enforcing their own law if the state deems the law to be unconstitutional. The answer is “No,” although more radical nullification proponents would disagree. They point to the Kentucky and Virginia Resolutions of 1798 and 1799, in which Thomas Jefferson and James Madison asserted a state’s right to nullify the Alien and Sedition Acts. But consider those resolutions in context: Jefferson and Madison had argued that the states must have the final word because the Constitution had not expressly established an ultimate authority on constitutional matters. Four years later in Marbury v. Madison, Chief Justice John Marshall resolved that oversight. He wrote: “It is emphatically the province and duty of the judicial department to say what the law is.” Since then, instead of 50 individual states effecting their own views regarding constitutionality, we have one Supreme Court establishing a uniform rule for the entire nation. The Framers concurred. In Federalist 78, Alexander Hamilton had written: “\ limited constitution … can be preserved in practice no other way than through the medium of courts of justice, whose duty it must be to declare all acts contrary to the manifest tenor of the constitution void.” Madison shared that view. He wrote: “(I)ndependent tribunals … will be an impenetrable bulwark against every assumption of power in the legislative or executive.” Even before Marbury, the Virginia General Assembly had passed Madison’s Report of 1800. </w:t>
      </w:r>
      <w:r w:rsidRPr="005F001C">
        <w:rPr>
          <w:highlight w:val="yellow"/>
          <w:u w:val="single"/>
        </w:rPr>
        <w:t>It acknowledged that states can declare federal laws unconstitutional; but the declaration would have no legal effect unless the courts agreed</w:t>
      </w:r>
      <w:r w:rsidRPr="005F001C">
        <w:rPr>
          <w:u w:val="single"/>
        </w:rPr>
        <w:t>.</w:t>
      </w:r>
      <w:r w:rsidRPr="005F001C">
        <w:t xml:space="preserve"> Here’s what Madison wrote: State “declarations … are expressions of opinion, (intended only for) exciting reflection. The expositions of the judiciary, on the other hand, are carried into immediate effect.” Madison also published Notes on Nullification in 1834. There, he wrote that an individual state cannot unilaterally invalidate a federal law. That process requires collective action by the states. Similarly, Jefferson’s Kentucky Resolutions had described nullification as an act by “the several states” that formed the Constitution. Moreover, seven states rejected resolutions similar to Virginia’s and Kentucky’s; six states passed alternate resolutions holding that constitutionality was for courts to decide; four states took no action. No other state went along with Virginia or Kentucky. </w:t>
      </w:r>
      <w:r w:rsidRPr="005F001C">
        <w:rPr>
          <w:u w:val="single"/>
        </w:rPr>
        <w:t xml:space="preserve">Since then, </w:t>
      </w:r>
      <w:r w:rsidRPr="005F001C">
        <w:rPr>
          <w:highlight w:val="yellow"/>
          <w:u w:val="single"/>
        </w:rPr>
        <w:t>nullification attempts have failed on three occasions</w:t>
      </w:r>
      <w:r w:rsidRPr="005F001C">
        <w:rPr>
          <w:u w:val="single"/>
        </w:rPr>
        <w:t>: In 1828, South Carolina tried to nullify two national tariffs. President Andrew Jackson proclaimed nullification to be treason; Congress authorized Jackson to send troops, and the state backed down. In 1859, the Supreme Court rejected nullification in Ableman v. Booth.</w:t>
      </w:r>
      <w:r w:rsidRPr="005F001C">
        <w:t xml:space="preserve"> Booth had frustrated recapture of a slave in violation of the Fugitive Slave Act. Wisconsin’s Supreme Court held the act unconstitutional, but the U.S. Supreme Court reinstated the conviction. </w:t>
      </w:r>
      <w:r w:rsidRPr="005F001C">
        <w:rPr>
          <w:highlight w:val="yellow"/>
          <w:u w:val="single"/>
        </w:rPr>
        <w:t>In 1958, after southern states refused to integrate their schools, the Supreme Court</w:t>
      </w:r>
      <w:r w:rsidRPr="005F001C">
        <w:rPr>
          <w:u w:val="single"/>
        </w:rPr>
        <w:t xml:space="preserve"> in Cooper v. Aaron </w:t>
      </w:r>
      <w:r w:rsidRPr="005F001C">
        <w:rPr>
          <w:highlight w:val="yellow"/>
          <w:u w:val="single"/>
        </w:rPr>
        <w:t>held that nullification “is not a constitutional doctrine … it is illegal defiance of constitutional authority.”</w:t>
      </w:r>
      <w:r w:rsidRPr="005F001C">
        <w:rPr>
          <w:u w:val="single"/>
        </w:rPr>
        <w:t xml:space="preserve"> Fans of nullification count on the states to check federal tyranny. But sometimes it cuts the other way; states are also tyrannical. Indeed, if state and local governments could invalidate federal law, Virginia would have continued its ban on inter-racial marriages; Texas might still be jailing gay people for consensual sex; and constructive gun bans would remain in effect in Chicago and elsewhere. </w:t>
      </w:r>
      <w:r w:rsidRPr="005F001C">
        <w:t>Finally, question #3: If a state deems a federal law to be unconstitutional, what’s the proper remedy? The answer is straightforward. Because the Supreme Court is the ultimate authority, the remedy is a lawsuit challenging the constitutionality of the suspect federal regulation or statute.</w:t>
      </w:r>
    </w:p>
    <w:p w:rsidR="00092425" w:rsidRPr="005F001C" w:rsidRDefault="00092425" w:rsidP="00092425">
      <w:bookmarkStart w:id="0" w:name="full"/>
      <w:bookmarkEnd w:id="0"/>
    </w:p>
    <w:p w:rsidR="00092425" w:rsidRPr="005F001C" w:rsidRDefault="00092425" w:rsidP="00092425">
      <w:pPr>
        <w:pStyle w:val="Heading3"/>
        <w:rPr>
          <w:rFonts w:cs="Times New Roman"/>
        </w:rPr>
      </w:pPr>
      <w:r w:rsidRPr="005F001C">
        <w:rPr>
          <w:rFonts w:cs="Times New Roman"/>
        </w:rPr>
        <w:t xml:space="preserve">Fed &gt; States </w:t>
      </w:r>
      <w:r w:rsidR="00155865">
        <w:rPr>
          <w:rFonts w:cs="Times New Roman"/>
        </w:rPr>
        <w:t>–</w:t>
      </w:r>
      <w:r w:rsidRPr="005F001C">
        <w:rPr>
          <w:rFonts w:cs="Times New Roman"/>
        </w:rPr>
        <w:t xml:space="preserve"> </w:t>
      </w:r>
      <w:r w:rsidR="00155865">
        <w:rPr>
          <w:rFonts w:cs="Times New Roman"/>
        </w:rPr>
        <w:t>Courts</w:t>
      </w:r>
    </w:p>
    <w:p w:rsidR="00092425" w:rsidRPr="00AB46A5" w:rsidRDefault="00092425" w:rsidP="00AB46A5">
      <w:pPr>
        <w:pStyle w:val="Heading4"/>
        <w:rPr>
          <w:sz w:val="28"/>
        </w:rPr>
      </w:pPr>
      <w:r w:rsidRPr="005F001C">
        <w:rPr>
          <w:sz w:val="28"/>
        </w:rPr>
        <w:t>States can't stop federal circumvention - no authority to interfere in federal action outside of slow lawsuits</w:t>
      </w:r>
    </w:p>
    <w:p w:rsidR="00092425" w:rsidRPr="005F001C" w:rsidRDefault="00092425" w:rsidP="00092425">
      <w:r w:rsidRPr="005F001C">
        <w:rPr>
          <w:rStyle w:val="Style13ptBold"/>
        </w:rPr>
        <w:t>Gorn 6/2</w:t>
      </w:r>
      <w:r w:rsidRPr="005F001C">
        <w:t xml:space="preserve"> [Gorn, David. Editor and reporter for public media, NPR and California affiliates. "Executive order or not, California sues over family separations."  CalMatters non-profit reporting. 6/26/18. https://calmatters.org/articles/trump_california/executive-order-or-not-california-sues-over-family-separations/ // #evilempire]</w:t>
      </w:r>
    </w:p>
    <w:p w:rsidR="00092425" w:rsidRPr="005F001C" w:rsidRDefault="00092425" w:rsidP="00092425">
      <w:r w:rsidRPr="005F001C">
        <w:t xml:space="preserve">Yes, </w:t>
      </w:r>
      <w:r w:rsidRPr="005F001C">
        <w:rPr>
          <w:u w:val="single"/>
        </w:rPr>
        <w:t xml:space="preserve">California is suing the Trump administration again—co-leading a coalition of 17 state attorneys general who are contesting the “zero-tolerance” practice of separating young children from their undocumented parents at the border. But wasn’t it just one week ago that Trump signed an executive order to reverse that practice? Why sue now? Among the reasons: The executive order did not require that roughly 2,300 children be returned to their parents, and it did not directly state the practice will end. “President Trump’s Executive Order says nothing about reuniting families, has no impact on the thousands of families who have already been traumatized, and is so vague and equivocal that it is unclear when or if any changes will actually be made,” </w:t>
      </w:r>
      <w:r w:rsidRPr="005F001C">
        <w:t xml:space="preserve">said the joint statement released today by California Attorney General Xavier Becerra and leaders from the other states and the District of Columbia. And </w:t>
      </w:r>
      <w:r w:rsidRPr="005F001C">
        <w:rPr>
          <w:u w:val="single"/>
        </w:rPr>
        <w:t>in a separate case, a federal judge in San Diego later in the day issued a preliminary junction ordering the Trump administration to reunite any of the affected families within at least 30 days. In that case, brought by the American Civil Liberties Union, the judge rebuked  the administration’s policy. He noted that “the facts set forth before the court portray reactive governance — responses to address a chaotic circumstance of the government’s own making. They belie measured and ordered governance, which is central to the concept of due process enshrined in our Constitution.</w:t>
      </w:r>
      <w:r w:rsidRPr="005F001C">
        <w:t xml:space="preserve">” Niels Frenzen, a USC professor specializing in immigration law, said the main issue with the executive order the president signed June 10 is that it’s not a definitive order. “It doesn’t actually prohibit separation,” Frenzen said. “It has a number of exceptions, so you could still have families separated. And of course, the children who have already been separated from their parents, that’s a big problem.” Federal officials have promised that any parents who agree to be deported will get their children back. The U.S. Justice Department argued in court that its reunification procedures should be given time to work, and that they were necessary to enforce immigration law and protect children from endangerment by smugglers or by parents risking their safety by bringing them into the country illegally. The U.S. Department of Homeland Security said it had a process “to ensure that family members know the location of their children and have regular communication after separation to ensure that those adults who are subject to removal are reunited with their children for the purposes of removal.” But Alex Azar, head of the federal Health and Human Services agency in charge of the children, said parents who insisted on filing a claim for asylum would remain in detention—and since there’s a 20-day limit for children’s detention, they couldn’t stay with their parents. That didn’t sit well with California Democratic Sen. Dianne Feinstein: “The administration is holding children hostage to push parents to drop their asylum claims,” she said in a tweet. There’s not much California can directly do about it, Frenzen said, outside of pursuing legal action. </w:t>
      </w:r>
      <w:r w:rsidRPr="005F001C">
        <w:rPr>
          <w:u w:val="single"/>
        </w:rPr>
        <w:t xml:space="preserve">One California law passed last year requires state inspections of all non-citizen detention centers—but that law could not include federal facilities. Likely as a result, </w:t>
      </w:r>
      <w:r w:rsidRPr="005F001C">
        <w:rPr>
          <w:highlight w:val="yellow"/>
          <w:u w:val="single"/>
        </w:rPr>
        <w:t>federal officials chose to detain undocumented immigrants in California in the medium-security federal penitentiary in Victorville to detain immigrants in California,</w:t>
      </w:r>
      <w:r w:rsidRPr="005F001C">
        <w:rPr>
          <w:u w:val="single"/>
        </w:rPr>
        <w:t xml:space="preserve"> Frenzen said. </w:t>
      </w:r>
      <w:r w:rsidRPr="005F001C">
        <w:rPr>
          <w:highlight w:val="yellow"/>
          <w:u w:val="single"/>
        </w:rPr>
        <w:t>That law also restricts expansion of city and county detention centers, but has no jurisdiction over private, for-profit facilities, so he doesn’t expect federal officials to reach the limits of detention capacity in the long term.</w:t>
      </w:r>
      <w:r w:rsidRPr="005F001C">
        <w:rPr>
          <w:u w:val="single"/>
        </w:rPr>
        <w:t xml:space="preserve"> Frenzen said it’s against international law to deter asylum seekers, and it’s also a violation of U.S. immigration law, “because people do have a right to present themselves and seek asylum at a border crossing.” Members of the Trump administration have defended their approach. </w:t>
      </w:r>
      <w:r w:rsidRPr="005F001C">
        <w:rPr>
          <w:highlight w:val="yellow"/>
          <w:u w:val="single"/>
        </w:rPr>
        <w:t>The president</w:t>
      </w:r>
      <w:r w:rsidRPr="005F001C">
        <w:rPr>
          <w:u w:val="single"/>
        </w:rPr>
        <w:t xml:space="preserve"> himself </w:t>
      </w:r>
      <w:r w:rsidRPr="005F001C">
        <w:rPr>
          <w:highlight w:val="yellow"/>
          <w:u w:val="single"/>
        </w:rPr>
        <w:t>said</w:t>
      </w:r>
      <w:r w:rsidRPr="005F001C">
        <w:rPr>
          <w:u w:val="single"/>
        </w:rPr>
        <w:t xml:space="preserve"> today that </w:t>
      </w:r>
      <w:r w:rsidRPr="005F001C">
        <w:rPr>
          <w:highlight w:val="yellow"/>
          <w:u w:val="single"/>
        </w:rPr>
        <w:t>he</w:t>
      </w:r>
      <w:r w:rsidRPr="005F001C">
        <w:rPr>
          <w:u w:val="single"/>
        </w:rPr>
        <w:t xml:space="preserve"> has </w:t>
      </w:r>
      <w:r w:rsidRPr="005F001C">
        <w:rPr>
          <w:highlight w:val="yellow"/>
          <w:u w:val="single"/>
        </w:rPr>
        <w:t>inherited the worst immigration system in the world</w:t>
      </w:r>
      <w:r w:rsidRPr="005F001C">
        <w:rPr>
          <w:u w:val="single"/>
        </w:rPr>
        <w:t xml:space="preserve">. And as critics have ratcheted up their condemnation, his attorney general, Jeff Sessions, fired back. Addressing the conservative Criminal Justice Legal Foundation today in downtown Los Angeles, Sessions had plenty to say about the protesters gathered outside the hotel, and about California lawmakers. “The rhetoric we hear from the other side on this issue—as on so many others—has become radicalized,” he said. “We hear views on television today that are on the lunatic fringe, frankly.” </w:t>
      </w:r>
      <w:r w:rsidRPr="005F001C">
        <w:t>California’s Democratic Assembly Speaker Anthony Rendon tweeted that he wouldn’t keep donations from a company that runs for-profit detention centers in California: “Upon learning the role that Core Civic is playing in the detention of children separated from their parents by ICE, I directed my campaign to donate any donations I received from Core Civic to the Anti-Recidivism Coalition.” Recipients of the company’s donation include the Democratic Party, candidate for governor Gavin Newsom and many other politicians.</w:t>
      </w:r>
    </w:p>
    <w:p w:rsidR="00092425" w:rsidRPr="005F001C" w:rsidRDefault="00092425" w:rsidP="00092425">
      <w:pPr>
        <w:pStyle w:val="Heading3"/>
        <w:rPr>
          <w:rFonts w:cs="Times New Roman"/>
        </w:rPr>
      </w:pPr>
      <w:r w:rsidRPr="005F001C">
        <w:rPr>
          <w:rFonts w:cs="Times New Roman"/>
        </w:rPr>
        <w:t xml:space="preserve">Fed &gt; States </w:t>
      </w:r>
      <w:r w:rsidR="00155865">
        <w:rPr>
          <w:rFonts w:cs="Times New Roman"/>
        </w:rPr>
        <w:t>–</w:t>
      </w:r>
      <w:r w:rsidRPr="005F001C">
        <w:rPr>
          <w:rFonts w:cs="Times New Roman"/>
        </w:rPr>
        <w:t xml:space="preserve"> </w:t>
      </w:r>
      <w:r w:rsidR="00155865">
        <w:rPr>
          <w:rFonts w:cs="Times New Roman"/>
        </w:rPr>
        <w:t>State Choice</w:t>
      </w:r>
    </w:p>
    <w:p w:rsidR="00092425" w:rsidRPr="005F001C" w:rsidRDefault="00092425" w:rsidP="005F001C">
      <w:pPr>
        <w:pStyle w:val="Heading4"/>
        <w:rPr>
          <w:sz w:val="28"/>
        </w:rPr>
      </w:pPr>
      <w:r w:rsidRPr="005F001C">
        <w:rPr>
          <w:sz w:val="28"/>
        </w:rPr>
        <w:t>Some states choose to aid federal circumvention efforts</w:t>
      </w:r>
    </w:p>
    <w:p w:rsidR="00092425" w:rsidRPr="005F001C" w:rsidRDefault="00092425" w:rsidP="005F001C">
      <w:r w:rsidRPr="005F001C">
        <w:rPr>
          <w:rStyle w:val="Style13ptBold"/>
        </w:rPr>
        <w:t>Elliot 12</w:t>
      </w:r>
      <w:r w:rsidRPr="005F001C">
        <w:t xml:space="preserve"> [Elliot, Debbie. Contributor at National Public Radio. "Federal-State Tug of War: Drawing the lines in immigration overhaul." National Public Radio's All Things Considered. 12/17/12. https://www.npr.org/2012/12/17/167447908/federal-state-tug-of-war-drawing-the-lines-in-immigration-overhaul // #evilempire]</w:t>
      </w:r>
    </w:p>
    <w:p w:rsidR="00092425" w:rsidRPr="005F001C" w:rsidRDefault="00092425" w:rsidP="005F001C">
      <w:r w:rsidRPr="005F001C">
        <w:t xml:space="preserve">Inside a modest storefront in Loxley, Ala., 18-year-old Maria Lola Melisio points out the Mexican spices and other products for sale in her mother's market. "There are the leaves where you make your tamales — you roll them up in that," she says. Melisio has long dark curls and is wearing a houndstooth scarf in support of the Alabama Crimson Tide. When she was 7 years old, she entered the U.S. illegally from Mexico with her mother, and still has a scar on her back from crawling under the border fence. It's a story she's kept secret until now. "We shouldn't have to be embarrassed," Melisio says. "It's really not my fault that I came here illegally. I really didn't know anything." She says her mother wanted a better life, "so we could have a future." </w:t>
      </w:r>
      <w:r w:rsidRPr="005F001C">
        <w:rPr>
          <w:u w:val="single"/>
        </w:rPr>
        <w:t xml:space="preserve">Tension Between State And Federal Law Now, Melisio finds herself caught between state and federal immigration policy. </w:t>
      </w:r>
      <w:r w:rsidRPr="005F001C">
        <w:rPr>
          <w:highlight w:val="yellow"/>
          <w:u w:val="single"/>
        </w:rPr>
        <w:t>Alabama's immigration law is often billed as the toughest in the country.</w:t>
      </w:r>
      <w:r w:rsidRPr="005F001C">
        <w:rPr>
          <w:u w:val="single"/>
        </w:rPr>
        <w:t xml:space="preserve"> In recent years, other states have passed similar legislation intended to curtail illegal immigration, at times running afoul of the U.S. Constitution. </w:t>
      </w:r>
      <w:r w:rsidRPr="005F001C">
        <w:t xml:space="preserve">But with President Obama's re-election, an immigration overhaul is now back on the national agenda, with calls from both political parties to address the large numbers of undocumented immigrants who call the U.S. home. In the wake of Alabama's law, Hispanic-owned businesses closed, and farmers complained they couldn't find enough migrant workers to harvest their crops. Like Arizona, </w:t>
      </w:r>
      <w:r w:rsidRPr="005F001C">
        <w:rPr>
          <w:highlight w:val="yellow"/>
          <w:u w:val="single"/>
        </w:rPr>
        <w:t>Alabama's law calls for police to detain suspects on a reasonable suspicion that they are in the country illegally.</w:t>
      </w:r>
      <w:r w:rsidRPr="005F001C">
        <w:rPr>
          <w:u w:val="single"/>
        </w:rPr>
        <w:t xml:space="preserve"> But Alabama went further, </w:t>
      </w:r>
      <w:r w:rsidRPr="005F001C">
        <w:rPr>
          <w:highlight w:val="yellow"/>
          <w:u w:val="single"/>
        </w:rPr>
        <w:t>making it a crime for undocumented immigrants to conduct any matter of business</w:t>
      </w:r>
      <w:r w:rsidRPr="005F001C">
        <w:rPr>
          <w:u w:val="single"/>
        </w:rPr>
        <w:t xml:space="preserve">, whether private or with government agencies. The law also required schools to collect information on the immigration status of enrolling students and their parents. </w:t>
      </w:r>
      <w:r w:rsidRPr="005F001C">
        <w:t xml:space="preserve"> In 2010, Arizona's immigration law trumped all previous efforts at state-controlled immigration. The state passed the Support Our Law Enforcement and Safe Neighborhoods Act, commonly known as SB 1070. Highly contested, the measure was the broadest and strictest anti-illegal immigration measure in recent history. It also set off a wave of copycat legislation. Once SB 1070 was approved, 36 other states attempted to pass tough immigration-control laws. Of those, 31 rejected the bills, and five — Alabama, Georgia, Indiana, South Carolina and Utah — passed measures inspired by Arizona's. While some of those states' laws did in fact copy several of Arizona's provisions, others built upon them. Today, some states are looking toward Alabama's law — which beat out Arizona's as the strictest in the nation — as a new model. — Reema Khrais  Melisio dropped out of the 11th grade when that measure passed last year. It was only intended to apply to new students, but her mother was too afraid to send her to class. "She thought that the police would come to school and try to find out who was illegal, and they might send me back," she says. "She was scared, and she didn't want me to go." </w:t>
      </w:r>
      <w:r w:rsidRPr="005F001C">
        <w:rPr>
          <w:u w:val="single"/>
        </w:rPr>
        <w:t xml:space="preserve">Even after courts struck down Alabama's school provision, Melisio says she was ashamed to return. </w:t>
      </w:r>
      <w:r w:rsidRPr="005F001C">
        <w:t xml:space="preserve">Now, she needs a high school diploma to qualify under Obama's policy that allows young illegal immigrants to avoid deportation if they go to college or work. She's trying to get her GED just over the state line in Pensacola, Fla. Highly Contested State Laws Civil rights advocates say laws like Alabama's have created a host of problems, while neglecting to really address the question of illegal immigration. "They do infinitely more harm than good," says Tomas Lopez, an attorney at the Southern Poverty Law Center, one of several groups that have sued to stop the state laws. Trying to drive people out of the state is "not the way to deal with the really complicated questions that are tied up in immigration policy," Lopez says. Supporters insist the laws are working. "I think we did what we intended to do," says Republican state Sen. Scott Beason, a sponsor of Alabama's immigration crackdown. "We did see apparently thousands of illegal aliens leave the state," Beason says. "It did open up jobs for a number of Alabamians, which was really our main goal." Beason acknowledges he's become a "lightning rod" in the debate, and has experienced pushback from fellow Republicans who complain the law has made it more difficult to do business in the state. "There are a lot of business interests who like to be able to have that never-ending flow of illegal labor," Beason explains. "And that's been the tug of war within the Republican establishment for a while." Beason says he's surprised to now hear national Republican leaders embrace a softer approach in an appeal to Latino voters. "It seems to me more like petty pandering is what they're trying to do," Beason says. "Instead of telling people this is why: because we want to have better jobs; we want to have opportunity. And to do that we cannot just have completely open borders with millions of people streaming into the country. Let's have that argument." At least 10 states have passed these new immigration rules. </w:t>
      </w:r>
      <w:r w:rsidRPr="005F001C">
        <w:rPr>
          <w:u w:val="single"/>
        </w:rPr>
        <w:t xml:space="preserve">The most comprehensive statutes come from </w:t>
      </w:r>
      <w:r w:rsidRPr="005F001C">
        <w:rPr>
          <w:highlight w:val="yellow"/>
          <w:u w:val="single"/>
        </w:rPr>
        <w:t>Alabama, Arizona, Georgia and South Carolina</w:t>
      </w:r>
      <w:r w:rsidRPr="005F001C">
        <w:rPr>
          <w:u w:val="single"/>
        </w:rPr>
        <w:t xml:space="preserve">. </w:t>
      </w:r>
      <w:r w:rsidRPr="005F001C">
        <w:rPr>
          <w:highlight w:val="yellow"/>
          <w:u w:val="single"/>
        </w:rPr>
        <w:t>All have the same underlying goal</w:t>
      </w:r>
      <w:r w:rsidRPr="005F001C">
        <w:rPr>
          <w:u w:val="single"/>
        </w:rPr>
        <w:t xml:space="preserve">. "The concept of </w:t>
      </w:r>
      <w:r w:rsidRPr="005F001C">
        <w:rPr>
          <w:highlight w:val="yellow"/>
          <w:u w:val="single"/>
        </w:rPr>
        <w:t>attrition through enforcement</w:t>
      </w:r>
      <w:r w:rsidRPr="005F001C">
        <w:rPr>
          <w:u w:val="single"/>
        </w:rPr>
        <w:t xml:space="preserve">," says Kansas Secretary of State Kris Kobach, a key architect of the immigration laws. "If state and local government can add their shoulders to the wheel and help to increase the total amount of enforcement," says Kobach, "that will change the cost-benefit analysis of your typical illegal alien who says, 'You know what, it's getting harder for me to work illegally in the United States. It's getting harder for me to get these public benefits, and I'm going to go home.' " 'Fiscal Burden' On States But courts have ruled that states have only a limited role to play — that the Constitution leaves immigration policy to the federal government. </w:t>
      </w:r>
      <w:r w:rsidRPr="005F001C">
        <w:t>Here's what states can still do: mandate that employers use the national E-Verify system to check workers' Social Security numbers; authorize police to detain and check the immigration status of suspects; and deny public benefits to undocumented residents. Kobach says that even as the debate moves to Washington, D.C., he will continue to work with states and local governments to find new avenues to curtail illegal immigration. "The other factor we have to remember here is that the fiscal burden of illegal immigration falls overwhelmingly on the states," he says. "Indeed, illegal immigration can be said to be the ultimate unfunded mandate." At Jackson Hospital in Montgomery, Ala., Dr. Randy Brinson says emergency rooms like the one here are the front lines when it comes to the public cost of illegal immigration. He says they treat a lot of migrant workers. "When they come to the emergency room, we don't check their immigration status, we just know it's someone who is sick," says Brinson. "So the reality is they come in, we take care of them, and we very rarely get compensated for their care." Brinson, president of the Christian Coalition of Alabama, says the cost is often passed along to local governments. He thinks the immigration debate in Alabama has missed the point, and harmed the state's already battered image when it comes to civil rights. "It had the negative effect that we were against immigration, we were against Hispanics in particular, and that we weren't concerned with the plight of illegal immigrants in our country," Brinson says. He thinks the solution is creating a path to citizenship and legitimate work with adequate housing, fair wages and family health care benefits. "Not in the underground, but in the open light," Brinson says. "So that they don't become a burden on the state government or the federal government." Brinson says as both parties maneuver to attract Latino voters, the social costs of immigration policy shouldn't get lost in the politics.</w:t>
      </w:r>
    </w:p>
    <w:p w:rsidR="00092425" w:rsidRPr="005F001C" w:rsidRDefault="00092425" w:rsidP="00092425"/>
    <w:p w:rsidR="00092425" w:rsidRPr="005F001C" w:rsidRDefault="00092425" w:rsidP="00092425"/>
    <w:p w:rsidR="00092425" w:rsidRPr="005F001C" w:rsidRDefault="00092425" w:rsidP="00092425">
      <w:pPr>
        <w:pStyle w:val="Heading2"/>
        <w:rPr>
          <w:rFonts w:cs="Times New Roman"/>
        </w:rPr>
      </w:pPr>
      <w:r w:rsidRPr="005F001C">
        <w:rPr>
          <w:rFonts w:cs="Times New Roman"/>
        </w:rPr>
        <w:t>States &gt; Fed CV</w:t>
      </w:r>
    </w:p>
    <w:p w:rsidR="00092425" w:rsidRPr="005F001C" w:rsidRDefault="00092425" w:rsidP="00092425">
      <w:pPr>
        <w:pStyle w:val="Heading3"/>
        <w:rPr>
          <w:rFonts w:cs="Times New Roman"/>
        </w:rPr>
      </w:pPr>
      <w:r w:rsidRPr="005F001C">
        <w:rPr>
          <w:rFonts w:cs="Times New Roman"/>
        </w:rPr>
        <w:t xml:space="preserve">States &gt; Fed </w:t>
      </w:r>
      <w:r w:rsidR="00155865">
        <w:rPr>
          <w:rFonts w:cs="Times New Roman"/>
        </w:rPr>
        <w:t>–</w:t>
      </w:r>
      <w:r w:rsidRPr="005F001C">
        <w:rPr>
          <w:rFonts w:cs="Times New Roman"/>
        </w:rPr>
        <w:t xml:space="preserve"> Yes </w:t>
      </w:r>
      <w:r w:rsidR="00155865">
        <w:rPr>
          <w:rFonts w:cs="Times New Roman"/>
        </w:rPr>
        <w:t>Nullification</w:t>
      </w:r>
    </w:p>
    <w:p w:rsidR="00092425" w:rsidRPr="00AB46A5" w:rsidRDefault="00092425" w:rsidP="00AB46A5">
      <w:pPr>
        <w:pStyle w:val="Heading4"/>
        <w:rPr>
          <w:sz w:val="28"/>
        </w:rPr>
      </w:pPr>
      <w:r w:rsidRPr="005F001C">
        <w:rPr>
          <w:sz w:val="28"/>
        </w:rPr>
        <w:t>Courts are upholding state government's power to counter hard-line federal stances on immigration</w:t>
      </w:r>
    </w:p>
    <w:p w:rsidR="00092425" w:rsidRPr="005F001C" w:rsidRDefault="00092425" w:rsidP="00092425">
      <w:r w:rsidRPr="005F001C">
        <w:rPr>
          <w:rStyle w:val="Style13ptBold"/>
        </w:rPr>
        <w:t>Gorn 7/5</w:t>
      </w:r>
      <w:r w:rsidRPr="005F001C">
        <w:t xml:space="preserve"> [Gorn, David. Editor and reporter for public media, NPR and California affiliates. "Judge rules against Trump, for California sanctuary laws- with one exception." Cal Matters non-profit journalism. 7/5/18 https://calmatters.org/articles/trump_california/judge-rules-against-trump-for-california-sanctuary-laws-with-one-exception/  // #evilempire]</w:t>
      </w:r>
    </w:p>
    <w:p w:rsidR="00092425" w:rsidRPr="005F001C" w:rsidRDefault="00092425" w:rsidP="00092425">
      <w:r w:rsidRPr="005F001C">
        <w:rPr>
          <w:highlight w:val="yellow"/>
          <w:u w:val="single"/>
        </w:rPr>
        <w:t xml:space="preserve">A federal judge </w:t>
      </w:r>
      <w:r w:rsidRPr="005F001C">
        <w:rPr>
          <w:u w:val="single"/>
        </w:rPr>
        <w:t xml:space="preserve">today </w:t>
      </w:r>
      <w:r w:rsidRPr="005F001C">
        <w:rPr>
          <w:highlight w:val="yellow"/>
          <w:u w:val="single"/>
        </w:rPr>
        <w:t>ruled against the Trump administration’s attempt to immediately halt California’s</w:t>
      </w:r>
      <w:r w:rsidRPr="005F001C">
        <w:rPr>
          <w:u w:val="single"/>
        </w:rPr>
        <w:t xml:space="preserve"> so-called </w:t>
      </w:r>
      <w:r w:rsidRPr="005F001C">
        <w:rPr>
          <w:highlight w:val="yellow"/>
          <w:u w:val="single"/>
        </w:rPr>
        <w:t>sanctuary laws</w:t>
      </w:r>
      <w:r w:rsidRPr="005F001C">
        <w:rPr>
          <w:u w:val="single"/>
        </w:rPr>
        <w:t>—with one exception affecting employers. Judge John Mendez, in U.S. District Court in Sacramento, denied a request by the federal Department of Justice for a preliminary injunction against California laws that limit cooperation with immigration enforcement officials</w:t>
      </w:r>
      <w:r w:rsidRPr="005F001C">
        <w:t xml:space="preserve">. The centerpiece of the three laws stands. It doesn’t literally make California a “sanctuary” for immigrants, but does place limits on the level of work state and local government officials can do to expedite ICE enforcement. A second law places limits on expansion of detention facilities in California, and requires inspection of those facilities by the state. The judge did, however, grant the federal government’s request to block full enforcement by California of the third law, which said the state can fine employers for giving access to immigration agents without notifying employees first. </w:t>
      </w:r>
      <w:r w:rsidRPr="005F001C">
        <w:rPr>
          <w:highlight w:val="yellow"/>
          <w:u w:val="single"/>
        </w:rPr>
        <w:t>Under the ruling,</w:t>
      </w:r>
      <w:r w:rsidRPr="005F001C">
        <w:rPr>
          <w:u w:val="single"/>
        </w:rPr>
        <w:t xml:space="preserve"> </w:t>
      </w:r>
      <w:r w:rsidRPr="005F001C">
        <w:rPr>
          <w:highlight w:val="yellow"/>
          <w:u w:val="single"/>
        </w:rPr>
        <w:t>employers can</w:t>
      </w:r>
      <w:r w:rsidRPr="005F001C">
        <w:rPr>
          <w:u w:val="single"/>
        </w:rPr>
        <w:t xml:space="preserve"> still </w:t>
      </w:r>
      <w:r w:rsidRPr="005F001C">
        <w:rPr>
          <w:highlight w:val="yellow"/>
          <w:u w:val="single"/>
        </w:rPr>
        <w:t>warn employees of impending ICE compliance checks</w:t>
      </w:r>
      <w:r w:rsidRPr="005F001C">
        <w:rPr>
          <w:u w:val="single"/>
        </w:rPr>
        <w:t>, but will not face state fines if they allow federal agents to enter workplaces without a warrant. State Attorney General Xavier Becerra had announced in January that his office would go after employers who share information about workers in contradiction of the new law and they could face prosecution, including fines of up to $10,000. This ruling puts a damper on that effort. Judge Mendez’s ruling seemed sympathetic to business owners caught between federal and state authorities. Owners in immigrant-heavy industries, such as hospitality and agriculture, say they’ve been caught between the federal escalation of anti-immigration efforts and the sanctuary laws; they haven’t known which to follow.</w:t>
      </w:r>
      <w:r w:rsidRPr="005F001C">
        <w:t xml:space="preserve"> The Trump administration had sued California in March over all three laws that took effect Jan. 1. They’re intended to protect undocumented immigrants from being set on a path to deportation after interactions with local police, unless they have committed a serious or violent crime. </w:t>
      </w:r>
      <w:r w:rsidRPr="005F001C">
        <w:rPr>
          <w:u w:val="single"/>
        </w:rPr>
        <w:t xml:space="preserve">The U.S. Department of </w:t>
      </w:r>
      <w:r w:rsidRPr="005F001C">
        <w:rPr>
          <w:highlight w:val="yellow"/>
          <w:u w:val="single"/>
        </w:rPr>
        <w:t>Justice says the statutes are unconstitutional. Becerra contends the laws do not conflict with the</w:t>
      </w:r>
      <w:r w:rsidRPr="005F001C">
        <w:rPr>
          <w:u w:val="single"/>
        </w:rPr>
        <w:t xml:space="preserve"> U.S. </w:t>
      </w:r>
      <w:r w:rsidRPr="005F001C">
        <w:rPr>
          <w:highlight w:val="yellow"/>
          <w:u w:val="single"/>
        </w:rPr>
        <w:t>Constitution but, rather, act in concert with it.</w:t>
      </w:r>
      <w:r w:rsidRPr="005F001C">
        <w:rPr>
          <w:u w:val="single"/>
        </w:rPr>
        <w:t xml:space="preserve"> Not everyone in California agrees. Dozens of local governments say the feds are right and have rebelled by passing resolutions against the sanctuary policy, signing onto the federal lawsuit or suing the state directly. The city council in the small Southern California city of Los Alamitos voted not to comply. In today’s ruling for California, Judge Mendez said the Trump administration failed to confront California’s primary concern: that total state cooperation with federal immigration enforcement would make Californians not more safe, but less. “The historic police powers of the State include the suppression of violent crime and preservation of community safety,”</w:t>
      </w:r>
      <w:r w:rsidRPr="005F001C">
        <w:t xml:space="preserve"> the judge wrote, going on to add that the “ebb of tensions between communities and the police underscores the delicate nature of this relationship. Even perceived collaboration with immigration enforcement could upset the balance California aims to achieve.” </w:t>
      </w:r>
      <w:r w:rsidRPr="005F001C">
        <w:rPr>
          <w:highlight w:val="yellow"/>
          <w:u w:val="single"/>
        </w:rPr>
        <w:t>The overall ruling was a big victory for California</w:t>
      </w:r>
      <w:r w:rsidRPr="005F001C">
        <w:rPr>
          <w:u w:val="single"/>
        </w:rPr>
        <w:t xml:space="preserve">, according to University of South California law professor Jean Reisz, who said </w:t>
      </w:r>
      <w:r w:rsidRPr="005F001C">
        <w:rPr>
          <w:highlight w:val="yellow"/>
          <w:u w:val="single"/>
        </w:rPr>
        <w:t>even the small exception the judge granted to the feds was a sign that the California laws likely will survive the federal challenge.</w:t>
      </w:r>
      <w:r w:rsidRPr="005F001C">
        <w:rPr>
          <w:u w:val="single"/>
        </w:rPr>
        <w:t xml:space="preserve"> Other recent rulings that went the federal government’s way, such as U.S. Supreme Court approval of the Trump administration’s travel ban, “were more about states interfering and imposing themselves in a federal arena,”</w:t>
      </w:r>
      <w:r w:rsidRPr="005F001C">
        <w:t xml:space="preserve"> Reisz said. Likewise, California’s bid to impose fines on business owners who want to honor federal agents’ requests to enter workplaces without a warrant was construed by Judge Mendez as state interference. But Reisz noted that’s not the case with California’s centerpiece sanctuary law—the one that has sparked so much controversy. When state officials decline to provide a release date or a home address to immigration officials, she said, that isn’t “imposing” on federal law: “The distinction is: California is stepping aside, it’s not getting in ICE’s way. I mean, stepping aside is not helping—but is that interfering?” Mendez cautioned that the debate is not over with this ruling. “There is no place for politics in our judicial system, and this one opinion will neither define nor solve the complicated immigration issues currently facing our Nation,” he wrote. He added that he had reached his decision without concern for political consequences, a luxury the other two branches of government lack. </w:t>
      </w:r>
      <w:r w:rsidRPr="005F001C">
        <w:rPr>
          <w:u w:val="single"/>
        </w:rPr>
        <w:t xml:space="preserve">“But </w:t>
      </w:r>
      <w:r w:rsidRPr="005F001C">
        <w:rPr>
          <w:highlight w:val="yellow"/>
          <w:u w:val="single"/>
        </w:rPr>
        <w:t xml:space="preserve">if there is going to be a </w:t>
      </w:r>
      <w:r w:rsidRPr="005F001C">
        <w:rPr>
          <w:u w:val="single"/>
        </w:rPr>
        <w:t xml:space="preserve">long-term </w:t>
      </w:r>
      <w:r w:rsidRPr="005F001C">
        <w:rPr>
          <w:highlight w:val="yellow"/>
          <w:u w:val="single"/>
        </w:rPr>
        <w:t xml:space="preserve">solution </w:t>
      </w:r>
      <w:r w:rsidRPr="005F001C">
        <w:rPr>
          <w:u w:val="single"/>
        </w:rPr>
        <w:t xml:space="preserve">to the problems our country faces with respect </w:t>
      </w:r>
      <w:r w:rsidRPr="005F001C">
        <w:rPr>
          <w:highlight w:val="yellow"/>
          <w:u w:val="single"/>
        </w:rPr>
        <w:t xml:space="preserve">to immigration policy, it can only come from our </w:t>
      </w:r>
      <w:r w:rsidRPr="005F001C">
        <w:rPr>
          <w:u w:val="single"/>
        </w:rPr>
        <w:t>l</w:t>
      </w:r>
      <w:r w:rsidRPr="005F001C">
        <w:rPr>
          <w:highlight w:val="yellow"/>
          <w:u w:val="single"/>
        </w:rPr>
        <w:t>egislative and executive branches. It cannot and will not come from piecemeal opinions issued by the judicial branch.”</w:t>
      </w:r>
    </w:p>
    <w:p w:rsidR="00092425" w:rsidRPr="00AB46A5" w:rsidRDefault="00092425" w:rsidP="00AB46A5">
      <w:pPr>
        <w:pStyle w:val="Heading4"/>
        <w:rPr>
          <w:sz w:val="28"/>
        </w:rPr>
      </w:pPr>
      <w:r w:rsidRPr="005F001C">
        <w:rPr>
          <w:sz w:val="28"/>
        </w:rPr>
        <w:t>The federal government cannot force states to assist federal immigration policy if they choose non-compliance.</w:t>
      </w:r>
    </w:p>
    <w:p w:rsidR="00092425" w:rsidRPr="005F001C" w:rsidRDefault="00092425" w:rsidP="005F001C">
      <w:r w:rsidRPr="00AB46A5">
        <w:rPr>
          <w:rStyle w:val="Style13ptBold"/>
        </w:rPr>
        <w:t>Maharrey 13</w:t>
      </w:r>
      <w:r w:rsidRPr="005F001C">
        <w:t xml:space="preserve"> [Maharrey, Mike. Mike Maharrey is the communications director for the Tenth Amendment Center.  "States don't have to comply: The Anti-Commandeering Doctrine." The Tenth Amendment Center. 12/28/2013. https://tenthamendmentcenter.com/2013/12/28/states-dont-have-to-comply-the-anti-comandeering-doctrine/ // #evilempire ]</w:t>
      </w:r>
    </w:p>
    <w:p w:rsidR="00092425" w:rsidRPr="005F001C" w:rsidRDefault="00092425" w:rsidP="005F001C">
      <w:pPr>
        <w:rPr>
          <w:u w:val="single"/>
        </w:rPr>
      </w:pPr>
      <w:r w:rsidRPr="005F001C">
        <w:t xml:space="preserve">Most Americans believe that the federal government stands absolutely supreme. Nobody can question its dictates. Nobody can refuse its edicts. Nobody can resist its commands. This is simply not true. Laws passed in pursuance of the Constitution do stand as the supreme law of the land. But that doesn’t in any way imply the federal government lords over everything and everybody in America. First off, as James Madison asserted in Federalist 45, the powers of the federal government are “few and defined.” So federal power actually extends into only a few spheres. Most power and authority was left to the states and the people. Second, even within those areas that the federal government does exercise authority, it cannot force state or local governments to cooperate in enforcement or implementation. The feds must exercise their authority on their own, unless the state and local governments choose to assist. Simply put, the federal government cannot force state or local governments to act against their will. This is known as the anti-commandeering doctrine, and it is well established in constitutional jurisprudence. Four Supreme Court opinions dating back to 1842 serve as the foundation for this legal doctrine. In Prigg v. Pennsylvania (1842), Justice Joseph Story held that the federal government could not force states to implement or carry out the Fugitive Slave Act of 1793. He said that it was a federal law, and the federal government ultimately had to enforce it. </w:t>
      </w:r>
      <w:r w:rsidRPr="005F001C">
        <w:rPr>
          <w:u w:val="single"/>
        </w:rPr>
        <w:t xml:space="preserve">The fundamental principle applicable to all cases of this sort, would seem to be, that where the end is required, the means are given; and where the duty is enjoined, the ability to perform it is contemplated to exist on the part of the functionaries to whom it is entrusted. </w:t>
      </w:r>
      <w:r w:rsidRPr="005F001C">
        <w:rPr>
          <w:highlight w:val="yellow"/>
          <w:u w:val="single"/>
        </w:rPr>
        <w:t>The clause is found in the</w:t>
      </w:r>
      <w:r w:rsidRPr="005F001C">
        <w:rPr>
          <w:u w:val="single"/>
        </w:rPr>
        <w:t xml:space="preserve"> national </w:t>
      </w:r>
      <w:r w:rsidRPr="005F001C">
        <w:rPr>
          <w:highlight w:val="yellow"/>
          <w:u w:val="single"/>
        </w:rPr>
        <w:t>Constitution</w:t>
      </w:r>
      <w:r w:rsidRPr="005F001C">
        <w:rPr>
          <w:u w:val="single"/>
        </w:rPr>
        <w:t xml:space="preserve">, and not in that of any state. </w:t>
      </w:r>
      <w:r w:rsidRPr="005F001C">
        <w:rPr>
          <w:highlight w:val="yellow"/>
          <w:u w:val="single"/>
        </w:rPr>
        <w:t>It does not point out any state functionaries, or any</w:t>
      </w:r>
      <w:r w:rsidRPr="005F001C">
        <w:rPr>
          <w:u w:val="single"/>
        </w:rPr>
        <w:t xml:space="preserve"> state </w:t>
      </w:r>
      <w:r w:rsidRPr="005F001C">
        <w:rPr>
          <w:highlight w:val="yellow"/>
          <w:u w:val="single"/>
        </w:rPr>
        <w:t>action to carry</w:t>
      </w:r>
      <w:r w:rsidRPr="005F001C">
        <w:rPr>
          <w:u w:val="single"/>
        </w:rPr>
        <w:t xml:space="preserve"> its </w:t>
      </w:r>
      <w:r w:rsidRPr="005F001C">
        <w:rPr>
          <w:highlight w:val="yellow"/>
          <w:u w:val="single"/>
        </w:rPr>
        <w:t>provisions into effect.</w:t>
      </w:r>
      <w:r w:rsidRPr="005F001C">
        <w:rPr>
          <w:u w:val="single"/>
        </w:rPr>
        <w:t xml:space="preserve"> </w:t>
      </w:r>
      <w:r w:rsidRPr="005F001C">
        <w:rPr>
          <w:highlight w:val="yellow"/>
          <w:u w:val="single"/>
        </w:rPr>
        <w:t>The states cannot, therefore, be compelled to enforce them; and it might well be deemed an unconstitutional exercise of the power of interpretation, to insist that the states are bound to provide means to carry into effect the duties of the national government, nowhere delegated or instrusted to them by the Constitution.</w:t>
      </w:r>
      <w:r w:rsidRPr="005F001C">
        <w:rPr>
          <w:u w:val="single"/>
        </w:rPr>
        <w:t xml:space="preserve"> </w:t>
      </w:r>
      <w:r w:rsidRPr="005F001C">
        <w:t xml:space="preserve">In the early 90s, the state of New York sued the federal government asserting provisions in the Low-Level Radioactive Waste Policy Amendments Act of 1985 were coercive and violated its sovereignty under the Tenth Amendment. The Court majority in New York v. United States (1992) agreed, holding that “because the Act’s take title provision offers the States a ‘choice’ between the two unconstitutionally coercive alternatives–either accepting ownership of waste or regulating according to Congress’ instructions–the provision lies outside Congress’ enumerated powers and is inconsistent with the Tenth Amendment.” Sandra Day O’Connor wrote for the majority in the 6-3 decision. </w:t>
      </w:r>
      <w:r w:rsidRPr="005F001C">
        <w:rPr>
          <w:u w:val="single"/>
        </w:rPr>
        <w:t xml:space="preserve">As an initial matter, </w:t>
      </w:r>
      <w:r w:rsidRPr="005F001C">
        <w:rPr>
          <w:highlight w:val="yellow"/>
          <w:u w:val="single"/>
        </w:rPr>
        <w:t>Congress may not simply “commandee[r] the legislative processes of the States by</w:t>
      </w:r>
      <w:r w:rsidRPr="005F001C">
        <w:rPr>
          <w:u w:val="single"/>
        </w:rPr>
        <w:t xml:space="preserve"> directly </w:t>
      </w:r>
      <w:r w:rsidRPr="005F001C">
        <w:rPr>
          <w:highlight w:val="yellow"/>
          <w:u w:val="single"/>
        </w:rPr>
        <w:t>compelling them to enact and enforce a federal regulatory program</w:t>
      </w:r>
      <w:r w:rsidRPr="005F001C">
        <w:rPr>
          <w:u w:val="single"/>
        </w:rPr>
        <w:t xml:space="preserve">.” She later expounded on this point. </w:t>
      </w:r>
      <w:r w:rsidRPr="005F001C">
        <w:rPr>
          <w:highlight w:val="yellow"/>
          <w:u w:val="single"/>
        </w:rPr>
        <w:t>While Congress has substantial powers to govern</w:t>
      </w:r>
      <w:r w:rsidRPr="005F001C">
        <w:rPr>
          <w:u w:val="single"/>
        </w:rPr>
        <w:t xml:space="preserve"> the Nation directly, including in areas of intimate concern to the States, </w:t>
      </w:r>
      <w:r w:rsidRPr="005F001C">
        <w:rPr>
          <w:highlight w:val="yellow"/>
          <w:u w:val="single"/>
        </w:rPr>
        <w:t>the Constitution has never been understood to confer</w:t>
      </w:r>
      <w:r w:rsidRPr="005F001C">
        <w:rPr>
          <w:u w:val="single"/>
        </w:rPr>
        <w:t xml:space="preserve"> upon Congress </w:t>
      </w:r>
      <w:r w:rsidRPr="005F001C">
        <w:rPr>
          <w:highlight w:val="yellow"/>
          <w:u w:val="single"/>
        </w:rPr>
        <w:t>the ability to require the States to govern</w:t>
      </w:r>
      <w:r w:rsidRPr="005F001C">
        <w:rPr>
          <w:u w:val="single"/>
        </w:rPr>
        <w:t xml:space="preserve"> according to Congress’ instructions. O’Connor argues that standing alone, both options offered to the State of New York for dealing with radioactive waste in the act represented an unconstitutional overreach. Therefore, forcing the state to choose between the two is also unconstitutional.A choice between two unconstitutionally coercive regulatory techniques is no choice at all.</w:t>
      </w:r>
      <w:r w:rsidRPr="005F001C">
        <w:t xml:space="preserve"> Either way, “the Act commandeers the legislative processes of the States by directly compelling them to enact and enforce a federal regulatory program.” Printz v. United States (1997) serves as the lynchpin for the anti-commandeering doctrine.  At issue was a provision in the Brady Gun Bill that required county law enforcement officers to administer part of the background check program. Sheriffs Jay Printz and Richard Mack sued, arguing these provisions unconstitutionally forced them to administer a federal program. Justice Antonin Scalia agreed, writing in the majority opinion “it is apparent that the Brady Act purports to direct state law enforcement officers to participate, albeit only temporarily, in the administration of a federally enacted regulatory scheme.” Citing the New York case, the court majority declared this provision of the Brady Gun Bill unconstitutional, expanding the reach of the anti-commandeering doctrine. We held in New York that Congress cannot compel the States to enact or enforce a federal regulatory program. Today we hold that Congress cannot circumvent that prohibition by conscripting the States’ officers directly. </w:t>
      </w:r>
      <w:r w:rsidRPr="005F001C">
        <w:rPr>
          <w:highlight w:val="yellow"/>
          <w:u w:val="single"/>
        </w:rPr>
        <w:t>The Federal Government may neither issue directives requiring</w:t>
      </w:r>
      <w:r w:rsidRPr="005F001C">
        <w:rPr>
          <w:u w:val="single"/>
        </w:rPr>
        <w:t xml:space="preserve"> the </w:t>
      </w:r>
      <w:r w:rsidRPr="005F001C">
        <w:rPr>
          <w:highlight w:val="yellow"/>
          <w:u w:val="single"/>
        </w:rPr>
        <w:t>States to address particular problems</w:t>
      </w:r>
      <w:r w:rsidRPr="005F001C">
        <w:rPr>
          <w:u w:val="single"/>
        </w:rPr>
        <w:t xml:space="preserve">, </w:t>
      </w:r>
      <w:r w:rsidRPr="005F001C">
        <w:rPr>
          <w:highlight w:val="yellow"/>
          <w:u w:val="single"/>
        </w:rPr>
        <w:t>nor command the States’ officers</w:t>
      </w:r>
      <w:r w:rsidRPr="005F001C">
        <w:rPr>
          <w:u w:val="single"/>
        </w:rPr>
        <w:t xml:space="preserve">, </w:t>
      </w:r>
      <w:r w:rsidRPr="005F001C">
        <w:rPr>
          <w:highlight w:val="yellow"/>
          <w:u w:val="single"/>
        </w:rPr>
        <w:t>or</w:t>
      </w:r>
      <w:r w:rsidRPr="005F001C">
        <w:rPr>
          <w:u w:val="single"/>
        </w:rPr>
        <w:t xml:space="preserve"> those of their </w:t>
      </w:r>
      <w:r w:rsidRPr="005F001C">
        <w:rPr>
          <w:highlight w:val="yellow"/>
          <w:u w:val="single"/>
        </w:rPr>
        <w:t>political subdivisions</w:t>
      </w:r>
      <w:r w:rsidRPr="005F001C">
        <w:rPr>
          <w:u w:val="single"/>
        </w:rPr>
        <w:t xml:space="preserve">, </w:t>
      </w:r>
      <w:r w:rsidRPr="005F001C">
        <w:rPr>
          <w:highlight w:val="yellow"/>
          <w:u w:val="single"/>
        </w:rPr>
        <w:t>to administer or enforce a federal regulatory program</w:t>
      </w:r>
      <w:r w:rsidRPr="005F001C">
        <w:rPr>
          <w:u w:val="single"/>
        </w:rPr>
        <w:t xml:space="preserve">. It matters not whether policymaking is involved, and no case-by-case weighing of the burdens or benefits is necessary; such commands are fundamentally incompatible with our constitutional system of dual sovereignty. Finally, </w:t>
      </w:r>
      <w:r w:rsidRPr="005F001C">
        <w:rPr>
          <w:highlight w:val="yellow"/>
          <w:u w:val="single"/>
        </w:rPr>
        <w:t>the Court ruled that the federal government cannot force the states to act against their will by withholding funds in a coercive manner.</w:t>
      </w:r>
      <w:r w:rsidRPr="005F001C">
        <w:rPr>
          <w:u w:val="single"/>
        </w:rPr>
        <w:t xml:space="preserve"> In Independent Business v. Sebelius (2012), the Court held that the federal government can not compel states to expand Medicaid by threatening to withhold funding for Medicaid programs already in place. Justice Roberts argued that allowing Congress to essentially punish states that refused to go along violates constitutional separation of powers. </w:t>
      </w:r>
      <w:r w:rsidRPr="005F001C">
        <w:t xml:space="preserve">The legitimacy of Congress’s exercise of the spending power “thus rests on whether the State voluntarily and knowingly accepts the terms of the ‘contract.’ ” Pennhurst, supra, at 17. Respecting this limitation is critical to ensuring that Spending Clause legislation does not undermine the status of the States as independent sovereigns in our federal system. That system “rests on what might at first seem a counterintuitive insight, that ‘freedom is enhanced by the creation of two governments, not one.’ ” Bond, 564 U. S., at ___ (slip op., at 8) (quoting Alden v. Maine, 527 U. S. 706, 758 (1999) ). For this reason, “the Constitution has never been understood to confer upon Congress the ability to require the States to govern according to Congress’ instructions.” New York, supra, at 162. Otherwise the two-government system established by the Framers would give way to a system that vests power in one central government, and individual liberty would suffer. </w:t>
      </w:r>
      <w:r w:rsidRPr="005F001C">
        <w:rPr>
          <w:u w:val="single"/>
        </w:rPr>
        <w:t xml:space="preserve">Taken together, these four cases firmly establish a legal doctrine holding that the federal government has no authority to force states to cooperate in implementing or enforcing its acts. Even </w:t>
      </w:r>
      <w:r w:rsidRPr="005F001C">
        <w:rPr>
          <w:highlight w:val="yellow"/>
          <w:u w:val="single"/>
        </w:rPr>
        <w:t>lawyers cannot dispute the legitimacy of nullification through noncooperation.</w:t>
      </w:r>
      <w:r w:rsidRPr="005F001C">
        <w:t xml:space="preserve"> Madison supplied the blueprint for resisting federal power in Federalist 46. The “Father of the Constitution” outlines several steps states can take to stop “an unwarrantable measure,” or “even a warrantable measure” of the federal government. Anticipating the anti-commandeering doctrine, Madison calls for “refusal to cooperate with officers of the Union” as a method of resistance. </w:t>
      </w:r>
      <w:r w:rsidRPr="005F001C">
        <w:rPr>
          <w:u w:val="single"/>
        </w:rPr>
        <w:t xml:space="preserve">Madison’s blueprint, supported by the anti-commandeering doctrine, provides a powerful tool that states can use to stop unconstitutional federal acts in their tracks. In fact, during the federal government shutdown, the National Association of Governors admitted, “States are partners with the federal government in implementing most federal programs.” That means </w:t>
      </w:r>
      <w:r w:rsidRPr="005F001C">
        <w:rPr>
          <w:highlight w:val="yellow"/>
          <w:u w:val="single"/>
        </w:rPr>
        <w:t>states can create impediments to enforcing and implementing “most federal programs.” By simply refusing to provide material support to</w:t>
      </w:r>
      <w:r w:rsidRPr="005F001C">
        <w:rPr>
          <w:u w:val="single"/>
        </w:rPr>
        <w:t xml:space="preserve"> NSA spying, indefinite detention, unconstitutional violations of the Second Amendment and other </w:t>
      </w:r>
      <w:r w:rsidRPr="005F001C">
        <w:rPr>
          <w:highlight w:val="yellow"/>
          <w:u w:val="single"/>
        </w:rPr>
        <w:t>unwarrantable acts, states have the power to render these actions unenforceable.</w:t>
      </w:r>
      <w:r w:rsidRPr="005F001C">
        <w:rPr>
          <w:u w:val="single"/>
        </w:rPr>
        <w:t xml:space="preserve"> In other words, they can nullify them. Even </w:t>
      </w:r>
      <w:r w:rsidRPr="005F001C">
        <w:rPr>
          <w:highlight w:val="yellow"/>
          <w:u w:val="single"/>
        </w:rPr>
        <w:t>the Supreme Court agrees.</w:t>
      </w:r>
    </w:p>
    <w:p w:rsidR="00092425" w:rsidRPr="00AB46A5" w:rsidRDefault="00092425" w:rsidP="00AB46A5">
      <w:pPr>
        <w:pStyle w:val="Heading4"/>
        <w:rPr>
          <w:sz w:val="28"/>
        </w:rPr>
      </w:pPr>
      <w:r w:rsidRPr="005F001C">
        <w:rPr>
          <w:sz w:val="28"/>
        </w:rPr>
        <w:t>The wind is blowing with the states on nullification - SD v Wayfair proves.</w:t>
      </w:r>
    </w:p>
    <w:p w:rsidR="00092425" w:rsidRPr="00AB46A5" w:rsidRDefault="00092425" w:rsidP="00092425">
      <w:pPr>
        <w:spacing w:line="240" w:lineRule="auto"/>
      </w:pPr>
      <w:r w:rsidRPr="004A5B3C">
        <w:rPr>
          <w:rStyle w:val="Style13ptBold"/>
        </w:rPr>
        <w:t>Will 18.</w:t>
      </w:r>
      <w:r w:rsidRPr="005F001C">
        <w:rPr>
          <w:sz w:val="32"/>
          <w:szCs w:val="32"/>
        </w:rPr>
        <w:t xml:space="preserve"> </w:t>
      </w:r>
      <w:r w:rsidRPr="005F001C">
        <w:t>[ Will, George. Pulitzer Prize–winning syndicated columnist. “South Dakota Asks the Supreme Court to Circumvent Congress and the Market”. Washington Post. April 15, 2018 3:31 PM. www.nationalreview.com/2018/04/south-dakota-interstate-commerce-law-circumvents-congress/]</w:t>
      </w:r>
    </w:p>
    <w:p w:rsidR="00092425" w:rsidRPr="005F001C" w:rsidRDefault="00092425" w:rsidP="00092425">
      <w:pPr>
        <w:spacing w:line="240" w:lineRule="auto"/>
      </w:pPr>
      <w:r w:rsidRPr="005F001C">
        <w:rPr>
          <w:highlight w:val="yellow"/>
          <w:u w:val="single"/>
        </w:rPr>
        <w:t>South Dakota has become what South Carolina once was</w:t>
      </w:r>
      <w:r w:rsidRPr="005F001C">
        <w:rPr>
          <w:u w:val="single"/>
        </w:rPr>
        <w:t xml:space="preserve"> — stubborn, pugnacious, and wrong. In 1860, South Carolina became the first state to vote to secede. In 2016, </w:t>
      </w:r>
      <w:r w:rsidRPr="005F001C">
        <w:rPr>
          <w:highlight w:val="yellow"/>
          <w:u w:val="single"/>
        </w:rPr>
        <w:t>South Dakota’s legislature picked a fight in the hope that the U.S. Supreme Court would reverse a prior decision, thereby handing the state a policy victory it failed to win in Congress.</w:t>
      </w:r>
      <w:r w:rsidRPr="005F001C">
        <w:rPr>
          <w:u w:val="single"/>
        </w:rPr>
        <w:t xml:space="preserve"> </w:t>
      </w:r>
      <w:r w:rsidRPr="005F001C">
        <w:rPr>
          <w:highlight w:val="yellow"/>
          <w:u w:val="single"/>
        </w:rPr>
        <w:t xml:space="preserve">South Dakota </w:t>
      </w:r>
      <w:r w:rsidRPr="005F001C">
        <w:rPr>
          <w:u w:val="single"/>
        </w:rPr>
        <w:t>has</w:t>
      </w:r>
      <w:r w:rsidRPr="005F001C">
        <w:rPr>
          <w:highlight w:val="yellow"/>
          <w:u w:val="single"/>
        </w:rPr>
        <w:t xml:space="preserve"> enacted a law contradicting a 26-year-old court decision concerning interstate commerce and a law Congress passed and extended ten times.</w:t>
      </w:r>
      <w:r w:rsidRPr="005F001C">
        <w:rPr>
          <w:u w:val="single"/>
        </w:rPr>
        <w:t xml:space="preserve"> The state wants to tax purchases that are made online from vendors that have no physical presence in the state. South Dakota wants to increase its revenue and mollify its Main Street merchants. On Tuesday, the Court will hear oral arguments for and against South Dakota’s response to the greatest disruption of retailing since the Sears, Roebuck catalog, more about which anon. </w:t>
      </w:r>
      <w:r w:rsidRPr="005F001C">
        <w:t>In 1992, in the internet’s infancy, the Court held that retailers are required to collect a state’s sales taxes only when the retailers have a “substantial nexus” — basically, a physical, brick-and-mortar presence — in the state where the item sold is purchased. Such a nexus would mean that the retailer benefits from, and should pay for, local government services. Absent such a nexus, however, states’ taxation of sales would violate the Constitution, which vests in Congress alone the power to impose such burdens on interstate commerce. Furthermore, Richard A. Epstein, of the University of Chicago and New York University law school, says the 14th Amendment’s due process clause (“no state shall. . . deprive any person of life, liberty or property, without due process of law”) is a guarantee of fundamental fairness “powerful enough to shield any party from taxation by a jurisdiction with which it does not interact.” Internet commerce has burgeoned partly because many online retailers, by not collecting sales taxes, enjoy price advantages. This, however, is less valuable to them than their other advantages of convenience (no need to drive somewhere to shop) and choices (almost everything saleable is sold online). Such commerce could not have flourished if vendors bore the burden of deciphering and complying with the tax policies of 12,000 state and local taxing jurisdictions, with different goods exempted from taxation. So, in 1998 Congress enacted the Internet Tax Freedom Act (it was made permanent in 2016). This expresses Congress’ policy choice to prohibit state and local governments from imposing unique tax rules for Internet transactions. The ITFA, an exercise of Congress’ enumerated power to regulate interstate commerce, is intended to shield small internet sellers from discriminatory taxes and compliance burdens. (Amazon pays sales taxes in all the 45 states that have them.) In 1998, the ITFA passed the House by unanimous consent and the Senate 96-2. For revenue reasons, only four governors endorsed it. Now South Dakota is seeking the Court’s permission for its extraterritorial grasping. It wants the Court to overrule this congressional policy calculation: The social benefits of dynamic internet commerce, with small companies enabled to compete with large ones, exceed the costs to traditional retailers, such as Sears, which once upon a time was a problem for then-traditional retailers. Late in the 19th century, the Sears, Roebuck catalog was a retailing response to what government had directly (the Homestead Act) and indirectly (government-subsidized railroads) created — vast, thinly populated swaths of rural America where farm families had few if any shopping opportunities. By 1898, the catalogue had 583 pages. In 1907, when the nation’s population was 87 million, Sears mailed out 3 million catalogues. In 1927, the nation of 119 million received 75 million Sears catalogues and other mailings, helped by another government program — rural free delivery. Some traditional downtown retailers were annoyed, not for the last time: Walmart and other “big box” stores were coming to the edge of town. South Dakota’s impertinent law reflects this fact: Governments often are reflexively reactionary when new technologies discomfort established interests with which the political class has comfortable relations of mutual support. The state’s sales-tax revenues have grown faster than the state’s economy even as internet retailing has grown. Its brick-and-mortar retailing survived Sears, Roebuck, and then survived Walmart (often better than Sears, Roebuck has). Indeed, many brick-and-mortar retailers are now bricks-and-clicks enterprises, offering online shopping. Traditional retailing will, like Walmart (which is now being challenged by Amazon), prosper or not depending on market forces, meaning Americans’ preferences. State governments should not try to prevent this wholesome churning from going where it will.</w:t>
      </w:r>
    </w:p>
    <w:p w:rsidR="00092425" w:rsidRPr="005F001C" w:rsidRDefault="00092425" w:rsidP="00092425"/>
    <w:p w:rsidR="00092425" w:rsidRPr="005F001C" w:rsidRDefault="00092425" w:rsidP="00092425"/>
    <w:p w:rsidR="00092425" w:rsidRPr="005F001C" w:rsidRDefault="00092425" w:rsidP="00092425">
      <w:pPr>
        <w:pStyle w:val="Heading3"/>
        <w:rPr>
          <w:rFonts w:cs="Times New Roman"/>
        </w:rPr>
      </w:pPr>
      <w:r w:rsidRPr="005F001C">
        <w:rPr>
          <w:rFonts w:cs="Times New Roman"/>
        </w:rPr>
        <w:t xml:space="preserve">States &gt; Fed </w:t>
      </w:r>
      <w:r w:rsidR="00155865">
        <w:rPr>
          <w:rFonts w:cs="Times New Roman"/>
        </w:rPr>
        <w:t>–</w:t>
      </w:r>
      <w:r w:rsidRPr="005F001C">
        <w:rPr>
          <w:rFonts w:cs="Times New Roman"/>
        </w:rPr>
        <w:t xml:space="preserve"> Cal</w:t>
      </w:r>
      <w:r w:rsidR="00155865">
        <w:rPr>
          <w:rFonts w:cs="Times New Roman"/>
        </w:rPr>
        <w:t>ifornia Proves</w:t>
      </w:r>
      <w:bookmarkStart w:id="1" w:name="_GoBack"/>
      <w:bookmarkEnd w:id="1"/>
    </w:p>
    <w:p w:rsidR="00092425" w:rsidRPr="00AB46A5" w:rsidRDefault="00092425" w:rsidP="00AB46A5">
      <w:pPr>
        <w:pStyle w:val="Heading4"/>
        <w:rPr>
          <w:sz w:val="28"/>
        </w:rPr>
      </w:pPr>
      <w:r w:rsidRPr="005F001C">
        <w:rPr>
          <w:sz w:val="28"/>
        </w:rPr>
        <w:t>California gives states a model to resist federal overreach</w:t>
      </w:r>
    </w:p>
    <w:p w:rsidR="00092425" w:rsidRPr="005F001C" w:rsidRDefault="00092425" w:rsidP="005F001C">
      <w:r w:rsidRPr="005F001C">
        <w:rPr>
          <w:rStyle w:val="Style13ptBold"/>
        </w:rPr>
        <w:t>Gorn 6/14</w:t>
      </w:r>
      <w:r w:rsidRPr="005F001C">
        <w:t xml:space="preserve"> [Gorn, David. Editor and reporter for public media, NPR and California affiliates. "Federal immigration agents try to overtrump California's sanctuary law." Cal Matters non-profit jounralism. 6/14/19 https://calmatters.org/articles/trump_california/federal-immigration-agents-try-to-overtrump-californias-sanctuary-law/ // #evilempire]</w:t>
      </w:r>
    </w:p>
    <w:p w:rsidR="00092425" w:rsidRPr="005F001C" w:rsidRDefault="00092425" w:rsidP="00092425">
      <w:pPr>
        <w:rPr>
          <w:u w:val="single"/>
        </w:rPr>
      </w:pPr>
      <w:r w:rsidRPr="005F001C">
        <w:rPr>
          <w:highlight w:val="yellow"/>
          <w:u w:val="single"/>
        </w:rPr>
        <w:t>California’s sanctuary law</w:t>
      </w:r>
      <w:r w:rsidRPr="005F001C">
        <w:rPr>
          <w:u w:val="single"/>
        </w:rPr>
        <w:t>—by limiting how much state and local law enforcement could cooperate with federal immigration agents—</w:t>
      </w:r>
      <w:r w:rsidRPr="005F001C">
        <w:rPr>
          <w:highlight w:val="yellow"/>
          <w:u w:val="single"/>
        </w:rPr>
        <w:t>engaged in a we-won’t-hold-‘em policy that outraged</w:t>
      </w:r>
      <w:r w:rsidRPr="005F001C">
        <w:rPr>
          <w:u w:val="single"/>
        </w:rPr>
        <w:t xml:space="preserve"> the </w:t>
      </w:r>
      <w:r w:rsidRPr="005F001C">
        <w:rPr>
          <w:highlight w:val="yellow"/>
          <w:u w:val="single"/>
        </w:rPr>
        <w:t>Trump</w:t>
      </w:r>
      <w:r w:rsidRPr="005F001C">
        <w:rPr>
          <w:u w:val="single"/>
        </w:rPr>
        <w:t xml:space="preserve"> administration. Now its </w:t>
      </w:r>
      <w:r w:rsidRPr="005F001C">
        <w:rPr>
          <w:highlight w:val="yellow"/>
          <w:u w:val="single"/>
        </w:rPr>
        <w:t>federal border patrol agents r</w:t>
      </w:r>
      <w:r w:rsidRPr="005F001C">
        <w:rPr>
          <w:u w:val="single"/>
        </w:rPr>
        <w:t xml:space="preserve">eportedly </w:t>
      </w:r>
      <w:r w:rsidRPr="005F001C">
        <w:rPr>
          <w:highlight w:val="yellow"/>
          <w:u w:val="single"/>
        </w:rPr>
        <w:t>have upped the ante.</w:t>
      </w:r>
      <w:r w:rsidRPr="005F001C">
        <w:rPr>
          <w:u w:val="single"/>
        </w:rPr>
        <w:t xml:space="preserve"> Those </w:t>
      </w:r>
      <w:r w:rsidRPr="005F001C">
        <w:rPr>
          <w:highlight w:val="yellow"/>
          <w:u w:val="single"/>
        </w:rPr>
        <w:t>agents have begun refusing to turn over suspects wanted by California law enforcement agencies for crimes</w:t>
      </w:r>
      <w:r w:rsidRPr="005F001C">
        <w:rPr>
          <w:u w:val="single"/>
        </w:rPr>
        <w:t xml:space="preserve"> such as sexual assault and drug possession, </w:t>
      </w:r>
      <w:r w:rsidRPr="005F001C">
        <w:rPr>
          <w:highlight w:val="yellow"/>
          <w:u w:val="single"/>
        </w:rPr>
        <w:t>instead either charging them with immigration-related federal crimes or simply deporting them</w:t>
      </w:r>
      <w:r w:rsidRPr="005F001C">
        <w:rPr>
          <w:u w:val="single"/>
        </w:rPr>
        <w:t>, according to a story in the Los Angeles Times. This latest escalation of the power struggle between the Trump administration and California worries some immigration advocates and legal experts. “It does seem to be a tit for tat,” said Jean Reisz of the University of Southern California’s Gould School of Law. “And that doesn’t serve anyone well.” Jon Rodney of the California Immigrant Policy Center, a nonprofit advocacy group in Sacramento, had stronger words: “This move underscores the deeply hypocritical, manipulative and deceptive nature of the federal government’s deportation force.”</w:t>
      </w:r>
      <w:r w:rsidRPr="005F001C">
        <w:t xml:space="preserve"> At the root of Reisz’ concern is not just the escalation of rhetoric, or any political maneuvering that might be going on. The law is written for its victims, she said, who may not feel they got justice if the accused is sent back home. “It’s illegal to leave the country if there’s a pending criminal case against you,” Reisz said. Reportedly, convicted felons who were accused of serious crimes such as sex offenses were deported rather than turned over to California police. The details about these particular deportations isn’t clear—the Times affected Southern California sheriff’s departments declined to comment, saying federal authorities hadn’t provided them enough information to identify which suspects they had refused to transfer. Some police officers and sheriffs from conservative cities and counties have lambasted California’s sanctuary policy and called for it to be overturned. </w:t>
      </w:r>
      <w:r w:rsidRPr="005F001C">
        <w:rPr>
          <w:highlight w:val="yellow"/>
          <w:u w:val="single"/>
        </w:rPr>
        <w:t>Both the state’s sanctuary law and the apparent federal retaliation against it mark a departure from the cooperation that once existed</w:t>
      </w:r>
      <w:r w:rsidRPr="005F001C">
        <w:rPr>
          <w:u w:val="single"/>
        </w:rPr>
        <w:t xml:space="preserve"> between California police and sheriffs and immigration agents.</w:t>
      </w:r>
    </w:p>
    <w:p w:rsidR="00092425" w:rsidRPr="00AB46A5" w:rsidRDefault="00092425" w:rsidP="00AB46A5">
      <w:pPr>
        <w:pStyle w:val="Heading4"/>
        <w:rPr>
          <w:sz w:val="28"/>
        </w:rPr>
      </w:pPr>
      <w:r w:rsidRPr="005F001C">
        <w:rPr>
          <w:sz w:val="28"/>
        </w:rPr>
        <w:t>States can counter the federal government - enforcing federal policy is not the job of local enforcement</w:t>
      </w:r>
    </w:p>
    <w:p w:rsidR="00092425" w:rsidRPr="005F001C" w:rsidRDefault="00092425" w:rsidP="00092425">
      <w:r w:rsidRPr="005F001C">
        <w:rPr>
          <w:rStyle w:val="Style13ptBold"/>
        </w:rPr>
        <w:t>Hayoun 5/16</w:t>
      </w:r>
      <w:r w:rsidRPr="005F001C">
        <w:t xml:space="preserve"> [Hayoun, Massoud. Contributor at Pacific Standard. "California's intrastate immigration battle is about to come to a head." Pacific Standard online magazine. 5/16/18. https://psmag.com/news/californias-intrastate-immigration-battle-is-about-to-come-to-a-head // #evilempire]</w:t>
      </w:r>
    </w:p>
    <w:p w:rsidR="00092425" w:rsidRPr="005F001C" w:rsidRDefault="00092425" w:rsidP="00092425">
      <w:r w:rsidRPr="005F001C">
        <w:rPr>
          <w:highlight w:val="yellow"/>
          <w:u w:val="single"/>
        </w:rPr>
        <w:t>California</w:t>
      </w:r>
      <w:r w:rsidRPr="005F001C">
        <w:rPr>
          <w:u w:val="single"/>
        </w:rPr>
        <w:t xml:space="preserve"> state </w:t>
      </w:r>
      <w:r w:rsidRPr="005F001C">
        <w:rPr>
          <w:highlight w:val="yellow"/>
          <w:u w:val="single"/>
        </w:rPr>
        <w:t>officials are prepared for a</w:t>
      </w:r>
      <w:r w:rsidRPr="005F001C">
        <w:rPr>
          <w:u w:val="single"/>
        </w:rPr>
        <w:t xml:space="preserve"> looming </w:t>
      </w:r>
      <w:r w:rsidRPr="005F001C">
        <w:rPr>
          <w:highlight w:val="yellow"/>
          <w:u w:val="single"/>
        </w:rPr>
        <w:t>legal showdown</w:t>
      </w:r>
      <w:r w:rsidRPr="005F001C">
        <w:rPr>
          <w:u w:val="single"/>
        </w:rPr>
        <w:t xml:space="preserve"> with a growing number of city governments defying the state's so-called sanctuary law, state officials said this week. All the while, their </w:t>
      </w:r>
      <w:r w:rsidRPr="005F001C">
        <w:rPr>
          <w:highlight w:val="yellow"/>
          <w:u w:val="single"/>
        </w:rPr>
        <w:t>opponents in local government traveled to</w:t>
      </w:r>
      <w:r w:rsidRPr="005F001C">
        <w:rPr>
          <w:u w:val="single"/>
        </w:rPr>
        <w:t xml:space="preserve"> Washington, </w:t>
      </w:r>
      <w:r w:rsidRPr="005F001C">
        <w:rPr>
          <w:highlight w:val="yellow"/>
          <w:u w:val="single"/>
        </w:rPr>
        <w:t>D.C., for</w:t>
      </w:r>
      <w:r w:rsidRPr="005F001C">
        <w:rPr>
          <w:u w:val="single"/>
        </w:rPr>
        <w:t xml:space="preserve"> friendly </w:t>
      </w:r>
      <w:r w:rsidRPr="005F001C">
        <w:rPr>
          <w:highlight w:val="yellow"/>
          <w:u w:val="single"/>
        </w:rPr>
        <w:t>meetings with</w:t>
      </w:r>
      <w:r w:rsidRPr="005F001C">
        <w:rPr>
          <w:u w:val="single"/>
        </w:rPr>
        <w:t xml:space="preserve"> President Donald </w:t>
      </w:r>
      <w:r w:rsidRPr="005F001C">
        <w:rPr>
          <w:highlight w:val="yellow"/>
          <w:u w:val="single"/>
        </w:rPr>
        <w:t>Trump</w:t>
      </w:r>
      <w:r w:rsidRPr="005F001C">
        <w:rPr>
          <w:u w:val="single"/>
        </w:rPr>
        <w:t>. "In this country, everyone has the right to express themselves," California Attorney General Xavier Becerra tells Pacific Standard. "However, t</w:t>
      </w:r>
      <w:r w:rsidRPr="005F001C">
        <w:rPr>
          <w:highlight w:val="yellow"/>
          <w:u w:val="single"/>
        </w:rPr>
        <w:t>he best place for us to figure out how to best move forward</w:t>
      </w:r>
      <w:r w:rsidRPr="005F001C">
        <w:rPr>
          <w:u w:val="single"/>
        </w:rPr>
        <w:t xml:space="preserve"> on this matter, whether we agree or disagree, </w:t>
      </w:r>
      <w:r w:rsidRPr="005F001C">
        <w:rPr>
          <w:highlight w:val="yellow"/>
          <w:u w:val="single"/>
        </w:rPr>
        <w:t>is in federal court. The Values Act is fully legal</w:t>
      </w:r>
      <w:r w:rsidRPr="005F001C">
        <w:rPr>
          <w:u w:val="single"/>
        </w:rPr>
        <w:t xml:space="preserve">—it does not conflict with federal law, and </w:t>
      </w:r>
      <w:r w:rsidRPr="005F001C">
        <w:rPr>
          <w:highlight w:val="yellow"/>
          <w:u w:val="single"/>
        </w:rPr>
        <w:t>it works in concert with federal law</w:t>
      </w:r>
      <w:r w:rsidRPr="005F001C">
        <w:rPr>
          <w:u w:val="single"/>
        </w:rPr>
        <w:t xml:space="preserve">." The Values Act refers to SB-54, California's "sanctuary" law enacted this year that prohibits state and local authorities from assisting federal immigration enforcement. </w:t>
      </w:r>
      <w:r w:rsidRPr="005F001C">
        <w:t xml:space="preserve">In March, the city council for Los Alamitos, a small municipality located in Southern California's Orange County, became the first to formally challenge the Values Act by approving an ordinance exempting the city from the act. The federal government sued California over its protections for undocumented immigrants in early March, alleging that it obstructed federal immigration enforcement. A number of local governments followed Los Alamitos' lead. Later in March, Orange County's board of supervisors voted to join a pending federal lawsuit against the Values Act. Then, in April, another Orange County city, Huntington Beach, filed a separate lawsuit against the act. Most recently, at a city council meeting last week, Santa Clarita became the first city in Los Angeles County to oppose the Values Act and file a brief in favor of the Trump administration's lawsuit. </w:t>
      </w:r>
      <w:r w:rsidRPr="005F001C">
        <w:rPr>
          <w:u w:val="single"/>
        </w:rPr>
        <w:t>The city officials opposing California's sanctuary law say there's more at stake than simply supporting Trump's immigration policy. "This immigration debate, for us, has really been about upholding the checks and balances of federal, state, and local government," Los Alamitos Mayor Troy Edgar tells Pacific Standard. "We aren't going to tolerate the state jumping in the middle. And especially [with] something that we feel is so important, working with [Immigration and Customs Enforcement] and the federal government on immigration issues should be something that is at our discretion. It's our taxpayer money and it's our police force."</w:t>
      </w:r>
      <w:r w:rsidRPr="005F001C">
        <w:t xml:space="preserve"> Edgar believes </w:t>
      </w:r>
      <w:r w:rsidRPr="005F001C">
        <w:rPr>
          <w:u w:val="single"/>
        </w:rPr>
        <w:t xml:space="preserve">the state government is overstepping its jurisdiction by preventing federal and local immigration enforcement cooperations. Sanctuary state proponents maintain that immigration enforcement is a matter of federal jurisdiction and that state and local governments should not involve themselves in it, whether it be to assist or impede it. </w:t>
      </w:r>
      <w:r w:rsidRPr="005F001C">
        <w:t xml:space="preserve">Edgar is set to meet with Trump, Attorney General Jeff Sessions, and other administration officials at the White House on Wednesday. "The president wanted to get our perspective of all of the activity that's been going on in California as it pertains to the sanctuary law. And along with our perspective of what's going on, talk about areas that we might be able to help out each other, specifically for us as we're getting sued by the [American Civil Liberties Union]." The ACLU, together with other immigrant rights groups, sued Los Alamitos last month after it finalized its decision to oppose the Values Act. Shortly thereafter, Edgar launched a GoFundMe campaign to generate funds to help offset the costs of what he anticipates will be a momentous legal battle. The campaign had received almost $23,000 by late Tuesday from over 300 donors, many of whom Edgar says are from out of state. (The ACLU did not immediately respond to a request for comment.) Following the existing legal challenges to both the sanctuary law and the opposing cities' response, local governments like Los Alamitos may soon find themselves going head to head with the California government in court, analysts say. "The state attorney general can seek to enforce California's laws through a lawsuit," says Jean Reisz, a law professor at the University of Southern California. "If California did sue an individual city, I believe a city such as Los Alamitos would raise the defense that the law was unconstitutional or violated federal law. I think the state attorney general might elect to wait for the outcome of the federal lawsuit against California before beginning other lawsuits that are going to be dealing with the same or similar issues in an effort to conserve judicial resources." In the event of such a lawsuit, Reisz believes California has the sounder legal argument. "I think that the California legislation will be found not to violate federal law. There may be some things on the periphery of these laws that might be pre-empted by federal law such as the state's access to the personal records of an individual in immigration detention, for example, but overall the California laws were drafted in a way so as not to conflict with federal law," she says. Reisz adds that California's law does not prevent federal immigration enforcement, it only precludes state and local authorities from supporting it with their resources. </w:t>
      </w:r>
      <w:r w:rsidRPr="005F001C">
        <w:rPr>
          <w:u w:val="single"/>
        </w:rPr>
        <w:t>At stake is a more holistic view of the federal government's relationship to local authorities, she says. "</w:t>
      </w:r>
      <w:r w:rsidRPr="005F001C">
        <w:rPr>
          <w:highlight w:val="yellow"/>
          <w:u w:val="single"/>
        </w:rPr>
        <w:t>The job of local law enforcement is not to enforce immigration laws and the constitution does not require the state to police and enforce federal immigration objectives,"</w:t>
      </w:r>
      <w:r w:rsidRPr="005F001C">
        <w:rPr>
          <w:u w:val="single"/>
        </w:rPr>
        <w:t xml:space="preserve"> she says. "It is analogous to requiring a signed search warrant before allowing police to enter your house and search it. </w:t>
      </w:r>
      <w:r w:rsidRPr="005F001C">
        <w:rPr>
          <w:highlight w:val="yellow"/>
          <w:u w:val="single"/>
        </w:rPr>
        <w:t>You are not breaking the law if you require a warrant</w:t>
      </w:r>
      <w:r w:rsidRPr="005F001C">
        <w:rPr>
          <w:u w:val="single"/>
        </w:rPr>
        <w:t>, you are simply asking that the police do their job and get a warrant first." Standing with the ACLU, immigrant rights advocates echo Reisz's observation that it is the responsibility of the state to determine whether it cooperates with federal authorities. "</w:t>
      </w:r>
      <w:r w:rsidRPr="005F001C">
        <w:rPr>
          <w:highlight w:val="yellow"/>
          <w:u w:val="single"/>
        </w:rPr>
        <w:t>We as a state have discretion over the use of state resources to enforce federal law and it is inconceivable that the federal government</w:t>
      </w:r>
      <w:r w:rsidRPr="005F001C">
        <w:rPr>
          <w:u w:val="single"/>
        </w:rPr>
        <w:t xml:space="preserve"> </w:t>
      </w:r>
      <w:r w:rsidRPr="005F001C">
        <w:rPr>
          <w:highlight w:val="yellow"/>
          <w:u w:val="single"/>
        </w:rPr>
        <w:t>would</w:t>
      </w:r>
      <w:r w:rsidRPr="005F001C">
        <w:rPr>
          <w:u w:val="single"/>
        </w:rPr>
        <w:t xml:space="preserve"> so brashly </w:t>
      </w:r>
      <w:r w:rsidRPr="005F001C">
        <w:rPr>
          <w:highlight w:val="yellow"/>
          <w:u w:val="single"/>
        </w:rPr>
        <w:t>try to circumvent states' rights</w:t>
      </w:r>
      <w:r w:rsidRPr="005F001C">
        <w:rPr>
          <w:u w:val="single"/>
        </w:rPr>
        <w:t xml:space="preserve">," says Reshma Shamasunder, the vice president of program strategy at the Los Angeles branch of the Asian Americans Advancing Justice advocacy group. </w:t>
      </w:r>
      <w:r w:rsidRPr="005F001C">
        <w:t>As Becerra suggests, the courts will determine whether it is indeed in the state government's jurisdiction to block local law enforcements from cooperating with ICE. In 2012, California filed a brief in Supreme Court case Arizona v. United Statesthat challenged an Arizona law allowing local police to cooperate with immigration enforcement. In that brief, California challenged the Arizona law, arguing that any state involvement in federal immigration enforcement—even in support of that enforcement—is an encroachment on a matter of federal jurisdiction. The court ruled that Arizona had interfered by helping the federal government's immigration enforcement efforts. While all parties await decisions in the several pending lawsuits over California's sanctuary law, Los Alamitos' Edgar says he's pushing for more cities to join the ranks of local governments opposing the California Values Act. Los Alamitos, he reminds, is just one relatively small Southern California city. "There will become a point where I'll have to determine as the mayor how far can we push this," he says. "How much can we actually afford to be a part of this historic legal battle, 'cause our taxpayers, we need to be fair to them. They're the ones paying for this."</w:t>
      </w:r>
    </w:p>
    <w:p w:rsidR="00092425" w:rsidRPr="005F001C" w:rsidRDefault="00092425" w:rsidP="005F001C">
      <w:pPr>
        <w:pStyle w:val="Heading4"/>
        <w:rPr>
          <w:sz w:val="28"/>
        </w:rPr>
      </w:pPr>
      <w:r w:rsidRPr="005F001C">
        <w:rPr>
          <w:sz w:val="28"/>
        </w:rPr>
        <w:t>The ruling against Arizona does not apply to California's desire of non-compliance with federal immigration enforcement methods</w:t>
      </w:r>
    </w:p>
    <w:p w:rsidR="00092425" w:rsidRPr="005F001C" w:rsidRDefault="00092425" w:rsidP="00092425">
      <w:r w:rsidRPr="005F001C">
        <w:rPr>
          <w:rStyle w:val="Style13ptBold"/>
        </w:rPr>
        <w:t>Magagnin 3/9</w:t>
      </w:r>
      <w:r w:rsidRPr="005F001C">
        <w:t xml:space="preserve"> [Magagnini, Stephen and Chabria, Anita. Stephen Magagnini is a lecturer at UC Davis in jounralism and a contributor to the Sacramento Bee. Anita Chabria is a reporter for the Sacramento Bee. "It's the U.S. vs. California - who's got the winning case?" The Sacramento Bee. 3/9/18. https://www.sacbee.com/news/politics-government/capitol-alert/article204188384.html // #evilempire]</w:t>
      </w:r>
    </w:p>
    <w:p w:rsidR="00092425" w:rsidRPr="005F001C" w:rsidRDefault="00092425" w:rsidP="00092425">
      <w:pPr>
        <w:rPr>
          <w:u w:val="single"/>
        </w:rPr>
      </w:pPr>
      <w:r w:rsidRPr="005F001C">
        <w:t xml:space="preserve">In the case of the United States vs. California, who will win? The fight over how undocumented immigrants in California are treated is now a matter for federal courts to decide after the Trump administration this week sued the state to invalidate a trio of "sanctuary" laws. </w:t>
      </w:r>
      <w:r w:rsidRPr="005F001C">
        <w:rPr>
          <w:u w:val="single"/>
        </w:rPr>
        <w:t xml:space="preserve">The state argues it can’t be forced to act as a federal immigration enforcer and that its laws are necessary to protect its estimated 2.6 million undocumented residents, maintain community trust and shield its economy. </w:t>
      </w:r>
      <w:r w:rsidRPr="005F001C">
        <w:rPr>
          <w:highlight w:val="yellow"/>
          <w:u w:val="single"/>
        </w:rPr>
        <w:t xml:space="preserve">The federal government argues California’s laws go beyond non-cooperation and interfere with </w:t>
      </w:r>
      <w:r w:rsidRPr="005F001C">
        <w:rPr>
          <w:u w:val="single"/>
        </w:rPr>
        <w:t xml:space="preserve">the </w:t>
      </w:r>
      <w:r w:rsidRPr="005F001C">
        <w:rPr>
          <w:highlight w:val="yellow"/>
          <w:u w:val="single"/>
        </w:rPr>
        <w:t xml:space="preserve">federal power </w:t>
      </w:r>
      <w:r w:rsidRPr="005F001C">
        <w:rPr>
          <w:u w:val="single"/>
        </w:rPr>
        <w:t>to regulate immigration</w:t>
      </w:r>
      <w:r w:rsidRPr="005F001C">
        <w:rPr>
          <w:highlight w:val="yellow"/>
          <w:u w:val="single"/>
        </w:rPr>
        <w:t xml:space="preserve">, causing a constitutional crisis </w:t>
      </w:r>
      <w:r w:rsidRPr="005F001C">
        <w:rPr>
          <w:u w:val="single"/>
        </w:rPr>
        <w:t xml:space="preserve">by </w:t>
      </w:r>
      <w:r w:rsidRPr="005F001C">
        <w:rPr>
          <w:highlight w:val="yellow"/>
          <w:u w:val="single"/>
        </w:rPr>
        <w:t>allowing a state to meddle in foreign affairs and creating an “atmosphere of defiance” that puts federal officers at risk, according to court papers. It’s a 10th Amendment fight with roles reversed from past fights between conservatives and liberals.</w:t>
      </w:r>
      <w:r w:rsidRPr="005F001C">
        <w:rPr>
          <w:u w:val="single"/>
        </w:rPr>
        <w:t xml:space="preserve"> “Historically, national power has been on the side of civil rights, and states’ rights has been equated with regressive policies, racist policies,”</w:t>
      </w:r>
      <w:r w:rsidRPr="005F001C">
        <w:t xml:space="preserve"> said Erwin Chemerinsky, dean of the UC Berkeley School of Law. “That’s the irony.” Despite the passionate politics, the legal decision will rely on the merits of the arguments and past case law. The first legal fight will come in the next few months when the federal court for the Eastern District of California is expected to rule on a preliminary injunction U.S. Attorney General Jeff Sessions is seeking. The government has asked for a first hearing on April 5, though that may change. If the Sacramento-based court grants that injunction in its entirety, it would block California from fully enforcing the three sanctuary laws until the case is resolved – which likely won't happen for years. Legal experts expect the case will be appealed to the 9th U.S. Circuit Court of Appeals, which has ruled against Trump's travel ban in the past, and ultimately the U.S. Supreme Court, regardless of which side prevails. The targeted California laws are Senate Bill 54, Assembly Bill 103 and Assembly Bill 450. It’s possible – maybe likely – the court would grant a partial injunction that doesn't knock down all three. Legal experts said each one will be reviewed separately, and the federal government faces varying odds on each. Local law enforcement role in federal immigration Senate Bill 54 is the state's main sanctuary law that restricts how local law enforcement interacts with federal immigration authorities. It has the best chance of withstanding the court challenge, legal scholars said. “Here the state seems on the strongest ground, because the Congress has said the government can’t coerce states and local government,” said Chemerinsky. Holly Cooper, director of the UC Davis immigration law clinic, said the drafters of California's sanctuary law were very careful to write it without inconsistencies or disagreements with federal law. Sessions argued in court papers that states don't have the right to make a law that "stands as an obstacle to the accomplishment and execution of the full purposes and objectives of Congress," meaning </w:t>
      </w:r>
      <w:r w:rsidRPr="005F001C">
        <w:rPr>
          <w:u w:val="single"/>
        </w:rPr>
        <w:t xml:space="preserve">California can't make a law simply to circumvent a federal one it doesn't like. He said SB 54 did interfere with the work of immigration officials by making their jobs harder. But </w:t>
      </w:r>
      <w:r w:rsidRPr="005F001C">
        <w:rPr>
          <w:highlight w:val="yellow"/>
          <w:u w:val="single"/>
        </w:rPr>
        <w:t>not working with federal authorities is different than actively working to thwart them, said legal experts. “You don’t get to commandeer us and force us to be a local arm of immigration enforcement,”</w:t>
      </w:r>
      <w:r w:rsidRPr="005F001C">
        <w:rPr>
          <w:u w:val="single"/>
        </w:rPr>
        <w:t xml:space="preserve"> said Loyola Law School professor Jessica Levinson. UC Davis School of Law Dean Kevin R. Johnson agreed, pointing out that California has the authority to decide how it treats its residents. </w:t>
      </w:r>
      <w:r w:rsidRPr="005F001C">
        <w:t xml:space="preserve">Can the state attorney general inspect detention facilities? The wobbler for California in the injunction fight may be AB 103 and its provision that allows the state attorney general to conduct broad inspections of jails that house immigration detainees. That includes looking at records and conducting interviews to see if detainees were given due process and properly detained in the first place. The state Attorney General's Office has already conducted five of those inspections, including locally at Rio Cosumnes Correctional Center in Sacramento County and the Yuba County jail. The federal government in court papers said that states don't have the right to make laws that "regulate the United States directly." It argues that the inspections are go beyond health and safety and examine immigration policies. That ruling, Levinson said, may come down to the details of what each side argues. Chemerinsky said nuances make it harder to predict. For example, detainee records may be housed in a local facility, but do they belong to the federal government or the local authority? Federal records would likely be off limits to the state, but those in possession of local authorities may not be. "A lot depends on the context and what comes up,” said Chemerinsky. Trump's best hope: reversing private employer restrictions The place California is weakest, said legal scholars, is AB 450, which sets restrictions on how private employers can cooperate with immigration authorities during audits of employment records. It requires employers to make sure ICE agents have judicial warrants or subpoenas before accessing employee records or entering private parts of businesses. California has argued that the law doesn’t prevent cooperation or interfere with the audits, but instead protects the due process and privacy rights of both employers and workers. The federal government in its court filing was dismissive of that position. "California cannot plausibly assert that it has authority to directly prohibit the United States from entering private property with consent from the property owner," U.S. Department of Justice attorneys wrote. Chemerinsky said California may have a harder time here convincing the judge that it isn’t setting up active roadblocks to immigration enforcement with overt action. For a preliminary injunction to be issued, Sessions needs to prove four things: that he has a shot at winning the case if litigated; that the government will suffer “irreparable harm” if it doesn’t get the injunction; that "the balance of equities tips in its favor”; and that an injunction is in the public interest. The federal government is bundling the three laws as causing the irreparable harm needed for the injunction and argues it’s in the public interest to put them on hold. The federal government wrote in court papers that the laws are forcing ICE to expend greater time and resources. For example, the government's case argues it takes five ICE officers to successfully and safely arrest someone in the community, but only one officer to detain someone currently in jail. </w:t>
      </w:r>
      <w:r w:rsidRPr="005F001C">
        <w:rPr>
          <w:u w:val="single"/>
        </w:rPr>
        <w:t xml:space="preserve">Thomas Homan, </w:t>
      </w:r>
      <w:r w:rsidRPr="005F001C">
        <w:rPr>
          <w:highlight w:val="yellow"/>
          <w:u w:val="single"/>
        </w:rPr>
        <w:t>acting director of ICE</w:t>
      </w:r>
      <w:r w:rsidRPr="005F001C">
        <w:rPr>
          <w:u w:val="single"/>
        </w:rPr>
        <w:t xml:space="preserve">, also </w:t>
      </w:r>
      <w:r w:rsidRPr="005F001C">
        <w:rPr>
          <w:highlight w:val="yellow"/>
          <w:u w:val="single"/>
        </w:rPr>
        <w:t>said</w:t>
      </w:r>
      <w:r w:rsidRPr="005F001C">
        <w:rPr>
          <w:u w:val="single"/>
        </w:rPr>
        <w:t xml:space="preserve"> in court papers that prior to SB 54, </w:t>
      </w:r>
      <w:r w:rsidRPr="005F001C">
        <w:rPr>
          <w:highlight w:val="yellow"/>
          <w:u w:val="single"/>
        </w:rPr>
        <w:t>access to jails made arrests easier and more efficient for ICE</w:t>
      </w:r>
      <w:r w:rsidRPr="005F001C">
        <w:rPr>
          <w:u w:val="single"/>
        </w:rPr>
        <w:t xml:space="preserve">. Homan said </w:t>
      </w:r>
      <w:r w:rsidRPr="005F001C">
        <w:rPr>
          <w:highlight w:val="yellow"/>
          <w:u w:val="single"/>
        </w:rPr>
        <w:t>jails</w:t>
      </w:r>
      <w:r w:rsidRPr="005F001C">
        <w:rPr>
          <w:u w:val="single"/>
        </w:rPr>
        <w:t xml:space="preserve">, including those in Sacramento, Monterey, San Joaquin and Fresno counties, </w:t>
      </w:r>
      <w:r w:rsidRPr="005F001C">
        <w:rPr>
          <w:highlight w:val="yellow"/>
          <w:u w:val="single"/>
        </w:rPr>
        <w:t>have denied ICE access to booking information since SB 54 went into effect</w:t>
      </w:r>
      <w:r w:rsidRPr="005F001C">
        <w:rPr>
          <w:u w:val="single"/>
        </w:rPr>
        <w:t xml:space="preserve"> in January. Homan said those facilities previously provided that information and lists of foreign-born inmates to ICE. Now, the jails provide only publicly available information, Homan said, and don’t let agents into secure areas. Homan in his court declaration said "</w:t>
      </w:r>
      <w:r w:rsidRPr="005F001C">
        <w:rPr>
          <w:highlight w:val="yellow"/>
          <w:u w:val="single"/>
        </w:rPr>
        <w:t>the attitudinal climate in California has fostered hostility towards" ICE</w:t>
      </w:r>
      <w:r w:rsidRPr="005F001C">
        <w:rPr>
          <w:u w:val="single"/>
        </w:rPr>
        <w:t xml:space="preserve"> and an "atmosphere of defiance, which places the safety of ICE officers and employees at risk." Homan said incidents of assaults on ICE officers in California increased from four in fiscal 2015 to 17 in fiscal 2017, with two reported through Jan. 10 this year. California Attorney General Xavier Becerra on Thursday reinforced the state’s position that the laws were within its rights. "</w:t>
      </w:r>
      <w:r w:rsidRPr="005F001C">
        <w:rPr>
          <w:highlight w:val="yellow"/>
          <w:u w:val="single"/>
        </w:rPr>
        <w:t>We are simply doing what the 10th Amendment allows every state to do</w:t>
      </w:r>
      <w:r w:rsidRPr="005F001C">
        <w:rPr>
          <w:u w:val="single"/>
        </w:rPr>
        <w:t xml:space="preserve"> and that’s to determine how it will provide public safety for all of its residents. We leave immigration enforcement to the federal government,” </w:t>
      </w:r>
      <w:r w:rsidRPr="005F001C">
        <w:t xml:space="preserve">Becerra said in a statement to The Bee. Beyond the injunction, states' rights will take center stage in the broader case, with potential implications across the country. A similar state vs. federal power issue was decided in Arizona in 2012. In that case, the Obama administration sued the state to prevent Arizona from granting more immigration authority to local law enforcement. The Obama administration argued the Arizona law, Senate Bill 1070, violated the U.S. Constitution and was an overreach of state powers. </w:t>
      </w:r>
      <w:r w:rsidRPr="005F001C">
        <w:rPr>
          <w:highlight w:val="yellow"/>
        </w:rPr>
        <w:t>“</w:t>
      </w:r>
      <w:r w:rsidRPr="005F001C">
        <w:rPr>
          <w:highlight w:val="yellow"/>
          <w:u w:val="single"/>
        </w:rPr>
        <w:t>Arizona’s legislature believed the federal government wasn’t doing enough</w:t>
      </w:r>
      <w:r w:rsidRPr="005F001C">
        <w:rPr>
          <w:u w:val="single"/>
        </w:rPr>
        <w:t xml:space="preserve"> to enforce federal immigration law </w:t>
      </w:r>
      <w:r w:rsidRPr="005F001C">
        <w:rPr>
          <w:highlight w:val="yellow"/>
          <w:u w:val="single"/>
        </w:rPr>
        <w:t>and struck out on its own to enforce the law</w:t>
      </w:r>
      <w:r w:rsidRPr="005F001C">
        <w:rPr>
          <w:u w:val="single"/>
        </w:rPr>
        <w:t xml:space="preserve"> by requiring registration of immigrants, making it criminal to be undocumented in the state and otherwise empowering state and local law enforcement to enforce the law,” Johnson said. The Obama administration successfully challenged the suit, winning in both the 9th Circuit and the U.S. Supreme Court. But </w:t>
      </w:r>
      <w:r w:rsidRPr="005F001C">
        <w:rPr>
          <w:highlight w:val="yellow"/>
          <w:u w:val="single"/>
        </w:rPr>
        <w:t>the California case is different</w:t>
      </w:r>
      <w:r w:rsidRPr="005F001C">
        <w:rPr>
          <w:u w:val="single"/>
        </w:rPr>
        <w:t xml:space="preserve"> from what happened in Arizona. Levinson describes it as the "mirror image." </w:t>
      </w:r>
      <w:r w:rsidRPr="005F001C">
        <w:rPr>
          <w:highlight w:val="yellow"/>
          <w:u w:val="single"/>
        </w:rPr>
        <w:t>In Arizona, state authorities wanted more power</w:t>
      </w:r>
      <w:r w:rsidRPr="005F001C">
        <w:rPr>
          <w:u w:val="single"/>
        </w:rPr>
        <w:t xml:space="preserve"> to enforce greater immigration rules it had created – overt action </w:t>
      </w:r>
      <w:r w:rsidRPr="005F001C">
        <w:rPr>
          <w:highlight w:val="yellow"/>
          <w:u w:val="single"/>
        </w:rPr>
        <w:t>superseding federal law and therefore violating the Supremacy Clause</w:t>
      </w:r>
      <w:r w:rsidRPr="005F001C">
        <w:rPr>
          <w:u w:val="single"/>
        </w:rPr>
        <w:t xml:space="preserve"> of the Constitution. </w:t>
      </w:r>
      <w:r w:rsidRPr="005F001C">
        <w:rPr>
          <w:highlight w:val="yellow"/>
          <w:u w:val="single"/>
        </w:rPr>
        <w:t>California simply wants to take no action,</w:t>
      </w:r>
      <w:r w:rsidRPr="005F001C">
        <w:rPr>
          <w:u w:val="single"/>
        </w:rPr>
        <w:t xml:space="preserve"> the state is arguing. "Basically they're saying, 'Don't cooperate with the federal government except to the extent the federal government requires you to,'" said Johnson. "California laws are designed to keep the state out of immigration enforcement."</w:t>
      </w:r>
    </w:p>
    <w:sectPr w:rsidR="00092425" w:rsidRPr="005F001C" w:rsidSect="00357617">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BA2" w:rsidRDefault="00800BA2">
      <w:pPr>
        <w:spacing w:after="0" w:line="240" w:lineRule="auto"/>
      </w:pPr>
      <w:r>
        <w:separator/>
      </w:r>
    </w:p>
  </w:endnote>
  <w:endnote w:type="continuationSeparator" w:id="0">
    <w:p w:rsidR="00800BA2" w:rsidRDefault="0080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BA2" w:rsidRDefault="00800BA2">
      <w:pPr>
        <w:spacing w:after="0" w:line="240" w:lineRule="auto"/>
      </w:pPr>
      <w:r>
        <w:separator/>
      </w:r>
    </w:p>
  </w:footnote>
  <w:footnote w:type="continuationSeparator" w:id="0">
    <w:p w:rsidR="00800BA2" w:rsidRDefault="00800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94D" w:rsidRDefault="001C694D" w:rsidP="00357617">
    <w:pPr>
      <w:pStyle w:val="Header"/>
      <w:spacing w:before="2" w:after="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94D" w:rsidRPr="00774BC8" w:rsidRDefault="001C694D" w:rsidP="00357617">
    <w:pPr>
      <w:rPr>
        <w:b/>
      </w:rPr>
    </w:pPr>
    <w:r w:rsidRPr="00774BC8">
      <w:rPr>
        <w:b/>
      </w:rPr>
      <w:t>Circumvention Core - SDI KUZ 2 WK</w:t>
    </w:r>
  </w:p>
  <w:p w:rsidR="001C694D" w:rsidRDefault="001C694D" w:rsidP="00357617">
    <w:pPr>
      <w:pStyle w:val="Header"/>
      <w:spacing w:before="2" w:after="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94D" w:rsidRDefault="001C694D" w:rsidP="00357617">
    <w:pPr>
      <w:pStyle w:val="Header"/>
      <w:spacing w:before="2" w:after="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doNotTrackMoves/>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RibbonPointer" w:val="237812720"/>
    <w:docVar w:name="VerbatimVersion" w:val="5.1"/>
  </w:docVars>
  <w:rsids>
    <w:rsidRoot w:val="00092425"/>
    <w:rsid w:val="000139A3"/>
    <w:rsid w:val="00092425"/>
    <w:rsid w:val="00100833"/>
    <w:rsid w:val="001010A0"/>
    <w:rsid w:val="00104529"/>
    <w:rsid w:val="00105942"/>
    <w:rsid w:val="00107396"/>
    <w:rsid w:val="001157D7"/>
    <w:rsid w:val="00144A4C"/>
    <w:rsid w:val="00155865"/>
    <w:rsid w:val="00176AB0"/>
    <w:rsid w:val="00177B7D"/>
    <w:rsid w:val="0018322D"/>
    <w:rsid w:val="001B5776"/>
    <w:rsid w:val="001C694D"/>
    <w:rsid w:val="001E527A"/>
    <w:rsid w:val="001F78CE"/>
    <w:rsid w:val="00251FC7"/>
    <w:rsid w:val="002855A7"/>
    <w:rsid w:val="002B146A"/>
    <w:rsid w:val="002B5E17"/>
    <w:rsid w:val="002E2831"/>
    <w:rsid w:val="002F5D09"/>
    <w:rsid w:val="00307830"/>
    <w:rsid w:val="00315690"/>
    <w:rsid w:val="00316758"/>
    <w:rsid w:val="00316B75"/>
    <w:rsid w:val="00325646"/>
    <w:rsid w:val="003460F2"/>
    <w:rsid w:val="00357617"/>
    <w:rsid w:val="0038158C"/>
    <w:rsid w:val="003902BA"/>
    <w:rsid w:val="003A09E2"/>
    <w:rsid w:val="00407037"/>
    <w:rsid w:val="004605D6"/>
    <w:rsid w:val="004A5B3C"/>
    <w:rsid w:val="004C60E8"/>
    <w:rsid w:val="004E3579"/>
    <w:rsid w:val="004E728B"/>
    <w:rsid w:val="004F39E0"/>
    <w:rsid w:val="00537BD5"/>
    <w:rsid w:val="005470BF"/>
    <w:rsid w:val="00553CA8"/>
    <w:rsid w:val="0057268A"/>
    <w:rsid w:val="005D2912"/>
    <w:rsid w:val="005F001C"/>
    <w:rsid w:val="006065BD"/>
    <w:rsid w:val="006134D8"/>
    <w:rsid w:val="00645FA9"/>
    <w:rsid w:val="00647866"/>
    <w:rsid w:val="00654A15"/>
    <w:rsid w:val="00665003"/>
    <w:rsid w:val="006A2AD0"/>
    <w:rsid w:val="006C2375"/>
    <w:rsid w:val="006D2051"/>
    <w:rsid w:val="006D4ECC"/>
    <w:rsid w:val="00707E64"/>
    <w:rsid w:val="00722258"/>
    <w:rsid w:val="00723C8C"/>
    <w:rsid w:val="007243E5"/>
    <w:rsid w:val="00766EA0"/>
    <w:rsid w:val="007A2226"/>
    <w:rsid w:val="007F5B66"/>
    <w:rsid w:val="00800BA2"/>
    <w:rsid w:val="0082299A"/>
    <w:rsid w:val="00823A1C"/>
    <w:rsid w:val="00845B9D"/>
    <w:rsid w:val="00847F86"/>
    <w:rsid w:val="00860984"/>
    <w:rsid w:val="008B3ECB"/>
    <w:rsid w:val="008B4E85"/>
    <w:rsid w:val="008C1B2E"/>
    <w:rsid w:val="0091627E"/>
    <w:rsid w:val="0097032B"/>
    <w:rsid w:val="009D2EAD"/>
    <w:rsid w:val="009D54B2"/>
    <w:rsid w:val="009E1922"/>
    <w:rsid w:val="009F7ED2"/>
    <w:rsid w:val="00A2432C"/>
    <w:rsid w:val="00A6347D"/>
    <w:rsid w:val="00A93661"/>
    <w:rsid w:val="00A95652"/>
    <w:rsid w:val="00AB46A5"/>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1BBF"/>
    <w:rsid w:val="00EC7DC4"/>
    <w:rsid w:val="00ED30CF"/>
    <w:rsid w:val="00F176EF"/>
    <w:rsid w:val="00F45E10"/>
    <w:rsid w:val="00F6364A"/>
    <w:rsid w:val="00F9113A"/>
    <w:rsid w:val="00FE2546"/>
    <w:rsid w:val="00FF53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7803"/>
  <w15:docId w15:val="{2A3CE86A-17F5-4D86-9124-D50F85DF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2299A"/>
    <w:rPr>
      <w:rFonts w:ascii="Times New Roman" w:hAnsi="Times New Roman" w:cs="Times New Roman"/>
    </w:rPr>
  </w:style>
  <w:style w:type="paragraph" w:styleId="Heading1">
    <w:name w:val="heading 1"/>
    <w:aliases w:val="Pocket"/>
    <w:basedOn w:val="Normal"/>
    <w:next w:val="Normal"/>
    <w:link w:val="Heading1Char"/>
    <w:qFormat/>
    <w:rsid w:val="008229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29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8229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82299A"/>
    <w:pPr>
      <w:keepNext/>
      <w:keepLines/>
      <w:spacing w:before="40" w:after="0"/>
      <w:outlineLvl w:val="3"/>
    </w:pPr>
    <w:rPr>
      <w:rFonts w:eastAsiaTheme="majorEastAsia" w:cstheme="majorBidi"/>
      <w:b/>
      <w:iCs/>
      <w:sz w:val="26"/>
    </w:rPr>
  </w:style>
  <w:style w:type="paragraph" w:styleId="Heading5">
    <w:name w:val="heading 5"/>
    <w:basedOn w:val="Normal"/>
    <w:link w:val="Heading5Char"/>
    <w:uiPriority w:val="9"/>
    <w:qFormat/>
    <w:rsid w:val="00092425"/>
    <w:pPr>
      <w:spacing w:before="100" w:beforeAutospacing="1" w:after="100" w:afterAutospacing="1" w:line="240" w:lineRule="auto"/>
      <w:outlineLvl w:val="4"/>
    </w:pPr>
    <w:rPr>
      <w:rFonts w:eastAsia="Times New Roman"/>
      <w:b/>
      <w:bCs/>
      <w:sz w:val="20"/>
      <w:szCs w:val="20"/>
    </w:rPr>
  </w:style>
  <w:style w:type="paragraph" w:styleId="Heading6">
    <w:name w:val="heading 6"/>
    <w:basedOn w:val="Normal"/>
    <w:next w:val="Normal"/>
    <w:link w:val="Heading6Char"/>
    <w:uiPriority w:val="9"/>
    <w:unhideWhenUsed/>
    <w:qFormat/>
    <w:rsid w:val="00092425"/>
    <w:pPr>
      <w:keepNext/>
      <w:keepLines/>
      <w:spacing w:before="200" w:after="0"/>
      <w:outlineLvl w:val="5"/>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rsid w:val="008229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99A"/>
  </w:style>
  <w:style w:type="character" w:customStyle="1" w:styleId="Heading1Char">
    <w:name w:val="Heading 1 Char"/>
    <w:aliases w:val="Pocket Char"/>
    <w:basedOn w:val="DefaultParagraphFont"/>
    <w:link w:val="Heading1"/>
    <w:rsid w:val="0082299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299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2299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2299A"/>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82299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2299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82299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82299A"/>
    <w:rPr>
      <w:color w:val="auto"/>
      <w:u w:val="none"/>
    </w:rPr>
  </w:style>
  <w:style w:type="character" w:styleId="FollowedHyperlink">
    <w:name w:val="FollowedHyperlink"/>
    <w:basedOn w:val="DefaultParagraphFont"/>
    <w:uiPriority w:val="99"/>
    <w:unhideWhenUsed/>
    <w:rsid w:val="0082299A"/>
    <w:rPr>
      <w:color w:val="auto"/>
      <w:u w:val="none"/>
    </w:rPr>
  </w:style>
  <w:style w:type="character" w:customStyle="1" w:styleId="Heading5Char">
    <w:name w:val="Heading 5 Char"/>
    <w:basedOn w:val="DefaultParagraphFont"/>
    <w:link w:val="Heading5"/>
    <w:uiPriority w:val="9"/>
    <w:rsid w:val="0009242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92425"/>
    <w:rPr>
      <w:rFonts w:asciiTheme="majorHAnsi" w:eastAsiaTheme="majorEastAsia" w:hAnsiTheme="majorHAnsi" w:cstheme="majorBidi"/>
      <w:i/>
      <w:iCs/>
      <w:color w:val="1F4E79" w:themeColor="accent1" w:themeShade="80"/>
    </w:rPr>
  </w:style>
  <w:style w:type="paragraph" w:customStyle="1" w:styleId="Emphasis1">
    <w:name w:val="Emphasis1"/>
    <w:basedOn w:val="Normal"/>
    <w:link w:val="Emphasis"/>
    <w:uiPriority w:val="7"/>
    <w:qFormat/>
    <w:rsid w:val="00092425"/>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styleId="ListParagraph">
    <w:name w:val="List Paragraph"/>
    <w:basedOn w:val="Normal"/>
    <w:uiPriority w:val="34"/>
    <w:unhideWhenUsed/>
    <w:qFormat/>
    <w:rsid w:val="00092425"/>
    <w:pPr>
      <w:ind w:left="720"/>
      <w:contextualSpacing/>
    </w:pPr>
  </w:style>
  <w:style w:type="paragraph" w:styleId="DocumentMap">
    <w:name w:val="Document Map"/>
    <w:basedOn w:val="Normal"/>
    <w:link w:val="DocumentMapChar"/>
    <w:uiPriority w:val="99"/>
    <w:semiHidden/>
    <w:unhideWhenUsed/>
    <w:rsid w:val="00092425"/>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092425"/>
    <w:rPr>
      <w:rFonts w:ascii="Lucida Grande" w:hAnsi="Lucida Grande"/>
      <w:sz w:val="24"/>
      <w:szCs w:val="24"/>
    </w:rPr>
  </w:style>
  <w:style w:type="paragraph" w:styleId="NormalWeb">
    <w:name w:val="Normal (Web)"/>
    <w:basedOn w:val="Normal"/>
    <w:uiPriority w:val="99"/>
    <w:rsid w:val="00092425"/>
    <w:pPr>
      <w:spacing w:beforeLines="1" w:afterLines="1" w:line="240" w:lineRule="auto"/>
    </w:pPr>
    <w:rPr>
      <w:rFonts w:ascii="Times" w:hAnsi="Times"/>
      <w:sz w:val="20"/>
      <w:szCs w:val="20"/>
    </w:rPr>
  </w:style>
  <w:style w:type="character" w:customStyle="1" w:styleId="apple-tab-span">
    <w:name w:val="apple-tab-span"/>
    <w:basedOn w:val="DefaultParagraphFont"/>
    <w:rsid w:val="00092425"/>
  </w:style>
  <w:style w:type="paragraph" w:customStyle="1" w:styleId="Analytics">
    <w:name w:val="Analytics"/>
    <w:basedOn w:val="Heading4"/>
    <w:link w:val="AnalyticsChar"/>
    <w:uiPriority w:val="4"/>
    <w:qFormat/>
    <w:rsid w:val="00092425"/>
    <w:pPr>
      <w:spacing w:before="200" w:line="240" w:lineRule="auto"/>
    </w:pPr>
    <w:rPr>
      <w:rFonts w:ascii="Arial Narrow" w:hAnsi="Arial Narrow"/>
      <w:color w:val="1F4E79" w:themeColor="accent1" w:themeShade="80"/>
      <w:sz w:val="24"/>
    </w:rPr>
  </w:style>
  <w:style w:type="character" w:customStyle="1" w:styleId="AnalyticsChar">
    <w:name w:val="Analytics Char"/>
    <w:basedOn w:val="DefaultParagraphFont"/>
    <w:link w:val="Analytics"/>
    <w:uiPriority w:val="4"/>
    <w:rsid w:val="00092425"/>
    <w:rPr>
      <w:rFonts w:ascii="Arial Narrow" w:eastAsiaTheme="majorEastAsia" w:hAnsi="Arial Narrow" w:cstheme="majorBidi"/>
      <w:b/>
      <w:iCs/>
      <w:color w:val="1F4E79" w:themeColor="accent1" w:themeShade="80"/>
      <w:sz w:val="24"/>
    </w:rPr>
  </w:style>
  <w:style w:type="character" w:customStyle="1" w:styleId="TitleChar">
    <w:name w:val="Title Char"/>
    <w:aliases w:val="UNDERLINE Char,Bold Underlined Char,Cites and Cards Char,title Char"/>
    <w:basedOn w:val="DefaultParagraphFont"/>
    <w:link w:val="Title"/>
    <w:uiPriority w:val="6"/>
    <w:qFormat/>
    <w:rsid w:val="00092425"/>
    <w:rPr>
      <w:rFonts w:ascii="Times New Roman" w:hAnsi="Times New Roman"/>
      <w:bCs/>
      <w:u w:val="single"/>
    </w:rPr>
  </w:style>
  <w:style w:type="paragraph" w:styleId="Title">
    <w:name w:val="Title"/>
    <w:aliases w:val="UNDERLINE,Bold Underlined,Cites and Cards,title"/>
    <w:basedOn w:val="Normal"/>
    <w:link w:val="TitleChar"/>
    <w:uiPriority w:val="6"/>
    <w:qFormat/>
    <w:rsid w:val="00092425"/>
    <w:pPr>
      <w:spacing w:before="240" w:after="60" w:line="240" w:lineRule="auto"/>
      <w:ind w:left="432" w:right="432"/>
      <w:jc w:val="center"/>
      <w:outlineLvl w:val="0"/>
    </w:pPr>
    <w:rPr>
      <w:bCs/>
      <w:u w:val="single"/>
    </w:rPr>
  </w:style>
  <w:style w:type="character" w:customStyle="1" w:styleId="TitleChar1">
    <w:name w:val="Title Char1"/>
    <w:basedOn w:val="DefaultParagraphFont"/>
    <w:uiPriority w:val="99"/>
    <w:rsid w:val="00092425"/>
    <w:rPr>
      <w:rFonts w:asciiTheme="majorHAnsi" w:eastAsiaTheme="majorEastAsia" w:hAnsiTheme="majorHAnsi" w:cstheme="majorBidi"/>
      <w:spacing w:val="-10"/>
      <w:kern w:val="28"/>
      <w:sz w:val="56"/>
      <w:szCs w:val="56"/>
    </w:rPr>
  </w:style>
  <w:style w:type="paragraph" w:customStyle="1" w:styleId="zn-bodyparagraph">
    <w:name w:val="zn-body__paragraph"/>
    <w:basedOn w:val="Normal"/>
    <w:rsid w:val="00092425"/>
    <w:pPr>
      <w:spacing w:before="100" w:beforeAutospacing="1" w:after="100" w:afterAutospacing="1" w:line="240" w:lineRule="auto"/>
    </w:pPr>
    <w:rPr>
      <w:rFonts w:eastAsia="Times New Roman"/>
      <w:sz w:val="24"/>
      <w:szCs w:val="24"/>
    </w:rPr>
  </w:style>
  <w:style w:type="character" w:styleId="HTMLCite">
    <w:name w:val="HTML Cite"/>
    <w:basedOn w:val="DefaultParagraphFont"/>
    <w:uiPriority w:val="99"/>
    <w:unhideWhenUsed/>
    <w:rsid w:val="00092425"/>
    <w:rPr>
      <w:i/>
      <w:iCs/>
    </w:rPr>
  </w:style>
  <w:style w:type="character" w:customStyle="1" w:styleId="elstoryelementheader">
    <w:name w:val="el__storyelement__header"/>
    <w:basedOn w:val="DefaultParagraphFont"/>
    <w:rsid w:val="00092425"/>
  </w:style>
  <w:style w:type="paragraph" w:customStyle="1" w:styleId="Normal1">
    <w:name w:val="Normal1"/>
    <w:rsid w:val="00092425"/>
    <w:pPr>
      <w:spacing w:after="0" w:line="276" w:lineRule="auto"/>
      <w:contextualSpacing/>
    </w:pPr>
    <w:rPr>
      <w:rFonts w:ascii="Arial" w:eastAsia="Arial" w:hAnsi="Arial" w:cs="Arial"/>
    </w:rPr>
  </w:style>
  <w:style w:type="character" w:customStyle="1" w:styleId="aqj">
    <w:name w:val="aqj"/>
    <w:basedOn w:val="DefaultParagraphFont"/>
    <w:rsid w:val="00092425"/>
  </w:style>
  <w:style w:type="character" w:customStyle="1" w:styleId="last-updated-field-heading">
    <w:name w:val="last-updated-field-heading"/>
    <w:basedOn w:val="DefaultParagraphFont"/>
    <w:rsid w:val="00092425"/>
  </w:style>
  <w:style w:type="character" w:customStyle="1" w:styleId="z-TopofFormChar">
    <w:name w:val="z-Top of Form Char"/>
    <w:basedOn w:val="DefaultParagraphFont"/>
    <w:link w:val="z-TopofForm"/>
    <w:uiPriority w:val="99"/>
    <w:semiHidden/>
    <w:rsid w:val="0009242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0924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092425"/>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924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924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092425"/>
    <w:rPr>
      <w:rFonts w:ascii="Arial" w:hAnsi="Arial" w:cs="Arial"/>
      <w:vanish/>
      <w:sz w:val="16"/>
      <w:szCs w:val="16"/>
    </w:rPr>
  </w:style>
  <w:style w:type="character" w:customStyle="1" w:styleId="header-tagline">
    <w:name w:val="header-tagline"/>
    <w:basedOn w:val="DefaultParagraphFont"/>
    <w:rsid w:val="00092425"/>
  </w:style>
  <w:style w:type="character" w:customStyle="1" w:styleId="ab-lbl">
    <w:name w:val="ab-lbl"/>
    <w:basedOn w:val="DefaultParagraphFont"/>
    <w:rsid w:val="00092425"/>
  </w:style>
  <w:style w:type="character" w:customStyle="1" w:styleId="username">
    <w:name w:val="username"/>
    <w:basedOn w:val="DefaultParagraphFont"/>
    <w:rsid w:val="00092425"/>
  </w:style>
  <w:style w:type="character" w:customStyle="1" w:styleId="hidetext">
    <w:name w:val="hidetext"/>
    <w:basedOn w:val="DefaultParagraphFont"/>
    <w:rsid w:val="00092425"/>
  </w:style>
  <w:style w:type="character" w:customStyle="1" w:styleId="fa">
    <w:name w:val="fa"/>
    <w:basedOn w:val="DefaultParagraphFont"/>
    <w:rsid w:val="00092425"/>
  </w:style>
  <w:style w:type="character" w:customStyle="1" w:styleId="franklin-light">
    <w:name w:val="franklin-light"/>
    <w:basedOn w:val="DefaultParagraphFont"/>
    <w:rsid w:val="00092425"/>
  </w:style>
  <w:style w:type="character" w:customStyle="1" w:styleId="powa-tease">
    <w:name w:val="powa-tease"/>
    <w:basedOn w:val="DefaultParagraphFont"/>
    <w:rsid w:val="00092425"/>
  </w:style>
  <w:style w:type="character" w:customStyle="1" w:styleId="powa-byline">
    <w:name w:val="powa-byline"/>
    <w:basedOn w:val="DefaultParagraphFont"/>
    <w:rsid w:val="00092425"/>
  </w:style>
  <w:style w:type="character" w:customStyle="1" w:styleId="pb-byline">
    <w:name w:val="pb-byline"/>
    <w:basedOn w:val="DefaultParagraphFont"/>
    <w:rsid w:val="00092425"/>
  </w:style>
  <w:style w:type="character" w:customStyle="1" w:styleId="byline-role">
    <w:name w:val="byline-role"/>
    <w:basedOn w:val="DefaultParagraphFont"/>
    <w:rsid w:val="00092425"/>
  </w:style>
  <w:style w:type="character" w:customStyle="1" w:styleId="pb-timestamp">
    <w:name w:val="pb-timestamp"/>
    <w:basedOn w:val="DefaultParagraphFont"/>
    <w:rsid w:val="00092425"/>
  </w:style>
  <w:style w:type="character" w:customStyle="1" w:styleId="pb-tool">
    <w:name w:val="pb-tool"/>
    <w:basedOn w:val="DefaultParagraphFont"/>
    <w:rsid w:val="00092425"/>
  </w:style>
  <w:style w:type="character" w:customStyle="1" w:styleId="envelope-label">
    <w:name w:val="envelope-label"/>
    <w:basedOn w:val="DefaultParagraphFont"/>
    <w:rsid w:val="00092425"/>
  </w:style>
  <w:style w:type="paragraph" w:customStyle="1" w:styleId="headline">
    <w:name w:val="headline"/>
    <w:basedOn w:val="Normal"/>
    <w:rsid w:val="00092425"/>
    <w:pPr>
      <w:spacing w:before="100" w:beforeAutospacing="1" w:after="100" w:afterAutospacing="1" w:line="240" w:lineRule="auto"/>
    </w:pPr>
    <w:rPr>
      <w:rFonts w:eastAsia="Times New Roman"/>
      <w:sz w:val="24"/>
      <w:szCs w:val="24"/>
    </w:rPr>
  </w:style>
  <w:style w:type="character" w:customStyle="1" w:styleId="coral-counter">
    <w:name w:val="coral-counter"/>
    <w:basedOn w:val="DefaultParagraphFont"/>
    <w:rsid w:val="00092425"/>
  </w:style>
  <w:style w:type="character" w:customStyle="1" w:styleId="comment-display">
    <w:name w:val="comment-display"/>
    <w:basedOn w:val="DefaultParagraphFont"/>
    <w:rsid w:val="00092425"/>
  </w:style>
  <w:style w:type="character" w:customStyle="1" w:styleId="longname">
    <w:name w:val="longname"/>
    <w:basedOn w:val="DefaultParagraphFont"/>
    <w:rsid w:val="00092425"/>
  </w:style>
  <w:style w:type="character" w:customStyle="1" w:styleId="shortname">
    <w:name w:val="shortname"/>
    <w:basedOn w:val="DefaultParagraphFont"/>
    <w:rsid w:val="00092425"/>
  </w:style>
  <w:style w:type="character" w:customStyle="1" w:styleId="pb-author-role">
    <w:name w:val="pb-author-role"/>
    <w:basedOn w:val="DefaultParagraphFont"/>
    <w:rsid w:val="00092425"/>
  </w:style>
  <w:style w:type="character" w:customStyle="1" w:styleId="label">
    <w:name w:val="label"/>
    <w:basedOn w:val="DefaultParagraphFont"/>
    <w:rsid w:val="00092425"/>
  </w:style>
  <w:style w:type="character" w:customStyle="1" w:styleId="section">
    <w:name w:val="section"/>
    <w:basedOn w:val="DefaultParagraphFont"/>
    <w:rsid w:val="00092425"/>
  </w:style>
  <w:style w:type="character" w:customStyle="1" w:styleId="transparency-label">
    <w:name w:val="transparency-label"/>
    <w:basedOn w:val="DefaultParagraphFont"/>
    <w:rsid w:val="00092425"/>
  </w:style>
  <w:style w:type="character" w:customStyle="1" w:styleId="gmail-byline-role">
    <w:name w:val="gmail-byline-role"/>
    <w:basedOn w:val="DefaultParagraphFont"/>
    <w:rsid w:val="00092425"/>
  </w:style>
  <w:style w:type="character" w:customStyle="1" w:styleId="gmail-pb-byline">
    <w:name w:val="gmail-pb-byline"/>
    <w:basedOn w:val="DefaultParagraphFont"/>
    <w:rsid w:val="00092425"/>
  </w:style>
  <w:style w:type="character" w:customStyle="1" w:styleId="gmail-pb-timestamp">
    <w:name w:val="gmail-pb-timestamp"/>
    <w:basedOn w:val="DefaultParagraphFont"/>
    <w:rsid w:val="00092425"/>
  </w:style>
  <w:style w:type="character" w:customStyle="1" w:styleId="UnresolvedMention1">
    <w:name w:val="Unresolved Mention1"/>
    <w:basedOn w:val="DefaultParagraphFont"/>
    <w:uiPriority w:val="99"/>
    <w:semiHidden/>
    <w:unhideWhenUsed/>
    <w:rsid w:val="00092425"/>
    <w:rPr>
      <w:color w:val="808080"/>
      <w:shd w:val="clear" w:color="auto" w:fill="E6E6E6"/>
    </w:rPr>
  </w:style>
  <w:style w:type="character" w:customStyle="1" w:styleId="drop">
    <w:name w:val="drop"/>
    <w:basedOn w:val="DefaultParagraphFont"/>
    <w:rsid w:val="00092425"/>
  </w:style>
  <w:style w:type="character" w:customStyle="1" w:styleId="button-textbutton-textcomments-label">
    <w:name w:val="button-text button-text__comments-label"/>
    <w:basedOn w:val="DefaultParagraphFont"/>
    <w:rsid w:val="00092425"/>
  </w:style>
  <w:style w:type="paragraph" w:styleId="Header">
    <w:name w:val="header"/>
    <w:basedOn w:val="Normal"/>
    <w:link w:val="HeaderChar"/>
    <w:uiPriority w:val="99"/>
    <w:rsid w:val="00092425"/>
    <w:pPr>
      <w:tabs>
        <w:tab w:val="center" w:pos="4680"/>
        <w:tab w:val="right" w:pos="9360"/>
      </w:tabs>
      <w:spacing w:beforeLines="1" w:afterLines="1" w:line="240" w:lineRule="auto"/>
    </w:pPr>
    <w:rPr>
      <w:rFonts w:cs="Calibri"/>
      <w:sz w:val="20"/>
      <w:szCs w:val="20"/>
    </w:rPr>
  </w:style>
  <w:style w:type="character" w:customStyle="1" w:styleId="HeaderChar">
    <w:name w:val="Header Char"/>
    <w:basedOn w:val="DefaultParagraphFont"/>
    <w:link w:val="Header"/>
    <w:uiPriority w:val="99"/>
    <w:rsid w:val="00092425"/>
    <w:rPr>
      <w:rFonts w:ascii="Calibri" w:hAnsi="Calibri" w:cs="Calibri"/>
      <w:sz w:val="20"/>
      <w:szCs w:val="20"/>
    </w:rPr>
  </w:style>
  <w:style w:type="paragraph" w:customStyle="1" w:styleId="zn-bodyparagraphspeakable">
    <w:name w:val="zn-body__paragraph speakable"/>
    <w:basedOn w:val="Normal"/>
    <w:rsid w:val="00092425"/>
    <w:pPr>
      <w:spacing w:beforeLines="1" w:afterLines="1" w:line="240" w:lineRule="auto"/>
    </w:pPr>
    <w:rPr>
      <w:rFonts w:ascii="Times" w:hAnsi="Times"/>
      <w:sz w:val="20"/>
      <w:szCs w:val="20"/>
    </w:rPr>
  </w:style>
  <w:style w:type="character" w:customStyle="1" w:styleId="org">
    <w:name w:val="org"/>
    <w:basedOn w:val="DefaultParagraphFont"/>
    <w:rsid w:val="00092425"/>
  </w:style>
  <w:style w:type="paragraph" w:customStyle="1" w:styleId="story-body-text">
    <w:name w:val="story-body-text"/>
    <w:basedOn w:val="Normal"/>
    <w:rsid w:val="00092425"/>
    <w:pPr>
      <w:spacing w:before="100" w:beforeAutospacing="1" w:after="100" w:afterAutospacing="1" w:line="240" w:lineRule="auto"/>
    </w:pPr>
    <w:rPr>
      <w:rFonts w:eastAsia="Times New Roman"/>
      <w:sz w:val="24"/>
      <w:szCs w:val="24"/>
    </w:rPr>
  </w:style>
  <w:style w:type="character" w:customStyle="1" w:styleId="m-3984212979683513474gmail-style13ptbold">
    <w:name w:val="m_-3984212979683513474gmail-style13ptbold"/>
    <w:basedOn w:val="DefaultParagraphFont"/>
    <w:rsid w:val="00092425"/>
  </w:style>
  <w:style w:type="character" w:customStyle="1" w:styleId="followbutton-bird">
    <w:name w:val="followbutton-bird"/>
    <w:basedOn w:val="DefaultParagraphFont"/>
    <w:rsid w:val="00092425"/>
  </w:style>
  <w:style w:type="character" w:customStyle="1" w:styleId="m-1992537060896449393gmail-style13ptbold">
    <w:name w:val="m_-1992537060896449393gmail-style13ptbold"/>
    <w:basedOn w:val="DefaultParagraphFont"/>
    <w:rsid w:val="00092425"/>
  </w:style>
  <w:style w:type="character" w:customStyle="1" w:styleId="m-1992537060896449393gmail-msohyperlink">
    <w:name w:val="m_-1992537060896449393gmail-msohyperlink"/>
    <w:basedOn w:val="DefaultParagraphFont"/>
    <w:rsid w:val="00092425"/>
  </w:style>
  <w:style w:type="character" w:styleId="Strong">
    <w:name w:val="Strong"/>
    <w:basedOn w:val="DefaultParagraphFont"/>
    <w:uiPriority w:val="22"/>
    <w:qFormat/>
    <w:rsid w:val="00092425"/>
    <w:rPr>
      <w:b/>
      <w:bCs/>
    </w:rPr>
  </w:style>
  <w:style w:type="paragraph" w:styleId="Footer">
    <w:name w:val="footer"/>
    <w:basedOn w:val="Normal"/>
    <w:link w:val="FooterChar"/>
    <w:uiPriority w:val="99"/>
    <w:unhideWhenUsed/>
    <w:rsid w:val="00092425"/>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092425"/>
    <w:rPr>
      <w:rFonts w:ascii="Calibri" w:eastAsiaTheme="minorEastAsia" w:hAnsi="Calibri"/>
      <w:szCs w:val="24"/>
    </w:rPr>
  </w:style>
  <w:style w:type="character" w:styleId="PageNumber">
    <w:name w:val="page number"/>
    <w:basedOn w:val="DefaultParagraphFont"/>
    <w:uiPriority w:val="99"/>
    <w:unhideWhenUsed/>
    <w:rsid w:val="00092425"/>
  </w:style>
  <w:style w:type="character" w:customStyle="1" w:styleId="yshortcuts">
    <w:name w:val="yshortcuts"/>
    <w:basedOn w:val="DefaultParagraphFont"/>
    <w:rsid w:val="00092425"/>
  </w:style>
  <w:style w:type="paragraph" w:customStyle="1" w:styleId="card">
    <w:name w:val="card"/>
    <w:basedOn w:val="Normal"/>
    <w:next w:val="Normal"/>
    <w:link w:val="cardChar"/>
    <w:rsid w:val="00092425"/>
    <w:pPr>
      <w:spacing w:after="0" w:line="240" w:lineRule="auto"/>
      <w:ind w:left="288" w:right="288"/>
    </w:pPr>
    <w:rPr>
      <w:rFonts w:eastAsia="Times New Roman"/>
      <w:sz w:val="20"/>
      <w:szCs w:val="20"/>
    </w:rPr>
  </w:style>
  <w:style w:type="character" w:customStyle="1" w:styleId="cardChar">
    <w:name w:val="card Char"/>
    <w:link w:val="card"/>
    <w:rsid w:val="00092425"/>
    <w:rPr>
      <w:rFonts w:ascii="Times New Roman" w:eastAsia="Times New Roman" w:hAnsi="Times New Roman" w:cs="Times New Roman"/>
      <w:sz w:val="20"/>
      <w:szCs w:val="20"/>
    </w:rPr>
  </w:style>
  <w:style w:type="character" w:customStyle="1" w:styleId="underline">
    <w:name w:val="underline"/>
    <w:rsid w:val="00092425"/>
    <w:rPr>
      <w:b/>
      <w:u w:val="single"/>
    </w:rPr>
  </w:style>
  <w:style w:type="paragraph" w:customStyle="1" w:styleId="textbold">
    <w:name w:val="text bold"/>
    <w:basedOn w:val="Normal"/>
    <w:uiPriority w:val="7"/>
    <w:qFormat/>
    <w:rsid w:val="00092425"/>
    <w:pPr>
      <w:ind w:left="720"/>
      <w:jc w:val="both"/>
    </w:pPr>
    <w:rPr>
      <w:b/>
      <w:iCs/>
      <w:szCs w:val="24"/>
      <w:u w:val="single"/>
    </w:rPr>
  </w:style>
  <w:style w:type="paragraph" w:customStyle="1" w:styleId="css-1i0edl6e2kc3sl0">
    <w:name w:val="css-1i0edl6 e2kc3sl0"/>
    <w:basedOn w:val="Normal"/>
    <w:rsid w:val="00092425"/>
    <w:pPr>
      <w:spacing w:beforeLines="1" w:afterLines="1" w:line="240" w:lineRule="auto"/>
    </w:pPr>
    <w:rPr>
      <w:rFonts w:ascii="Times" w:hAnsi="Times"/>
      <w:sz w:val="20"/>
      <w:szCs w:val="20"/>
    </w:rPr>
  </w:style>
  <w:style w:type="character" w:customStyle="1" w:styleId="css-1ly73wie1afaoz0">
    <w:name w:val="css-1ly73wi e1afaoz0"/>
    <w:basedOn w:val="DefaultParagraphFont"/>
    <w:rsid w:val="00092425"/>
  </w:style>
  <w:style w:type="character" w:customStyle="1" w:styleId="css-1v07nl7e1olku6u0">
    <w:name w:val="css-1v07nl7 e1olku6u0"/>
    <w:basedOn w:val="DefaultParagraphFont"/>
    <w:rsid w:val="00092425"/>
  </w:style>
  <w:style w:type="character" w:customStyle="1" w:styleId="css-vg01wme18m0s9i0">
    <w:name w:val="css-vg01wm e18m0s9i0"/>
    <w:basedOn w:val="DefaultParagraphFont"/>
    <w:rsid w:val="00092425"/>
  </w:style>
  <w:style w:type="character" w:customStyle="1" w:styleId="tweetauthor-decoratedname">
    <w:name w:val="tweetauthor-decoratedname"/>
    <w:basedOn w:val="DefaultParagraphFont"/>
    <w:rsid w:val="00092425"/>
  </w:style>
  <w:style w:type="character" w:customStyle="1" w:styleId="tweetauthor-nameidentity-namecustomisable-highlight">
    <w:name w:val="tweetauthor-name identity-name customisable-highlight"/>
    <w:basedOn w:val="DefaultParagraphFont"/>
    <w:rsid w:val="00092425"/>
  </w:style>
  <w:style w:type="character" w:customStyle="1" w:styleId="tweetauthor-verifiedbadge">
    <w:name w:val="tweetauthor-verifiedbadge"/>
    <w:basedOn w:val="DefaultParagraphFont"/>
    <w:rsid w:val="00092425"/>
  </w:style>
  <w:style w:type="character" w:customStyle="1" w:styleId="tweetauthor-screennameidentity-screenname">
    <w:name w:val="tweetauthor-screenname identity-screenname"/>
    <w:basedOn w:val="DefaultParagraphFont"/>
    <w:rsid w:val="00092425"/>
  </w:style>
  <w:style w:type="paragraph" w:customStyle="1" w:styleId="tweet-texte-entry-title">
    <w:name w:val="tweet-text e-entry-title"/>
    <w:basedOn w:val="Normal"/>
    <w:rsid w:val="00092425"/>
    <w:pPr>
      <w:spacing w:beforeLines="1" w:afterLines="1" w:line="240" w:lineRule="auto"/>
    </w:pPr>
    <w:rPr>
      <w:rFonts w:ascii="Times" w:hAnsi="Times"/>
      <w:sz w:val="20"/>
      <w:szCs w:val="20"/>
    </w:rPr>
  </w:style>
  <w:style w:type="character" w:customStyle="1" w:styleId="tweetaction-stat">
    <w:name w:val="tweetaction-stat"/>
    <w:basedOn w:val="DefaultParagraphFont"/>
    <w:rsid w:val="00092425"/>
  </w:style>
  <w:style w:type="character" w:customStyle="1" w:styleId="u-hiddenvisually">
    <w:name w:val="u-hiddenvisually"/>
    <w:basedOn w:val="DefaultParagraphFont"/>
    <w:rsid w:val="00092425"/>
  </w:style>
  <w:style w:type="character" w:customStyle="1" w:styleId="highlighted">
    <w:name w:val="highlighted"/>
    <w:basedOn w:val="DefaultParagraphFont"/>
    <w:rsid w:val="00092425"/>
  </w:style>
  <w:style w:type="paragraph" w:customStyle="1" w:styleId="tml-image--caption">
    <w:name w:val="tml-image--caption"/>
    <w:basedOn w:val="Normal"/>
    <w:rsid w:val="00092425"/>
    <w:pPr>
      <w:spacing w:beforeLines="1" w:afterLines="1" w:line="240" w:lineRule="auto"/>
    </w:pPr>
    <w:rPr>
      <w:rFonts w:ascii="Times" w:hAnsi="Times"/>
      <w:sz w:val="20"/>
      <w:szCs w:val="20"/>
    </w:rPr>
  </w:style>
  <w:style w:type="paragraph" w:customStyle="1" w:styleId="tml-image--attribution">
    <w:name w:val="tml-image--attribution"/>
    <w:basedOn w:val="Normal"/>
    <w:rsid w:val="00092425"/>
    <w:pPr>
      <w:spacing w:beforeLines="1" w:afterLines="1" w:line="240" w:lineRule="auto"/>
    </w:pPr>
    <w:rPr>
      <w:rFonts w:ascii="Times" w:hAnsi="Times"/>
      <w:sz w:val="20"/>
      <w:szCs w:val="20"/>
    </w:rPr>
  </w:style>
  <w:style w:type="character" w:customStyle="1" w:styleId="SubtitleChar">
    <w:name w:val="Subtitle Char"/>
    <w:aliases w:val="subtitle Char"/>
    <w:basedOn w:val="DefaultParagraphFont"/>
    <w:link w:val="Subtitle"/>
    <w:uiPriority w:val="11"/>
    <w:rsid w:val="00092425"/>
    <w:rPr>
      <w:rFonts w:ascii="Times" w:hAnsi="Times"/>
      <w:sz w:val="20"/>
      <w:szCs w:val="20"/>
    </w:rPr>
  </w:style>
  <w:style w:type="paragraph" w:styleId="Subtitle">
    <w:name w:val="Subtitle"/>
    <w:aliases w:val="subtitle"/>
    <w:basedOn w:val="Normal"/>
    <w:link w:val="SubtitleChar"/>
    <w:uiPriority w:val="11"/>
    <w:rsid w:val="00092425"/>
    <w:pPr>
      <w:spacing w:beforeLines="1" w:afterLines="1" w:line="240" w:lineRule="auto"/>
    </w:pPr>
    <w:rPr>
      <w:rFonts w:ascii="Times" w:hAnsi="Times"/>
      <w:sz w:val="20"/>
      <w:szCs w:val="20"/>
    </w:rPr>
  </w:style>
  <w:style w:type="character" w:customStyle="1" w:styleId="SubtitleChar1">
    <w:name w:val="Subtitle Char1"/>
    <w:basedOn w:val="DefaultParagraphFont"/>
    <w:uiPriority w:val="11"/>
    <w:rsid w:val="00092425"/>
    <w:rPr>
      <w:rFonts w:eastAsiaTheme="minorEastAsia"/>
      <w:color w:val="5A5A5A" w:themeColor="text1" w:themeTint="A5"/>
      <w:spacing w:val="15"/>
    </w:rPr>
  </w:style>
  <w:style w:type="paragraph" w:customStyle="1" w:styleId="wp-caption-text">
    <w:name w:val="wp-caption-text"/>
    <w:basedOn w:val="Normal"/>
    <w:rsid w:val="00092425"/>
    <w:pPr>
      <w:spacing w:beforeLines="1" w:afterLines="1" w:line="240" w:lineRule="auto"/>
    </w:pPr>
    <w:rPr>
      <w:rFonts w:ascii="Times" w:hAnsi="Times"/>
      <w:sz w:val="20"/>
      <w:szCs w:val="20"/>
    </w:rPr>
  </w:style>
  <w:style w:type="character" w:customStyle="1" w:styleId="teads-ui-components-credits-colored">
    <w:name w:val="teads-ui-components-credits-colored"/>
    <w:basedOn w:val="DefaultParagraphFont"/>
    <w:rsid w:val="00092425"/>
  </w:style>
  <w:style w:type="character" w:customStyle="1" w:styleId="glyphiconglyphicon-play-circle">
    <w:name w:val="glyphicon glyphicon-play-circle"/>
    <w:basedOn w:val="DefaultParagraphFont"/>
    <w:rsid w:val="00092425"/>
  </w:style>
  <w:style w:type="character" w:customStyle="1" w:styleId="form-title-embed">
    <w:name w:val="form-title-embed"/>
    <w:basedOn w:val="DefaultParagraphFont"/>
    <w:rsid w:val="00092425"/>
  </w:style>
  <w:style w:type="character" w:customStyle="1" w:styleId="cjr-bold">
    <w:name w:val="cjr-bold"/>
    <w:basedOn w:val="DefaultParagraphFont"/>
    <w:rsid w:val="00092425"/>
  </w:style>
  <w:style w:type="paragraph" w:styleId="NoSpacing">
    <w:name w:val="No Spacing"/>
    <w:basedOn w:val="Normal"/>
    <w:uiPriority w:val="1"/>
    <w:rsid w:val="00092425"/>
    <w:pPr>
      <w:spacing w:beforeLines="1" w:afterLines="1" w:line="240" w:lineRule="auto"/>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21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5F496-F25A-48C0-9622-25ACB3F21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45750</Words>
  <Characters>260778</Characters>
  <Application>Microsoft Office Word</Application>
  <DocSecurity>0</DocSecurity>
  <Lines>2173</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Kuang</dc:creator>
  <cp:keywords>5.1.1</cp:keywords>
  <dc:description/>
  <cp:lastModifiedBy>Watson, Carly</cp:lastModifiedBy>
  <cp:revision>8</cp:revision>
  <dcterms:created xsi:type="dcterms:W3CDTF">2018-07-14T05:32:00Z</dcterms:created>
  <dcterms:modified xsi:type="dcterms:W3CDTF">2018-07-14T15:04:00Z</dcterms:modified>
</cp:coreProperties>
</file>