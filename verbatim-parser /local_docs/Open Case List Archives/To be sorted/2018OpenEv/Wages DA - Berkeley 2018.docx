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6411" w:rsidRPr="00026FF9" w:rsidRDefault="006B585A" w:rsidP="009768D3">
      <w:pPr>
        <w:pStyle w:val="Heading1"/>
      </w:pPr>
      <w:r>
        <w:t xml:space="preserve">CNDI 2018 -- </w:t>
      </w:r>
      <w:r w:rsidR="009768D3" w:rsidRPr="00026FF9">
        <w:t>Wages DA</w:t>
      </w:r>
    </w:p>
    <w:p w:rsidR="00246150" w:rsidRPr="00026FF9" w:rsidRDefault="00246150" w:rsidP="00246150">
      <w:pPr>
        <w:pStyle w:val="Heading2"/>
        <w:rPr>
          <w:rStyle w:val="StyleUnderline"/>
          <w:sz w:val="26"/>
          <w:u w:val="none"/>
        </w:rPr>
      </w:pPr>
      <w:r w:rsidRPr="00026FF9">
        <w:rPr>
          <w:rStyle w:val="StyleUnderline"/>
          <w:sz w:val="26"/>
          <w:u w:val="none"/>
        </w:rPr>
        <w:lastRenderedPageBreak/>
        <w:t>1NC</w:t>
      </w:r>
    </w:p>
    <w:p w:rsidR="00246150" w:rsidRDefault="00246150" w:rsidP="00246150">
      <w:pPr>
        <w:pStyle w:val="Heading4"/>
        <w:rPr>
          <w:rStyle w:val="StyleUnderline"/>
          <w:sz w:val="26"/>
          <w:u w:val="none"/>
        </w:rPr>
      </w:pPr>
      <w:r w:rsidRPr="00512EF4">
        <w:rPr>
          <w:rStyle w:val="StyleUnderline"/>
          <w:sz w:val="26"/>
          <w:u w:val="none"/>
        </w:rPr>
        <w:t>Labor markets are tight – that mea</w:t>
      </w:r>
      <w:bookmarkStart w:id="0" w:name="_GoBack"/>
      <w:bookmarkEnd w:id="0"/>
      <w:r w:rsidRPr="00512EF4">
        <w:rPr>
          <w:rStyle w:val="StyleUnderline"/>
          <w:sz w:val="26"/>
          <w:u w:val="none"/>
        </w:rPr>
        <w:t xml:space="preserve">ns higher wages across the board </w:t>
      </w:r>
      <w:r w:rsidRPr="00512EF4">
        <w:rPr>
          <w:rStyle w:val="StyleUnderline"/>
          <w:sz w:val="26"/>
        </w:rPr>
        <w:t>BUT</w:t>
      </w:r>
      <w:r w:rsidRPr="00512EF4">
        <w:rPr>
          <w:rStyle w:val="StyleUnderline"/>
          <w:sz w:val="26"/>
          <w:u w:val="none"/>
        </w:rPr>
        <w:t xml:space="preserve"> immigration disrupts that</w:t>
      </w:r>
    </w:p>
    <w:p w:rsidR="00246150" w:rsidRPr="00512EF4" w:rsidRDefault="00246150" w:rsidP="00246150">
      <w:r w:rsidRPr="00F7151A">
        <w:rPr>
          <w:rStyle w:val="Style13ptBold"/>
        </w:rPr>
        <w:t>Krikorian 5/25</w:t>
      </w:r>
      <w:r>
        <w:t xml:space="preserve"> (Mark, </w:t>
      </w:r>
      <w:r w:rsidRPr="00B65ADE">
        <w:t>nationally recognized expert on immigration issues, has served as Executive Director of the Center for Immigration Studies (CIS) since 1995</w:t>
      </w:r>
      <w:r>
        <w:t xml:space="preserve">, “Three Cheers for a Tight Labor Market”, </w:t>
      </w:r>
      <w:hyperlink r:id="rId5" w:history="1">
        <w:r w:rsidRPr="0095737A">
          <w:rPr>
            <w:rStyle w:val="Hyperlink"/>
          </w:rPr>
          <w:t>https://www.nationalreview.com/2018/05/tight-labor-market-good-for-american-workers-best-social-policy/</w:t>
        </w:r>
      </w:hyperlink>
      <w:r>
        <w:t>, 25 May 2018) JY</w:t>
      </w:r>
    </w:p>
    <w:p w:rsidR="00246150" w:rsidRPr="00774DF1" w:rsidRDefault="00246150" w:rsidP="00246150">
      <w:pPr>
        <w:rPr>
          <w:rStyle w:val="StyleUnderline"/>
          <w:sz w:val="12"/>
          <w:u w:val="none"/>
        </w:rPr>
      </w:pPr>
      <w:r w:rsidRPr="00774DF1">
        <w:rPr>
          <w:rStyle w:val="StyleUnderline"/>
          <w:sz w:val="12"/>
          <w:u w:val="none"/>
        </w:rPr>
        <w:t xml:space="preserve">The unemployment rate is down, and </w:t>
      </w:r>
      <w:r w:rsidRPr="00512EF4">
        <w:rPr>
          <w:rStyle w:val="Emphasis"/>
        </w:rPr>
        <w:t>employers are howling for more immigration</w:t>
      </w:r>
      <w:r w:rsidRPr="00B65ADE">
        <w:rPr>
          <w:rStyle w:val="StyleUnderline"/>
        </w:rPr>
        <w:t xml:space="preserve"> because they say they can’t get enough workers</w:t>
      </w:r>
      <w:r w:rsidRPr="00774DF1">
        <w:rPr>
          <w:rStyle w:val="StyleUnderline"/>
          <w:sz w:val="12"/>
          <w:u w:val="none"/>
        </w:rPr>
        <w:t xml:space="preserve">. Their howling should be music to our ears. I don’t say this out of any animus — my mom and both grandfathers were small businessmen. Heck, I run a small (non-profit) business myself. </w:t>
      </w:r>
      <w:r w:rsidRPr="00512EF4">
        <w:rPr>
          <w:rStyle w:val="Emphasis"/>
        </w:rPr>
        <w:t>But a tight labor market means that our fellow citizens</w:t>
      </w:r>
      <w:r w:rsidRPr="00B65ADE">
        <w:rPr>
          <w:rStyle w:val="StyleUnderline"/>
        </w:rPr>
        <w:t xml:space="preserve"> who are the least attractive to employers</w:t>
      </w:r>
      <w:r w:rsidRPr="00774DF1">
        <w:rPr>
          <w:rStyle w:val="StyleUnderline"/>
          <w:sz w:val="12"/>
          <w:u w:val="none"/>
        </w:rPr>
        <w:t xml:space="preserve"> — and on whose support we collectively spend billions — suddenly </w:t>
      </w:r>
      <w:r w:rsidRPr="00512EF4">
        <w:rPr>
          <w:rStyle w:val="Emphasis"/>
        </w:rPr>
        <w:t>become a lot more attractive</w:t>
      </w:r>
      <w:r w:rsidRPr="00774DF1">
        <w:rPr>
          <w:rStyle w:val="StyleUnderline"/>
          <w:sz w:val="12"/>
          <w:u w:val="none"/>
        </w:rPr>
        <w:t xml:space="preserve">. In other words, a tight labor market is the best social policy. America wins when employers have to exert themselves to recruit and retain workers. </w:t>
      </w:r>
      <w:r w:rsidRPr="00512EF4">
        <w:rPr>
          <w:rStyle w:val="Emphasis"/>
        </w:rPr>
        <w:t>The result is higher wages for less-skilled workers</w:t>
      </w:r>
      <w:r w:rsidRPr="00774DF1">
        <w:rPr>
          <w:rStyle w:val="StyleUnderline"/>
          <w:sz w:val="12"/>
          <w:u w:val="none"/>
        </w:rPr>
        <w:t xml:space="preserve"> and more people drawn into the productive world of work. The unemployment rate hit 3.9 percent in April, matching the lowest level since late 2000 (which was itself the lowest unemployment rate since 1970). This is great news, of course. And since “full employment” is usually defined by economists to be a rate of 5 percent, there really must not be any more workers to hire, right? Wrong — </w:t>
      </w:r>
      <w:r w:rsidRPr="00774DF1">
        <w:rPr>
          <w:sz w:val="12"/>
        </w:rPr>
        <w:t>because the unemployment rate is not what many, probably most, people think it is</w:t>
      </w:r>
      <w:r w:rsidRPr="00774DF1">
        <w:rPr>
          <w:rStyle w:val="StyleUnderline"/>
          <w:sz w:val="12"/>
          <w:u w:val="none"/>
        </w:rPr>
        <w:t xml:space="preserve">. The only people government statistics count as “unemployed” are those who have looked for work within the past four weeks. But, as my colleague Steven Camarota shows in a new report, in the first quarter of this year </w:t>
      </w:r>
      <w:r w:rsidRPr="00774DF1">
        <w:rPr>
          <w:sz w:val="12"/>
        </w:rPr>
        <w:t>there were more than 50 million working-age people in the United States who were not even in the labor force</w:t>
      </w:r>
      <w:r w:rsidRPr="00774DF1">
        <w:rPr>
          <w:rStyle w:val="StyleUnderline"/>
          <w:sz w:val="12"/>
          <w:u w:val="none"/>
        </w:rPr>
        <w:t xml:space="preserve"> — i.e., they neither were working nor had actively looked for work in the past month. And that doesn’t count another 5 million–plus who are working part-time but want full-time jobs. </w:t>
      </w:r>
      <w:r w:rsidRPr="00512EF4">
        <w:rPr>
          <w:rStyle w:val="StyleUnderline"/>
        </w:rPr>
        <w:t>The share of working-age Americans</w:t>
      </w:r>
      <w:r w:rsidRPr="00774DF1">
        <w:rPr>
          <w:rStyle w:val="StyleUnderline"/>
          <w:sz w:val="12"/>
          <w:u w:val="none"/>
        </w:rPr>
        <w:t xml:space="preserve"> who are not in the labor force — </w:t>
      </w:r>
      <w:r w:rsidRPr="00512EF4">
        <w:rPr>
          <w:rStyle w:val="StyleUnderline"/>
        </w:rPr>
        <w:t>neither working nor looking for work — has risen</w:t>
      </w:r>
      <w:r w:rsidRPr="00774DF1">
        <w:rPr>
          <w:rStyle w:val="StyleUnderline"/>
          <w:sz w:val="12"/>
          <w:u w:val="none"/>
        </w:rPr>
        <w:t xml:space="preserve"> almost without interruption, from 21 percent in 2000 </w:t>
      </w:r>
      <w:r w:rsidRPr="00512EF4">
        <w:rPr>
          <w:rStyle w:val="StyleUnderline"/>
        </w:rPr>
        <w:t>to nearly 25 percent today</w:t>
      </w:r>
      <w:r w:rsidRPr="00774DF1">
        <w:rPr>
          <w:rStyle w:val="StyleUnderline"/>
          <w:sz w:val="12"/>
          <w:u w:val="none"/>
        </w:rPr>
        <w:t xml:space="preserve">. The flip side of this is the “labor force participation rate” — the share of working-age people who either have a job or have looked for one in the past four weeks. Among Americans without a bachelor’s degree (who account for two-thirds of the entire native-born working-age population), the share that are in the labor force has dropped from 76 percent in 2000 to 70 percent this year. Even worse, the gap in labor-force participation between bachelor’s and non-bachelor’s has grown, from 11.7 percentage points in 2000 to 15.8 points this year. </w:t>
      </w:r>
      <w:r w:rsidRPr="00512EF4">
        <w:rPr>
          <w:rStyle w:val="Emphasis"/>
        </w:rPr>
        <w:t>Given the record number of working-age people who are not currently in the labor force, business claims that we’ve run out of potential workers are simply false</w:t>
      </w:r>
      <w:r w:rsidRPr="00512EF4">
        <w:rPr>
          <w:rStyle w:val="StyleUnderline"/>
        </w:rPr>
        <w:t>.</w:t>
      </w:r>
      <w:r w:rsidRPr="00774DF1">
        <w:rPr>
          <w:rStyle w:val="StyleUnderline"/>
          <w:sz w:val="12"/>
          <w:u w:val="none"/>
        </w:rPr>
        <w:t xml:space="preserve"> The drop in the official unemployment rate means that there are fewer people actively looking for work. Given the record number of working-age people who are not currently in the labor force, business claims that we’ve run out of potential workers are simply false. But how can we stop the exodus from work and draw those who’ve dropped out back into the labor force? Part of the solution, no doubt, is making it harder to get by without a job. A work requirement for food stamps, as proposed in the farm bill, would certainly help, as would reforms to our fraud-ridden disability system. But </w:t>
      </w:r>
      <w:r w:rsidRPr="00512EF4">
        <w:rPr>
          <w:rStyle w:val="StyleUnderline"/>
        </w:rPr>
        <w:t xml:space="preserve">the most powerful way to pull people into jobs is to make the jobs more attractive. And </w:t>
      </w:r>
      <w:r w:rsidRPr="00512EF4">
        <w:rPr>
          <w:rStyle w:val="Emphasis"/>
        </w:rPr>
        <w:t>the key to that is keeping the labor market tight by not increasing immigration</w:t>
      </w:r>
      <w:r w:rsidRPr="00774DF1">
        <w:rPr>
          <w:rStyle w:val="StyleUnderline"/>
          <w:sz w:val="12"/>
          <w:u w:val="none"/>
        </w:rPr>
        <w:t xml:space="preserve"> — or even better, stepping up worksite </w:t>
      </w:r>
      <w:r w:rsidRPr="00512EF4">
        <w:rPr>
          <w:rStyle w:val="StyleUnderline"/>
        </w:rPr>
        <w:t>enforcement and cutting back on guest-worker programs</w:t>
      </w:r>
      <w:r w:rsidRPr="00774DF1">
        <w:rPr>
          <w:rStyle w:val="StyleUnderline"/>
          <w:sz w:val="12"/>
          <w:u w:val="none"/>
        </w:rPr>
        <w:t xml:space="preserve">. The tight labor market is already bearing fruit. The slew of </w:t>
      </w:r>
      <w:r w:rsidRPr="00512EF4">
        <w:rPr>
          <w:rStyle w:val="StyleUnderline"/>
        </w:rPr>
        <w:t xml:space="preserve">stories airing employer complaints of a “labor shortage” inadvertently highlight the benefits of a tight labor market. </w:t>
      </w:r>
      <w:r w:rsidRPr="00774DF1">
        <w:rPr>
          <w:sz w:val="12"/>
        </w:rPr>
        <w:t>For instance,</w:t>
      </w:r>
      <w:r w:rsidRPr="00774DF1">
        <w:rPr>
          <w:rStyle w:val="StyleUnderline"/>
          <w:sz w:val="12"/>
          <w:u w:val="none"/>
        </w:rPr>
        <w:t xml:space="preserve"> a Washington Post story this week quoted </w:t>
      </w:r>
      <w:r w:rsidRPr="00774DF1">
        <w:rPr>
          <w:sz w:val="12"/>
        </w:rPr>
        <w:t>a restaurateur</w:t>
      </w:r>
      <w:r w:rsidRPr="00774DF1">
        <w:rPr>
          <w:rStyle w:val="StyleUnderline"/>
          <w:sz w:val="12"/>
          <w:u w:val="none"/>
        </w:rPr>
        <w:t xml:space="preserve"> in Hilton Head, S.C.: He has </w:t>
      </w:r>
      <w:r w:rsidRPr="00774DF1">
        <w:rPr>
          <w:sz w:val="12"/>
        </w:rPr>
        <w:t>had to raise wages to attract and keep workers</w:t>
      </w:r>
      <w:r w:rsidRPr="00774DF1">
        <w:rPr>
          <w:rStyle w:val="StyleUnderline"/>
          <w:sz w:val="12"/>
          <w:u w:val="none"/>
        </w:rPr>
        <w:t xml:space="preserve">. Dishwashers earn $13 an hour instead of the $10 they earned a couple of years ago. Line cooks are paid $15 to $18 an hour, instead of $13 to $15. Additional overtime costs mean tweaking the menu to stay profitable, from switching to smaller shrimp to raising the price of a plate of fish and chips by 30 cents. “The whole island is a disaster zone right now,” said Carb, president and founder of SERG Restaurant Group. “It’s been a nightmare.” Amidst the comical hyperbole (Disaster! Nightmare! Smaller shrimp!) is the fact that </w:t>
      </w:r>
      <w:r w:rsidRPr="00774DF1">
        <w:rPr>
          <w:sz w:val="12"/>
        </w:rPr>
        <w:t>dishwashers and cooks are earning $2 to $3 more per hour — and not through “Fight for $15” coercion but through the workings of the market</w:t>
      </w:r>
      <w:r w:rsidRPr="00774DF1">
        <w:rPr>
          <w:rStyle w:val="StyleUnderline"/>
          <w:sz w:val="12"/>
          <w:u w:val="none"/>
        </w:rPr>
        <w:t xml:space="preserve">. The positive fallout of the tight labor market is seen all over. • A freight railroad is addressing its staffing issues by offering “signing bonuses up to $25,000 for hourly workers, including electricians, boilermakers and pipefitters.” • A Denver firm “has removed requirements, such as a bachelor’s degree and a decade of experience, from some job descriptions to tap new pools of workers.” • A trade publication reports that “the increases in pay appear to be attracting more people with prior construction experience back into the workforce.” • An electrical firm in Virginia “is scouring high schools, jails and refugee processing centers for trainees.” • Employers are taking chances on prisoners and ex-cons. • Teenagers are being snapped up. • The disability rolls are shrinking. In the words of one construction executive, “If you’re trying to court them, you’ve got to get the checkbook out.” Does anyone think this would be happening </w:t>
      </w:r>
      <w:r w:rsidRPr="00512EF4">
        <w:rPr>
          <w:rStyle w:val="StyleUnderline"/>
        </w:rPr>
        <w:t>if the</w:t>
      </w:r>
      <w:r w:rsidRPr="00774DF1">
        <w:rPr>
          <w:rStyle w:val="StyleUnderline"/>
          <w:sz w:val="12"/>
          <w:u w:val="none"/>
        </w:rPr>
        <w:t xml:space="preserve"> Schumer-Rubio Gang of Eight </w:t>
      </w:r>
      <w:r w:rsidRPr="00F7151A">
        <w:rPr>
          <w:rStyle w:val="StyleUnderline"/>
        </w:rPr>
        <w:t>bill had passed</w:t>
      </w:r>
      <w:r w:rsidRPr="00774DF1">
        <w:rPr>
          <w:rStyle w:val="StyleUnderline"/>
          <w:sz w:val="12"/>
          <w:u w:val="none"/>
        </w:rPr>
        <w:t xml:space="preserve">, with its </w:t>
      </w:r>
      <w:r w:rsidRPr="00512EF4">
        <w:rPr>
          <w:rStyle w:val="StyleUnderline"/>
        </w:rPr>
        <w:t>doubling of green cards and guest-worker visas</w:t>
      </w:r>
      <w:r w:rsidRPr="00774DF1">
        <w:rPr>
          <w:rStyle w:val="StyleUnderline"/>
          <w:sz w:val="12"/>
          <w:u w:val="none"/>
        </w:rPr>
        <w:t xml:space="preserve">? And even those limits were merely a way station; the avowed goal of the corporate/libertarian Right (and the multicultural Left) has always been the unrestricted flow of foreign workers. When President Bush relaunched his immigration push in 2004, after it had been derailed by 9/11, he described his core goal: “If an American employer is offering a job that American citizens are not willing to take, we ought to welcome into our country a person who will fill that job.” Had Bush gotten his way, </w:t>
      </w:r>
      <w:r w:rsidRPr="00F7151A">
        <w:rPr>
          <w:rStyle w:val="StyleUnderline"/>
        </w:rPr>
        <w:t>every one of the employers described above who are raising wages, offering benefits, and scouring the countryside for workers would be attesting that “American citizens are not willing to take” their jobs, and so foreign workers are needed.</w:t>
      </w:r>
      <w:r w:rsidRPr="00774DF1">
        <w:rPr>
          <w:rStyle w:val="StyleUnderline"/>
          <w:sz w:val="12"/>
          <w:u w:val="none"/>
        </w:rPr>
        <w:t xml:space="preserve"> </w:t>
      </w:r>
      <w:r w:rsidRPr="00512EF4">
        <w:rPr>
          <w:rStyle w:val="StyleUnderline"/>
        </w:rPr>
        <w:t>Under a market-driven immigration policy, instead of signing bonuses and prison work-release,</w:t>
      </w:r>
      <w:r w:rsidRPr="00774DF1">
        <w:rPr>
          <w:rStyle w:val="StyleUnderline"/>
          <w:sz w:val="12"/>
          <w:u w:val="none"/>
        </w:rPr>
        <w:t xml:space="preserve"> we’d see staffing firms bringing in planeloads of Bulgarian pipefitters, Peruvian dishwashers, Pakistani landscapers, and more. </w:t>
      </w:r>
      <w:r w:rsidRPr="00512EF4">
        <w:rPr>
          <w:rStyle w:val="StyleUnderline"/>
        </w:rPr>
        <w:t>Blue-collar wage increases would be smaller or non-existent</w:t>
      </w:r>
      <w:r w:rsidRPr="00774DF1">
        <w:rPr>
          <w:rStyle w:val="StyleUnderline"/>
          <w:sz w:val="12"/>
          <w:u w:val="none"/>
        </w:rPr>
        <w:t xml:space="preserve">, and the growth in non-work would continue uninterrupted. </w:t>
      </w:r>
    </w:p>
    <w:p w:rsidR="00246150" w:rsidRDefault="00246150" w:rsidP="00246150">
      <w:pPr>
        <w:pStyle w:val="Heading4"/>
        <w:rPr>
          <w:rStyle w:val="StyleUnderline"/>
          <w:u w:val="none"/>
        </w:rPr>
      </w:pPr>
      <w:r>
        <w:rPr>
          <w:rStyle w:val="StyleUnderline"/>
          <w:u w:val="none"/>
        </w:rPr>
        <w:lastRenderedPageBreak/>
        <w:t>Immigrants decrease wages – theories of supply and demand.</w:t>
      </w:r>
    </w:p>
    <w:p w:rsidR="00246150" w:rsidRDefault="00246150" w:rsidP="00246150">
      <w:pPr>
        <w:rPr>
          <w:rStyle w:val="StyleUnderline"/>
          <w:u w:val="none"/>
        </w:rPr>
      </w:pPr>
      <w:r w:rsidRPr="00E97E02">
        <w:rPr>
          <w:rStyle w:val="Style13ptBold"/>
        </w:rPr>
        <w:t>Borjas 17</w:t>
      </w:r>
      <w:r>
        <w:rPr>
          <w:rStyle w:val="StyleUnderline"/>
          <w:u w:val="none"/>
        </w:rPr>
        <w:t xml:space="preserve"> (George, Robert W. Scrivner Professor of Economics and Social Policy at the Harvard Kennedy School, “</w:t>
      </w:r>
      <w:r w:rsidRPr="00943A6D">
        <w:rPr>
          <w:rStyle w:val="StyleUnderline"/>
          <w:u w:val="none"/>
        </w:rPr>
        <w:t>The Immigration Debate We Need</w:t>
      </w:r>
      <w:r>
        <w:rPr>
          <w:rStyle w:val="StyleUnderline"/>
          <w:u w:val="none"/>
        </w:rPr>
        <w:t xml:space="preserve">”, The New York Times, </w:t>
      </w:r>
      <w:hyperlink r:id="rId6" w:history="1">
        <w:r w:rsidRPr="003F0F62">
          <w:rPr>
            <w:rStyle w:val="Hyperlink"/>
          </w:rPr>
          <w:t>https://www.nytimes.com/2017/02/27/opinion/the-immigration-debate-we-need.html</w:t>
        </w:r>
      </w:hyperlink>
      <w:r>
        <w:rPr>
          <w:rStyle w:val="StyleUnderline"/>
          <w:u w:val="none"/>
        </w:rPr>
        <w:t>, 27 Feb. 2018) JY</w:t>
      </w:r>
    </w:p>
    <w:p w:rsidR="00246150" w:rsidRPr="00774DF1" w:rsidRDefault="00246150" w:rsidP="00246150">
      <w:pPr>
        <w:rPr>
          <w:sz w:val="16"/>
        </w:rPr>
      </w:pPr>
      <w:r w:rsidRPr="00774DF1">
        <w:rPr>
          <w:sz w:val="16"/>
        </w:rPr>
        <w:t>The</w:t>
      </w:r>
      <w:r w:rsidRPr="00774DF1">
        <w:rPr>
          <w:rStyle w:val="StyleUnderline"/>
          <w:sz w:val="16"/>
          <w:u w:val="none"/>
        </w:rPr>
        <w:t xml:space="preserve"> first month of the Trump administration has already changed the direction of the immigration debate, with many more changes coming soon. So far, executive orders and deportations dominate the discussion. But </w:t>
      </w:r>
      <w:r w:rsidRPr="00943A6D">
        <w:rPr>
          <w:rStyle w:val="StyleUnderline"/>
        </w:rPr>
        <w:t>the fight over how many refugees to admit</w:t>
      </w:r>
      <w:r w:rsidRPr="00774DF1">
        <w:rPr>
          <w:rStyle w:val="StyleUnderline"/>
          <w:sz w:val="16"/>
          <w:u w:val="none"/>
        </w:rPr>
        <w:t xml:space="preserve"> or how best to vet those refugees </w:t>
      </w:r>
      <w:r w:rsidRPr="00943A6D">
        <w:rPr>
          <w:rStyle w:val="StyleUnderline"/>
        </w:rPr>
        <w:t>obscures what the debate is really about. Changes in social policy do not make everyone better off</w:t>
      </w:r>
      <w:r w:rsidRPr="00774DF1">
        <w:rPr>
          <w:rStyle w:val="StyleUnderline"/>
          <w:sz w:val="16"/>
          <w:u w:val="none"/>
        </w:rPr>
        <w:t>, and immigration policy is no exception. I am a refugee, having fled Cuba as a child in 1962. Not only do I have great sympathy for the immigrant’s desire to build a better life, I am also living proof that immigration policy can benefit some people enormously. But I am also an economist, and am very much aware of the many trade-offs involved. Inevitably</w:t>
      </w:r>
      <w:r w:rsidRPr="00774DF1">
        <w:rPr>
          <w:sz w:val="16"/>
        </w:rPr>
        <w:t xml:space="preserve">, </w:t>
      </w:r>
      <w:r w:rsidRPr="00943A6D">
        <w:rPr>
          <w:rStyle w:val="StyleUnderline"/>
        </w:rPr>
        <w:t>immigration does not improve everyone’s well-being.</w:t>
      </w:r>
      <w:r w:rsidRPr="00774DF1">
        <w:rPr>
          <w:rStyle w:val="StyleUnderline"/>
          <w:sz w:val="16"/>
          <w:u w:val="none"/>
        </w:rPr>
        <w:t xml:space="preserve"> There are winners and losers, and we will need to choose among difficult options. The improved lives of the immigrants come at a price. How much of a price are the American people willing to pay, and exactly who will pay it? This tension permeates the debate over immigration’s effect on the labor market. </w:t>
      </w:r>
      <w:r w:rsidRPr="00774DF1">
        <w:rPr>
          <w:sz w:val="16"/>
        </w:rPr>
        <w:t>Those who want</w:t>
      </w:r>
      <w:r w:rsidRPr="00774DF1">
        <w:rPr>
          <w:rStyle w:val="StyleUnderline"/>
          <w:sz w:val="16"/>
          <w:u w:val="none"/>
        </w:rPr>
        <w:t xml:space="preserve"> more </w:t>
      </w:r>
      <w:r w:rsidRPr="00774DF1">
        <w:rPr>
          <w:sz w:val="16"/>
        </w:rPr>
        <w:t>immigration claim that immigrants do jobs that native-born Americans do not want to do</w:t>
      </w:r>
      <w:r w:rsidRPr="00774DF1">
        <w:rPr>
          <w:rStyle w:val="StyleUnderline"/>
          <w:sz w:val="16"/>
          <w:u w:val="none"/>
        </w:rPr>
        <w:t xml:space="preserve">. But we all know that the price of gas goes down when the supply of oil goes up. </w:t>
      </w:r>
      <w:r w:rsidRPr="00943A6D">
        <w:rPr>
          <w:rStyle w:val="Emphasis"/>
        </w:rPr>
        <w:t>The laws of supply and demand do not evaporate when we talk about the price of labor</w:t>
      </w:r>
      <w:r w:rsidRPr="00774DF1">
        <w:rPr>
          <w:rStyle w:val="StyleUnderline"/>
          <w:sz w:val="16"/>
          <w:u w:val="none"/>
        </w:rPr>
        <w:t xml:space="preserve"> rather than the price of gas. By now, </w:t>
      </w:r>
      <w:r w:rsidRPr="00943A6D">
        <w:rPr>
          <w:rStyle w:val="Emphasis"/>
        </w:rPr>
        <w:t>the well-documented abuses of the H-1B program</w:t>
      </w:r>
      <w:r w:rsidRPr="00774DF1">
        <w:rPr>
          <w:rStyle w:val="StyleUnderline"/>
          <w:sz w:val="16"/>
          <w:u w:val="none"/>
        </w:rPr>
        <w:t xml:space="preserve">, such as the Disney workers who had to train their foreign-born replacements, should have </w:t>
      </w:r>
      <w:r w:rsidRPr="00943A6D">
        <w:rPr>
          <w:rStyle w:val="Emphasis"/>
        </w:rPr>
        <w:t>obliterated the notion that immigration does not harm competing native workers</w:t>
      </w:r>
      <w:r w:rsidRPr="00774DF1">
        <w:rPr>
          <w:rStyle w:val="StyleUnderline"/>
          <w:sz w:val="16"/>
          <w:u w:val="none"/>
        </w:rPr>
        <w:t xml:space="preserve">. Over the past 30 years, a large fraction of immigrants, nearly a third, were high school dropouts, so </w:t>
      </w:r>
      <w:r w:rsidRPr="00943A6D">
        <w:rPr>
          <w:rStyle w:val="StyleUnderline"/>
        </w:rPr>
        <w:t>the incumbent low-skill work force</w:t>
      </w:r>
      <w:r w:rsidRPr="00774DF1">
        <w:rPr>
          <w:rStyle w:val="StyleUnderline"/>
          <w:sz w:val="16"/>
          <w:u w:val="none"/>
        </w:rPr>
        <w:t xml:space="preserve"> formed the core group of Americans who </w:t>
      </w:r>
      <w:r w:rsidRPr="00943A6D">
        <w:rPr>
          <w:rStyle w:val="StyleUnderline"/>
        </w:rPr>
        <w:t>paid the price for the influx of millions of workers</w:t>
      </w:r>
      <w:r w:rsidRPr="00774DF1">
        <w:rPr>
          <w:rStyle w:val="StyleUnderline"/>
          <w:sz w:val="16"/>
          <w:u w:val="none"/>
        </w:rPr>
        <w:t xml:space="preserve">. Their </w:t>
      </w:r>
      <w:r w:rsidRPr="00943A6D">
        <w:rPr>
          <w:rStyle w:val="Emphasis"/>
        </w:rPr>
        <w:t>wages fell as much as 6 percent</w:t>
      </w:r>
      <w:r w:rsidRPr="00774DF1">
        <w:rPr>
          <w:rStyle w:val="StyleUnderline"/>
          <w:sz w:val="16"/>
          <w:u w:val="none"/>
        </w:rPr>
        <w:t>. Those low-skill Americans included many native-born blacks and Hispanics, as well as earlier waves of immigrants. But somebody’s lower wage is somebody else’s higher profit. The increase in the profitability of many employers enlarged the economic pie accruing to the entire native population by about $50 billion. So, as proponents of more immigration point out</w:t>
      </w:r>
      <w:r w:rsidRPr="00943A6D">
        <w:rPr>
          <w:rStyle w:val="StyleUnderline"/>
        </w:rPr>
        <w:t>, immigration can increase the aggregate wealth of Americans. But</w:t>
      </w:r>
      <w:r w:rsidRPr="00774DF1">
        <w:rPr>
          <w:rStyle w:val="StyleUnderline"/>
          <w:sz w:val="16"/>
          <w:u w:val="none"/>
        </w:rPr>
        <w:t xml:space="preserve"> they don’t point out the trade-off involved: </w:t>
      </w:r>
      <w:r w:rsidRPr="00943A6D">
        <w:rPr>
          <w:rStyle w:val="StyleUnderline"/>
        </w:rPr>
        <w:t>Workers in jobs sought by immigrants lose out</w:t>
      </w:r>
      <w:r w:rsidRPr="00774DF1">
        <w:rPr>
          <w:rStyle w:val="StyleUnderline"/>
          <w:sz w:val="16"/>
          <w:u w:val="none"/>
        </w:rPr>
        <w:t xml:space="preserve">. </w:t>
      </w:r>
    </w:p>
    <w:p w:rsidR="00246150" w:rsidRDefault="00246150" w:rsidP="00246150">
      <w:pPr>
        <w:pStyle w:val="Heading4"/>
        <w:rPr>
          <w:rFonts w:eastAsia="Times New Roman"/>
        </w:rPr>
      </w:pPr>
      <w:r>
        <w:rPr>
          <w:rFonts w:eastAsia="Times New Roman"/>
        </w:rPr>
        <w:t>Higher wages are key to growth- increased investment, innovation, and productivity.</w:t>
      </w:r>
    </w:p>
    <w:p w:rsidR="00246150" w:rsidRPr="002C18AB" w:rsidRDefault="00246150" w:rsidP="00246150">
      <w:r w:rsidRPr="00A25030">
        <w:rPr>
          <w:rStyle w:val="Style13ptBold"/>
        </w:rPr>
        <w:t>Duke 16</w:t>
      </w:r>
      <w:r>
        <w:t xml:space="preserve"> (Brendan was the Associate Direction for Economic Policy at the Center for American Progress and a Tax Policy Analyst at the Center on Budget and Policy Priorities. “To Raise Productivity, Let’s Raise Wages.” Center for American Progress. September 2, 2016. https://www.americanprogress.org/issues/economy/reports/2016/09/02/142040/to-raise-productivity-lets-raise-wages/)-SB</w:t>
      </w:r>
    </w:p>
    <w:p w:rsidR="00246150" w:rsidRPr="006A28D5" w:rsidRDefault="00246150" w:rsidP="00246150">
      <w:pPr>
        <w:rPr>
          <w:rStyle w:val="Emphasis"/>
        </w:rPr>
      </w:pPr>
      <w:r w:rsidRPr="006A28D5">
        <w:rPr>
          <w:sz w:val="16"/>
        </w:rPr>
        <w:t xml:space="preserve">A more promising way to raise investment is to raise aggregate demand. </w:t>
      </w:r>
      <w:r w:rsidRPr="006A28D5">
        <w:rPr>
          <w:rStyle w:val="StyleUnderline"/>
        </w:rPr>
        <w:t>Businesses are unlikely to invest in new plants and equipment when they think a weak economy will translate into weak sales.</w:t>
      </w:r>
      <w:r w:rsidRPr="006A28D5">
        <w:rPr>
          <w:sz w:val="16"/>
        </w:rPr>
        <w:t xml:space="preserve"> International Monetary Fund and Organisation for Economic Co-operation and Development research using a traditional model of investment growth does indeed show that </w:t>
      </w:r>
      <w:r w:rsidRPr="006A28D5">
        <w:rPr>
          <w:rStyle w:val="StyleUnderline"/>
        </w:rPr>
        <w:t>weak demand is the main reason for slow business investment growth in the United States</w:t>
      </w:r>
      <w:r w:rsidRPr="006A28D5">
        <w:rPr>
          <w:sz w:val="16"/>
        </w:rPr>
        <w:t>. This suggests that policies that raise demand—such as low interest rates and increased infrastructure spending—will cause companies to raise investment as they expect stronger sales as a result of job and wage growth. Has the window for raising demand already passed? If the economy is already operating at its potential, then more demand will only generate higher inflation instead of faster real economic growth. But if the economy is operating below potential, then raising demand is a relatively easy way to boost growth. The gap between real gross domestic product and the CBO’s estimate of potential GDP has indeed declined, but correctly estimating the latter is clearly difficult: The CBO has, after all, revised its estimate of potential 2016 GDP by more than $2 trillion since 2007. A more reliable way for policymakers to gauge whether the economy is operating at its potential is to observe whether the real prices of labor and capital—wages and interest rates—are rising quickly, implying an economy that is approaching capacity</w:t>
      </w:r>
      <w:r w:rsidRPr="006A28D5">
        <w:rPr>
          <w:rStyle w:val="StyleUnderline"/>
        </w:rPr>
        <w:t xml:space="preserve">. </w:t>
      </w:r>
      <w:r w:rsidRPr="006A28D5">
        <w:rPr>
          <w:sz w:val="16"/>
        </w:rPr>
        <w:t xml:space="preserve">Yet real wages are growing less than 1 percent per year, and real interest rates are negative. Relearning the lesson of the 1930s and 1940s Another method for boosting productivity is offered by Northwestern University economist Robert Gordon—one of the country’s leading productivity experts—in his recent book The Rise and Fall of American Growth. Gordon describes the period between 1929 and 1950 as “the Great Leap Forward” for productivity, which grew an astounding 3.2 percent per year—far more than any era </w:t>
      </w:r>
      <w:r w:rsidRPr="006A28D5">
        <w:rPr>
          <w:sz w:val="16"/>
        </w:rPr>
        <w:lastRenderedPageBreak/>
        <w:t xml:space="preserve">since 1870 and double the growth rate since 1970.Gordon argues that a key reason productivity surged during this period was that </w:t>
      </w:r>
      <w:r w:rsidRPr="006A28D5">
        <w:rPr>
          <w:rStyle w:val="StyleUnderline"/>
        </w:rPr>
        <w:t xml:space="preserve">rising real wages provided an incentive for firms to invest in capital, such as machinery. When labor is cheap, businesses have little incentive to invest in capital because they can always hire another worker on the cheap. </w:t>
      </w:r>
      <w:r w:rsidRPr="006A28D5">
        <w:rPr>
          <w:rStyle w:val="Emphasis"/>
        </w:rPr>
        <w:t>But higher wages reduce the price of capital relative to labor, nudging firms to make investments and raise productivity</w:t>
      </w:r>
      <w:r w:rsidRPr="006A28D5">
        <w:rPr>
          <w:rStyle w:val="StyleUnderline"/>
        </w:rPr>
        <w:t>.</w:t>
      </w:r>
      <w:r w:rsidRPr="006A28D5">
        <w:rPr>
          <w:sz w:val="16"/>
        </w:rPr>
        <w:t xml:space="preserve"> The 1929–1950 increase in wages was at first a result of several policies that directly raised workers’ wages, including the first federal minimum wage, the first federal overtime law, and the National Labor Relations Act, which made it easier for workers to join a union and bargain with their employers</w:t>
      </w:r>
      <w:r w:rsidRPr="006A28D5">
        <w:rPr>
          <w:rStyle w:val="StyleUnderline"/>
        </w:rPr>
        <w:t>.</w:t>
      </w:r>
      <w:r w:rsidRPr="006A28D5">
        <w:rPr>
          <w:sz w:val="16"/>
        </w:rPr>
        <w:t xml:space="preserve"> The entry of the United States into World War II further drove investment higher, as the economy converted into what Gordon describes as a “maximum production regime.” It is striking that during this period of rapid productivity growth, wages for production workers grew even faster than productivity growth did. The current debate about whether a typical worker’s compensation has kept track with the economy’s productivity typically envisions productivity growth as the precondition for wage growth. But Gordon’s research implies that the relationship can go both ways: </w:t>
      </w:r>
      <w:r w:rsidRPr="006A28D5">
        <w:rPr>
          <w:rStyle w:val="StyleUnderline"/>
        </w:rPr>
        <w:t xml:space="preserve">Not only can productivity growth raise wages, but </w:t>
      </w:r>
      <w:r w:rsidRPr="006A28D5">
        <w:rPr>
          <w:rStyle w:val="Emphasis"/>
        </w:rPr>
        <w:t>higher real wages also can boost productivity growth</w:t>
      </w:r>
      <w:r w:rsidRPr="006A28D5">
        <w:rPr>
          <w:sz w:val="16"/>
        </w:rPr>
        <w:t>—the main reason for slow gross domestic product growth—</w:t>
      </w:r>
      <w:r w:rsidRPr="006A28D5">
        <w:rPr>
          <w:rStyle w:val="StyleUnderline"/>
        </w:rPr>
        <w:t>by giving firms a reason to purchase capital.</w:t>
      </w:r>
      <w:r w:rsidRPr="006A28D5">
        <w:rPr>
          <w:sz w:val="16"/>
        </w:rPr>
        <w:t xml:space="preserve"> Can higher wages raise productivity growth in 2017? Basic economic theory and common sense suggests that</w:t>
      </w:r>
      <w:r w:rsidRPr="006A28D5">
        <w:rPr>
          <w:rStyle w:val="Emphasis"/>
        </w:rPr>
        <w:t xml:space="preserve"> an increase in the price of labor—wages—achieved through higher labor standards will cause firms to invest in more capital, raising the economy’s productivity</w:t>
      </w:r>
      <w:r w:rsidRPr="006A28D5">
        <w:rPr>
          <w:rStyle w:val="StyleUnderline"/>
        </w:rPr>
        <w:t xml:space="preserve">. </w:t>
      </w:r>
      <w:r w:rsidRPr="006A28D5">
        <w:rPr>
          <w:sz w:val="16"/>
        </w:rPr>
        <w:t>Some have tried to use this fact to claim that raising wages ultimately will hurt workers by causing them to be replaced with machines. But automation is just another way of saying productivity growth</w:t>
      </w:r>
      <w:r w:rsidRPr="006A28D5">
        <w:rPr>
          <w:rStyle w:val="StyleUnderline"/>
        </w:rPr>
        <w:t>:</w:t>
      </w:r>
      <w:r w:rsidRPr="006A28D5">
        <w:rPr>
          <w:sz w:val="16"/>
        </w:rPr>
        <w:t xml:space="preserve"> Robots replacing humans means more output produced using fewer human hours—the literal definition of higher productivity. We can either have a productivity problem or an automation problem, but we cannot have both at the same time. The sharp slowdown in productivity growth today heavily implies that we currently have too little automation rather than too much. At the same time, the evidence on policies that raise wages—such as the minimum wage—points to no noticeable effect on employment. Indeed, the New Deal and its rising labor standards were also a period of rapid employment growth. A more important question is whether we have enough of the other key ingredient for the productivity growth that made the 1930s possible: innovation. Technological change itself is another reason firms purchase new capital—otherwise, investment amounts to “stacking wooden ploughs on top of wooden ploughs.” Gordon makes clear that the 1930s were in fact one of the most innovative decades in history, as the economy began to harness the potential of the internal combustion engine and electrification. Firms ultimately could afford policies that raised wages because they could raise their productivity with new equipment featuring innovative technology. There exists a vigorous debate today about whether we live in a period of very ordinary or extraordinary innovation. Some—such as Gordon himself—argue that productivity growth inevitably will be slower because today’s new technology is inherently less innovative than that of the 1930s. In that case, there still exists a strong justification for raising labor standards: Slow productivity growth makes it that much more important that its fruits be shared equitably.</w:t>
      </w:r>
      <w:r w:rsidRPr="006A28D5">
        <w:rPr>
          <w:rStyle w:val="StyleUnderline"/>
        </w:rPr>
        <w:t xml:space="preserve"> </w:t>
      </w:r>
      <w:r w:rsidRPr="006A28D5">
        <w:rPr>
          <w:sz w:val="16"/>
        </w:rPr>
        <w:t xml:space="preserve">But others—including Andrew McAfee and Erik Brynjolfsson of the Massachusetts Institute of Technology, the country’s leading growth optimists—argue that we live in a period of extraordinary technological change. Even so, recent innovations—such as 3-D printing and social media—have failed to raise productivity growth, even after accounting for the possible problems with how statistics measure it. Therefore, </w:t>
      </w:r>
      <w:r w:rsidRPr="006A28D5">
        <w:rPr>
          <w:rStyle w:val="Emphasis"/>
        </w:rPr>
        <w:t>it may be the ability of firms to hire workers at wages that have barely grown since 2000—rather than purchasing new equipment and adopting new technology—that has prevented productivity from rising</w:t>
      </w:r>
      <w:r w:rsidRPr="006A28D5">
        <w:rPr>
          <w:sz w:val="16"/>
        </w:rPr>
        <w:t xml:space="preserve">. The truth likely falls somewhere in between the pessimists and the optimists, with </w:t>
      </w:r>
      <w:r w:rsidRPr="006A28D5">
        <w:rPr>
          <w:rStyle w:val="StyleUnderline"/>
        </w:rPr>
        <w:t>healthy—if not necessarily explosive—productivity growth possible</w:t>
      </w:r>
      <w:r w:rsidRPr="006A28D5">
        <w:rPr>
          <w:sz w:val="16"/>
        </w:rPr>
        <w:t xml:space="preserve">. In that case, </w:t>
      </w:r>
      <w:r w:rsidRPr="006A28D5">
        <w:rPr>
          <w:rStyle w:val="Emphasis"/>
        </w:rPr>
        <w:t>policies that raise wages may be the key to unlocking productivity growth by increasing incentives for firms to invest in capital.</w:t>
      </w:r>
      <w:r w:rsidRPr="006A28D5">
        <w:rPr>
          <w:sz w:val="16"/>
        </w:rPr>
        <w:t xml:space="preserve"> Such wage-raising policies include making it easier for workers to bargain collectively, raising the federal minimum wage, and modernizing overtime rules. Fortunately, the Obama administration recently has taken action on the latter and proposed an increase in the overtime threshold to $47,000 per year. Conclusion </w:t>
      </w:r>
      <w:r w:rsidRPr="006A28D5">
        <w:rPr>
          <w:rStyle w:val="StyleUnderline"/>
        </w:rPr>
        <w:t xml:space="preserve">The </w:t>
      </w:r>
      <w:r w:rsidRPr="006A28D5">
        <w:rPr>
          <w:rStyle w:val="Emphasis"/>
        </w:rPr>
        <w:t>productivity and investment slowdown presents a direct threat to the growth of U.S. living standards</w:t>
      </w:r>
      <w:r w:rsidRPr="006A28D5">
        <w:rPr>
          <w:sz w:val="16"/>
        </w:rPr>
        <w:t xml:space="preserve">. It </w:t>
      </w:r>
      <w:r w:rsidRPr="006A28D5">
        <w:rPr>
          <w:rStyle w:val="StyleUnderline"/>
        </w:rPr>
        <w:t>is the main reason gross domestic product growth has slowed, and it is a challenge with which advanced economies across the world are grappling</w:t>
      </w:r>
      <w:r w:rsidRPr="006A28D5">
        <w:rPr>
          <w:sz w:val="16"/>
        </w:rPr>
        <w:t xml:space="preserve">. Importantly, productivity has slowed regardless of countries’ corporate tax policies—some politicians’ favorite solution to every economic problem. Policymakers should heed the advice of the International Monetary Fund and focus on attacking the main cause of the productivity slowdown—low aggregate demand. A substantial investment in infrastructure—as the Center for American Progress recently proposed—would go a long way toward getting business investment back on track. </w:t>
      </w:r>
      <w:r w:rsidRPr="006A28D5">
        <w:rPr>
          <w:rStyle w:val="StyleUnderline"/>
        </w:rPr>
        <w:t xml:space="preserve">An additional and complimentary avenue to raising productivity is policies that directly raise wages. Employers have little reason to invest in new capital and raise productivity when real wages are stagnant. </w:t>
      </w:r>
      <w:r w:rsidRPr="006A28D5">
        <w:rPr>
          <w:rStyle w:val="Emphasis"/>
        </w:rPr>
        <w:t>When faced with higher labor costs, employers will invest and innovate—two of the keys to raising productivity</w:t>
      </w:r>
    </w:p>
    <w:p w:rsidR="00246150" w:rsidRPr="002048F3" w:rsidRDefault="00246150" w:rsidP="00246150">
      <w:pPr>
        <w:pStyle w:val="Heading4"/>
      </w:pPr>
      <w:r w:rsidRPr="002048F3">
        <w:lastRenderedPageBreak/>
        <w:t>Economic decline leads to nuclear war</w:t>
      </w:r>
    </w:p>
    <w:p w:rsidR="00246150" w:rsidRPr="000149B9" w:rsidRDefault="00246150" w:rsidP="00246150">
      <w:pPr>
        <w:rPr>
          <w:sz w:val="18"/>
          <w:szCs w:val="18"/>
        </w:rPr>
      </w:pPr>
      <w:r w:rsidRPr="00487179">
        <w:rPr>
          <w:rStyle w:val="Style13ptBold"/>
        </w:rPr>
        <w:t xml:space="preserve">Tønnesson 15 </w:t>
      </w:r>
      <w:r w:rsidRPr="00487179">
        <w:t>(Stein, Research Professor, Peace Research Institute Oslo; Leader of East Asia Peace program, Uppsala University, 2015, “Deterrence, interdependence and Sino–US peace,” International Area Studies Review, Vol. 18, No. 3, p. 297-311)</w:t>
      </w:r>
    </w:p>
    <w:p w:rsidR="00246150" w:rsidRPr="00C12A71" w:rsidRDefault="00246150" w:rsidP="00246150">
      <w:pPr>
        <w:rPr>
          <w:sz w:val="14"/>
        </w:rPr>
      </w:pPr>
      <w:r w:rsidRPr="00CB7ADE">
        <w:rPr>
          <w:sz w:val="14"/>
        </w:rPr>
        <w:t>Several recent works on China and Sino–US relations have made substantial contributions to the current understanding of how and under what circumstances a combination of nuclear deterrence and economic interdependence may reduce the risk of war between major powers. At least four conclusions can be drawn from the review above: first, those who say that interdependence may both inhibit and drive conflict are right. Interdependence raises the cost of conflict for all sides but asymmetrical or unbalanced dependencies and negative trade expectations may generate tensions leading to trade wars among inter-dependent states that in turn increase the risk of military conflict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decisions for war and peace are taken by very few people, who act on the basis of their future expectations. International relations theory must be supplemented by foreign policy analysis in order to assess the value attributed by national decision-makers to economic development and their assessments of risks and opportunities</w:t>
      </w:r>
      <w:r w:rsidRPr="00C12A71">
        <w:rPr>
          <w:sz w:val="14"/>
        </w:rPr>
        <w:t xml:space="preserve">. </w:t>
      </w:r>
      <w:r w:rsidRPr="00C12A71">
        <w:rPr>
          <w:rStyle w:val="StyleUnderline"/>
        </w:rPr>
        <w:t>If leaders</w:t>
      </w:r>
      <w:r w:rsidRPr="00C12A71">
        <w:rPr>
          <w:sz w:val="14"/>
        </w:rPr>
        <w:t xml:space="preserve"> on either side of the Atlantic </w:t>
      </w:r>
      <w:r w:rsidRPr="00C12A71">
        <w:rPr>
          <w:rStyle w:val="StyleUnderline"/>
        </w:rPr>
        <w:t xml:space="preserve">begin to seriously </w:t>
      </w:r>
      <w:r w:rsidRPr="00C12A71">
        <w:rPr>
          <w:rStyle w:val="Emphasis"/>
        </w:rPr>
        <w:t>fear or anticipate their own nation’s decline</w:t>
      </w:r>
      <w:r w:rsidRPr="00C12A71">
        <w:rPr>
          <w:sz w:val="14"/>
        </w:rPr>
        <w:t xml:space="preserve"> then </w:t>
      </w:r>
      <w:r w:rsidRPr="00C12A71">
        <w:rPr>
          <w:rStyle w:val="StyleUnderline"/>
        </w:rPr>
        <w:t xml:space="preserve">they may </w:t>
      </w:r>
      <w:r w:rsidRPr="00C12A71">
        <w:rPr>
          <w:sz w:val="14"/>
        </w:rPr>
        <w:t xml:space="preserve">blame this on external dependence, </w:t>
      </w:r>
      <w:r w:rsidRPr="00C12A71">
        <w:rPr>
          <w:rStyle w:val="StyleUnderline"/>
        </w:rPr>
        <w:t>appeal to anti-foreign sentiments, contemplate the use of force to gain</w:t>
      </w:r>
      <w:r w:rsidRPr="00C12A71">
        <w:rPr>
          <w:sz w:val="14"/>
        </w:rPr>
        <w:t xml:space="preserve"> respect or </w:t>
      </w:r>
      <w:r w:rsidRPr="00C12A71">
        <w:rPr>
          <w:rStyle w:val="StyleUnderline"/>
        </w:rPr>
        <w:t>credibility, adopt protectionist policies, and</w:t>
      </w:r>
      <w:r w:rsidRPr="00C12A71">
        <w:rPr>
          <w:sz w:val="14"/>
        </w:rPr>
        <w:t xml:space="preserve"> ultimately </w:t>
      </w:r>
      <w:r w:rsidRPr="00C12A71">
        <w:rPr>
          <w:rStyle w:val="Emphasis"/>
        </w:rPr>
        <w:t>refuse to be deterred by</w:t>
      </w:r>
      <w:r w:rsidRPr="00C12A71">
        <w:rPr>
          <w:sz w:val="14"/>
        </w:rPr>
        <w:t xml:space="preserve"> either </w:t>
      </w:r>
      <w:r w:rsidRPr="00C12A71">
        <w:rPr>
          <w:rStyle w:val="Emphasis"/>
        </w:rPr>
        <w:t>nuclear arms</w:t>
      </w:r>
      <w:r w:rsidRPr="00C12A71">
        <w:rPr>
          <w:rStyle w:val="StyleUnderline"/>
        </w:rPr>
        <w:t xml:space="preserve"> or prospects of socioeconomic calamities. Such a dangerous shift could happen </w:t>
      </w:r>
      <w:r w:rsidRPr="00C12A71">
        <w:rPr>
          <w:rStyle w:val="Emphasis"/>
        </w:rPr>
        <w:t>abruptly</w:t>
      </w:r>
      <w:r w:rsidRPr="00C12A71">
        <w:rPr>
          <w:sz w:val="14"/>
        </w:rPr>
        <w:t xml:space="preserve">, i.e. under the instigation of actions by a third party – or against a third party. </w:t>
      </w:r>
    </w:p>
    <w:p w:rsidR="00246150" w:rsidRPr="00C12A71" w:rsidRDefault="00246150" w:rsidP="00246150">
      <w:pPr>
        <w:rPr>
          <w:rStyle w:val="Emphasis"/>
          <w:b w:val="0"/>
          <w:iCs w:val="0"/>
        </w:rPr>
      </w:pPr>
      <w:r w:rsidRPr="00C12A71">
        <w:rPr>
          <w:sz w:val="14"/>
        </w:rPr>
        <w:t xml:space="preserve">Yet as long as there is both nuclear deterrence and interdependence, the tensions in East Asia are unlikely to escalate to war. As Chan (2013) says, all states in the region are aware that they cannot count on support from either China or the US if they make provocative moves. </w:t>
      </w:r>
      <w:r w:rsidRPr="00C12A71">
        <w:rPr>
          <w:rStyle w:val="StyleUnderline"/>
        </w:rPr>
        <w:t xml:space="preserve">The greatest risk is </w:t>
      </w:r>
      <w:r w:rsidRPr="00C12A71">
        <w:rPr>
          <w:rStyle w:val="Emphasis"/>
        </w:rPr>
        <w:t>not</w:t>
      </w:r>
      <w:r w:rsidRPr="00C12A71">
        <w:rPr>
          <w:sz w:val="14"/>
        </w:rPr>
        <w:t xml:space="preserve"> that </w:t>
      </w:r>
      <w:r w:rsidRPr="00C12A71">
        <w:rPr>
          <w:rStyle w:val="Emphasis"/>
        </w:rPr>
        <w:t>a territorial dispute</w:t>
      </w:r>
      <w:r w:rsidRPr="00C12A71">
        <w:rPr>
          <w:sz w:val="14"/>
        </w:rPr>
        <w:t xml:space="preserve"> leads to war under present circumstances </w:t>
      </w:r>
      <w:r w:rsidRPr="00C12A71">
        <w:rPr>
          <w:rStyle w:val="StyleUnderline"/>
        </w:rPr>
        <w:t xml:space="preserve">but that </w:t>
      </w:r>
      <w:r w:rsidRPr="00C12A71">
        <w:rPr>
          <w:rStyle w:val="Emphasis"/>
        </w:rPr>
        <w:t>changes in the world economy</w:t>
      </w:r>
      <w:r w:rsidRPr="00C12A71">
        <w:rPr>
          <w:rStyle w:val="StyleUnderline"/>
        </w:rPr>
        <w:t xml:space="preserve"> alter those circumstances in ways that render inter-state peace more precarious</w:t>
      </w:r>
      <w:r w:rsidRPr="00C12A71">
        <w:rPr>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C12A71">
        <w:rPr>
          <w:rStyle w:val="StyleUnderline"/>
        </w:rPr>
        <w:t xml:space="preserve">This could have unforeseen consequences in the field of security, with nuclear deterrence remaining the only factor to </w:t>
      </w:r>
      <w:r w:rsidRPr="00C12A71">
        <w:rPr>
          <w:rStyle w:val="Emphasis"/>
        </w:rPr>
        <w:t>protect the world from Armageddon</w:t>
      </w:r>
      <w:r w:rsidRPr="00C12A71">
        <w:rPr>
          <w:rStyle w:val="StyleUnderline"/>
        </w:rPr>
        <w:t>, and unreliably so</w:t>
      </w:r>
      <w:r w:rsidRPr="00C12A71">
        <w:rPr>
          <w:sz w:val="14"/>
        </w:rPr>
        <w:t xml:space="preserve">. </w:t>
      </w:r>
      <w:r w:rsidRPr="00C12A71">
        <w:rPr>
          <w:rStyle w:val="StyleUnderline"/>
        </w:rPr>
        <w:t xml:space="preserve">Deterrence could </w:t>
      </w:r>
      <w:r w:rsidRPr="00C12A71">
        <w:rPr>
          <w:rStyle w:val="Emphasis"/>
        </w:rPr>
        <w:t>lose its credibility</w:t>
      </w:r>
      <w:r w:rsidRPr="00C12A71">
        <w:rPr>
          <w:sz w:val="14"/>
        </w:rPr>
        <w:t xml:space="preserve">: one of the two </w:t>
      </w:r>
      <w:r w:rsidRPr="00C12A71">
        <w:rPr>
          <w:rStyle w:val="StyleUnderline"/>
        </w:rPr>
        <w:t>great powers might gamble that the other yield in a cyber-war or conventional</w:t>
      </w:r>
      <w:r w:rsidRPr="00C12A71">
        <w:rPr>
          <w:sz w:val="14"/>
        </w:rPr>
        <w:t xml:space="preserve"> limited </w:t>
      </w:r>
      <w:r w:rsidRPr="00C12A71">
        <w:rPr>
          <w:rStyle w:val="StyleUnderline"/>
        </w:rPr>
        <w:t>war</w:t>
      </w:r>
      <w:r w:rsidRPr="00C12A71">
        <w:rPr>
          <w:sz w:val="14"/>
        </w:rPr>
        <w:t xml:space="preserve">, </w:t>
      </w:r>
      <w:r w:rsidRPr="00C12A71">
        <w:rPr>
          <w:rStyle w:val="StyleUnderline"/>
        </w:rPr>
        <w:t>or third party countries might engage in conflict</w:t>
      </w:r>
      <w:r w:rsidRPr="00C12A71">
        <w:rPr>
          <w:sz w:val="14"/>
        </w:rPr>
        <w:t xml:space="preserve"> with each other, with a view to </w:t>
      </w:r>
      <w:r w:rsidRPr="00C12A71">
        <w:rPr>
          <w:rStyle w:val="StyleUnderline"/>
        </w:rPr>
        <w:t>obliging Washington or Beijing to intervene.</w:t>
      </w:r>
    </w:p>
    <w:p w:rsidR="00246150" w:rsidRPr="00B0399D" w:rsidRDefault="00246150" w:rsidP="00246150">
      <w:pPr>
        <w:pStyle w:val="Heading2"/>
        <w:rPr>
          <w:rStyle w:val="StyleUnderline"/>
          <w:sz w:val="26"/>
          <w:u w:val="none"/>
        </w:rPr>
      </w:pPr>
      <w:r w:rsidRPr="00B0399D">
        <w:rPr>
          <w:rStyle w:val="StyleUnderline"/>
          <w:sz w:val="26"/>
          <w:u w:val="none"/>
        </w:rPr>
        <w:t>UQ</w:t>
      </w:r>
    </w:p>
    <w:p w:rsidR="00246150" w:rsidRPr="00B0399D" w:rsidRDefault="00246150" w:rsidP="00246150">
      <w:pPr>
        <w:pStyle w:val="Heading3"/>
      </w:pPr>
      <w:r w:rsidRPr="00B0399D">
        <w:t>UQ – General</w:t>
      </w:r>
    </w:p>
    <w:p w:rsidR="00246150" w:rsidRDefault="00246150" w:rsidP="00246150">
      <w:pPr>
        <w:pStyle w:val="Heading4"/>
        <w:rPr>
          <w:rStyle w:val="StyleUnderline"/>
          <w:u w:val="none"/>
        </w:rPr>
      </w:pPr>
      <w:r>
        <w:rPr>
          <w:rStyle w:val="StyleUnderline"/>
          <w:u w:val="none"/>
        </w:rPr>
        <w:t>Wages are growing now, but it’s tenuous – a tight labor market is essential to maintain growth</w:t>
      </w:r>
    </w:p>
    <w:p w:rsidR="00246150" w:rsidRDefault="00246150" w:rsidP="00246150">
      <w:pPr>
        <w:rPr>
          <w:rStyle w:val="StyleUnderline"/>
          <w:u w:val="none"/>
        </w:rPr>
      </w:pPr>
      <w:r w:rsidRPr="00F83A79">
        <w:rPr>
          <w:rStyle w:val="Style13ptBold"/>
        </w:rPr>
        <w:t>Kitroeff 18</w:t>
      </w:r>
      <w:r>
        <w:rPr>
          <w:rStyle w:val="StyleUnderline"/>
          <w:u w:val="none"/>
        </w:rPr>
        <w:t xml:space="preserve"> (Natalie, Reporter at The New York Times, “U.S. Job Market’s Strength Is Allowing More to Share in Pay Gains”, The New York Times, </w:t>
      </w:r>
      <w:hyperlink r:id="rId7" w:history="1">
        <w:r w:rsidRPr="006E05AD">
          <w:rPr>
            <w:rStyle w:val="Hyperlink"/>
          </w:rPr>
          <w:t>https://www.nytimes.com/2018/01/05/business/economy/jobs-report.html</w:t>
        </w:r>
      </w:hyperlink>
      <w:r>
        <w:rPr>
          <w:rStyle w:val="StyleUnderline"/>
          <w:u w:val="none"/>
        </w:rPr>
        <w:t>, 5 January 2018) JY</w:t>
      </w:r>
    </w:p>
    <w:p w:rsidR="00246150" w:rsidRPr="006A28D5" w:rsidRDefault="00246150" w:rsidP="00246150">
      <w:pPr>
        <w:rPr>
          <w:sz w:val="16"/>
        </w:rPr>
      </w:pPr>
      <w:r w:rsidRPr="005B4E4D">
        <w:rPr>
          <w:rStyle w:val="StyleUnderline"/>
        </w:rPr>
        <w:t>The bustling U</w:t>
      </w:r>
      <w:r w:rsidRPr="006A28D5">
        <w:rPr>
          <w:rStyle w:val="StyleUnderline"/>
          <w:sz w:val="16"/>
          <w:u w:val="none"/>
        </w:rPr>
        <w:t xml:space="preserve">nited </w:t>
      </w:r>
      <w:r w:rsidRPr="005B4E4D">
        <w:rPr>
          <w:rStyle w:val="StyleUnderline"/>
        </w:rPr>
        <w:t>S</w:t>
      </w:r>
      <w:r w:rsidRPr="006A28D5">
        <w:rPr>
          <w:rStyle w:val="StyleUnderline"/>
          <w:sz w:val="16"/>
          <w:u w:val="none"/>
        </w:rPr>
        <w:t xml:space="preserve">tates </w:t>
      </w:r>
      <w:r w:rsidRPr="005B4E4D">
        <w:rPr>
          <w:rStyle w:val="StyleUnderline"/>
        </w:rPr>
        <w:t>economy is beginning to benefit some American workers who</w:t>
      </w:r>
      <w:r w:rsidRPr="006A28D5">
        <w:rPr>
          <w:rStyle w:val="StyleUnderline"/>
          <w:sz w:val="16"/>
          <w:u w:val="none"/>
        </w:rPr>
        <w:t xml:space="preserve"> have not gotten a taste of the recovery and </w:t>
      </w:r>
      <w:r w:rsidRPr="005B4E4D">
        <w:rPr>
          <w:rStyle w:val="StyleUnderline"/>
        </w:rPr>
        <w:t>have been most in need of relief</w:t>
      </w:r>
      <w:r w:rsidRPr="006A28D5">
        <w:rPr>
          <w:rStyle w:val="StyleUnderline"/>
          <w:sz w:val="16"/>
          <w:u w:val="none"/>
        </w:rPr>
        <w:t xml:space="preserve">. That picture was reinforced by a report on Friday from the Labor Department, which showed an increase of 148,000 jobs last month. The figure fell short of economists’ expectations, but some of the most impressive job gains in the past year were in blue-collar and service industries that pay a decent salary. Over all, </w:t>
      </w:r>
      <w:r w:rsidRPr="006A28D5">
        <w:rPr>
          <w:sz w:val="16"/>
        </w:rPr>
        <w:t>average hourly earnings were 2.5 percent higher in December compared with the year before,</w:t>
      </w:r>
      <w:r w:rsidRPr="006A28D5">
        <w:rPr>
          <w:rStyle w:val="StyleUnderline"/>
          <w:sz w:val="16"/>
          <w:u w:val="none"/>
        </w:rPr>
        <w:t xml:space="preserve"> scarcely keeping up with inflation. </w:t>
      </w:r>
      <w:r w:rsidRPr="005B4E4D">
        <w:rPr>
          <w:rStyle w:val="StyleUnderline"/>
        </w:rPr>
        <w:t>But</w:t>
      </w:r>
      <w:r w:rsidRPr="006A28D5">
        <w:rPr>
          <w:rStyle w:val="StyleUnderline"/>
          <w:sz w:val="16"/>
          <w:u w:val="none"/>
        </w:rPr>
        <w:t xml:space="preserve"> other data shows that </w:t>
      </w:r>
      <w:r w:rsidRPr="00E657F7">
        <w:rPr>
          <w:rStyle w:val="Emphasis"/>
        </w:rPr>
        <w:t>wages have increased most for the least-educated workers</w:t>
      </w:r>
      <w:r w:rsidRPr="005B4E4D">
        <w:rPr>
          <w:rStyle w:val="StyleUnderline"/>
        </w:rPr>
        <w:t xml:space="preserve"> and for people in many industries that are generally low-paying</w:t>
      </w:r>
      <w:r w:rsidRPr="00E657F7">
        <w:rPr>
          <w:rStyle w:val="StyleUnderline"/>
        </w:rPr>
        <w:t>. “</w:t>
      </w:r>
      <w:r w:rsidRPr="006A28D5">
        <w:rPr>
          <w:sz w:val="16"/>
        </w:rPr>
        <w:t>Growth is strong, and the benefits of this growth have been widely shared</w:t>
      </w:r>
      <w:r w:rsidRPr="006A28D5">
        <w:rPr>
          <w:rStyle w:val="StyleUnderline"/>
          <w:sz w:val="16"/>
          <w:u w:val="none"/>
        </w:rPr>
        <w:t xml:space="preserve">,” Jed Kolko, the chief economist for Indeed.com, a job-search site. “This has been a year in which some of </w:t>
      </w:r>
      <w:r w:rsidRPr="00E657F7">
        <w:rPr>
          <w:rStyle w:val="StyleUnderline"/>
        </w:rPr>
        <w:t>the gaps in the economy</w:t>
      </w:r>
      <w:r w:rsidRPr="006A28D5">
        <w:rPr>
          <w:rStyle w:val="StyleUnderline"/>
          <w:sz w:val="16"/>
          <w:u w:val="none"/>
        </w:rPr>
        <w:t xml:space="preserve"> that had been growing </w:t>
      </w:r>
      <w:r w:rsidRPr="00E657F7">
        <w:rPr>
          <w:rStyle w:val="StyleUnderline"/>
        </w:rPr>
        <w:t>narrowed a bit</w:t>
      </w:r>
      <w:r w:rsidRPr="006A28D5">
        <w:rPr>
          <w:rStyle w:val="StyleUnderline"/>
          <w:sz w:val="16"/>
          <w:u w:val="none"/>
        </w:rPr>
        <w:t xml:space="preserve">.” </w:t>
      </w:r>
      <w:r w:rsidRPr="006A28D5">
        <w:rPr>
          <w:sz w:val="16"/>
        </w:rPr>
        <w:t>Manual-labor positions are the</w:t>
      </w:r>
      <w:r w:rsidRPr="006A28D5">
        <w:rPr>
          <w:rStyle w:val="StyleUnderline"/>
          <w:sz w:val="16"/>
          <w:u w:val="none"/>
        </w:rPr>
        <w:t xml:space="preserve"> kinds of </w:t>
      </w:r>
      <w:r w:rsidRPr="006A28D5">
        <w:rPr>
          <w:sz w:val="16"/>
        </w:rPr>
        <w:t>jobs</w:t>
      </w:r>
      <w:r w:rsidRPr="006A28D5">
        <w:rPr>
          <w:rStyle w:val="StyleUnderline"/>
          <w:sz w:val="16"/>
          <w:u w:val="none"/>
        </w:rPr>
        <w:t xml:space="preserve"> that President </w:t>
      </w:r>
      <w:r w:rsidRPr="006A28D5">
        <w:rPr>
          <w:sz w:val="16"/>
        </w:rPr>
        <w:t>Trump has promised to bring back</w:t>
      </w:r>
      <w:r w:rsidRPr="006A28D5">
        <w:rPr>
          <w:rStyle w:val="StyleUnderline"/>
          <w:sz w:val="16"/>
          <w:u w:val="none"/>
        </w:rPr>
        <w:t xml:space="preserve"> in droves</w:t>
      </w:r>
      <w:r w:rsidRPr="006A28D5">
        <w:rPr>
          <w:sz w:val="16"/>
        </w:rPr>
        <w:t xml:space="preserve">, so progress could be politically important. Hiring picked up fastest in construction and mining. </w:t>
      </w:r>
      <w:r w:rsidRPr="00E657F7">
        <w:rPr>
          <w:rStyle w:val="StyleUnderline"/>
        </w:rPr>
        <w:t>Manufacturing</w:t>
      </w:r>
      <w:r w:rsidRPr="006A28D5">
        <w:rPr>
          <w:rStyle w:val="StyleUnderline"/>
          <w:sz w:val="16"/>
          <w:u w:val="none"/>
        </w:rPr>
        <w:t xml:space="preserve">, which lost jobs in 2016, </w:t>
      </w:r>
      <w:r w:rsidRPr="00E657F7">
        <w:rPr>
          <w:rStyle w:val="StyleUnderline"/>
        </w:rPr>
        <w:t>expanded</w:t>
      </w:r>
      <w:r w:rsidRPr="006A28D5">
        <w:rPr>
          <w:rStyle w:val="StyleUnderline"/>
          <w:sz w:val="16"/>
          <w:u w:val="none"/>
        </w:rPr>
        <w:t xml:space="preserve"> last year </w:t>
      </w:r>
      <w:r w:rsidRPr="00E657F7">
        <w:rPr>
          <w:rStyle w:val="StyleUnderline"/>
        </w:rPr>
        <w:t>at a respectable clip, part of a global resurgence. Reflecting the economy’s resilience, overall hiring</w:t>
      </w:r>
      <w:r w:rsidRPr="006A28D5">
        <w:rPr>
          <w:rStyle w:val="StyleUnderline"/>
          <w:sz w:val="16"/>
          <w:u w:val="none"/>
        </w:rPr>
        <w:t xml:space="preserve"> in 2017 was only slightly lower than in 2016 — and it </w:t>
      </w:r>
      <w:r w:rsidRPr="00E657F7">
        <w:rPr>
          <w:rStyle w:val="StyleUnderline"/>
        </w:rPr>
        <w:t>has risen for 87 consecutive months</w:t>
      </w:r>
      <w:r w:rsidRPr="006A28D5">
        <w:rPr>
          <w:rStyle w:val="StyleUnderline"/>
          <w:sz w:val="16"/>
          <w:u w:val="none"/>
        </w:rPr>
        <w:t xml:space="preserve">, a remarkable feat. The unemployment rate was steady at 4.1 percent, a 17-year low. The numbers point to an economy that still has some room to grow. In a Twitter post on Wednesday, Mr. Trump cited the unemployment rate as evidence that the economy is “only getting better!” When he took office last January, the rate was 4.8 percent. Most economists say presidents do not generally determine the economy’s course, and it is too early to measure the hiring effects of the tax cut signed into law last month. But Mr. Trump’s agenda may be having an impact on the economy in other ways. His push to dismantle regulations on businesses seems to have emboldened corporations to start putting more money into machines and plants, the kind of spending that drives broad growth. A separate survey of manufacturers released on Wednesday suggested that American factories have picked up their orders, production and hiring over the past year. Democrats offered a less sanguine view of the labor market, asserting that most Americans were still enduring paltry raises and that the Republican tax plan was a boon only to the upper stratum of the country. Among the solutions advocated by Democrats is to increase the minimum wage, as 18 states did on Jan. 1. “The American economy is unbalanced,” Representative Joe Crowley of New York, the leader of the House Democratic Caucus, said in a statement. “Workers struggle to find financial security while special interests, corporations, and the richest among us enjoy lavish tax breaks.” </w:t>
      </w:r>
      <w:r w:rsidRPr="00E657F7">
        <w:rPr>
          <w:rStyle w:val="StyleUnderline"/>
        </w:rPr>
        <w:t>There are signs</w:t>
      </w:r>
      <w:r w:rsidRPr="006A28D5">
        <w:rPr>
          <w:rStyle w:val="StyleUnderline"/>
          <w:sz w:val="16"/>
          <w:u w:val="none"/>
        </w:rPr>
        <w:t xml:space="preserve"> beneath the surface, though, </w:t>
      </w:r>
      <w:r w:rsidRPr="00E657F7">
        <w:rPr>
          <w:rStyle w:val="Emphasis"/>
        </w:rPr>
        <w:t>that more widespread wage growth may be around the corner</w:t>
      </w:r>
      <w:r w:rsidRPr="00E657F7">
        <w:rPr>
          <w:rStyle w:val="StyleUnderline"/>
        </w:rPr>
        <w:t>. The security industry</w:t>
      </w:r>
      <w:r w:rsidRPr="006A28D5">
        <w:rPr>
          <w:rStyle w:val="StyleUnderline"/>
          <w:sz w:val="16"/>
          <w:u w:val="none"/>
        </w:rPr>
        <w:t xml:space="preserve">, for example, where pay is below average, </w:t>
      </w:r>
      <w:r w:rsidRPr="00E657F7">
        <w:rPr>
          <w:rStyle w:val="StyleUnderline"/>
        </w:rPr>
        <w:t>showed a 7 percent increase in hourly earnings</w:t>
      </w:r>
      <w:r w:rsidRPr="006A28D5">
        <w:rPr>
          <w:rStyle w:val="StyleUnderline"/>
          <w:sz w:val="16"/>
          <w:u w:val="none"/>
        </w:rPr>
        <w:t xml:space="preserve"> in November from a year earlier. </w:t>
      </w:r>
      <w:r w:rsidRPr="00E657F7">
        <w:rPr>
          <w:rStyle w:val="StyleUnderline"/>
        </w:rPr>
        <w:t>Workers in clothing stores and food services — two huge, generally low-paying businesses — saw wages rise by around 4 percent</w:t>
      </w:r>
      <w:r w:rsidRPr="006A28D5">
        <w:rPr>
          <w:rStyle w:val="StyleUnderline"/>
          <w:sz w:val="16"/>
          <w:u w:val="none"/>
        </w:rPr>
        <w:t xml:space="preserve"> in that period. In areas where unemployment has dipped below the national rate, </w:t>
      </w:r>
      <w:r w:rsidRPr="00E657F7">
        <w:rPr>
          <w:rStyle w:val="Emphasis"/>
        </w:rPr>
        <w:t>pay has begun to accelerate</w:t>
      </w:r>
      <w:r w:rsidRPr="00E657F7">
        <w:rPr>
          <w:rStyle w:val="StyleUnderline"/>
        </w:rPr>
        <w:t xml:space="preserve">. </w:t>
      </w:r>
      <w:r w:rsidRPr="006A28D5">
        <w:rPr>
          <w:sz w:val="16"/>
        </w:rPr>
        <w:t>Cities where joblessness is 3.5 percent or lower have had an impressive 4 percent year-over-year increase in earnings</w:t>
      </w:r>
      <w:r w:rsidRPr="006A28D5">
        <w:rPr>
          <w:rStyle w:val="StyleUnderline"/>
          <w:sz w:val="16"/>
          <w:u w:val="none"/>
        </w:rPr>
        <w:t xml:space="preserve">, said Ian Shepherdson, chief economist of Pantheon Macroeconomics. In Indianapolis, where unemployment reached 3.1 percent in November, </w:t>
      </w:r>
      <w:r w:rsidRPr="00E657F7">
        <w:rPr>
          <w:rStyle w:val="StyleUnderline"/>
        </w:rPr>
        <w:t>wages for jobs in the private sector rose by nearly 5 percent</w:t>
      </w:r>
      <w:r w:rsidRPr="006A28D5">
        <w:rPr>
          <w:rStyle w:val="StyleUnderline"/>
          <w:sz w:val="16"/>
          <w:u w:val="none"/>
        </w:rPr>
        <w:t xml:space="preserve"> in the second quarter compared with a year earlier. “If the unemployment rate everywhere gets to 3.5 percent, then wage growth everywhere will get to 4 percent,” Mr. Shepherdson said. That kind of tightening may nudge some employers who have resisted giving raises. “</w:t>
      </w:r>
      <w:r w:rsidRPr="00E657F7">
        <w:rPr>
          <w:rStyle w:val="Emphasis"/>
        </w:rPr>
        <w:t>The wage growth rate kicking in isn’t an automatic thing that happens in the economy</w:t>
      </w:r>
      <w:r w:rsidRPr="006A28D5">
        <w:rPr>
          <w:rStyle w:val="StyleUnderline"/>
          <w:sz w:val="16"/>
          <w:u w:val="none"/>
        </w:rPr>
        <w:t>,” said Cathy Barrera, chief economist at ZipRecruiter, a job-listing platform. “</w:t>
      </w:r>
      <w:r w:rsidRPr="00E657F7">
        <w:rPr>
          <w:rStyle w:val="Emphasis"/>
        </w:rPr>
        <w:t>It requires employers to feel that friction, that competition for talent, to change what they offer recruits.</w:t>
      </w:r>
      <w:r w:rsidRPr="006A28D5">
        <w:rPr>
          <w:rStyle w:val="StyleUnderline"/>
          <w:sz w:val="16"/>
          <w:u w:val="none"/>
        </w:rPr>
        <w:t xml:space="preserve">” </w:t>
      </w:r>
      <w:r w:rsidRPr="00E657F7">
        <w:rPr>
          <w:rStyle w:val="StyleUnderline"/>
        </w:rPr>
        <w:t>E-commerce companies have begun to raise wages</w:t>
      </w:r>
      <w:r w:rsidRPr="006A28D5">
        <w:rPr>
          <w:rStyle w:val="StyleUnderline"/>
          <w:sz w:val="16"/>
          <w:u w:val="none"/>
        </w:rPr>
        <w:t xml:space="preserve"> in hot warehouse markets, such as Memphis or the Inland Empire in Southern California, said Bill Ravenscroft, a senior vice president at Adecco Staffing USA. The agency employs around 60,000 workers, hiring more during the holiday season, and places many in distribution centers and warehouses often used by e-commerce giants. But employers are not taking that approach across the board. Many are vying for pickers, packers and shippers by offering new perks. Logistics companies have begun providing on-site child care, or reimbursing employees who need to put their children in day care while they work. Some companies are entering workers in raffles every week to win laptops, televisions and tablets, or are bringing food trucks to their warehouses and paying for employees’ lunches. “These types of benefits in the past, you associated them with Silicon Valley, start-up companies,” Mr. Ravenscroft said. “They weren’t synonymous with your traditional employers.” </w:t>
      </w:r>
      <w:r w:rsidRPr="00F83A79">
        <w:rPr>
          <w:rStyle w:val="Emphasis"/>
        </w:rPr>
        <w:t>Clients are hesitant to offer permanent wage increases, he said, but that could change if the jobless rate continues to dip</w:t>
      </w:r>
      <w:r w:rsidRPr="006A28D5">
        <w:rPr>
          <w:rStyle w:val="StyleUnderline"/>
          <w:sz w:val="16"/>
          <w:u w:val="none"/>
        </w:rPr>
        <w:t xml:space="preserve">. Bob Peterson, </w:t>
      </w:r>
      <w:r w:rsidRPr="006A28D5">
        <w:rPr>
          <w:sz w:val="16"/>
        </w:rPr>
        <w:t>the chief executive of Melton Truck Lines, said he had been feeling the job market’s heat all year, and that he now had no choice but to raise pay</w:t>
      </w:r>
      <w:r w:rsidRPr="006A28D5">
        <w:rPr>
          <w:rStyle w:val="StyleUnderline"/>
          <w:sz w:val="16"/>
          <w:u w:val="none"/>
        </w:rPr>
        <w:t xml:space="preserve"> for his 1,600 drivers. “</w:t>
      </w:r>
      <w:r w:rsidRPr="006A28D5">
        <w:rPr>
          <w:sz w:val="16"/>
        </w:rPr>
        <w:t>With unemployment this low, anyone worth their salt has got a job and probably a darn good one</w:t>
      </w:r>
      <w:r w:rsidRPr="006A28D5">
        <w:rPr>
          <w:rStyle w:val="StyleUnderline"/>
          <w:sz w:val="16"/>
          <w:u w:val="none"/>
        </w:rPr>
        <w:t xml:space="preserve">,” Mr. Peterson said. Melton operates in 48 states and has offices in five. </w:t>
      </w:r>
    </w:p>
    <w:p w:rsidR="00246150" w:rsidRPr="009768D3" w:rsidRDefault="00246150" w:rsidP="00246150"/>
    <w:p w:rsidR="00246150" w:rsidRDefault="00246150" w:rsidP="00246150">
      <w:pPr>
        <w:pStyle w:val="Heading4"/>
      </w:pPr>
      <w:r>
        <w:t>Wages are up – spurred by job surplus</w:t>
      </w:r>
    </w:p>
    <w:p w:rsidR="00246150" w:rsidRDefault="00246150" w:rsidP="00246150">
      <w:r w:rsidRPr="007F6121">
        <w:rPr>
          <w:rStyle w:val="Style13ptBold"/>
        </w:rPr>
        <w:t>Gillespie 18</w:t>
      </w:r>
      <w:r>
        <w:t xml:space="preserve"> (Patrick, </w:t>
      </w:r>
      <w:r w:rsidRPr="007F6121">
        <w:t>reporter at CNNMoney</w:t>
      </w:r>
      <w:r>
        <w:t>, “</w:t>
      </w:r>
      <w:r w:rsidRPr="007F6121">
        <w:t>America gets a raise: Wage growth fastest since 2009</w:t>
      </w:r>
      <w:r>
        <w:t xml:space="preserve">”, CNN Money, </w:t>
      </w:r>
      <w:hyperlink r:id="rId8" w:history="1">
        <w:r w:rsidRPr="0095737A">
          <w:rPr>
            <w:rStyle w:val="Hyperlink"/>
          </w:rPr>
          <w:t>http://money.cnn.com/2018/02/02/news/economy/january-jobs-report-2018/index.html</w:t>
        </w:r>
      </w:hyperlink>
      <w:r>
        <w:t>, 2 February 2018) JY</w:t>
      </w:r>
    </w:p>
    <w:p w:rsidR="00246150" w:rsidRPr="00DF599B" w:rsidRDefault="00246150" w:rsidP="00246150">
      <w:pPr>
        <w:rPr>
          <w:sz w:val="16"/>
        </w:rPr>
      </w:pPr>
      <w:r w:rsidRPr="00DF599B">
        <w:rPr>
          <w:sz w:val="16"/>
        </w:rPr>
        <w:t xml:space="preserve">The </w:t>
      </w:r>
      <w:r w:rsidRPr="000E4326">
        <w:rPr>
          <w:rStyle w:val="StyleUnderline"/>
        </w:rPr>
        <w:t>U.S.</w:t>
      </w:r>
      <w:r w:rsidRPr="00DF599B">
        <w:rPr>
          <w:sz w:val="16"/>
        </w:rPr>
        <w:t xml:space="preserve"> economy added 200,000 jobs in January, and </w:t>
      </w:r>
      <w:r w:rsidRPr="000E4326">
        <w:rPr>
          <w:rStyle w:val="StyleUnderline"/>
        </w:rPr>
        <w:t>wages grew at the fastest pace in eight years</w:t>
      </w:r>
      <w:r w:rsidRPr="00DF599B">
        <w:rPr>
          <w:sz w:val="16"/>
        </w:rPr>
        <w:t xml:space="preserve">. The unemployment rate stayed at 4.1%, the lowest since 2000, the Labor Department said Friday. </w:t>
      </w:r>
      <w:r w:rsidRPr="000E4326">
        <w:rPr>
          <w:rStyle w:val="Emphasis"/>
        </w:rPr>
        <w:t>Wages were up 2.9%</w:t>
      </w:r>
      <w:r w:rsidRPr="000E4326">
        <w:rPr>
          <w:rStyle w:val="StyleUnderline"/>
        </w:rPr>
        <w:t xml:space="preserve"> compared with a year earlier, the best pace since June 2009.</w:t>
      </w:r>
      <w:r w:rsidRPr="00DF599B">
        <w:rPr>
          <w:sz w:val="16"/>
        </w:rPr>
        <w:t xml:space="preserve"> Wage growth has been the last major measure to make meaningful progress since the end of the Great Recession. The Federal Reserve would like wages to grow even faster -- 3% or more -- but Friday's report was a welcome sign for workers after years of stagnant pay. Economists say </w:t>
      </w:r>
      <w:r w:rsidRPr="000E4326">
        <w:rPr>
          <w:rStyle w:val="Emphasis"/>
        </w:rPr>
        <w:t>it's time to take note of how strong, or "tight," the U.S. job market is.</w:t>
      </w:r>
      <w:r w:rsidRPr="00DF599B">
        <w:rPr>
          <w:sz w:val="16"/>
        </w:rPr>
        <w:t xml:space="preserve"> Friday's numbers show </w:t>
      </w:r>
      <w:r w:rsidRPr="000E4326">
        <w:rPr>
          <w:rStyle w:val="StyleUnderline"/>
        </w:rPr>
        <w:t>2018 "will be a year of rising wages and the tightest labor market in over a generation</w:t>
      </w:r>
      <w:r w:rsidRPr="00DF599B">
        <w:rPr>
          <w:sz w:val="16"/>
        </w:rPr>
        <w:t xml:space="preserve">," said Joseph Brusuelas, chief U.S. economist at RSM, an accounting and consulting firm. Some </w:t>
      </w:r>
      <w:r w:rsidRPr="007F6121">
        <w:rPr>
          <w:rStyle w:val="StyleUnderline"/>
        </w:rPr>
        <w:t>economists anticipate</w:t>
      </w:r>
      <w:r w:rsidRPr="00DF599B">
        <w:rPr>
          <w:sz w:val="16"/>
        </w:rPr>
        <w:t xml:space="preserve"> that </w:t>
      </w:r>
      <w:r w:rsidRPr="007F6121">
        <w:rPr>
          <w:rStyle w:val="StyleUnderline"/>
        </w:rPr>
        <w:t>the Republican tax law will</w:t>
      </w:r>
      <w:r w:rsidRPr="00DF599B">
        <w:rPr>
          <w:sz w:val="16"/>
        </w:rPr>
        <w:t xml:space="preserve"> continue to </w:t>
      </w:r>
      <w:r w:rsidRPr="007F6121">
        <w:rPr>
          <w:rStyle w:val="StyleUnderline"/>
        </w:rPr>
        <w:t>boost wages</w:t>
      </w:r>
      <w:r w:rsidRPr="00DF599B">
        <w:rPr>
          <w:sz w:val="16"/>
        </w:rPr>
        <w:t xml:space="preserve">, because some large corporations are giving their workers raises. One-time bonuses, which many other companies have given out, are not counted in the wage growth calculation. Several states also raised their minimum wage at the start of the year, which helped overall wages grow. And experts say wages had to rise at some point as the country kept adding jobs and unemployment stayed low. </w:t>
      </w:r>
      <w:r w:rsidRPr="007F6121">
        <w:rPr>
          <w:rStyle w:val="Emphasis"/>
        </w:rPr>
        <w:t>In a tight job market, there are more jobs available than there are workers to fill them.</w:t>
      </w:r>
      <w:r w:rsidRPr="00DF599B">
        <w:rPr>
          <w:sz w:val="16"/>
        </w:rPr>
        <w:t xml:space="preserve"> </w:t>
      </w:r>
      <w:r w:rsidRPr="007F6121">
        <w:rPr>
          <w:rStyle w:val="StyleUnderline"/>
        </w:rPr>
        <w:t>That forces employers to offer higher pay</w:t>
      </w:r>
      <w:r w:rsidRPr="00DF599B">
        <w:rPr>
          <w:sz w:val="16"/>
        </w:rPr>
        <w:t xml:space="preserve"> to attract and keep workers. "It's too early to call this a trend but </w:t>
      </w:r>
      <w:r w:rsidRPr="007F6121">
        <w:rPr>
          <w:rStyle w:val="StyleUnderline"/>
        </w:rPr>
        <w:t>the breakout [in wage growth] is very welcome news</w:t>
      </w:r>
      <w:r w:rsidRPr="00DF599B">
        <w:rPr>
          <w:sz w:val="16"/>
        </w:rPr>
        <w:t xml:space="preserve">," says Robert Frick, chief economist at Navy Federal "It's a very big deal, let's hope it continues." </w:t>
      </w:r>
    </w:p>
    <w:p w:rsidR="00246150" w:rsidRDefault="00246150" w:rsidP="00246150">
      <w:pPr>
        <w:pStyle w:val="Heading4"/>
        <w:rPr>
          <w:rStyle w:val="StyleUnderline"/>
          <w:sz w:val="26"/>
          <w:u w:val="none"/>
        </w:rPr>
      </w:pPr>
      <w:r w:rsidRPr="00B65ADE">
        <w:rPr>
          <w:rStyle w:val="StyleUnderline"/>
          <w:sz w:val="26"/>
          <w:u w:val="none"/>
        </w:rPr>
        <w:t>Wages rising – tight labor market</w:t>
      </w:r>
    </w:p>
    <w:p w:rsidR="00246150" w:rsidRPr="00B65ADE" w:rsidRDefault="00246150" w:rsidP="00246150">
      <w:r w:rsidRPr="00F7151A">
        <w:rPr>
          <w:rStyle w:val="Style13ptBold"/>
        </w:rPr>
        <w:t xml:space="preserve">Krikorian 6/1 </w:t>
      </w:r>
      <w:r>
        <w:t xml:space="preserve">(Mark, </w:t>
      </w:r>
      <w:r w:rsidRPr="00B65ADE">
        <w:t>nationally recognized expert on immigration issues, has served as Executive Director of the Center for Immigration Studies (CIS) since 1995</w:t>
      </w:r>
      <w:r>
        <w:t>, “</w:t>
      </w:r>
      <w:r w:rsidRPr="00B65ADE">
        <w:t>Let the Labor Market Continue to Tighten</w:t>
      </w:r>
      <w:r>
        <w:t xml:space="preserve">”, </w:t>
      </w:r>
      <w:hyperlink r:id="rId9" w:history="1">
        <w:r w:rsidRPr="0095737A">
          <w:rPr>
            <w:rStyle w:val="Hyperlink"/>
          </w:rPr>
          <w:t>https://www.nationalreview.com/corner/let-the-labor-market-continue-to-tighten/</w:t>
        </w:r>
      </w:hyperlink>
      <w:r>
        <w:t>, 1 June 2018) JY</w:t>
      </w:r>
    </w:p>
    <w:p w:rsidR="00246150" w:rsidRDefault="00246150" w:rsidP="00246150">
      <w:pPr>
        <w:rPr>
          <w:rStyle w:val="StyleUnderline"/>
        </w:rPr>
      </w:pPr>
      <w:r w:rsidRPr="00744DD3">
        <w:rPr>
          <w:rStyle w:val="StyleUnderline"/>
        </w:rPr>
        <w:t xml:space="preserve">Today’s jobs report showing the </w:t>
      </w:r>
      <w:r w:rsidRPr="00744DD3">
        <w:rPr>
          <w:rStyle w:val="Emphasis"/>
        </w:rPr>
        <w:t>unemployment rate dropping</w:t>
      </w:r>
      <w:r w:rsidRPr="002006B4">
        <w:rPr>
          <w:sz w:val="16"/>
        </w:rPr>
        <w:t xml:space="preserve"> yet again</w:t>
      </w:r>
      <w:r w:rsidRPr="00744DD3">
        <w:rPr>
          <w:rStyle w:val="StyleUnderline"/>
        </w:rPr>
        <w:t xml:space="preserve">, to 3.8 percent, is </w:t>
      </w:r>
      <w:r w:rsidRPr="00744DD3">
        <w:rPr>
          <w:rStyle w:val="Emphasis"/>
        </w:rPr>
        <w:t>great news for American workers</w:t>
      </w:r>
      <w:r w:rsidRPr="002006B4">
        <w:rPr>
          <w:sz w:val="16"/>
        </w:rPr>
        <w:t xml:space="preserve">. As I noted last week on the home page, </w:t>
      </w:r>
      <w:r w:rsidRPr="00744DD3">
        <w:rPr>
          <w:rStyle w:val="Emphasis"/>
        </w:rPr>
        <w:t>a tight labor market</w:t>
      </w:r>
      <w:r w:rsidRPr="00744DD3">
        <w:rPr>
          <w:rStyle w:val="StyleUnderline"/>
        </w:rPr>
        <w:t xml:space="preserve">, </w:t>
      </w:r>
      <w:r w:rsidRPr="002006B4">
        <w:rPr>
          <w:sz w:val="16"/>
        </w:rPr>
        <w:t>where employers have to hustle to recruit and retain workers</w:t>
      </w:r>
      <w:r w:rsidRPr="00744DD3">
        <w:rPr>
          <w:rStyle w:val="StyleUnderline"/>
        </w:rPr>
        <w:t xml:space="preserve">, is the best social policy, </w:t>
      </w:r>
      <w:r w:rsidRPr="00744DD3">
        <w:rPr>
          <w:rStyle w:val="Emphasis"/>
        </w:rPr>
        <w:t>raising the wages of our lowest-paid compatriots</w:t>
      </w:r>
      <w:r w:rsidRPr="00744DD3">
        <w:rPr>
          <w:rStyle w:val="StyleUnderline"/>
        </w:rPr>
        <w:t xml:space="preserve"> and drawing people back into the labor market</w:t>
      </w:r>
      <w:r w:rsidRPr="002006B4">
        <w:rPr>
          <w:sz w:val="16"/>
        </w:rPr>
        <w:t xml:space="preserve"> (who aren’t currently even counted in the unemployment statistics). </w:t>
      </w:r>
      <w:r w:rsidRPr="002006B4">
        <w:rPr>
          <w:rStyle w:val="StyleUnderline"/>
        </w:rPr>
        <w:t>Unfortunately</w:t>
      </w:r>
      <w:r w:rsidRPr="00744DD3">
        <w:rPr>
          <w:rStyle w:val="StyleUnderline"/>
        </w:rPr>
        <w:t>,</w:t>
      </w:r>
      <w:r w:rsidRPr="002006B4">
        <w:rPr>
          <w:sz w:val="16"/>
        </w:rPr>
        <w:t xml:space="preserve"> today is also when the Federal Register published the formal rule, announced last week, that </w:t>
      </w:r>
      <w:r w:rsidRPr="00744DD3">
        <w:rPr>
          <w:rStyle w:val="StyleUnderline"/>
        </w:rPr>
        <w:t>up to 15,000 extra H-2B visas would be issued</w:t>
      </w:r>
      <w:r w:rsidRPr="002006B4">
        <w:rPr>
          <w:sz w:val="16"/>
        </w:rPr>
        <w:t xml:space="preserve"> to employers wanting to import seasonal, unskilled, non-agricultural workers, mostly in landscaping and hospitality (waiters, maids, etc.). This is the result of Congress chickening out of simply increasing the cap on H-2B visas (currently 66,000 a year) and instead passing the buck to the Department of Homeland Security in the recent omnibus funding measure. This same dodge happened last year, when John Kelly was still DHS secretary. He came under extreme pressure (from Senator Thom Tillis and from the White House, whose occupant is an enthusiastic booster of guestworker visas) and agreed to a “one-time increase.” Now that it’s happened again, I guess “one-time” has a different meaning inside the Beltway. This kind of sleazy servicing of industry lobbyists is nothing new in D.C. </w:t>
      </w:r>
      <w:r w:rsidRPr="00744DD3">
        <w:rPr>
          <w:rStyle w:val="StyleUnderline"/>
        </w:rPr>
        <w:t>The bigger problem than this year’s extra visas is that</w:t>
      </w:r>
      <w:r w:rsidRPr="002006B4">
        <w:rPr>
          <w:sz w:val="16"/>
        </w:rPr>
        <w:t xml:space="preserve"> the lobbyists’ success shapes the expectations of </w:t>
      </w:r>
      <w:r w:rsidRPr="00744DD3">
        <w:rPr>
          <w:rStyle w:val="StyleUnderline"/>
        </w:rPr>
        <w:t>employers</w:t>
      </w:r>
      <w:r w:rsidRPr="002006B4">
        <w:rPr>
          <w:sz w:val="16"/>
        </w:rPr>
        <w:t xml:space="preserve">. They are essentially being strung along, led to </w:t>
      </w:r>
      <w:r w:rsidRPr="00744DD3">
        <w:rPr>
          <w:rStyle w:val="StyleUnderline"/>
        </w:rPr>
        <w:t xml:space="preserve">believe that they can solve their staffing problems by manipulating </w:t>
      </w:r>
      <w:r w:rsidRPr="002006B4">
        <w:rPr>
          <w:sz w:val="16"/>
        </w:rPr>
        <w:t>the levers of</w:t>
      </w:r>
      <w:r w:rsidRPr="00744DD3">
        <w:rPr>
          <w:rStyle w:val="StyleUnderline"/>
        </w:rPr>
        <w:t xml:space="preserve"> government to import more foreign workers, instead of taking steps to cultivate American workers whom they currently are not looking at. Higher wages, better benefits, casting the recruitment net wider — many businesses are already taking these steps</w:t>
      </w:r>
      <w:r w:rsidRPr="002006B4">
        <w:rPr>
          <w:sz w:val="16"/>
        </w:rPr>
        <w:t xml:space="preserve">, of course. But many are not, and instead are expending sweat and treasure trying to manipulate Congress. </w:t>
      </w:r>
      <w:r w:rsidRPr="00B65ADE">
        <w:rPr>
          <w:rStyle w:val="Emphasis"/>
        </w:rPr>
        <w:t>The real harm of the H-2B increase is that</w:t>
      </w:r>
      <w:r w:rsidRPr="002006B4">
        <w:rPr>
          <w:sz w:val="16"/>
        </w:rPr>
        <w:t xml:space="preserve"> it gives hope that this can still work. Only when all employers come to realize that they </w:t>
      </w:r>
      <w:r w:rsidRPr="00B65ADE">
        <w:rPr>
          <w:rStyle w:val="StyleUnderline"/>
        </w:rPr>
        <w:t>can’t</w:t>
      </w:r>
      <w:r w:rsidRPr="002006B4">
        <w:rPr>
          <w:sz w:val="16"/>
        </w:rPr>
        <w:t xml:space="preserve"> lobby their way out of a tight labor market will we </w:t>
      </w:r>
      <w:r w:rsidRPr="00B65ADE">
        <w:rPr>
          <w:rStyle w:val="StyleUnderline"/>
        </w:rPr>
        <w:t>see the full gains that can accrue to American workers.</w:t>
      </w:r>
    </w:p>
    <w:p w:rsidR="00246150" w:rsidRPr="00FB7966" w:rsidRDefault="00246150" w:rsidP="00246150">
      <w:pPr>
        <w:pStyle w:val="Heading4"/>
      </w:pPr>
      <w:r w:rsidRPr="00FB7966">
        <w:t xml:space="preserve">Real wages </w:t>
      </w:r>
      <w:r>
        <w:t>stagnant</w:t>
      </w:r>
      <w:r w:rsidRPr="00FB7966">
        <w:t>, but trends indicate increase</w:t>
      </w:r>
      <w:r>
        <w:t>s</w:t>
      </w:r>
      <w:r w:rsidRPr="00FB7966">
        <w:t xml:space="preserve"> </w:t>
      </w:r>
      <w:r>
        <w:t>coming soon</w:t>
      </w:r>
      <w:r w:rsidRPr="00FB7966">
        <w:t xml:space="preserve"> </w:t>
      </w:r>
    </w:p>
    <w:p w:rsidR="00246150" w:rsidRDefault="00246150" w:rsidP="00246150">
      <w:r w:rsidRPr="002424FD">
        <w:rPr>
          <w:rStyle w:val="Style13ptBold"/>
        </w:rPr>
        <w:t>Glassdoor, 2018</w:t>
      </w:r>
      <w:r>
        <w:t xml:space="preserve"> (job site that has reviews and insights for more than 740,000 companies in more than 190 countries, US WAGE GROWTH REMAINS SLOW TO START OFF 2018, UP 0.9 PERCENT YEAR OVER YEAR, 2018-01-30, </w:t>
      </w:r>
      <w:hyperlink r:id="rId10" w:history="1">
        <w:r w:rsidRPr="00E7172B">
          <w:rPr>
            <w:rStyle w:val="Hyperlink"/>
          </w:rPr>
          <w:t>https://www.glassdoor.com/press/local-pay-reports-january-2018/</w:t>
        </w:r>
      </w:hyperlink>
      <w:r>
        <w:t xml:space="preserve">) – RK </w:t>
      </w:r>
    </w:p>
    <w:p w:rsidR="00246150" w:rsidRPr="002006B4" w:rsidRDefault="00246150" w:rsidP="00246150">
      <w:pPr>
        <w:rPr>
          <w:sz w:val="16"/>
        </w:rPr>
      </w:pPr>
      <w:r w:rsidRPr="002006B4">
        <w:rPr>
          <w:sz w:val="16"/>
        </w:rPr>
        <w:t>MILL VALLEY, CALIF. (January 30, 2018) – According to job site Glassdoor, the annual median base pay in the United States grew 0.9 percent year over year (YOY) in January 2018 to $51,364. The Glassdoor Local Pay Reports show</w:t>
      </w:r>
      <w:r w:rsidRPr="002424FD">
        <w:rPr>
          <w:rStyle w:val="StyleUnderline"/>
        </w:rPr>
        <w:t xml:space="preserve"> pay growth ticked down slightly from a revised 1.0 percent growth last month. Pay growth peaked in January 2017 at a revised 3.4 percent.</w:t>
      </w:r>
      <w:r>
        <w:rPr>
          <w:rStyle w:val="StyleUnderline"/>
        </w:rPr>
        <w:t xml:space="preserve"> </w:t>
      </w:r>
      <w:r w:rsidRPr="002006B4">
        <w:rPr>
          <w:sz w:val="16"/>
        </w:rPr>
        <w:t>The Glassdoor Local Pay Reports provide a unique monthly view into the country’s wage picture with salary estimates for nearly 85 job titles and year-over-year pay growth trends in the United States. The reports include details on 10 major metros: Atlanta, Boston, Chicago, Houston, Los Angeles, New York City, Philadelphia, San Francisco, Seattle and Washington, D.C.</w:t>
      </w:r>
      <w:r>
        <w:rPr>
          <w:rStyle w:val="StyleUnderline"/>
        </w:rPr>
        <w:t xml:space="preserve"> </w:t>
      </w:r>
      <w:r w:rsidRPr="002006B4">
        <w:rPr>
          <w:sz w:val="16"/>
        </w:rPr>
        <w:t>“</w:t>
      </w:r>
      <w:r w:rsidRPr="0006197D">
        <w:rPr>
          <w:rStyle w:val="Emphasis"/>
        </w:rPr>
        <w:t>Pay growth continues to be slow nationally, up just 0.9 percent from a peak in January 2017 of 3.4 percent</w:t>
      </w:r>
      <w:r w:rsidRPr="002006B4">
        <w:rPr>
          <w:sz w:val="16"/>
        </w:rPr>
        <w:t>. Wage increases especially took a hit in late spring of last year, and they are still recovering</w:t>
      </w:r>
      <w:r w:rsidRPr="0006197D">
        <w:rPr>
          <w:rStyle w:val="StyleUnderline"/>
        </w:rPr>
        <w:t xml:space="preserve">. </w:t>
      </w:r>
      <w:r w:rsidRPr="002006B4">
        <w:rPr>
          <w:sz w:val="16"/>
        </w:rPr>
        <w:t>Given steady job growth and a strong labor market,</w:t>
      </w:r>
      <w:r w:rsidRPr="0006197D">
        <w:rPr>
          <w:rStyle w:val="StyleUnderline"/>
        </w:rPr>
        <w:t xml:space="preserve"> we anticipate wages will rise in the next several months. Our robust economy and healthy labor market provide us with a promising outlook for an increase in wages in the coming year</w:t>
      </w:r>
      <w:r w:rsidRPr="002006B4">
        <w:rPr>
          <w:sz w:val="16"/>
        </w:rPr>
        <w:t xml:space="preserve">,” said Dr. Andrew Chamberlain, chief economist of Glassdoor. Lagging Wage Growth in 2017 Brings Down Real Wages for Workers A separate Glassdoor Economic analysis of Local Pay Report salary data and the consumer price index from the Bureau of Labor Statistics revealed the consistently </w:t>
      </w:r>
      <w:r w:rsidRPr="00376591">
        <w:rPr>
          <w:rStyle w:val="StyleUnderline"/>
        </w:rPr>
        <w:t>slow wage growth in 2017 has not kept pace with inflation across the 10 major metros. Real wage</w:t>
      </w:r>
      <w:r w:rsidRPr="002006B4">
        <w:rPr>
          <w:sz w:val="16"/>
        </w:rPr>
        <w:t xml:space="preserve">, or the pay workers take home after accounting for inflation, </w:t>
      </w:r>
      <w:r w:rsidRPr="00376591">
        <w:rPr>
          <w:rStyle w:val="StyleUnderline"/>
        </w:rPr>
        <w:t>has declined in each of the metros examined</w:t>
      </w:r>
      <w:r w:rsidRPr="002006B4">
        <w:rPr>
          <w:sz w:val="16"/>
        </w:rPr>
        <w:t xml:space="preserve">. Chicago saw the largest average real wage growth at 1.4 percent per year between November 2014 and November 2017, although pay growth dipped into negative territory in late 2017. Atlanta saw the slowest real wage growth (-0.1 percent per year) over the same three-year period. </w:t>
      </w:r>
      <w:r w:rsidRPr="00376591">
        <w:rPr>
          <w:rStyle w:val="StyleUnderline"/>
        </w:rPr>
        <w:t xml:space="preserve">“Real </w:t>
      </w:r>
      <w:r w:rsidRPr="002006B4">
        <w:rPr>
          <w:sz w:val="16"/>
        </w:rPr>
        <w:t>income - the actual amount of goods and services people are able to purchase with their paychecks</w:t>
      </w:r>
      <w:r w:rsidRPr="00376591">
        <w:rPr>
          <w:rStyle w:val="StyleUnderline"/>
        </w:rPr>
        <w:t xml:space="preserve"> - has been impacted by the lethargic wage growth, wages are not keeping pace with rising inflation. </w:t>
      </w:r>
      <w:r w:rsidRPr="00376591">
        <w:rPr>
          <w:rStyle w:val="Emphasis"/>
        </w:rPr>
        <w:t>Real wages fell in all 10 metros we track throughout 2017. We expect this trend to reverse, with either stronger wage gains or softening inflation rates as we continue into 2018</w:t>
      </w:r>
      <w:r w:rsidRPr="00376591">
        <w:rPr>
          <w:rStyle w:val="StyleUnderline"/>
        </w:rPr>
        <w:t>, bringing real wage gains back into positive territory for most of the country</w:t>
      </w:r>
      <w:r w:rsidRPr="002006B4">
        <w:rPr>
          <w:sz w:val="16"/>
        </w:rPr>
        <w:t>,” said Patrick Wong, economics data scientist at Glassdoor</w:t>
      </w:r>
      <w:r w:rsidRPr="00376591">
        <w:rPr>
          <w:rStyle w:val="StyleUnderline"/>
        </w:rPr>
        <w:t>.</w:t>
      </w:r>
      <w:r w:rsidRPr="002006B4">
        <w:rPr>
          <w:sz w:val="16"/>
        </w:rPr>
        <w:t xml:space="preserve"> </w:t>
      </w:r>
    </w:p>
    <w:p w:rsidR="00246150" w:rsidRDefault="00246150" w:rsidP="00246150">
      <w:pPr>
        <w:pStyle w:val="Heading4"/>
      </w:pPr>
      <w:r>
        <w:t xml:space="preserve">Wage growth picking up soon – tight economy pushes up competition </w:t>
      </w:r>
    </w:p>
    <w:p w:rsidR="00246150" w:rsidRDefault="00246150" w:rsidP="00246150">
      <w:r w:rsidRPr="00C4475E">
        <w:rPr>
          <w:rStyle w:val="Style13ptBold"/>
        </w:rPr>
        <w:t>El-Erian, 5-30-2018</w:t>
      </w:r>
      <w:r>
        <w:t xml:space="preserve"> (Mohamed A. El-Erian, Bloomberg Opinion columnist and chief economic adviser at Allianz SE, the parent company of Pimco, where he served as CEO and co-CIO,  Jobs Are Booming. Are Wages Next?, Bloomberg, </w:t>
      </w:r>
      <w:hyperlink r:id="rId11" w:history="1">
        <w:r w:rsidRPr="00E7172B">
          <w:rPr>
            <w:rStyle w:val="Hyperlink"/>
          </w:rPr>
          <w:t>https://www.bloomberg.com/view/articles/2018-05-31/may-u-s-jobs-report-when-will-hot-labor-market-pull-up-wages</w:t>
        </w:r>
      </w:hyperlink>
    </w:p>
    <w:p w:rsidR="00246150" w:rsidRPr="00C4475E" w:rsidRDefault="00246150" w:rsidP="00246150">
      <w:pPr>
        <w:rPr>
          <w:rStyle w:val="StyleUnderline"/>
        </w:rPr>
      </w:pPr>
      <w:r w:rsidRPr="00807D1E">
        <w:rPr>
          <w:sz w:val="16"/>
        </w:rPr>
        <w:t xml:space="preserve">Will the jobs report for May, to be released Friday, show that the U.S. labor market is on a new, historically more consistent course? For some time, </w:t>
      </w:r>
      <w:r w:rsidRPr="00C4475E">
        <w:rPr>
          <w:rStyle w:val="StyleUnderline"/>
        </w:rPr>
        <w:t>these data have shown an unusual combination of robust job creation and a low unemployment rate along with sluggish wage growth and a labor force participation rate stuck at low levels. This apparent disconnect has confounded economists</w:t>
      </w:r>
      <w:r w:rsidRPr="00807D1E">
        <w:rPr>
          <w:sz w:val="16"/>
        </w:rPr>
        <w:t xml:space="preserve"> and made the post-crisis recovery uneven and unsatisfactory for many. The hope is that these factors will have started to realign in earnest in May in a way that supports higher and more inclusive growth. The likelihood is that this shift will continue to take time, will be sequential rather than simultaneous and won't fully meet the economy’s considerable potential without greater efforts from both the public and private sectors. Economic theory and historical experience suggest that</w:t>
      </w:r>
      <w:r w:rsidRPr="00C4475E">
        <w:rPr>
          <w:rStyle w:val="StyleUnderline"/>
        </w:rPr>
        <w:t xml:space="preserve"> companies have to compete a lot harder to attract and retain employees as the unemployment rate drops. </w:t>
      </w:r>
      <w:r w:rsidRPr="00C4475E">
        <w:rPr>
          <w:rStyle w:val="Emphasis"/>
        </w:rPr>
        <w:t>This dynamic pushes wages highe</w:t>
      </w:r>
      <w:r w:rsidRPr="00C4475E">
        <w:rPr>
          <w:rStyle w:val="StyleUnderline"/>
        </w:rPr>
        <w:t xml:space="preserve">r </w:t>
      </w:r>
      <w:r w:rsidRPr="00807D1E">
        <w:rPr>
          <w:sz w:val="16"/>
        </w:rPr>
        <w:t>and, more generally, improves working conditions. That, in turn</w:t>
      </w:r>
      <w:r w:rsidRPr="00C4475E">
        <w:rPr>
          <w:rStyle w:val="StyleUnderline"/>
        </w:rPr>
        <w:t>, brings people back into the labor force</w:t>
      </w:r>
      <w:r w:rsidRPr="00807D1E">
        <w:rPr>
          <w:sz w:val="16"/>
        </w:rPr>
        <w:t>. The first part of this causal relationship has been working well.</w:t>
      </w:r>
      <w:r w:rsidRPr="00C4475E">
        <w:rPr>
          <w:rStyle w:val="StyleUnderline"/>
        </w:rPr>
        <w:t xml:space="preserve"> The U.S. economy has been one of the most powerful job-creation engines in the world for several years. This has consistently pushed the unemployment rate down; in April, it reached 3.9 percent, a historical low. </w:t>
      </w:r>
      <w:r w:rsidRPr="00807D1E">
        <w:rPr>
          <w:sz w:val="16"/>
        </w:rPr>
        <w:t xml:space="preserve">Meanwhile, vacancy indicators suggest that more </w:t>
      </w:r>
      <w:r w:rsidRPr="00C4475E">
        <w:rPr>
          <w:rStyle w:val="StyleUnderline"/>
        </w:rPr>
        <w:t>companies will have to compete for a dwindling supply of available labor.</w:t>
      </w:r>
      <w:r>
        <w:rPr>
          <w:rStyle w:val="StyleUnderline"/>
        </w:rPr>
        <w:t xml:space="preserve"> </w:t>
      </w:r>
      <w:r w:rsidRPr="00807D1E">
        <w:rPr>
          <w:sz w:val="16"/>
        </w:rPr>
        <w:t>Yet, so far, this demand hasn’t been reflected in a consistent improvement in wages, which were growing at a relatively sluggish annual rate of 2.6 percent in April. Nor has there been an increase in the labor participation rate, which was languishing at 62.8 percent, while the employment-population ratio was 60.3 percent. Economists have yet to come up with a sufficiently precise and convincing explanation for the stagnation. The initial post-crisis emphasis was on cyclical influences that fueled a deficiency in aggregate demand</w:t>
      </w:r>
      <w:r w:rsidRPr="00C4475E">
        <w:rPr>
          <w:rStyle w:val="StyleUnderline"/>
        </w:rPr>
        <w:t>.</w:t>
      </w:r>
      <w:r w:rsidRPr="00807D1E">
        <w:rPr>
          <w:sz w:val="16"/>
        </w:rPr>
        <w:t xml:space="preserve"> More recently, however, more attention has been devoted to technological influences, changing sectorial trends, human capital shortfalls and lingering (post Great Recession) risk aversion on the part of employers. With any luck, the May data will show a</w:t>
      </w:r>
      <w:r w:rsidRPr="00C4475E">
        <w:rPr>
          <w:rStyle w:val="StyleUnderline"/>
        </w:rPr>
        <w:t xml:space="preserve"> </w:t>
      </w:r>
      <w:r w:rsidRPr="00C4475E">
        <w:rPr>
          <w:rStyle w:val="Emphasis"/>
        </w:rPr>
        <w:t xml:space="preserve">pick-up of wages and </w:t>
      </w:r>
      <w:r w:rsidRPr="00C4475E">
        <w:rPr>
          <w:rStyle w:val="StyleUnderline"/>
        </w:rPr>
        <w:t>perhaps even in the number of</w:t>
      </w:r>
      <w:r w:rsidRPr="00C4475E">
        <w:rPr>
          <w:rStyle w:val="Emphasis"/>
        </w:rPr>
        <w:t xml:space="preserve"> people re-entering the labor force</w:t>
      </w:r>
      <w:r w:rsidRPr="00C4475E">
        <w:rPr>
          <w:rStyle w:val="StyleUnderline"/>
        </w:rPr>
        <w:t xml:space="preserve">. </w:t>
      </w:r>
      <w:r w:rsidRPr="00C4475E">
        <w:rPr>
          <w:rStyle w:val="Emphasis"/>
        </w:rPr>
        <w:t>Were these developments to materialize</w:t>
      </w:r>
      <w:r w:rsidRPr="00C4475E">
        <w:rPr>
          <w:rStyle w:val="StyleUnderline"/>
        </w:rPr>
        <w:t xml:space="preserve">, they would </w:t>
      </w:r>
      <w:r w:rsidRPr="00C4475E">
        <w:rPr>
          <w:rStyle w:val="Emphasis"/>
        </w:rPr>
        <w:t>support both the demand and supply sides of the economy by boosting household income and increasing productive capacity</w:t>
      </w:r>
      <w:r w:rsidRPr="00C4475E">
        <w:rPr>
          <w:rStyle w:val="StyleUnderline"/>
        </w:rPr>
        <w:t xml:space="preserve">. Both would help </w:t>
      </w:r>
      <w:r w:rsidRPr="00C4475E">
        <w:rPr>
          <w:rStyle w:val="Emphasis"/>
        </w:rPr>
        <w:t>counter</w:t>
      </w:r>
      <w:r w:rsidRPr="00C4475E">
        <w:rPr>
          <w:rStyle w:val="StyleUnderline"/>
        </w:rPr>
        <w:t xml:space="preserve"> a significant increase in inequality of </w:t>
      </w:r>
      <w:r w:rsidRPr="00C4475E">
        <w:rPr>
          <w:rStyle w:val="Emphasis"/>
        </w:rPr>
        <w:t>income, wealth and opportunity.</w:t>
      </w:r>
    </w:p>
    <w:p w:rsidR="00246150" w:rsidRDefault="00246150" w:rsidP="00246150">
      <w:pPr>
        <w:rPr>
          <w:rStyle w:val="StyleUnderline"/>
        </w:rPr>
      </w:pPr>
    </w:p>
    <w:p w:rsidR="00246150" w:rsidRDefault="00246150" w:rsidP="00246150">
      <w:pPr>
        <w:pStyle w:val="Heading3"/>
      </w:pPr>
      <w:r w:rsidRPr="007C1376">
        <w:t>UQ – Tech</w:t>
      </w:r>
    </w:p>
    <w:p w:rsidR="00246150" w:rsidRDefault="00246150" w:rsidP="00246150">
      <w:pPr>
        <w:pStyle w:val="Heading4"/>
      </w:pPr>
      <w:r>
        <w:t>US tech sector growing now- key to overall economy</w:t>
      </w:r>
    </w:p>
    <w:p w:rsidR="00246150" w:rsidRDefault="00246150" w:rsidP="00246150">
      <w:r w:rsidRPr="00190153">
        <w:rPr>
          <w:rStyle w:val="Style13ptBold"/>
        </w:rPr>
        <w:t>Grisham 17</w:t>
      </w:r>
      <w:r>
        <w:t xml:space="preserve"> (Preston is a senior manager and head of Public Policy Communications at CompTIA. “Press Release: Us Tech Sector Employment Approaches Seven Million”. Comptia. 4/3/17. https://www.comptia.org/about-us/newsroom/press-releases/2017/04/03/us-tech-sector-employment-approaches-seven-million)-SB</w:t>
      </w:r>
    </w:p>
    <w:p w:rsidR="00246150" w:rsidRPr="00807D1E" w:rsidRDefault="00246150" w:rsidP="00246150">
      <w:pPr>
        <w:rPr>
          <w:sz w:val="16"/>
        </w:rPr>
      </w:pPr>
      <w:r w:rsidRPr="00807D1E">
        <w:rPr>
          <w:sz w:val="16"/>
        </w:rPr>
        <w:t xml:space="preserve">Downers Grove, Ill. – </w:t>
      </w:r>
      <w:r w:rsidRPr="00190153">
        <w:rPr>
          <w:rStyle w:val="StyleUnderline"/>
        </w:rPr>
        <w:t>U.S. tech sector employment grew by nearly 3 percent in 2016, approaching seven million workers</w:t>
      </w:r>
      <w:r w:rsidRPr="00807D1E">
        <w:rPr>
          <w:sz w:val="16"/>
        </w:rPr>
        <w:t xml:space="preserve">, according to Cyberstates 2017™, the definitive annual analysis of the nation’s tech industry released today by CompTIA, the world’s leading technology association. </w:t>
      </w:r>
      <w:r w:rsidRPr="00190153">
        <w:rPr>
          <w:rStyle w:val="StyleUnderline"/>
        </w:rPr>
        <w:t>Technology occupations across all other industries</w:t>
      </w:r>
      <w:r w:rsidRPr="00807D1E">
        <w:rPr>
          <w:sz w:val="16"/>
        </w:rPr>
        <w:t xml:space="preserve"> – the second component of the nation’s technology workforce – </w:t>
      </w:r>
      <w:r w:rsidRPr="00190153">
        <w:rPr>
          <w:rStyle w:val="StyleUnderline"/>
        </w:rPr>
        <w:t>increased by 2 percent, to an estimated 7.3 million workers, in 2016</w:t>
      </w:r>
      <w:r w:rsidRPr="00807D1E">
        <w:rPr>
          <w:sz w:val="16"/>
        </w:rPr>
        <w:t xml:space="preserve">. </w:t>
      </w:r>
      <w:r w:rsidRPr="00190153">
        <w:rPr>
          <w:rStyle w:val="StyleUnderline"/>
        </w:rPr>
        <w:t>The tech sector accounts for an estimated 8 percent – more than $1.3 trillion – of total activity in the U.S economy</w:t>
      </w:r>
      <w:r w:rsidRPr="00807D1E">
        <w:rPr>
          <w:sz w:val="16"/>
        </w:rPr>
        <w:t>. “</w:t>
      </w:r>
      <w:r w:rsidRPr="00190153">
        <w:rPr>
          <w:rStyle w:val="Emphasis"/>
        </w:rPr>
        <w:t>These numbers affirm the strength and vitality of the U.S. tech industry, and attest to its essential standing in the economy</w:t>
      </w:r>
      <w:r w:rsidRPr="00807D1E">
        <w:rPr>
          <w:sz w:val="16"/>
        </w:rPr>
        <w:t>,” said Todd Thibodeaux, president and CEO, CompTIA. “</w:t>
      </w:r>
      <w:r w:rsidRPr="00190153">
        <w:rPr>
          <w:rStyle w:val="Emphasis"/>
        </w:rPr>
        <w:t>Technology enables innovation and generates growth</w:t>
      </w:r>
      <w:r w:rsidRPr="00807D1E">
        <w:rPr>
          <w:sz w:val="16"/>
        </w:rPr>
        <w:t xml:space="preserve"> for companies, regardless of their size, locale or markets served.” The top 10 states for tech sector employment are California, Texas, New York, Florida, Massachusetts, Virginia, Illinois, Pennsylvania, Washington, and Michigan. Among other key findings: </w:t>
      </w:r>
      <w:r w:rsidRPr="00190153">
        <w:rPr>
          <w:rStyle w:val="StyleUnderline"/>
        </w:rPr>
        <w:t>The tech sector employs approximately 4 percent of the total U.S. workforce and 5 percent of the private sector workforce</w:t>
      </w:r>
      <w:r w:rsidRPr="00807D1E">
        <w:rPr>
          <w:sz w:val="16"/>
        </w:rPr>
        <w:t xml:space="preserve">. The annualized average wage for a tech industry worker was an estimated $108,900 in 2016, more than double the average national wage ($53,040). </w:t>
      </w:r>
      <w:r w:rsidRPr="00190153">
        <w:rPr>
          <w:rStyle w:val="StyleUnderline"/>
        </w:rPr>
        <w:t>35 states and the District of Columbia generated positive tech sector job growth in 2016</w:t>
      </w:r>
      <w:r w:rsidRPr="00807D1E">
        <w:rPr>
          <w:sz w:val="16"/>
        </w:rPr>
        <w:t xml:space="preserve">, while 15 states experienced declines. Notable employment gains were recorded in California, New York, North Carolina, Texas and Michigan. The top five states for 2016 job growth on a percentage change basis were Utah (6 percent), North Carolina (5.9 percent), Michigan (5.1 percent), Washington (4.9 percent), and Montana (4.5 percent). </w:t>
      </w:r>
      <w:r w:rsidRPr="00190153">
        <w:rPr>
          <w:rStyle w:val="StyleUnderline"/>
        </w:rPr>
        <w:t>The number of tech startups and new tech business establishments increased by 12 percent in 2015</w:t>
      </w:r>
      <w:r w:rsidRPr="00807D1E">
        <w:rPr>
          <w:sz w:val="16"/>
        </w:rPr>
        <w:t xml:space="preserve"> (the most recent year of available data). </w:t>
      </w:r>
      <w:r w:rsidRPr="00190153">
        <w:rPr>
          <w:rStyle w:val="StyleUnderline"/>
        </w:rPr>
        <w:t>U.S. tech business establishments grew for the fifth consecutive year</w:t>
      </w:r>
      <w:r w:rsidRPr="00807D1E">
        <w:rPr>
          <w:sz w:val="16"/>
        </w:rPr>
        <w:t xml:space="preserve">, to 492,550 in 2016. </w:t>
      </w:r>
      <w:r w:rsidRPr="00190153">
        <w:rPr>
          <w:rStyle w:val="StyleUnderline"/>
        </w:rPr>
        <w:t>Nearly every state (47) added to their base of tech businesses</w:t>
      </w:r>
      <w:r w:rsidRPr="00807D1E">
        <w:rPr>
          <w:sz w:val="16"/>
        </w:rPr>
        <w:t>, with Texas (911 new establishments) leading the way. Since 2010, the tech sector has recorded a net gain of 864,420 jobs. “Tech sector employment outpaces other notable segments of the economy, including construction, finance and insurance, transportation and warehousing, and arts, entertainment and recreation,” said Tim Herbert, senior vice president, research and market intelligence, CompTIA. Herbert noted that about 60 percent of 2016 job gains occurred in IT services and custom software services. This category was also responsible for adding the most new tech business establishments in 2016 – more than 5,000 companies. Over the past five years this sub-sector has added an estimated 48,826 new business establishments, a growth rate of 24 percent. “Digital transformation continues to be a driving force</w:t>
      </w:r>
      <w:r w:rsidRPr="00190153">
        <w:rPr>
          <w:rStyle w:val="StyleUnderline"/>
        </w:rPr>
        <w:t>,</w:t>
      </w:r>
      <w:r w:rsidRPr="00807D1E">
        <w:rPr>
          <w:sz w:val="16"/>
        </w:rPr>
        <w:t>” Herbert said. “Organizations of all sizes are embracing cloud-based technology solutions, expanding their mobile presence, fortifying cyber defenses and driving decision-making through advanced data analysis.”</w:t>
      </w:r>
    </w:p>
    <w:p w:rsidR="00246150" w:rsidRDefault="00246150" w:rsidP="00246150">
      <w:pPr>
        <w:pStyle w:val="Heading4"/>
      </w:pPr>
      <w:r>
        <w:t xml:space="preserve">Tech sector wages mixed now – sensitive to supply-and-demand fluctuation </w:t>
      </w:r>
    </w:p>
    <w:p w:rsidR="00246150" w:rsidRDefault="00246150" w:rsidP="00246150">
      <w:r w:rsidRPr="002424FD">
        <w:rPr>
          <w:rStyle w:val="Style13ptBold"/>
        </w:rPr>
        <w:t>Glassdoor, 2018</w:t>
      </w:r>
      <w:r>
        <w:t xml:space="preserve"> (job site that has reviews and insights for more than 740,000 companies in more than 190 countries, US WAGE GROWTH REMAINS SLOW TO START OFF 2018, UP 0.9 PERCENT YEAR OVER YEAR, 2018-01-30, </w:t>
      </w:r>
      <w:hyperlink r:id="rId12" w:history="1">
        <w:r w:rsidRPr="00E7172B">
          <w:rPr>
            <w:rStyle w:val="Hyperlink"/>
          </w:rPr>
          <w:t>https://www.glassdoor.com/press/local-pay-reports-january-2018/</w:t>
        </w:r>
      </w:hyperlink>
      <w:r>
        <w:t xml:space="preserve">) – RK </w:t>
      </w:r>
    </w:p>
    <w:p w:rsidR="00246150" w:rsidRPr="00195D76" w:rsidRDefault="00246150" w:rsidP="00246150">
      <w:pPr>
        <w:rPr>
          <w:u w:val="single"/>
        </w:rPr>
      </w:pPr>
      <w:r w:rsidRPr="00376591">
        <w:rPr>
          <w:rStyle w:val="StyleUnderline"/>
        </w:rPr>
        <w:t>Mixed Results for Tech Industry: Wages for Specialized Tech Roles Fall, Others See Growth</w:t>
      </w:r>
      <w:r>
        <w:rPr>
          <w:rStyle w:val="StyleUnderline"/>
        </w:rPr>
        <w:t xml:space="preserve"> </w:t>
      </w:r>
      <w:r w:rsidRPr="000C3EEF">
        <w:rPr>
          <w:sz w:val="16"/>
        </w:rPr>
        <w:t xml:space="preserve">Some </w:t>
      </w:r>
      <w:r w:rsidRPr="000C3EEF">
        <w:rPr>
          <w:rStyle w:val="StyleUnderline"/>
        </w:rPr>
        <w:t>high paying roles</w:t>
      </w:r>
      <w:r w:rsidRPr="000C3EEF">
        <w:rPr>
          <w:sz w:val="16"/>
        </w:rPr>
        <w:t xml:space="preserve"> in the technology industry </w:t>
      </w:r>
      <w:r w:rsidRPr="000C3EEF">
        <w:rPr>
          <w:rStyle w:val="StyleUnderline"/>
        </w:rPr>
        <w:t>are experience a softening in pay</w:t>
      </w:r>
      <w:r w:rsidRPr="00376591">
        <w:rPr>
          <w:rStyle w:val="StyleUnderline"/>
        </w:rPr>
        <w:t>,</w:t>
      </w:r>
      <w:r w:rsidRPr="000C3EEF">
        <w:rPr>
          <w:sz w:val="16"/>
        </w:rPr>
        <w:t xml:space="preserve"> including solutions architect (down 0.9 percent to $101,922) and programmer analyst (down 0.8 percent to $67,369), and wages for specialized roles like java developer (down 0.5 percent to $74,768) are also on the decline. However</w:t>
      </w:r>
      <w:r w:rsidRPr="00376591">
        <w:rPr>
          <w:rStyle w:val="StyleUnderline"/>
        </w:rPr>
        <w:t xml:space="preserve">, positions like technical </w:t>
      </w:r>
      <w:r w:rsidRPr="000C3EEF">
        <w:rPr>
          <w:sz w:val="16"/>
        </w:rPr>
        <w:t>support (up 3.6 percent to $45,818)</w:t>
      </w:r>
      <w:r w:rsidRPr="00376591">
        <w:rPr>
          <w:rStyle w:val="StyleUnderline"/>
        </w:rPr>
        <w:t xml:space="preserve"> and web developer </w:t>
      </w:r>
      <w:r w:rsidRPr="000C3EEF">
        <w:rPr>
          <w:sz w:val="16"/>
        </w:rPr>
        <w:t>(up 2.8 percent to $64,195)</w:t>
      </w:r>
      <w:r w:rsidRPr="00376591">
        <w:rPr>
          <w:rStyle w:val="StyleUnderline"/>
        </w:rPr>
        <w:t xml:space="preserve"> continue to see YOY growth </w:t>
      </w:r>
      <w:r w:rsidRPr="000C3EEF">
        <w:rPr>
          <w:sz w:val="16"/>
        </w:rPr>
        <w:t>that far outpaces the national average</w:t>
      </w:r>
      <w:r w:rsidRPr="00376591">
        <w:rPr>
          <w:rStyle w:val="StyleUnderline"/>
        </w:rPr>
        <w:t>.</w:t>
      </w:r>
      <w:r>
        <w:rPr>
          <w:rStyle w:val="StyleUnderline"/>
        </w:rPr>
        <w:t xml:space="preserve"> </w:t>
      </w:r>
      <w:r w:rsidRPr="00376591">
        <w:rPr>
          <w:rStyle w:val="StyleUnderline"/>
        </w:rPr>
        <w:t>“</w:t>
      </w:r>
      <w:r w:rsidRPr="00376591">
        <w:rPr>
          <w:rStyle w:val="Emphasis"/>
        </w:rPr>
        <w:t xml:space="preserve">The demand for highly specialized expertise in a singular technical language </w:t>
      </w:r>
      <w:r w:rsidRPr="000C3EEF">
        <w:rPr>
          <w:sz w:val="16"/>
        </w:rPr>
        <w:t>such as java</w:t>
      </w:r>
      <w:r w:rsidRPr="00376591">
        <w:rPr>
          <w:rStyle w:val="Emphasis"/>
        </w:rPr>
        <w:t xml:space="preserve"> is being replaced by a need for talent that’s fluent in many components needed to be a developer today </w:t>
      </w:r>
      <w:r w:rsidRPr="000C3EEF">
        <w:rPr>
          <w:sz w:val="16"/>
        </w:rPr>
        <w:t>and build back-end systems. On the flip-side,</w:t>
      </w:r>
      <w:r w:rsidRPr="00376591">
        <w:rPr>
          <w:rStyle w:val="StyleUnderline"/>
        </w:rPr>
        <w:t xml:space="preserve"> </w:t>
      </w:r>
      <w:r w:rsidRPr="00376591">
        <w:rPr>
          <w:rStyle w:val="Emphasis"/>
        </w:rPr>
        <w:t xml:space="preserve">front-end roles, </w:t>
      </w:r>
      <w:r w:rsidRPr="000C3EEF">
        <w:rPr>
          <w:sz w:val="16"/>
        </w:rPr>
        <w:t>like web developer and designer</w:t>
      </w:r>
      <w:r w:rsidRPr="00376591">
        <w:rPr>
          <w:rStyle w:val="Emphasis"/>
        </w:rPr>
        <w:t>, are seeing increases in pay as demand for better customer experiences rise</w:t>
      </w:r>
      <w:r w:rsidRPr="000C3EEF">
        <w:rPr>
          <w:sz w:val="16"/>
        </w:rPr>
        <w:t>,” continued Chamberlain</w:t>
      </w:r>
      <w:r w:rsidRPr="00376591">
        <w:rPr>
          <w:rStyle w:val="StyleUnderline"/>
        </w:rPr>
        <w:t>.</w:t>
      </w:r>
    </w:p>
    <w:p w:rsidR="00246150" w:rsidRDefault="00246150" w:rsidP="00246150">
      <w:pPr>
        <w:pStyle w:val="Heading4"/>
      </w:pPr>
      <w:r>
        <w:t xml:space="preserve">Tech growth stagnating recovery period and AI – influx of workers prevents rapid gains </w:t>
      </w:r>
    </w:p>
    <w:p w:rsidR="00246150" w:rsidRPr="008E41A8" w:rsidRDefault="00246150" w:rsidP="00246150">
      <w:r w:rsidRPr="008E41A8">
        <w:rPr>
          <w:rStyle w:val="Style13ptBold"/>
        </w:rPr>
        <w:t>Rayome, 2018</w:t>
      </w:r>
      <w:r>
        <w:t xml:space="preserve"> (Alison DeNisco Rayome, TechRepublic</w:t>
      </w:r>
      <w:r w:rsidRPr="008E41A8">
        <w:t xml:space="preserve"> </w:t>
      </w:r>
      <w:r>
        <w:t xml:space="preserve">Staff Writer, AI and automation begin to kill wages for many US jobs, TechRepublic, January 2, 2018, </w:t>
      </w:r>
      <w:hyperlink r:id="rId13" w:history="1">
        <w:r w:rsidRPr="00E7172B">
          <w:rPr>
            <w:rStyle w:val="Hyperlink"/>
          </w:rPr>
          <w:t>https://www.techrepublic.com/article/ai-and-automation-begin-to-kill-wages-for-many-us-jobs/</w:t>
        </w:r>
      </w:hyperlink>
      <w:r>
        <w:t>) - RK</w:t>
      </w:r>
    </w:p>
    <w:p w:rsidR="00246150" w:rsidRPr="00195D76" w:rsidRDefault="00246150" w:rsidP="00246150">
      <w:pPr>
        <w:rPr>
          <w:u w:val="single"/>
        </w:rPr>
      </w:pPr>
      <w:r w:rsidRPr="00A755CD">
        <w:rPr>
          <w:sz w:val="16"/>
        </w:rPr>
        <w:t xml:space="preserve">Annual median base pay in the US grew 1.1% year over year (YOY) in December 2017, to $51,210—down from 3.5% in January 2017. </w:t>
      </w:r>
      <w:r w:rsidRPr="008E41A8">
        <w:rPr>
          <w:rStyle w:val="StyleUnderline"/>
        </w:rPr>
        <w:t>"This stagnation is part of the continued recovery after the large dip in pay growth in May, June and July of 2017, likely due to the changing composition of the U.S. workforce</w:t>
      </w:r>
      <w:r w:rsidRPr="00A755CD">
        <w:rPr>
          <w:sz w:val="16"/>
        </w:rPr>
        <w:t>," Andrew Chamberlain, chief economist at Glassdoor, said in a press release.</w:t>
      </w:r>
      <w:r w:rsidRPr="008E41A8">
        <w:rPr>
          <w:rStyle w:val="StyleUnderline"/>
        </w:rPr>
        <w:t xml:space="preserve"> "As the economy improved, many sidelined workers rejoined the labor market at below-average wages to get their foot in the door with employers. This impacted overall U.S. pay and is likely the reason for the dip and slower recovery."</w:t>
      </w:r>
      <w:r>
        <w:rPr>
          <w:rStyle w:val="StyleUnderline"/>
        </w:rPr>
        <w:t xml:space="preserve"> </w:t>
      </w:r>
      <w:r w:rsidRPr="008E41A8">
        <w:rPr>
          <w:rStyle w:val="StyleUnderline"/>
        </w:rPr>
        <w:t>The tech sector in particular is seeing mixed wage growth and slowdowns</w:t>
      </w:r>
      <w:r w:rsidRPr="00A755CD">
        <w:rPr>
          <w:sz w:val="16"/>
        </w:rPr>
        <w:t xml:space="preserve">, according to the report: YOY pay growth was just 0.5% in December 2017, down from 3% the year before. </w:t>
      </w:r>
      <w:r w:rsidRPr="008E41A8">
        <w:rPr>
          <w:rStyle w:val="StyleUnderline"/>
        </w:rPr>
        <w:t xml:space="preserve">Certain positions are seeing gains, the report noted, </w:t>
      </w:r>
      <w:r w:rsidRPr="00A755CD">
        <w:rPr>
          <w:sz w:val="16"/>
        </w:rPr>
        <w:t>including technical support specialists (up 3.5%, to $45,526) and web developers (up 2.4%, to $64,050).</w:t>
      </w:r>
      <w:r w:rsidRPr="008E41A8">
        <w:rPr>
          <w:rStyle w:val="StyleUnderline"/>
        </w:rPr>
        <w:t xml:space="preserve"> But others, </w:t>
      </w:r>
      <w:r w:rsidRPr="00A755CD">
        <w:rPr>
          <w:sz w:val="16"/>
        </w:rPr>
        <w:t xml:space="preserve">including Java developers (down 2.5%, to $73,029), </w:t>
      </w:r>
      <w:r w:rsidRPr="008E41A8">
        <w:rPr>
          <w:rStyle w:val="StyleUnderline"/>
        </w:rPr>
        <w:t>continue to decline.</w:t>
      </w:r>
      <w:r>
        <w:rPr>
          <w:rStyle w:val="StyleUnderline"/>
        </w:rPr>
        <w:t xml:space="preserve"> </w:t>
      </w:r>
      <w:r w:rsidRPr="008E41A8">
        <w:rPr>
          <w:rStyle w:val="StyleUnderline"/>
        </w:rPr>
        <w:t>Even demand for data scientists—</w:t>
      </w:r>
      <w:r w:rsidRPr="00A755CD">
        <w:rPr>
          <w:sz w:val="16"/>
        </w:rPr>
        <w:t>ranked by Glassdoor as the best job in America for the past two years</w:t>
      </w:r>
      <w:r w:rsidRPr="008E41A8">
        <w:rPr>
          <w:rStyle w:val="StyleUnderline"/>
        </w:rPr>
        <w:t xml:space="preserve">—is beginning to level off: </w:t>
      </w:r>
      <w:r w:rsidRPr="00A755CD">
        <w:rPr>
          <w:sz w:val="16"/>
        </w:rPr>
        <w:t xml:space="preserve">Median base pay levels for data scientists ($95,713) and data analysts ($58,855) increased just 1.1% in December 2017, matching the US average overall, the report said. However, it should be noted that many of these tech salaries are still above the national average. </w:t>
      </w:r>
      <w:r w:rsidRPr="008E41A8">
        <w:rPr>
          <w:rStyle w:val="StyleUnderline"/>
        </w:rPr>
        <w:t>Meanwhile, the rise of artificial intelligence (AI) is beginning to have consequences for employees, as automation begins to replace some roles and impact the wages of others. That means some traditional roles and their wages are on the decline, including loan officers</w:t>
      </w:r>
      <w:r w:rsidRPr="00A755CD">
        <w:rPr>
          <w:sz w:val="16"/>
        </w:rPr>
        <w:t xml:space="preserve"> (down 6.1%, to $42,983), </w:t>
      </w:r>
      <w:r w:rsidRPr="008E41A8">
        <w:rPr>
          <w:rStyle w:val="StyleUnderline"/>
        </w:rPr>
        <w:t>machine operators</w:t>
      </w:r>
      <w:r w:rsidRPr="00A755CD">
        <w:rPr>
          <w:sz w:val="16"/>
        </w:rPr>
        <w:t xml:space="preserve"> (down 1.9%, to $38,460), </w:t>
      </w:r>
      <w:r w:rsidRPr="008E41A8">
        <w:rPr>
          <w:rStyle w:val="StyleUnderline"/>
        </w:rPr>
        <w:t>and office managers</w:t>
      </w:r>
      <w:r w:rsidRPr="00A755CD">
        <w:rPr>
          <w:sz w:val="16"/>
        </w:rPr>
        <w:t xml:space="preserve"> (down 1.1% to $44,958). "Apps, automated processes and new software are beginning to replace many of the responsibilities traditionally done by people — like AI meeting schedulers and automated credit approval processes, and this is starting to impact wages for these roles," Chamberlain said in the release. "On the flip side,</w:t>
      </w:r>
      <w:r w:rsidRPr="008E41A8">
        <w:rPr>
          <w:rStyle w:val="StyleUnderline"/>
        </w:rPr>
        <w:t xml:space="preserve"> the interest in data science has led to an </w:t>
      </w:r>
      <w:r w:rsidRPr="008E41A8">
        <w:rPr>
          <w:rStyle w:val="Emphasis"/>
        </w:rPr>
        <w:t>influx of new workers in this field, dampen</w:t>
      </w:r>
      <w:r w:rsidRPr="008E41A8">
        <w:rPr>
          <w:rStyle w:val="StyleUnderline"/>
        </w:rPr>
        <w:t xml:space="preserve">ing </w:t>
      </w:r>
      <w:r w:rsidRPr="008E41A8">
        <w:rPr>
          <w:rStyle w:val="Emphasis"/>
        </w:rPr>
        <w:t>the rapid pay gains for data roles</w:t>
      </w:r>
      <w:r w:rsidRPr="008E41A8">
        <w:rPr>
          <w:rStyle w:val="StyleUnderline"/>
        </w:rPr>
        <w:t xml:space="preserve"> we have seen in recent years."</w:t>
      </w:r>
    </w:p>
    <w:p w:rsidR="00246150" w:rsidRDefault="00246150" w:rsidP="00246150">
      <w:pPr>
        <w:pStyle w:val="Heading4"/>
      </w:pPr>
      <w:r>
        <w:t xml:space="preserve">Tech sector wages growing faster now – shortage key </w:t>
      </w:r>
    </w:p>
    <w:p w:rsidR="00246150" w:rsidRDefault="00246150" w:rsidP="00246150">
      <w:r w:rsidRPr="00AC44B6">
        <w:rPr>
          <w:rStyle w:val="Style13ptBold"/>
        </w:rPr>
        <w:t>IVANOVA, 2018</w:t>
      </w:r>
      <w:r>
        <w:t xml:space="preserve"> (IRINA IVANOVA, CBS Money Watch reporter, Wage growth: Why some American workers aren't benefiting, CBS News Money Watch, February 20, 2018,</w:t>
      </w:r>
      <w:r w:rsidRPr="00AC44B6">
        <w:t xml:space="preserve"> </w:t>
      </w:r>
      <w:hyperlink r:id="rId14" w:history="1">
        <w:r w:rsidRPr="00E7172B">
          <w:rPr>
            <w:rStyle w:val="Hyperlink"/>
          </w:rPr>
          <w:t>https://www.cbsnews.com/news/wage-growth-which-workers-have-the-biggest-pay-increases/</w:t>
        </w:r>
      </w:hyperlink>
      <w:r>
        <w:t xml:space="preserve">) – RK </w:t>
      </w:r>
    </w:p>
    <w:p w:rsidR="00246150" w:rsidRPr="002D4109" w:rsidRDefault="00246150" w:rsidP="00246150">
      <w:pPr>
        <w:rPr>
          <w:sz w:val="16"/>
        </w:rPr>
      </w:pPr>
      <w:r w:rsidRPr="001B5712">
        <w:rPr>
          <w:rStyle w:val="Emphasis"/>
        </w:rPr>
        <w:t>Tech is king</w:t>
      </w:r>
      <w:r>
        <w:rPr>
          <w:rStyle w:val="Emphasis"/>
        </w:rPr>
        <w:t xml:space="preserve"> </w:t>
      </w:r>
      <w:r w:rsidRPr="002D4109">
        <w:rPr>
          <w:sz w:val="16"/>
        </w:rPr>
        <w:t>Those in search of strong wage growth should consider the</w:t>
      </w:r>
      <w:r w:rsidRPr="001B5712">
        <w:rPr>
          <w:rStyle w:val="StyleUnderline"/>
        </w:rPr>
        <w:t xml:space="preserve"> information sector, </w:t>
      </w:r>
      <w:r w:rsidRPr="002D4109">
        <w:rPr>
          <w:sz w:val="16"/>
        </w:rPr>
        <w:t>which includes the technology industry. Ironically, the sector</w:t>
      </w:r>
      <w:r w:rsidRPr="001B5712">
        <w:rPr>
          <w:rStyle w:val="StyleUnderline"/>
        </w:rPr>
        <w:t xml:space="preserve"> lost jobs last year partly because of a labor shortage, which is p</w:t>
      </w:r>
      <w:r w:rsidRPr="001B5712">
        <w:rPr>
          <w:rStyle w:val="Emphasis"/>
        </w:rPr>
        <w:t>ushing up wages as companies compete for scarce talent.</w:t>
      </w:r>
      <w:r>
        <w:rPr>
          <w:rStyle w:val="StyleUnderline"/>
        </w:rPr>
        <w:t xml:space="preserve"> </w:t>
      </w:r>
      <w:r w:rsidRPr="002D4109">
        <w:rPr>
          <w:sz w:val="16"/>
        </w:rPr>
        <w:t xml:space="preserve">"In information, </w:t>
      </w:r>
      <w:r w:rsidRPr="001B5712">
        <w:rPr>
          <w:rStyle w:val="StyleUnderline"/>
        </w:rPr>
        <w:t>there's been no job growth but the wages are growing</w:t>
      </w:r>
      <w:r w:rsidRPr="002D4109">
        <w:rPr>
          <w:sz w:val="16"/>
        </w:rPr>
        <w:t xml:space="preserve">," said Yildirmaz. "It means there are jobs, but there are no newcomers to fill those jobs. So [companies] hire from each other." </w:t>
      </w:r>
      <w:r w:rsidRPr="001B5712">
        <w:rPr>
          <w:rStyle w:val="StyleUnderline"/>
        </w:rPr>
        <w:t>Workers in the information sector received the highest increases in nearly any sector in ADP's data. Those who held their jobs for more than a year saw wage growth of 5 percent, while job-switchers saw a 6.2 percent increase.</w:t>
      </w:r>
      <w:r>
        <w:rPr>
          <w:rStyle w:val="StyleUnderline"/>
        </w:rPr>
        <w:t xml:space="preserve"> </w:t>
      </w:r>
      <w:r w:rsidRPr="002D4109">
        <w:rPr>
          <w:sz w:val="16"/>
        </w:rPr>
        <w:t>The only sector with faster pay growth was leisure and hospitality, where those switching jobs saw a 6.3 percent boost. However, that increase comes off a much smaller base of about $26 an hour, compared to $46 an hour for information workers. "</w:t>
      </w:r>
      <w:r w:rsidRPr="001B5712">
        <w:rPr>
          <w:rStyle w:val="StyleUnderline"/>
        </w:rPr>
        <w:t>Employers are able to pay for high-skilled workers, and their wages are growing faster than the average,"</w:t>
      </w:r>
      <w:r w:rsidRPr="002D4109">
        <w:rPr>
          <w:sz w:val="16"/>
        </w:rPr>
        <w:t xml:space="preserve"> Yildirmaz said.</w:t>
      </w:r>
    </w:p>
    <w:p w:rsidR="00246150" w:rsidRPr="007C1376" w:rsidRDefault="00246150" w:rsidP="00246150">
      <w:pPr>
        <w:pStyle w:val="Heading3"/>
      </w:pPr>
      <w:r w:rsidRPr="007C1376">
        <w:t>UQ - Inequality</w:t>
      </w:r>
    </w:p>
    <w:p w:rsidR="00246150" w:rsidRDefault="00246150" w:rsidP="00246150">
      <w:pPr>
        <w:pStyle w:val="Heading4"/>
        <w:rPr>
          <w:rStyle w:val="StyleUnderline"/>
          <w:u w:val="none"/>
        </w:rPr>
      </w:pPr>
      <w:r>
        <w:rPr>
          <w:rStyle w:val="StyleUnderline"/>
          <w:u w:val="none"/>
        </w:rPr>
        <w:t>Wages are growing now BUT we’re on the brink – the labor market is key</w:t>
      </w:r>
    </w:p>
    <w:p w:rsidR="00246150" w:rsidRDefault="00246150" w:rsidP="00246150">
      <w:pPr>
        <w:rPr>
          <w:rStyle w:val="StyleUnderline"/>
          <w:u w:val="none"/>
        </w:rPr>
      </w:pPr>
      <w:r w:rsidRPr="00785027">
        <w:rPr>
          <w:rStyle w:val="Style13ptBold"/>
        </w:rPr>
        <w:t>Powell 6/20</w:t>
      </w:r>
      <w:r>
        <w:rPr>
          <w:rStyle w:val="StyleUnderline"/>
          <w:u w:val="none"/>
        </w:rPr>
        <w:t xml:space="preserve"> (Jerome H., </w:t>
      </w:r>
      <w:r w:rsidRPr="00637C56">
        <w:rPr>
          <w:rStyle w:val="StyleUnderline"/>
          <w:u w:val="none"/>
        </w:rPr>
        <w:t>current Chairman of the Federal Reserve</w:t>
      </w:r>
      <w:r>
        <w:rPr>
          <w:rStyle w:val="StyleUnderline"/>
          <w:u w:val="none"/>
        </w:rPr>
        <w:t xml:space="preserve">, “Monetary Policy at a Time of Uncertainty and Tight Labor Markets: Chairman Jerome H. Powell at “Price and Wage-Setting in Advanced Economies,” an ECB Forum on Central Banking, Sintra, Portugal”, Mondo Visione, </w:t>
      </w:r>
      <w:hyperlink r:id="rId15" w:history="1">
        <w:r w:rsidRPr="006E05AD">
          <w:rPr>
            <w:rStyle w:val="Hyperlink"/>
          </w:rPr>
          <w:t>http://www.mondovisione.com/media-and-resources/news/monetary-policy-at-a-time-of-uncertainty-and-tight-labor-markets-chairman-jerom/</w:t>
        </w:r>
      </w:hyperlink>
      <w:r>
        <w:rPr>
          <w:rStyle w:val="StyleUnderline"/>
          <w:u w:val="none"/>
        </w:rPr>
        <w:t>, 20 June 2018) JY</w:t>
      </w:r>
    </w:p>
    <w:p w:rsidR="00246150" w:rsidRPr="002D4109" w:rsidRDefault="00246150" w:rsidP="00246150">
      <w:pPr>
        <w:rPr>
          <w:rStyle w:val="StyleUnderline"/>
          <w:sz w:val="16"/>
          <w:u w:val="none"/>
        </w:rPr>
      </w:pPr>
      <w:r w:rsidRPr="002D4109">
        <w:rPr>
          <w:rStyle w:val="StyleUnderline"/>
          <w:sz w:val="16"/>
          <w:u w:val="none"/>
        </w:rPr>
        <w:t xml:space="preserve">Nine years into an expansion that has sometimes proceeded slowly, </w:t>
      </w:r>
      <w:r w:rsidRPr="00A8423F">
        <w:rPr>
          <w:rStyle w:val="StyleUnderline"/>
        </w:rPr>
        <w:t>the U.S. economy is performing very well. Growth is meaningfully above most estimates of its long-term trend</w:t>
      </w:r>
      <w:r w:rsidRPr="002D4109">
        <w:rPr>
          <w:rStyle w:val="StyleUnderline"/>
          <w:sz w:val="16"/>
          <w:u w:val="none"/>
        </w:rPr>
        <w:t xml:space="preserve">--though admittedly, that trend is not as strong as we would like it to be. </w:t>
      </w:r>
      <w:r w:rsidRPr="001A3FBC">
        <w:rPr>
          <w:rStyle w:val="Emphasis"/>
        </w:rPr>
        <w:t>The labor market is particularly robust</w:t>
      </w:r>
      <w:r w:rsidRPr="001A3FBC">
        <w:rPr>
          <w:rStyle w:val="StyleUnderline"/>
        </w:rPr>
        <w:t>, with unemployment at its lowest level since April 2000</w:t>
      </w:r>
      <w:r w:rsidRPr="002D4109">
        <w:rPr>
          <w:rStyle w:val="StyleUnderline"/>
          <w:sz w:val="16"/>
          <w:u w:val="none"/>
        </w:rPr>
        <w:t xml:space="preserve">. Inflation has moved up close to our 2 percent objective, although we have yet to see it remain near that objective on a sustained basis. Today, </w:t>
      </w:r>
      <w:r w:rsidRPr="001A3FBC">
        <w:rPr>
          <w:rStyle w:val="StyleUnderline"/>
        </w:rPr>
        <w:t>most Americans who want jobs can find them.</w:t>
      </w:r>
      <w:r w:rsidRPr="002D4109">
        <w:rPr>
          <w:rStyle w:val="StyleUnderline"/>
          <w:sz w:val="16"/>
          <w:u w:val="none"/>
        </w:rPr>
        <w:t xml:space="preserve"> </w:t>
      </w:r>
      <w:r w:rsidRPr="001A3FBC">
        <w:rPr>
          <w:rStyle w:val="Emphasis"/>
        </w:rPr>
        <w:t>High demand for workers should support wage growth</w:t>
      </w:r>
      <w:r w:rsidRPr="001A3FBC">
        <w:rPr>
          <w:rStyle w:val="StyleUnderline"/>
        </w:rPr>
        <w:t xml:space="preserve"> and labor force participation</w:t>
      </w:r>
      <w:r w:rsidRPr="002D4109">
        <w:rPr>
          <w:rStyle w:val="StyleUnderline"/>
          <w:sz w:val="16"/>
          <w:u w:val="none"/>
        </w:rPr>
        <w:t xml:space="preserve">--the latter a measure on which the United States now lags most other advanced economies.1 </w:t>
      </w:r>
      <w:r w:rsidRPr="001A3FBC">
        <w:rPr>
          <w:rStyle w:val="Emphasis"/>
        </w:rPr>
        <w:t>A tight labor market may also lead businesses to invest more in technology and training</w:t>
      </w:r>
      <w:r w:rsidRPr="001A3FBC">
        <w:rPr>
          <w:rStyle w:val="StyleUnderline"/>
        </w:rPr>
        <w:t>, which should support productivity growth.</w:t>
      </w:r>
      <w:r w:rsidRPr="002D4109">
        <w:rPr>
          <w:rStyle w:val="StyleUnderline"/>
          <w:sz w:val="16"/>
          <w:u w:val="none"/>
        </w:rPr>
        <w:t xml:space="preserve"> And groups such as some </w:t>
      </w:r>
      <w:r w:rsidRPr="001A3FBC">
        <w:rPr>
          <w:rStyle w:val="Emphasis"/>
        </w:rPr>
        <w:t>racial and ethnic minorities</w:t>
      </w:r>
      <w:r w:rsidRPr="001A3FBC">
        <w:rPr>
          <w:rStyle w:val="StyleUnderline"/>
        </w:rPr>
        <w:t xml:space="preserve"> that still have higher unemployment and lower participation rates </w:t>
      </w:r>
      <w:r w:rsidRPr="001A3FBC">
        <w:rPr>
          <w:rStyle w:val="Emphasis"/>
        </w:rPr>
        <w:t>could see increasing benefits from a tight labor market</w:t>
      </w:r>
      <w:r w:rsidRPr="002D4109">
        <w:rPr>
          <w:rStyle w:val="StyleUnderline"/>
          <w:sz w:val="16"/>
          <w:u w:val="none"/>
        </w:rPr>
        <w:t xml:space="preserve">.2 In short, there is a lot to like about low unemployment. Achieving our statutory goal of maximum employment in a context of price stability and financial stability is both our responsibility and our challenge. Earlier in the expansion, as the economy recovered, the need for highly accommodative monetary policy was clear. But with unemployment low and expected to decline further, inflation close to our objective, and the risks to the outlook roughly balanced, the case for continued gradual increases in the federal funds rate is strong. At 3.8 percent, the unemployment rate is below most estimates of its long-run level, which are now clustered in the mid-4s. Many </w:t>
      </w:r>
      <w:r w:rsidRPr="00637C56">
        <w:rPr>
          <w:rStyle w:val="StyleUnderline"/>
        </w:rPr>
        <w:t>other labor market indicators also suggest an economy near full employment</w:t>
      </w:r>
      <w:r w:rsidRPr="002D4109">
        <w:rPr>
          <w:rStyle w:val="StyleUnderline"/>
          <w:sz w:val="16"/>
          <w:u w:val="none"/>
        </w:rPr>
        <w:t xml:space="preserve">. To name just a few, these indicators include an elevated level of job vacancies. For the first time since the Labor Department began collecting the data in 2000, </w:t>
      </w:r>
      <w:r w:rsidRPr="00637C56">
        <w:rPr>
          <w:rStyle w:val="StyleUnderline"/>
        </w:rPr>
        <w:t>there are now more job vacancies than there are people counted as unemployed</w:t>
      </w:r>
      <w:r w:rsidRPr="002D4109">
        <w:rPr>
          <w:rStyle w:val="StyleUnderline"/>
          <w:sz w:val="16"/>
          <w:u w:val="none"/>
        </w:rPr>
        <w:t>. In addition</w:t>
      </w:r>
      <w:r w:rsidRPr="00637C56">
        <w:rPr>
          <w:rStyle w:val="StyleUnderline"/>
        </w:rPr>
        <w:t>, the rate at which workers are quitting their jobs is elevated, a sign that workers are able to find another job when they seek one</w:t>
      </w:r>
      <w:r w:rsidRPr="002D4109">
        <w:rPr>
          <w:rStyle w:val="StyleUnderline"/>
          <w:sz w:val="16"/>
          <w:u w:val="none"/>
        </w:rPr>
        <w:t xml:space="preserve">. And surveys show that businesses are finding it difficult to fill vacancies, and that households perceive jobs as plentiful. Some other indicators are less clear. The labor force participation rate of prime-age workers has moved up in recent years but remains below pre-crisis levels.3 In addition, </w:t>
      </w:r>
      <w:r w:rsidRPr="001A3FBC">
        <w:rPr>
          <w:rStyle w:val="Emphasis"/>
        </w:rPr>
        <w:t>wage growth has been moderate</w:t>
      </w:r>
      <w:r w:rsidRPr="001A3FBC">
        <w:rPr>
          <w:rStyle w:val="StyleUnderline"/>
        </w:rPr>
        <w:t xml:space="preserve">, consistent with low productivity growth but also </w:t>
      </w:r>
      <w:r w:rsidRPr="001A3FBC">
        <w:rPr>
          <w:rStyle w:val="Emphasis"/>
        </w:rPr>
        <w:t>an indication that the labor market is not excessively tight</w:t>
      </w:r>
      <w:r w:rsidRPr="001A3FBC">
        <w:rPr>
          <w:rStyle w:val="StyleUnderline"/>
        </w:rPr>
        <w:t>. Looking ahead, the job market is likely to strengthen further.</w:t>
      </w:r>
      <w:r w:rsidRPr="002D4109">
        <w:rPr>
          <w:rStyle w:val="StyleUnderline"/>
          <w:sz w:val="16"/>
          <w:u w:val="none"/>
        </w:rPr>
        <w:t xml:space="preserve"> Real gross domestic product in the United States is now reported to have risen 2-3/4 percent over the past four quarters, well above most estimates of its long-run trend. Expansionary fiscal policy is expected to add to aggregate demand over the next few years. Many forecasters expect the unemployment rate to fall into the mid-3s and to remain there for an extended period. If that comes to pass, it will mean the lowest unemployment in the United States since the late 1960s. </w:t>
      </w:r>
    </w:p>
    <w:p w:rsidR="00246150" w:rsidRDefault="00246150" w:rsidP="00246150">
      <w:pPr>
        <w:pStyle w:val="Heading4"/>
        <w:rPr>
          <w:rStyle w:val="StyleUnderline"/>
          <w:u w:val="none"/>
        </w:rPr>
      </w:pPr>
      <w:r>
        <w:rPr>
          <w:rStyle w:val="StyleUnderline"/>
          <w:u w:val="none"/>
        </w:rPr>
        <w:t>Labor market is tight now – key to economic equality and innovation</w:t>
      </w:r>
    </w:p>
    <w:p w:rsidR="00246150" w:rsidRDefault="00246150" w:rsidP="00246150">
      <w:pPr>
        <w:rPr>
          <w:rStyle w:val="StyleUnderline"/>
          <w:u w:val="none"/>
        </w:rPr>
      </w:pPr>
      <w:r w:rsidRPr="00DE16F7">
        <w:rPr>
          <w:rStyle w:val="Style13ptBold"/>
        </w:rPr>
        <w:t>Smialek 6/21</w:t>
      </w:r>
      <w:r>
        <w:rPr>
          <w:rStyle w:val="StyleUnderline"/>
          <w:u w:val="none"/>
        </w:rPr>
        <w:t xml:space="preserve"> (Jeanna, reporter at Bloomberg News, “Four Ways Powell's Hot Job Market Could Boost Growth Potential”, Bloomberg News, </w:t>
      </w:r>
      <w:hyperlink r:id="rId16" w:history="1">
        <w:r w:rsidRPr="0095737A">
          <w:rPr>
            <w:rStyle w:val="Hyperlink"/>
          </w:rPr>
          <w:t>https://www.bloomberg.com/news/articles/2018-06-21/four-ways-powell-s-hot-job-market-could-boost-growth-potential</w:t>
        </w:r>
      </w:hyperlink>
      <w:r>
        <w:rPr>
          <w:rStyle w:val="StyleUnderline"/>
          <w:u w:val="none"/>
        </w:rPr>
        <w:t>, 21 June 2018) JY</w:t>
      </w:r>
    </w:p>
    <w:p w:rsidR="00246150" w:rsidRPr="002D4109" w:rsidRDefault="00246150" w:rsidP="00246150">
      <w:pPr>
        <w:rPr>
          <w:rStyle w:val="StyleUnderline"/>
          <w:sz w:val="16"/>
          <w:u w:val="none"/>
        </w:rPr>
      </w:pPr>
      <w:r w:rsidRPr="002D4109">
        <w:rPr>
          <w:rStyle w:val="StyleUnderline"/>
          <w:sz w:val="16"/>
          <w:u w:val="none"/>
        </w:rPr>
        <w:t xml:space="preserve">The Federal Reserve’s task is clear, in theory: raise and lower interest rates to smooth over economic cycles, making booms less euphoric and busts less painful. But some central bank officials are questioning whether rate decisions today might also offer long-lasting, growth-boosting perks. Minneapolis Fed President Neel Kashkari has suggested that keeping policy easy and allowing the job market to run hot could expand the labor pool. Adding his voice to the mix, Chairman Jerome Powell on Wednesday acknowledged the possibility that sustained strength could help potential growth. “While persistently strong economic conditions can pose risks to inflation and perhaps financial stability, we can also ask whether there may be lasting benefits,” Powell said in a speech in Sintra, Portugal. It’s an open question whether running the labor market above potential can deliver lasting benefits without fueling costly excesses. But if that beneficial overheating is playing out, here’s where the results -- known to economics wonks as “positive hysteresis” -- might show up: Powell pointed out that </w:t>
      </w:r>
      <w:r w:rsidRPr="00F7151A">
        <w:rPr>
          <w:rStyle w:val="Emphasis"/>
        </w:rPr>
        <w:t>workers are coming back to the job market and off of disability rolls as the labor market tightens</w:t>
      </w:r>
      <w:r w:rsidRPr="002D4109">
        <w:rPr>
          <w:rStyle w:val="StyleUnderline"/>
          <w:sz w:val="16"/>
          <w:u w:val="none"/>
        </w:rPr>
        <w:t xml:space="preserve">. Disability rosters had been climbing for decades and topped out in the wake of the deep 2007 to 2009 recession. If </w:t>
      </w:r>
      <w:r w:rsidRPr="00F7151A">
        <w:rPr>
          <w:rStyle w:val="StyleUnderline"/>
        </w:rPr>
        <w:t>the recent reversal</w:t>
      </w:r>
      <w:r w:rsidRPr="002D4109">
        <w:rPr>
          <w:rStyle w:val="StyleUnderline"/>
          <w:sz w:val="16"/>
          <w:u w:val="none"/>
        </w:rPr>
        <w:t xml:space="preserve"> is a sign that people are being pulled back into work thanks to economic strength, that’s good news for potential growth: it </w:t>
      </w:r>
      <w:r w:rsidRPr="00F7151A">
        <w:rPr>
          <w:rStyle w:val="StyleUnderline"/>
        </w:rPr>
        <w:t>means extra labor for companies and more spending money in American pockets</w:t>
      </w:r>
      <w:r w:rsidRPr="002D4109">
        <w:rPr>
          <w:rStyle w:val="StyleUnderline"/>
          <w:sz w:val="16"/>
          <w:u w:val="none"/>
        </w:rPr>
        <w:t xml:space="preserve">. Powell also noted that “some </w:t>
      </w:r>
      <w:r w:rsidRPr="00F7151A">
        <w:rPr>
          <w:rStyle w:val="Emphasis"/>
        </w:rPr>
        <w:t>racial and ethnic minorities</w:t>
      </w:r>
      <w:r w:rsidRPr="002D4109">
        <w:rPr>
          <w:rStyle w:val="StyleUnderline"/>
          <w:sz w:val="16"/>
          <w:u w:val="none"/>
        </w:rPr>
        <w:t xml:space="preserve"> that still have higher unemployment and lower participation rates </w:t>
      </w:r>
      <w:r w:rsidRPr="00F7151A">
        <w:rPr>
          <w:rStyle w:val="Emphasis"/>
        </w:rPr>
        <w:t>could see increasing benefits from a tight labor market</w:t>
      </w:r>
      <w:r w:rsidRPr="002D4109">
        <w:rPr>
          <w:rStyle w:val="StyleUnderline"/>
          <w:sz w:val="16"/>
          <w:u w:val="none"/>
        </w:rPr>
        <w:t xml:space="preserve">.” </w:t>
      </w:r>
      <w:r w:rsidRPr="00F7151A">
        <w:rPr>
          <w:rStyle w:val="StyleUnderline"/>
        </w:rPr>
        <w:t>To his point, minorities have made major progress in recent years</w:t>
      </w:r>
      <w:r w:rsidRPr="002D4109">
        <w:rPr>
          <w:rStyle w:val="StyleUnderline"/>
          <w:sz w:val="16"/>
          <w:u w:val="none"/>
        </w:rPr>
        <w:t>. Fed critics regularly urge the central bank to leave rates low and run a hot job market specifically because it would benefit minorities, who take the biggest hit in downturns and make the biggest gains during expansions. “</w:t>
      </w:r>
      <w:r w:rsidRPr="00F7151A">
        <w:rPr>
          <w:rStyle w:val="StyleUnderline"/>
        </w:rPr>
        <w:t xml:space="preserve">A tight labor market may also lead businesses to </w:t>
      </w:r>
      <w:r w:rsidRPr="00F7151A">
        <w:rPr>
          <w:rStyle w:val="Emphasis"/>
        </w:rPr>
        <w:t>invest more in technology and training,</w:t>
      </w:r>
      <w:r w:rsidRPr="00F7151A">
        <w:rPr>
          <w:rStyle w:val="StyleUnderline"/>
        </w:rPr>
        <w:t xml:space="preserve"> which should support productivity growth</w:t>
      </w:r>
      <w:r w:rsidRPr="002D4109">
        <w:rPr>
          <w:rStyle w:val="StyleUnderline"/>
          <w:sz w:val="16"/>
          <w:u w:val="none"/>
        </w:rPr>
        <w:t xml:space="preserve">,” Powell said in his speech. </w:t>
      </w:r>
      <w:r w:rsidRPr="00F7151A">
        <w:rPr>
          <w:rStyle w:val="StyleUnderline"/>
        </w:rPr>
        <w:t>Businesses often say</w:t>
      </w:r>
      <w:r w:rsidRPr="002D4109">
        <w:rPr>
          <w:rStyle w:val="StyleUnderline"/>
          <w:sz w:val="16"/>
          <w:u w:val="none"/>
        </w:rPr>
        <w:t xml:space="preserve"> in surveys and interviews that </w:t>
      </w:r>
      <w:r w:rsidRPr="00F7151A">
        <w:rPr>
          <w:rStyle w:val="StyleUnderline"/>
        </w:rPr>
        <w:t>applicants these days are unemployable because of criminal records or insufficient skills. But if</w:t>
      </w:r>
      <w:r w:rsidRPr="002D4109">
        <w:rPr>
          <w:rStyle w:val="StyleUnderline"/>
          <w:sz w:val="16"/>
          <w:u w:val="none"/>
        </w:rPr>
        <w:t xml:space="preserve"> firms decide that it’s not a permanent condition -- if </w:t>
      </w:r>
      <w:r w:rsidRPr="00F7151A">
        <w:rPr>
          <w:rStyle w:val="Emphasis"/>
        </w:rPr>
        <w:t>workers they previously would have passed over can be trained, given sufficient pressure to hire</w:t>
      </w:r>
      <w:r w:rsidRPr="00F7151A">
        <w:rPr>
          <w:rStyle w:val="StyleUnderline"/>
        </w:rPr>
        <w:t xml:space="preserve"> -- that would increase the size of the potential labor pool.</w:t>
      </w:r>
      <w:r w:rsidRPr="002D4109">
        <w:rPr>
          <w:rStyle w:val="StyleUnderline"/>
          <w:sz w:val="16"/>
          <w:u w:val="none"/>
        </w:rPr>
        <w:t xml:space="preserve"> </w:t>
      </w:r>
    </w:p>
    <w:p w:rsidR="00D0249F" w:rsidRDefault="00D0249F" w:rsidP="00D0249F">
      <w:pPr>
        <w:pStyle w:val="Heading2"/>
      </w:pPr>
      <w:r>
        <w:t>Link</w:t>
      </w:r>
    </w:p>
    <w:p w:rsidR="00D0249F" w:rsidRDefault="00D0249F" w:rsidP="00D0249F">
      <w:pPr>
        <w:pStyle w:val="Heading3"/>
      </w:pPr>
      <w:r>
        <w:t>Link - Generic</w:t>
      </w:r>
    </w:p>
    <w:p w:rsidR="00D0249F" w:rsidRDefault="00D0249F" w:rsidP="00D0249F">
      <w:pPr>
        <w:pStyle w:val="Heading4"/>
      </w:pPr>
      <w:r>
        <w:t xml:space="preserve">Increased immigration substantially dips wages for same-skilled native workers – distributes their losses to immigrants and employers </w:t>
      </w:r>
    </w:p>
    <w:p w:rsidR="00D0249F" w:rsidRDefault="00D0249F" w:rsidP="00D0249F">
      <w:r w:rsidRPr="00AC1BDE">
        <w:rPr>
          <w:rStyle w:val="Style13ptBold"/>
        </w:rPr>
        <w:t>Stauffer, 2016</w:t>
      </w:r>
      <w:r>
        <w:t xml:space="preserve"> (Brian Stauffer,</w:t>
      </w:r>
      <w:r w:rsidRPr="006B4A19">
        <w:t xml:space="preserve"> </w:t>
      </w:r>
      <w:r>
        <w:t xml:space="preserve">professor of economics and social policy at the Harvard Kennedy School and author of the forthcoming We Wanted Workers: Unraveling the Immigration Narrative, Politico Magazine, November 2016, </w:t>
      </w:r>
      <w:hyperlink r:id="rId17" w:history="1">
        <w:r w:rsidRPr="00B05DD1">
          <w:rPr>
            <w:rStyle w:val="Hyperlink"/>
          </w:rPr>
          <w:t>https://www.politico.com/magazine/story/2016/09/trump-clinton-immigration-economy-unemployment-jobs-214216</w:t>
        </w:r>
      </w:hyperlink>
      <w:r>
        <w:t xml:space="preserve">) – RK </w:t>
      </w:r>
    </w:p>
    <w:p w:rsidR="00D0249F" w:rsidRPr="003C47CB" w:rsidRDefault="00D0249F" w:rsidP="00D0249F">
      <w:pPr>
        <w:rPr>
          <w:sz w:val="14"/>
        </w:rPr>
      </w:pPr>
      <w:r w:rsidRPr="003C47CB">
        <w:rPr>
          <w:sz w:val="14"/>
        </w:rPr>
        <w:t xml:space="preserve">This second message might be hard for many Americans to process, but </w:t>
      </w:r>
      <w:r w:rsidRPr="00C6066D">
        <w:rPr>
          <w:rStyle w:val="StyleUnderline"/>
        </w:rPr>
        <w:t xml:space="preserve">anyone who tells you that immigration doesn’t have any negative effects doesn’t understand how it really works. When </w:t>
      </w:r>
      <w:r w:rsidRPr="003C47CB">
        <w:rPr>
          <w:rStyle w:val="StyleUnderline"/>
          <w:sz w:val="14"/>
          <w:u w:val="none"/>
        </w:rPr>
        <w:t>the</w:t>
      </w:r>
      <w:r w:rsidRPr="00C6066D">
        <w:rPr>
          <w:rStyle w:val="StyleUnderline"/>
        </w:rPr>
        <w:t xml:space="preserve"> supply of workers goes up, the price that firms have to pay to hire workers goes dow</w:t>
      </w:r>
      <w:r w:rsidRPr="00C952B6">
        <w:rPr>
          <w:rStyle w:val="StyleUnderline"/>
        </w:rPr>
        <w:t xml:space="preserve">n. Wage trends </w:t>
      </w:r>
      <w:r w:rsidRPr="003C47CB">
        <w:rPr>
          <w:rStyle w:val="StyleUnderline"/>
          <w:sz w:val="14"/>
          <w:u w:val="none"/>
        </w:rPr>
        <w:t xml:space="preserve">over the past half-century </w:t>
      </w:r>
      <w:r w:rsidRPr="00C952B6">
        <w:rPr>
          <w:rStyle w:val="StyleUnderline"/>
        </w:rPr>
        <w:t xml:space="preserve">suggest that a 10 percent increase in the number of workers </w:t>
      </w:r>
      <w:r w:rsidRPr="003C47CB">
        <w:rPr>
          <w:rStyle w:val="StyleUnderline"/>
          <w:sz w:val="14"/>
          <w:u w:val="none"/>
        </w:rPr>
        <w:t>with a particular set of skills probably</w:t>
      </w:r>
      <w:r w:rsidRPr="00C952B6">
        <w:rPr>
          <w:rStyle w:val="StyleUnderline"/>
        </w:rPr>
        <w:t xml:space="preserve"> lowers the wage of that group by at least 3 percent. Even after the economy has fully adjusted</w:t>
      </w:r>
      <w:r w:rsidRPr="003C47CB">
        <w:rPr>
          <w:rStyle w:val="StyleUnderline"/>
          <w:sz w:val="14"/>
          <w:u w:val="none"/>
        </w:rPr>
        <w:t>, those skill groups that received the most immigrants will still offer lower pay relative to those that received fewer immigrants.</w:t>
      </w:r>
      <w:r>
        <w:rPr>
          <w:rStyle w:val="StyleUnderline"/>
        </w:rPr>
        <w:t xml:space="preserve"> </w:t>
      </w:r>
      <w:r w:rsidRPr="003C47CB">
        <w:rPr>
          <w:sz w:val="14"/>
        </w:rPr>
        <w:t xml:space="preserve">Both low- and high-skilled natives are affected by the influx of immigrants. But </w:t>
      </w:r>
      <w:r w:rsidRPr="003C47CB">
        <w:rPr>
          <w:rStyle w:val="StyleUnderline"/>
          <w:sz w:val="14"/>
          <w:u w:val="none"/>
        </w:rPr>
        <w:t>because a disproportionate percentage of immigrants have few skills,</w:t>
      </w:r>
      <w:r w:rsidRPr="00C952B6">
        <w:rPr>
          <w:rStyle w:val="StyleUnderline"/>
        </w:rPr>
        <w:t xml:space="preserve"> it is low-skilled American workers</w:t>
      </w:r>
      <w:r w:rsidRPr="003C47CB">
        <w:rPr>
          <w:rStyle w:val="StyleUnderline"/>
          <w:sz w:val="14"/>
          <w:u w:val="none"/>
        </w:rPr>
        <w:t>, including many blacks and Hispanics,</w:t>
      </w:r>
      <w:r w:rsidRPr="00C952B6">
        <w:rPr>
          <w:rStyle w:val="StyleUnderline"/>
        </w:rPr>
        <w:t xml:space="preserve"> who have suffered most from this wage dip. The monetary loss is sizable. The typical high school dropout earns about $25,000 annually. </w:t>
      </w:r>
      <w:r w:rsidRPr="003C47CB">
        <w:rPr>
          <w:rStyle w:val="StyleUnderline"/>
          <w:sz w:val="14"/>
          <w:u w:val="none"/>
        </w:rPr>
        <w:t>According to census data,</w:t>
      </w:r>
      <w:r w:rsidRPr="00C952B6">
        <w:rPr>
          <w:rStyle w:val="StyleUnderline"/>
        </w:rPr>
        <w:t xml:space="preserve"> immigrants </w:t>
      </w:r>
      <w:r w:rsidRPr="003C47CB">
        <w:rPr>
          <w:rStyle w:val="StyleUnderline"/>
          <w:sz w:val="14"/>
          <w:u w:val="none"/>
        </w:rPr>
        <w:t>admitted in the past two decades</w:t>
      </w:r>
      <w:r w:rsidRPr="00C952B6">
        <w:rPr>
          <w:rStyle w:val="StyleUnderline"/>
        </w:rPr>
        <w:t xml:space="preserve"> lacking a high school diploma </w:t>
      </w:r>
      <w:r w:rsidRPr="003C47CB">
        <w:rPr>
          <w:rStyle w:val="StyleUnderline"/>
          <w:sz w:val="14"/>
          <w:u w:val="none"/>
        </w:rPr>
        <w:t>have</w:t>
      </w:r>
      <w:r w:rsidRPr="00C952B6">
        <w:rPr>
          <w:rStyle w:val="StyleUnderline"/>
        </w:rPr>
        <w:t xml:space="preserve"> increased the size of the low-skilled workforce by roughly 25 percent. </w:t>
      </w:r>
      <w:r w:rsidRPr="003C47CB">
        <w:rPr>
          <w:rStyle w:val="StyleUnderline"/>
          <w:sz w:val="14"/>
          <w:u w:val="none"/>
        </w:rPr>
        <w:t>As a result, the</w:t>
      </w:r>
      <w:r w:rsidRPr="00C952B6">
        <w:rPr>
          <w:rStyle w:val="StyleUnderline"/>
        </w:rPr>
        <w:t xml:space="preserve"> earnings of this </w:t>
      </w:r>
      <w:r w:rsidRPr="003C47CB">
        <w:rPr>
          <w:rStyle w:val="StyleUnderline"/>
          <w:sz w:val="14"/>
          <w:u w:val="none"/>
        </w:rPr>
        <w:t>particularly vulnerable</w:t>
      </w:r>
      <w:r w:rsidRPr="00C952B6">
        <w:rPr>
          <w:rStyle w:val="StyleUnderline"/>
        </w:rPr>
        <w:t xml:space="preserve"> group dropped by between $800 and $1,500 each year.</w:t>
      </w:r>
      <w:r>
        <w:rPr>
          <w:rStyle w:val="StyleUnderline"/>
        </w:rPr>
        <w:t xml:space="preserve"> </w:t>
      </w:r>
      <w:r w:rsidRPr="003C47CB">
        <w:rPr>
          <w:rStyle w:val="StyleUnderline"/>
          <w:sz w:val="14"/>
          <w:u w:val="none"/>
        </w:rPr>
        <w:t>We don’t need to rely on complex statistical calculations to see the harm being done to some workers. Simply look at how employers have reacted.</w:t>
      </w:r>
      <w:r w:rsidRPr="000034AD">
        <w:rPr>
          <w:rStyle w:val="StyleUnderline"/>
        </w:rPr>
        <w:t xml:space="preserve"> A decade ago, Crider Inc., </w:t>
      </w:r>
      <w:r w:rsidRPr="003C47CB">
        <w:rPr>
          <w:rStyle w:val="StyleUnderline"/>
          <w:sz w:val="14"/>
          <w:u w:val="none"/>
        </w:rPr>
        <w:t>a chicken processing plant in Georgia,</w:t>
      </w:r>
      <w:r w:rsidRPr="000034AD">
        <w:rPr>
          <w:rStyle w:val="StyleUnderline"/>
        </w:rPr>
        <w:t xml:space="preserve"> was raided by immigration agents, and 75 percent of its workforce vanished over a single weekend.</w:t>
      </w:r>
      <w:r w:rsidRPr="003C47CB">
        <w:rPr>
          <w:sz w:val="14"/>
        </w:rPr>
        <w:t xml:space="preserve"> Shortly after, </w:t>
      </w:r>
      <w:r w:rsidRPr="000034AD">
        <w:rPr>
          <w:rStyle w:val="StyleUnderline"/>
        </w:rPr>
        <w:t xml:space="preserve">Crider placed an ad in the local newspaper announcing job openings at higher wages. </w:t>
      </w:r>
      <w:r w:rsidRPr="003C47CB">
        <w:rPr>
          <w:sz w:val="14"/>
        </w:rPr>
        <w:t xml:space="preserve">Similarly, the flood of recent </w:t>
      </w:r>
      <w:r w:rsidRPr="000034AD">
        <w:rPr>
          <w:rStyle w:val="StyleUnderline"/>
        </w:rPr>
        <w:t>news reports on abuse of the H-1B visa program shows that firms will quickly dismiss their current tech workforce when they find cheaper immigrant workers.</w:t>
      </w:r>
      <w:r>
        <w:rPr>
          <w:rStyle w:val="StyleUnderline"/>
        </w:rPr>
        <w:t xml:space="preserve"> </w:t>
      </w:r>
      <w:r w:rsidRPr="003C47CB">
        <w:rPr>
          <w:sz w:val="14"/>
        </w:rPr>
        <w:t>What does it all add up to? The fiscal burden offsets the gain from the $50 billion immigration surplus, so it’s not too farfetched to conclude that immigration has barely affected the total wealth of natives at all. Instead, it has changed how the pie is split, with the losers—the workers who compete with immigrants, many of those being low-skilled Americans—sending a roughly $500 billion check annually to the winners. Those winners are primarily their employers. And the immigrants themselves come out ahead, too. Put bluntly, immigration turns out to be just another income redistribution program.</w:t>
      </w:r>
    </w:p>
    <w:p w:rsidR="00D0249F" w:rsidRDefault="00D0249F" w:rsidP="00D0249F">
      <w:pPr>
        <w:pStyle w:val="Heading4"/>
      </w:pPr>
      <w:r>
        <w:t>Immigrants decrease wages – compete with native born workers for jobs</w:t>
      </w:r>
    </w:p>
    <w:p w:rsidR="00D0249F" w:rsidRDefault="00D0249F" w:rsidP="00D0249F">
      <w:r w:rsidRPr="008F49A9">
        <w:rPr>
          <w:rStyle w:val="Style13ptBold"/>
        </w:rPr>
        <w:t>CIS 16</w:t>
      </w:r>
      <w:r>
        <w:t xml:space="preserve"> (independent, non-partisan, non-profit, research organization advocating for increased regulations on immigration, “National Academy of Sciences Study of Immigration: Workers and Taxpayers Lose, Businesses Benefit”, Center for Immigration Studies, </w:t>
      </w:r>
      <w:hyperlink r:id="rId18" w:history="1">
        <w:r w:rsidRPr="00432B91">
          <w:rPr>
            <w:rStyle w:val="Hyperlink"/>
          </w:rPr>
          <w:t>https://cis.org/Press-Release/National-Academy-Sciences-Study-Immigration-Workers-and-Taxpayers-Lose-Businesses</w:t>
        </w:r>
      </w:hyperlink>
      <w:r>
        <w:t>, 21 September 2016) JY</w:t>
      </w:r>
    </w:p>
    <w:p w:rsidR="00D0249F" w:rsidRPr="003C47CB" w:rsidRDefault="00D0249F" w:rsidP="00D0249F">
      <w:pPr>
        <w:rPr>
          <w:sz w:val="16"/>
        </w:rPr>
      </w:pPr>
      <w:r w:rsidRPr="003C47CB">
        <w:rPr>
          <w:sz w:val="16"/>
        </w:rPr>
        <w:t>"The new NAS report provides invaluable insight," said Steven Camarota, director of research for the Center for Immigration Studies. "</w:t>
      </w:r>
      <w:r w:rsidRPr="00B4233A">
        <w:rPr>
          <w:rStyle w:val="Emphasis"/>
        </w:rPr>
        <w:t>Immigration is primarily a redistributive policy, transferring income from workers to owners of capital</w:t>
      </w:r>
      <w:r w:rsidRPr="00B4233A">
        <w:rPr>
          <w:rStyle w:val="StyleUnderline"/>
        </w:rPr>
        <w:t xml:space="preserve"> and from taxpayers to low-income immigrant families</w:t>
      </w:r>
      <w:r w:rsidRPr="003C47CB">
        <w:rPr>
          <w:sz w:val="16"/>
        </w:rPr>
        <w:t xml:space="preserve">. The information in the new report will help Americans think about these tradeoffs in a constructive way." (Full disclosure: Dr. Camarota was chosen by the NAS as outsider reviewer for the report and his research is cited in it.) The NAS study is online at https://www.nap.edu/catalog/23550/the-economic-and-fiscal-consequences-of-immigration. Findings in the study and conclusions: </w:t>
      </w:r>
      <w:r w:rsidRPr="00B4233A">
        <w:rPr>
          <w:rStyle w:val="StyleUnderline"/>
        </w:rPr>
        <w:t>Immigration does make the U.S. economy larger by adding workers and population. But a larger economy is not necessarily a benefit to natives.</w:t>
      </w:r>
      <w:r w:rsidRPr="003C47CB">
        <w:rPr>
          <w:sz w:val="16"/>
        </w:rPr>
        <w:t xml:space="preserve"> Making reasonable assumptions, the NAS report estimates that the actual benefit to the native-born could be $54.2 billion a year. But relative to the income of natives the benefit is very small, representing a "0.31 percent overall increase in income" for native-born Americans (p. 128). </w:t>
      </w:r>
      <w:r w:rsidRPr="00B4233A">
        <w:rPr>
          <w:rStyle w:val="StyleUnderline"/>
        </w:rPr>
        <w:t>To generate</w:t>
      </w:r>
      <w:r w:rsidRPr="003C47CB">
        <w:rPr>
          <w:sz w:val="16"/>
        </w:rPr>
        <w:t xml:space="preserve"> that benefit</w:t>
      </w:r>
      <w:r w:rsidRPr="00B4233A">
        <w:rPr>
          <w:rStyle w:val="Emphasis"/>
        </w:rPr>
        <w:t>, immigration has to reduce the wages of natives in competition with immigrant workers by $493.9 billion</w:t>
      </w:r>
      <w:r w:rsidRPr="003C47CB">
        <w:rPr>
          <w:sz w:val="16"/>
        </w:rPr>
        <w:t xml:space="preserve"> annually. </w:t>
      </w:r>
      <w:r w:rsidRPr="00B4233A">
        <w:rPr>
          <w:rStyle w:val="StyleUnderline"/>
        </w:rPr>
        <w:t>But business gain $548.1 billion from these lost wages, for a net gain</w:t>
      </w:r>
      <w:r w:rsidRPr="003C47CB">
        <w:rPr>
          <w:sz w:val="16"/>
        </w:rPr>
        <w:t xml:space="preserve"> of $54.2 billion.1 Unfortunately, the NAS does not report this large income redistribution, though it provides all the information necessary to calculate it. The above analysis is based on economic theory, but the report also summarizes empirical studies that have tried to directly measure the impact of immigration on the wages of natives. The size of the wage impact from such direct measurement is similar to that shown above (Table 5-3, pp. 207-208). But the size of this impact remains a subject for debate among economists. Turning to the fiscal impact</w:t>
      </w:r>
      <w:r w:rsidRPr="00B4233A">
        <w:rPr>
          <w:rStyle w:val="StyleUnderline"/>
        </w:rPr>
        <w:t>, immigrants do not pay enough in taxes to cover their consumption of public services</w:t>
      </w:r>
      <w:r w:rsidRPr="003C47CB">
        <w:rPr>
          <w:sz w:val="16"/>
        </w:rPr>
        <w:t xml:space="preserve"> at the present time. The NAS report presents eight different scenarios based on different assumptions about the current fiscal impact (taxes paid minus services used) of immigrants and their dependent children. All of the scenarios show that </w:t>
      </w:r>
      <w:r w:rsidRPr="00B4233A">
        <w:rPr>
          <w:rStyle w:val="StyleUnderline"/>
        </w:rPr>
        <w:t>immigrants are a fiscal drain</w:t>
      </w:r>
      <w:r w:rsidRPr="003C47CB">
        <w:rPr>
          <w:sz w:val="16"/>
        </w:rPr>
        <w:t xml:space="preserve">. The drain is </w:t>
      </w:r>
      <w:r w:rsidRPr="00B4233A">
        <w:rPr>
          <w:rStyle w:val="StyleUnderline"/>
        </w:rPr>
        <w:t>as large as $299 billion a year</w:t>
      </w:r>
      <w:r w:rsidRPr="003C47CB">
        <w:rPr>
          <w:sz w:val="16"/>
        </w:rPr>
        <w:t xml:space="preserve">.2 In all the scenarios dealing with the current fiscal impact the deficit is as large or larger than the economic benefit reported above. </w:t>
      </w:r>
      <w:r w:rsidRPr="00B4233A">
        <w:rPr>
          <w:rStyle w:val="StyleUnderline"/>
        </w:rPr>
        <w:t>Second-generation and third-generation Americans</w:t>
      </w:r>
      <w:r w:rsidRPr="003C47CB">
        <w:rPr>
          <w:sz w:val="16"/>
        </w:rPr>
        <w:t xml:space="preserve"> (native-born children and grandchildren of immigrants) </w:t>
      </w:r>
      <w:r w:rsidRPr="00B4233A">
        <w:rPr>
          <w:rStyle w:val="StyleUnderline"/>
        </w:rPr>
        <w:t>are also in fiscal deficit</w:t>
      </w:r>
      <w:r w:rsidRPr="003C47CB">
        <w:rPr>
          <w:sz w:val="16"/>
        </w:rPr>
        <w:t xml:space="preserve">, mainly because of the federal budget deficit shown in Table 8-2 p. 312. Of course, a fiscal drain for natives may be unavoidable. But adding more people through our immigration policies who run a deficit only adds to the problem. </w:t>
      </w:r>
      <w:r w:rsidRPr="00B4233A">
        <w:rPr>
          <w:rStyle w:val="StyleUnderline"/>
        </w:rPr>
        <w:t>The deficit is mainly caused by the federal budget deficit — Washington is not collecting enough taxes to pay for government</w:t>
      </w:r>
      <w:r w:rsidRPr="003C47CB">
        <w:rPr>
          <w:sz w:val="16"/>
        </w:rPr>
        <w:t xml:space="preserve"> generally. </w:t>
      </w:r>
      <w:r w:rsidRPr="00B4233A">
        <w:rPr>
          <w:rStyle w:val="StyleUnderline"/>
        </w:rPr>
        <w:t>At the state and local level,</w:t>
      </w:r>
      <w:r w:rsidRPr="003C47CB">
        <w:rPr>
          <w:sz w:val="16"/>
        </w:rPr>
        <w:t xml:space="preserve"> where budgets tend to be more in balance, </w:t>
      </w:r>
      <w:r w:rsidRPr="00B4233A">
        <w:rPr>
          <w:rStyle w:val="StyleUnderline"/>
        </w:rPr>
        <w:t>immigrants are still a large net drain, while natives are a net fiscal benefit</w:t>
      </w:r>
      <w:r w:rsidRPr="003C47CB">
        <w:rPr>
          <w:sz w:val="16"/>
        </w:rPr>
        <w:t xml:space="preserve"> (Table 9-6, p. 404). </w:t>
      </w:r>
    </w:p>
    <w:p w:rsidR="00D0249F" w:rsidRDefault="00D0249F" w:rsidP="00D0249F">
      <w:pPr>
        <w:pStyle w:val="Heading3"/>
      </w:pPr>
      <w:r>
        <w:t>Link – Progressive policy</w:t>
      </w:r>
    </w:p>
    <w:p w:rsidR="00D0249F" w:rsidRDefault="00D0249F" w:rsidP="00D0249F"/>
    <w:p w:rsidR="00D0249F" w:rsidRDefault="00D0249F" w:rsidP="00D0249F">
      <w:pPr>
        <w:pStyle w:val="Heading4"/>
        <w:rPr>
          <w:rStyle w:val="StyleUnderline"/>
          <w:sz w:val="26"/>
          <w:u w:val="none"/>
        </w:rPr>
      </w:pPr>
      <w:r>
        <w:rPr>
          <w:rStyle w:val="StyleUnderline"/>
          <w:sz w:val="26"/>
          <w:u w:val="none"/>
        </w:rPr>
        <w:t xml:space="preserve">‘Progressive’ immigration policy </w:t>
      </w:r>
      <w:r w:rsidRPr="00672465">
        <w:rPr>
          <w:rStyle w:val="StyleUnderline"/>
          <w:i/>
          <w:sz w:val="26"/>
        </w:rPr>
        <w:t>destroys</w:t>
      </w:r>
      <w:r>
        <w:rPr>
          <w:rStyle w:val="StyleUnderline"/>
          <w:sz w:val="26"/>
          <w:u w:val="none"/>
        </w:rPr>
        <w:t xml:space="preserve"> wages and hurts the middle class – Democrats push it to benefit themselves</w:t>
      </w:r>
    </w:p>
    <w:p w:rsidR="00D0249F" w:rsidRPr="00672465" w:rsidRDefault="00D0249F" w:rsidP="00D0249F">
      <w:r w:rsidRPr="00672465">
        <w:rPr>
          <w:rStyle w:val="Style13ptBold"/>
        </w:rPr>
        <w:t>Anton 6/21</w:t>
      </w:r>
      <w:r>
        <w:t xml:space="preserve"> (Michael, lecturer and research fellow at Hillsdale College and a former national security official in the Trump administration, “Why do we need more people in this country, anyway?”, The Washington Post, </w:t>
      </w:r>
      <w:hyperlink r:id="rId19" w:history="1">
        <w:r w:rsidRPr="006E05AD">
          <w:rPr>
            <w:rStyle w:val="Hyperlink"/>
          </w:rPr>
          <w:t>https://www.washingtonpost.com/opinions/why-do-we-need-more-people-in-this-country-anyway/2018/06/21/4ee8b620-7565-11e8-9780-b1dd6a09b549_story.html?noredirect=on&amp;utm_term=.c473718b2c29</w:t>
        </w:r>
      </w:hyperlink>
      <w:r>
        <w:t>, 21 June 2018) JY</w:t>
      </w:r>
    </w:p>
    <w:p w:rsidR="00D0249F" w:rsidRPr="003C47CB" w:rsidRDefault="00D0249F" w:rsidP="00D0249F">
      <w:pPr>
        <w:rPr>
          <w:rStyle w:val="StyleUnderline"/>
          <w:sz w:val="16"/>
          <w:u w:val="none"/>
        </w:rPr>
      </w:pPr>
      <w:r w:rsidRPr="00863740">
        <w:rPr>
          <w:rStyle w:val="StyleUnderline"/>
        </w:rPr>
        <w:t>Does the U</w:t>
      </w:r>
      <w:r w:rsidRPr="003C47CB">
        <w:rPr>
          <w:rStyle w:val="StyleUnderline"/>
          <w:sz w:val="16"/>
          <w:u w:val="none"/>
        </w:rPr>
        <w:t xml:space="preserve">nited </w:t>
      </w:r>
      <w:r w:rsidRPr="00863740">
        <w:rPr>
          <w:rStyle w:val="StyleUnderline"/>
        </w:rPr>
        <w:t>S</w:t>
      </w:r>
      <w:r w:rsidRPr="003C47CB">
        <w:rPr>
          <w:rStyle w:val="StyleUnderline"/>
          <w:sz w:val="16"/>
          <w:u w:val="none"/>
        </w:rPr>
        <w:t xml:space="preserve">tates — population 320 million and rising — </w:t>
      </w:r>
      <w:r w:rsidRPr="00863740">
        <w:rPr>
          <w:rStyle w:val="StyleUnderline"/>
        </w:rPr>
        <w:t>need more people?</w:t>
      </w:r>
      <w:r w:rsidRPr="003C47CB">
        <w:rPr>
          <w:rStyle w:val="StyleUnderline"/>
          <w:sz w:val="16"/>
          <w:u w:val="none"/>
        </w:rPr>
        <w:t xml:space="preserve"> If so, why? To most ears, the question sounds blasphemous, which illustrates the rottenness of our immigration debate. Actually, “debate” is far too generous. One side has made sure that there is no debate. Good people want more immigration, and bad people object or raise questions. </w:t>
      </w:r>
      <w:r w:rsidRPr="00863740">
        <w:rPr>
          <w:rStyle w:val="StyleUnderline"/>
        </w:rPr>
        <w:t>A</w:t>
      </w:r>
      <w:r w:rsidRPr="003C47CB">
        <w:rPr>
          <w:rStyle w:val="StyleUnderline"/>
          <w:sz w:val="16"/>
          <w:u w:val="none"/>
        </w:rPr>
        <w:t xml:space="preserve">n inherently </w:t>
      </w:r>
      <w:r w:rsidRPr="00863740">
        <w:rPr>
          <w:rStyle w:val="StyleUnderline"/>
        </w:rPr>
        <w:t>political issue has been effectively rendered religious</w:t>
      </w:r>
      <w:r w:rsidRPr="003C47CB">
        <w:rPr>
          <w:rStyle w:val="StyleUnderline"/>
          <w:sz w:val="16"/>
          <w:u w:val="none"/>
        </w:rPr>
        <w:t xml:space="preserve">, with the righteous on one side, sinners on the other. The basic question remains. The pat answer over the past 20 years — “to do the jobs Americans just won’t do” — may seem to have some salience with a 3.9 percent unemployment rate. But that only further raises the question. </w:t>
      </w:r>
      <w:r w:rsidRPr="00863740">
        <w:rPr>
          <w:rStyle w:val="StyleUnderline"/>
        </w:rPr>
        <w:t>After at least two decades of wage stagnation</w:t>
      </w:r>
      <w:r w:rsidRPr="003C47CB">
        <w:rPr>
          <w:rStyle w:val="StyleUnderline"/>
          <w:sz w:val="16"/>
          <w:u w:val="none"/>
        </w:rPr>
        <w:t xml:space="preserve"> and even decline, </w:t>
      </w:r>
      <w:r w:rsidRPr="00863740">
        <w:rPr>
          <w:rStyle w:val="StyleUnderline"/>
        </w:rPr>
        <w:t>now</w:t>
      </w:r>
      <w:r w:rsidRPr="003C47CB">
        <w:rPr>
          <w:rStyle w:val="StyleUnderline"/>
          <w:sz w:val="16"/>
          <w:u w:val="none"/>
        </w:rPr>
        <w:t xml:space="preserve"> that </w:t>
      </w:r>
      <w:r w:rsidRPr="00863740">
        <w:rPr>
          <w:rStyle w:val="StyleUnderline"/>
        </w:rPr>
        <w:t>we’ve</w:t>
      </w:r>
      <w:r w:rsidRPr="003C47CB">
        <w:rPr>
          <w:rStyle w:val="StyleUnderline"/>
          <w:sz w:val="16"/>
          <w:u w:val="none"/>
        </w:rPr>
        <w:t xml:space="preserve"> finally </w:t>
      </w:r>
      <w:r w:rsidRPr="00863740">
        <w:rPr>
          <w:rStyle w:val="StyleUnderline"/>
        </w:rPr>
        <w:t>reached</w:t>
      </w:r>
      <w:r w:rsidRPr="003C47CB">
        <w:rPr>
          <w:rStyle w:val="StyleUnderline"/>
          <w:sz w:val="16"/>
          <w:u w:val="none"/>
        </w:rPr>
        <w:t xml:space="preserve"> the nirvana of </w:t>
      </w:r>
      <w:r w:rsidRPr="00863740">
        <w:rPr>
          <w:rStyle w:val="StyleUnderline"/>
        </w:rPr>
        <w:t>full employment</w:t>
      </w:r>
      <w:r w:rsidRPr="003C47CB">
        <w:rPr>
          <w:rStyle w:val="StyleUnderline"/>
          <w:sz w:val="16"/>
          <w:u w:val="none"/>
        </w:rPr>
        <w:t xml:space="preserve"> (and who knows how long it will last), </w:t>
      </w:r>
      <w:r w:rsidRPr="00863740">
        <w:rPr>
          <w:rStyle w:val="StyleUnderline"/>
        </w:rPr>
        <w:t xml:space="preserve">why </w:t>
      </w:r>
      <w:r w:rsidRPr="00863740">
        <w:rPr>
          <w:rStyle w:val="Emphasis"/>
        </w:rPr>
        <w:t>not take advantage of this tight labor market to raise wages across the board</w:t>
      </w:r>
      <w:r w:rsidRPr="00863740">
        <w:rPr>
          <w:rStyle w:val="StyleUnderline"/>
        </w:rPr>
        <w:t>? Especially for the working and middle classes that</w:t>
      </w:r>
      <w:r w:rsidRPr="003C47CB">
        <w:rPr>
          <w:rStyle w:val="StyleUnderline"/>
          <w:sz w:val="16"/>
          <w:u w:val="none"/>
        </w:rPr>
        <w:t xml:space="preserve"> got nowhere or </w:t>
      </w:r>
      <w:r w:rsidRPr="00863740">
        <w:rPr>
          <w:rStyle w:val="StyleUnderline"/>
        </w:rPr>
        <w:t>even lost ground during the housing, finance and tech booms of recent years</w:t>
      </w:r>
      <w:r w:rsidRPr="003C47CB">
        <w:rPr>
          <w:rStyle w:val="StyleUnderline"/>
          <w:sz w:val="16"/>
          <w:u w:val="none"/>
        </w:rPr>
        <w:t xml:space="preserve">? Just about </w:t>
      </w:r>
      <w:r w:rsidRPr="00863740">
        <w:rPr>
          <w:rStyle w:val="StyleUnderline"/>
        </w:rPr>
        <w:t>everyone knows the answer: because the business community does not like tight labor markets and the concomitant necessity to raise wages. That’s bad for the bottom line. The solution? More workers!</w:t>
      </w:r>
      <w:r w:rsidRPr="003C47CB">
        <w:rPr>
          <w:rStyle w:val="StyleUnderline"/>
          <w:sz w:val="16"/>
          <w:u w:val="none"/>
        </w:rPr>
        <w:t xml:space="preserve"> And so the Chamber of Commerce annex — a.k.a. Capitol Hill Republicans — dutifully attempt to do their donors’ bidding at the expense of their voters’ interests. </w:t>
      </w:r>
      <w:r w:rsidRPr="00863740">
        <w:rPr>
          <w:rStyle w:val="StyleUnderline"/>
        </w:rPr>
        <w:t xml:space="preserve">Economists in league with big business got good at torturing data to “show” that immigration benefits the economy. </w:t>
      </w:r>
      <w:r w:rsidRPr="003C47CB">
        <w:rPr>
          <w:rStyle w:val="StyleUnderline"/>
          <w:sz w:val="16"/>
          <w:u w:val="none"/>
        </w:rPr>
        <w:t>But as demonstrated by Harvard University’s George Borjas, one of the nation’s leading economists on the topic</w:t>
      </w:r>
      <w:r w:rsidRPr="00863740">
        <w:rPr>
          <w:rStyle w:val="Emphasis"/>
        </w:rPr>
        <w:t>, immigration is a net economic benefit to</w:t>
      </w:r>
      <w:r w:rsidRPr="00863740">
        <w:rPr>
          <w:rStyle w:val="StyleUnderline"/>
        </w:rPr>
        <w:t xml:space="preserve"> </w:t>
      </w:r>
      <w:r w:rsidRPr="003C47CB">
        <w:rPr>
          <w:sz w:val="16"/>
        </w:rPr>
        <w:t xml:space="preserve">immigrants and to their </w:t>
      </w:r>
      <w:r w:rsidRPr="00863740">
        <w:rPr>
          <w:rStyle w:val="Emphasis"/>
        </w:rPr>
        <w:t>employers. To workers already here, not so much.</w:t>
      </w:r>
      <w:r w:rsidRPr="003C47CB">
        <w:rPr>
          <w:rStyle w:val="StyleUnderline"/>
          <w:sz w:val="16"/>
          <w:u w:val="none"/>
        </w:rPr>
        <w:t xml:space="preserve"> No matter, because the </w:t>
      </w:r>
      <w:r w:rsidRPr="00863740">
        <w:rPr>
          <w:rStyle w:val="Emphasis"/>
        </w:rPr>
        <w:t>Democrats are no longer the party of labor</w:t>
      </w:r>
      <w:r w:rsidRPr="00863740">
        <w:rPr>
          <w:rStyle w:val="StyleUnderline"/>
        </w:rPr>
        <w:t>. Back when they were</w:t>
      </w:r>
      <w:r w:rsidRPr="003C47CB">
        <w:rPr>
          <w:rStyle w:val="StyleUnderline"/>
          <w:sz w:val="16"/>
          <w:u w:val="none"/>
        </w:rPr>
        <w:t xml:space="preserve"> — in the prelapsarian Clinton years — </w:t>
      </w:r>
      <w:r w:rsidRPr="00863740">
        <w:rPr>
          <w:rStyle w:val="StyleUnderline"/>
        </w:rPr>
        <w:t xml:space="preserve">they sought </w:t>
      </w:r>
      <w:r w:rsidRPr="00863740">
        <w:rPr>
          <w:rStyle w:val="Emphasis"/>
        </w:rPr>
        <w:t>tight labor markets precisely for their efficacy in boosting lower-end wages</w:t>
      </w:r>
      <w:r w:rsidRPr="003C47CB">
        <w:rPr>
          <w:rStyle w:val="StyleUnderline"/>
          <w:sz w:val="16"/>
          <w:u w:val="none"/>
        </w:rPr>
        <w:t xml:space="preserve">. But </w:t>
      </w:r>
      <w:r w:rsidRPr="00863740">
        <w:rPr>
          <w:rStyle w:val="StyleUnderline"/>
        </w:rPr>
        <w:t>today’s Democrats are the party of high class, high tech and high capital</w:t>
      </w:r>
      <w:r w:rsidRPr="003C47CB">
        <w:rPr>
          <w:rStyle w:val="StyleUnderline"/>
          <w:sz w:val="16"/>
          <w:u w:val="none"/>
        </w:rPr>
        <w:t xml:space="preserve">. This glamour coalition is not big enough by itself to win elections. So </w:t>
      </w:r>
      <w:r w:rsidRPr="00863740">
        <w:rPr>
          <w:rStyle w:val="StyleUnderline"/>
        </w:rPr>
        <w:t>the left has hoodwinked</w:t>
      </w:r>
      <w:r w:rsidRPr="003C47CB">
        <w:rPr>
          <w:rStyle w:val="StyleUnderline"/>
          <w:sz w:val="16"/>
          <w:u w:val="none"/>
        </w:rPr>
        <w:t xml:space="preserve"> some (but, as the 2016 election shows, by no means all) </w:t>
      </w:r>
      <w:r w:rsidRPr="00863740">
        <w:rPr>
          <w:rStyle w:val="StyleUnderline"/>
        </w:rPr>
        <w:t>low-income voters into thinking that their interests align with those of Wall Street and Silicon Valley oligarchs</w:t>
      </w:r>
      <w:r w:rsidRPr="003C47CB">
        <w:rPr>
          <w:rStyle w:val="StyleUnderline"/>
          <w:sz w:val="16"/>
          <w:u w:val="none"/>
        </w:rPr>
        <w:t xml:space="preserve">. It’s clear what the </w:t>
      </w:r>
      <w:r w:rsidRPr="00672465">
        <w:rPr>
          <w:rStyle w:val="StyleUnderline"/>
        </w:rPr>
        <w:t>oligarchs get</w:t>
      </w:r>
      <w:r w:rsidRPr="003C47CB">
        <w:rPr>
          <w:rStyle w:val="StyleUnderline"/>
          <w:sz w:val="16"/>
          <w:u w:val="none"/>
        </w:rPr>
        <w:t xml:space="preserve"> out of </w:t>
      </w:r>
      <w:r w:rsidRPr="00672465">
        <w:rPr>
          <w:rStyle w:val="StyleUnderline"/>
        </w:rPr>
        <w:t>an endless influx of cheap labor</w:t>
      </w:r>
      <w:r w:rsidRPr="003C47CB">
        <w:rPr>
          <w:rStyle w:val="StyleUnderline"/>
          <w:sz w:val="16"/>
          <w:u w:val="none"/>
        </w:rPr>
        <w:t xml:space="preserve">. </w:t>
      </w:r>
      <w:r w:rsidRPr="00672465">
        <w:rPr>
          <w:rStyle w:val="StyleUnderline"/>
        </w:rPr>
        <w:t xml:space="preserve">What the Democratic Party gets </w:t>
      </w:r>
      <w:r w:rsidRPr="003C47CB">
        <w:rPr>
          <w:rStyle w:val="StyleUnderline"/>
          <w:sz w:val="16"/>
          <w:u w:val="none"/>
        </w:rPr>
        <w:t xml:space="preserve">is also clear: </w:t>
      </w:r>
      <w:r w:rsidRPr="00672465">
        <w:rPr>
          <w:rStyle w:val="StyleUnderline"/>
        </w:rPr>
        <w:t>more voters</w:t>
      </w:r>
      <w:r w:rsidRPr="003C47CB">
        <w:rPr>
          <w:rStyle w:val="StyleUnderline"/>
          <w:sz w:val="16"/>
          <w:u w:val="none"/>
        </w:rPr>
        <w:t xml:space="preserve">, and with them the tantalizing possibility of turning the country as irreversibly blue as Democratic policies have already done to New York, California and many other states. Democrats used to be coy about this. The 2002 blockbuster “The Emerging Democratic Majority,” by John B. Judis, presented demographic change as an inevitability, not a deliberate plot to rig elections. But now, for the first time facing real pushback from those whose interests more immigration does not serve, the left is more open in exhorting their side and demonizing the other. Hence this year’s “How Democracies Die,” by Steven Levitsky, states openly that </w:t>
      </w:r>
      <w:r w:rsidRPr="00672465">
        <w:rPr>
          <w:rStyle w:val="StyleUnderline"/>
        </w:rPr>
        <w:t>immigration favors Democrats</w:t>
      </w:r>
      <w:r w:rsidRPr="003C47CB">
        <w:rPr>
          <w:rStyle w:val="StyleUnderline"/>
          <w:sz w:val="16"/>
          <w:u w:val="none"/>
        </w:rPr>
        <w:t xml:space="preserve">, so the more the better. It also construes any opposition as (of course) racist. Another argument for more people is to point to falling birthrates among the native-born. In fact, the United States remains near the top of birthrates in the developed world. Regardless, consider that </w:t>
      </w:r>
      <w:r w:rsidRPr="00672465">
        <w:rPr>
          <w:rStyle w:val="Emphasis"/>
        </w:rPr>
        <w:t>immigration</w:t>
      </w:r>
      <w:r w:rsidRPr="00672465">
        <w:rPr>
          <w:rStyle w:val="StyleUnderline"/>
        </w:rPr>
        <w:t xml:space="preserve"> not only </w:t>
      </w:r>
      <w:r w:rsidRPr="00672465">
        <w:rPr>
          <w:rStyle w:val="Emphasis"/>
        </w:rPr>
        <w:t>lowers wages</w:t>
      </w:r>
      <w:r w:rsidRPr="00672465">
        <w:rPr>
          <w:rStyle w:val="StyleUnderline"/>
        </w:rPr>
        <w:t xml:space="preserve"> but also raises housing prices by increasing demand and stresses public schools by adding non-English-speaking students</w:t>
      </w:r>
      <w:r w:rsidRPr="003C47CB">
        <w:rPr>
          <w:rStyle w:val="StyleUnderline"/>
          <w:sz w:val="16"/>
          <w:u w:val="none"/>
        </w:rPr>
        <w:t xml:space="preserve">. And as such factors worsen, research suggests that people are putting off marriage — which reduces birthrates. </w:t>
      </w:r>
    </w:p>
    <w:p w:rsidR="00D0249F" w:rsidRDefault="00D0249F" w:rsidP="00D0249F">
      <w:pPr>
        <w:pStyle w:val="Heading3"/>
      </w:pPr>
      <w:r>
        <w:t>Link – Refugees (Wages)</w:t>
      </w:r>
    </w:p>
    <w:p w:rsidR="00D0249F" w:rsidRDefault="00D0249F" w:rsidP="00D0249F">
      <w:pPr>
        <w:pStyle w:val="Heading4"/>
      </w:pPr>
      <w:r>
        <w:t xml:space="preserve">Influx of refugees decrease low skilled labor wages- increase overall prices. </w:t>
      </w:r>
    </w:p>
    <w:p w:rsidR="00D0249F" w:rsidRPr="00D14855" w:rsidRDefault="00D0249F" w:rsidP="00D0249F">
      <w:r w:rsidRPr="000B1E60">
        <w:rPr>
          <w:rStyle w:val="Style13ptBold"/>
        </w:rPr>
        <w:t>Maystadt and Verwimp 14</w:t>
      </w:r>
      <w:r>
        <w:t xml:space="preserve"> (Jean-François Maystadt is a development economist and senior lecturer at the Department of Economics, Lancaster University Management School. Philip Verwimp is the Professor of Development Economics at the Solvay Brussels School of Economics and Management, Université Libre de Bruxelles. “Winners and Losers among a Refugee-Hosting Population.” Economic Development and Cultural Change Vol. 62, No. 4 . July 2014. https://www.jstor.org/stable/10.1086/676458?Search=yes&amp;resultItemClick=true&amp;searchText=refugees&amp;searchText=wages&amp;searchText=winners&amp;searchText=and&amp;searchText=losers&amp;searchUri=%2Faction%2FdoBasicSearch%3FQuery%3Drefugees%2Bwages%2Bwinners%2Band%2Blosers&amp;refreqid=search%3A5d7558d7a351a8d7b7d95a3a45de17e3&amp;seq=1#page_scan_tab_contents)-SB</w:t>
      </w:r>
    </w:p>
    <w:p w:rsidR="00D0249F" w:rsidRDefault="00D0249F" w:rsidP="00D0249F">
      <w:pPr>
        <w:rPr>
          <w:rStyle w:val="Emphasis"/>
        </w:rPr>
      </w:pPr>
      <w:r w:rsidRPr="00D14855">
        <w:rPr>
          <w:sz w:val="16"/>
        </w:rPr>
        <w:t>Given the magnitude of the phenomenon</w:t>
      </w:r>
      <w:r w:rsidRPr="00D14855">
        <w:rPr>
          <w:rStyle w:val="StyleUnderline"/>
        </w:rPr>
        <w:t>, the massive inflow of refugees is likely to have affected the local economy</w:t>
      </w:r>
      <w:r w:rsidRPr="00D14855">
        <w:rPr>
          <w:sz w:val="16"/>
        </w:rPr>
        <w:t xml:space="preserve">. Based on interviews undertaken in the field in 2008 and secondary sources, several impacts have been reported. First, </w:t>
      </w:r>
      <w:r w:rsidRPr="00D14855">
        <w:rPr>
          <w:rStyle w:val="StyleUnderline"/>
        </w:rPr>
        <w:t xml:space="preserve">the price of some goods seems to have increased sharply due to an increasing demand from aid workers and from the refugees themselves. The arrival of international organizations, nongovernmental organizations  and their staff induced a significant increase in demand from people with much higher purchasing power. Food aid also had an effect on prices. </w:t>
      </w:r>
      <w:r w:rsidRPr="00D14855">
        <w:rPr>
          <w:sz w:val="16"/>
        </w:rPr>
        <w:t xml:space="preserve">The World Food Program, the UN agency in charge of providing food to refugees, purchased at the local markets. But the main effect came from the refugees themselves. In order to diversify their food diet, refugees exchanged the rations of maize, maize flour, or cooking oil they received for bananas, cassava, palm oil, beans, rice, meat, fish, alcohol, and other products. Whitaker reports that about 75% of the food distributed to refugees was traded. More conservative assessments by WFP give an estimation of about 20%–30%. Refugees also sold nonfood items such as blankets and plastic sheets. Such trading activities are easy to observe and even institutionalized by the aid community and the MHA, through the creation of a so-called common market around each refugee camp, where refugees and local people were invited to trade. For example, the common market of Lukole was open between 1994 and 2003, close to one of the largest Rwandese refugee camps. It is estimated to have been the second largest market of the Kagera region, after the town of Bukoba. </w:t>
      </w:r>
      <w:r w:rsidRPr="003668A9">
        <w:t>Second</w:t>
      </w:r>
      <w:r w:rsidRPr="009B6788">
        <w:rPr>
          <w:rStyle w:val="StyleUnderline"/>
        </w:rPr>
        <w:t xml:space="preserve">, one of the most often reported effects is the use of refugees as cheap labor by the local population. By using refugees to till and harvest land, local farmers were reported in some cases to have doubled their agricultural production. </w:t>
      </w:r>
      <w:r w:rsidRPr="00D14855">
        <w:rPr>
          <w:rStyle w:val="Emphasis"/>
        </w:rPr>
        <w:t>Cheap labor was also used in sectors such as construction, housekeeping, and catering.7 Such an increase in cheap labor should generate a downward pressure on the wages of agricultural workers</w:t>
      </w:r>
      <w:r w:rsidRPr="009B6788">
        <w:rPr>
          <w:rStyle w:val="StyleUnderline"/>
        </w:rPr>
        <w:t xml:space="preserve">. Whitaker reports that the </w:t>
      </w:r>
      <w:r w:rsidRPr="00D14855">
        <w:rPr>
          <w:rStyle w:val="Emphasis"/>
        </w:rPr>
        <w:t xml:space="preserve">wage paid to casual laborers dropped by about 50% in many areas. Such a depressing effect on wages for the less skilled is supported by the historical evidence provided by Chambers. </w:t>
      </w:r>
    </w:p>
    <w:p w:rsidR="00D0249F" w:rsidRPr="00485BF7" w:rsidRDefault="00D0249F" w:rsidP="00D0249F">
      <w:pPr>
        <w:pStyle w:val="Heading4"/>
        <w:rPr>
          <w:rStyle w:val="Emphasis"/>
          <w:b/>
          <w:iCs/>
          <w:sz w:val="26"/>
          <w:u w:val="none"/>
        </w:rPr>
      </w:pPr>
      <w:r w:rsidRPr="00485BF7">
        <w:rPr>
          <w:rStyle w:val="Emphasis"/>
          <w:b/>
          <w:sz w:val="26"/>
          <w:u w:val="none"/>
        </w:rPr>
        <w:t>Refugees increase labor pool and depress wages- prefer empirics.</w:t>
      </w:r>
    </w:p>
    <w:p w:rsidR="00D0249F" w:rsidRPr="003B2E9B" w:rsidRDefault="00D0249F" w:rsidP="00D0249F">
      <w:r w:rsidRPr="00B0399D">
        <w:rPr>
          <w:rStyle w:val="Style13ptBold"/>
        </w:rPr>
        <w:t>ILO 14</w:t>
      </w:r>
      <w:r>
        <w:t xml:space="preserve"> (International Labour Organization, a United Nations agency that deals with international labor problems. “Assessment of the impact of Syrian refugees in Lebanon and their employment profile.” Published in 2014. https://reliefweb.int/sites/reliefweb.int/files/resources/wcms_240134.pdf)-SB</w:t>
      </w:r>
    </w:p>
    <w:p w:rsidR="00D0249F" w:rsidRPr="000B2345" w:rsidRDefault="00D0249F" w:rsidP="00D0249F">
      <w:pPr>
        <w:rPr>
          <w:u w:val="single"/>
        </w:rPr>
      </w:pPr>
      <w:r w:rsidRPr="00FC3707">
        <w:rPr>
          <w:rStyle w:val="StyleUnderline"/>
        </w:rPr>
        <w:t xml:space="preserve">Syrian workers are mostly unskilled workers with low educational attainment and high willingness to work under difficult working conditions. </w:t>
      </w:r>
      <w:r w:rsidRPr="003668A9">
        <w:rPr>
          <w:sz w:val="16"/>
        </w:rPr>
        <w:t>This threatens the Lebanese workers, mainly in the construction, agriculture and, to a lesser extent, the services sector. Competition between Lebanese and Syrian workers fleeing to the country is quite high, given that Syrian workers work for lower salaries, longer hours and without social security benefits.</w:t>
      </w:r>
      <w:r w:rsidRPr="003B2E9B">
        <w:rPr>
          <w:rStyle w:val="StyleUnderline"/>
        </w:rPr>
        <w:t xml:space="preserve"> The sudden increase </w:t>
      </w:r>
      <w:r w:rsidRPr="003668A9">
        <w:rPr>
          <w:rStyle w:val="Emphasis"/>
        </w:rPr>
        <w:t>in the labour supply and the availability of cheap Syrian labour explains the decline in wages and the strain on jobs</w:t>
      </w:r>
      <w:r w:rsidRPr="003B2E9B">
        <w:rPr>
          <w:rStyle w:val="StyleUnderline"/>
        </w:rPr>
        <w:t>, which is translated into more limited job opportunities for Lebanese nationals.</w:t>
      </w:r>
      <w:r w:rsidRPr="003668A9">
        <w:rPr>
          <w:sz w:val="16"/>
        </w:rPr>
        <w:t xml:space="preserve"> According to FAO, </w:t>
      </w:r>
      <w:r w:rsidRPr="003B2E9B">
        <w:rPr>
          <w:rStyle w:val="Emphasis"/>
        </w:rPr>
        <w:t>the increase in the number of Syrian workers caused a reduction of 60 per cent in daily wages29</w:t>
      </w:r>
      <w:r w:rsidRPr="003668A9">
        <w:rPr>
          <w:sz w:val="16"/>
        </w:rPr>
        <w:t xml:space="preserve"> .The competition between Lebanese and Syrian labour is indeed leading to increased hostility between the two communities</w:t>
      </w:r>
      <w:r w:rsidRPr="003B2E9B">
        <w:rPr>
          <w:rStyle w:val="StyleUnderline"/>
        </w:rPr>
        <w:t>.</w:t>
      </w:r>
      <w:r w:rsidRPr="003668A9">
        <w:rPr>
          <w:sz w:val="16"/>
        </w:rPr>
        <w:t xml:space="preserve"> Some municipalities have even forbidden Syrians from working. However, for Syrian refugees, not working is not an option as the majority of them have arrived to the country with very little or no savings, and have no alternative means for providing for their families; therefore, their only chance for finding employment is through competing on wages with Lebanese workers. Syrians are often unable to fully access support from international relief organizations for between one and three months, due to delays in the refugee registration process30 . This is particularly the case in poor areas such as North Lebanon and Bekaa other studies and research indicated that around 90 per cent of Lebanese workers in Bekaa reported a decline in income, mainly due to competition from Syrian workers, deteriorating security conditions, and decreasing smuggling activities as a substantive source of income for communities close to Syria31 . </w:t>
      </w:r>
      <w:r w:rsidRPr="003B2E9B">
        <w:rPr>
          <w:rStyle w:val="StyleUnderline"/>
        </w:rPr>
        <w:t xml:space="preserve">The Syrian crisis and the influx of refugees in these regions are perceived to have caused a real and significant decrease in income as a result of the excess supply of labour provided by Syrian refugees and the reduction in trade activities along the Syrian-Lebanese borders. In Baalbek, the </w:t>
      </w:r>
      <w:r w:rsidRPr="003B2E9B">
        <w:rPr>
          <w:rStyle w:val="Emphasis"/>
        </w:rPr>
        <w:t>daily wage for unskilled labour dropped by 30 per cent and by 50 per cent in Wadi Khaled</w:t>
      </w:r>
      <w:r w:rsidRPr="003668A9">
        <w:rPr>
          <w:sz w:val="16"/>
        </w:rPr>
        <w:t xml:space="preserve">, a town that depends heavily on trade (and smuggling) with Syria. However, this is not only due to the high influx of Syrian refugees. The Bekaa for instance, was initially characterised by high unemployment rates and scarce job opportunities prior to the Syrian refugees’ influx. Nevertheless, </w:t>
      </w:r>
      <w:r w:rsidRPr="003B2E9B">
        <w:rPr>
          <w:rStyle w:val="StyleUnderline"/>
        </w:rPr>
        <w:t>there is an overall perception in host communities that the influx of low-wage Syrian labour will significantly increase unemployment among Lebanese32</w:t>
      </w:r>
      <w:r w:rsidRPr="003668A9">
        <w:rPr>
          <w:sz w:val="16"/>
        </w:rPr>
        <w:t xml:space="preserve"> . Alternatively, however, some members of host communities are actually benefitting from the influx of refugees. Lebanese employers are hiring low-wage Syrian labour even though it is causing distress among Lebanese workers as they are being replaced by Syrians</w:t>
      </w:r>
      <w:r w:rsidRPr="003B2E9B">
        <w:rPr>
          <w:rStyle w:val="StyleUnderline"/>
        </w:rPr>
        <w:t>. Focus group discussions revealed a readiness on the part of Lebanese workers to discuss lowering their wages and changing their work conditions before being laid off and substituted by Syrian workers.</w:t>
      </w:r>
      <w:r w:rsidRPr="003668A9">
        <w:rPr>
          <w:sz w:val="16"/>
        </w:rPr>
        <w:t xml:space="preserve"> Therefore, </w:t>
      </w:r>
      <w:r w:rsidRPr="003B2E9B">
        <w:rPr>
          <w:rStyle w:val="StyleUnderline"/>
        </w:rPr>
        <w:t>landowners, owners of enterprises, and other members of the Lebanese middle to upper class are benefitting from the refugee crisis, while the poorest and most vulnerable households and their children are the ones who are most threatened by it</w:t>
      </w:r>
    </w:p>
    <w:p w:rsidR="00D0249F" w:rsidRDefault="00D0249F" w:rsidP="00D0249F">
      <w:pPr>
        <w:pStyle w:val="Heading4"/>
      </w:pPr>
      <w:r>
        <w:t xml:space="preserve">Influx of refugees drives down wages – consensus of studies </w:t>
      </w:r>
    </w:p>
    <w:p w:rsidR="00D0249F" w:rsidRDefault="00D0249F" w:rsidP="00D0249F">
      <w:r w:rsidRPr="00BB5CC8">
        <w:rPr>
          <w:rStyle w:val="Style13ptBold"/>
        </w:rPr>
        <w:t>IRC, 2016</w:t>
      </w:r>
      <w:r>
        <w:t xml:space="preserve"> (International Rescue Commitment, organization that responds to the world’s worst humanitarian crises and helps people whose lives and livelihoods shattered by conflict and disaster to survive, recover, and gain control of their future, Economic Impacts of Syrian Refugees Existing Research Review &amp; Key Takeaways, </w:t>
      </w:r>
      <w:hyperlink r:id="rId20" w:history="1">
        <w:r w:rsidRPr="000764D8">
          <w:rPr>
            <w:rStyle w:val="Hyperlink"/>
          </w:rPr>
          <w:t>https://www.rescue.org/sites/default/files/document/465/ircpolicybriefeconomicimpactsofsyrianrefugees.pdf</w:t>
        </w:r>
      </w:hyperlink>
      <w:r>
        <w:t xml:space="preserve">) – RK </w:t>
      </w:r>
    </w:p>
    <w:p w:rsidR="00D0249F" w:rsidRPr="00A2552B" w:rsidRDefault="00D0249F" w:rsidP="00D0249F">
      <w:pPr>
        <w:rPr>
          <w:sz w:val="16"/>
        </w:rPr>
      </w:pPr>
      <w:r w:rsidRPr="00A2552B">
        <w:rPr>
          <w:sz w:val="16"/>
        </w:rPr>
        <w:t xml:space="preserve">One of the most discussed, debated and researched issues has been the impact of Syrian refugees on the labour markets of host communities. On one side, there is a stance and data demonstrating the influx of Syrian refugees has stimulated host economies in the midst of a regional economic downturn, by providing labour and purchasing power. Conversely, </w:t>
      </w:r>
      <w:r w:rsidRPr="00BB5CC8">
        <w:rPr>
          <w:rStyle w:val="StyleUnderline"/>
        </w:rPr>
        <w:t xml:space="preserve">data also suggests that </w:t>
      </w:r>
      <w:r w:rsidRPr="00A2552B">
        <w:rPr>
          <w:rStyle w:val="Emphasis"/>
        </w:rPr>
        <w:t>the large influx of refugees has negatively affected the labour market</w:t>
      </w:r>
      <w:r w:rsidRPr="00BB5CC8">
        <w:rPr>
          <w:rStyle w:val="StyleUnderline"/>
        </w:rPr>
        <w:t xml:space="preserve"> with increased competition for jobs and downward pressure on wages.</w:t>
      </w:r>
      <w:r w:rsidRPr="00A2552B">
        <w:rPr>
          <w:sz w:val="16"/>
        </w:rPr>
        <w:t xml:space="preserve"> The size of the informal economy in the region makes it difficult to accurately assess the true impacts on regional economies; however, </w:t>
      </w:r>
      <w:r w:rsidRPr="00BB5CC8">
        <w:rPr>
          <w:rStyle w:val="StyleUnderline"/>
        </w:rPr>
        <w:t xml:space="preserve">as Syrian displacement becomes protracted, understanding how host communities can maximize the presence of Syrian refugees to benefit local economies, </w:t>
      </w:r>
      <w:r w:rsidRPr="00A2552B">
        <w:rPr>
          <w:sz w:val="16"/>
        </w:rPr>
        <w:t>while at the same time protecting the host countries’ most vulnerable people,</w:t>
      </w:r>
      <w:r w:rsidRPr="00BB5CC8">
        <w:rPr>
          <w:rStyle w:val="StyleUnderline"/>
        </w:rPr>
        <w:t xml:space="preserve"> is increasingly urgent. </w:t>
      </w:r>
      <w:r w:rsidRPr="00A2552B">
        <w:rPr>
          <w:sz w:val="16"/>
        </w:rPr>
        <w:t xml:space="preserve">Responses to the crisis have not adequately addressed the ongoing needs of refugees and the communities in which they have settled, for example by providing employment and regular income-earning opportunities As the International Labour Organization (ILO) points out, “the scale of the influx, and the consequent economic difficulties faced by both Syrians and the host communities makes access to employment a pressing issue.”3 This brief aims to synthesize the wealth of existing research to illuminate some key points emerging in the debate. The IRC believes that a thorough understanding of the evidence will help policymakers and humanitarian actors design effective policies and programmes to address the urgent need for access to safe work both for Syrian refugees and the most vulnerable host communities. Key issues emerging from the research to date The following key issues emerge from IRC’s review of available qualitative research, quantitative data and public commentary examining the impact of Syrian refugees on host community labour markets. Below is a summary of several key themes and takeaways. </w:t>
      </w:r>
      <w:r w:rsidRPr="0012386E">
        <w:rPr>
          <w:rStyle w:val="StyleUnderline"/>
        </w:rPr>
        <w:t xml:space="preserve">Syrian labour has been a feature of host labour markets for decades. In some countries, job competition is primarily between Syrian refugees and migrant workers, not host communities. </w:t>
      </w:r>
      <w:r w:rsidRPr="0012386E">
        <w:rPr>
          <w:rStyle w:val="Emphasis"/>
        </w:rPr>
        <w:t>Across the region, however, the recent influx has contributed to a driving down of wages.</w:t>
      </w:r>
      <w:r>
        <w:rPr>
          <w:rStyle w:val="Emphasis"/>
        </w:rPr>
        <w:t xml:space="preserve"> </w:t>
      </w:r>
      <w:r w:rsidRPr="00A2552B">
        <w:rPr>
          <w:sz w:val="16"/>
        </w:rPr>
        <w:t>Syrian workers have been part of the region’s migrant labour pool since well before the conflict, in particular in Lebanon and Jordan, attracted by the draw of higher wages and proximity to Syria. Around 160,000 Syrian migrant workers were in Jordan before the outbreak of the war4 while in Lebanon estimates fluctuate between 200,000 and 1 million.5 In 1991, a bilateral agreement for Economic and Social Cooperation and Coordination was signed between Lebanon and Syria, removing movement restrictions and granting freedom to stay, work and practice economic activity on the basis of reciprocity.6 In Jordan, Syrian migrant worker arrangements were formalized in 2001 when the two governments signed a workforce cooperation agreement allowing labour migration between the two countries.7 A key finding from the research is that, in some host countries, Syrian refugees are predominately in competition for jobs with other migrant workers and much less so with host communities. For example, in Jordan, a study looking at the impact of Syrian refugees on the Jordanian labour market in Amman, Irbid and Mafraq, conducted by ILO, FAFO Research Foundation8 and the Jordanian Department of Statistics, found that instances of Syrian refugees ‘crowding out’ Jordanians from work in most sectors were modest.9 This is due in a large part to the fact that the vast majority of Syrian refugees who find work do so in the large informal economies characteristic of the region’s host countries.10 Agriculture, construction, food services and retail dominate the informal labour market, and are all sectors not typically attractive to the majority of host workers.11 Reliance on migrant workers is therefore necessary as a growing educated labour force refuses to engage in certain sectors seen to be undignified or poorly paid. 12 In other cases, however,</w:t>
      </w:r>
      <w:r w:rsidRPr="0012386E">
        <w:rPr>
          <w:rStyle w:val="StyleUnderline"/>
        </w:rPr>
        <w:t xml:space="preserve"> competition between Syrian refugees and host labourers is a real concern. In Lebanon, which has historically seen higher volumes of nationals participating in informal markets, </w:t>
      </w:r>
      <w:r w:rsidRPr="0012386E">
        <w:rPr>
          <w:rStyle w:val="Emphasis"/>
        </w:rPr>
        <w:t>the ILO has found that “competition over job opportunities is one of the most, if not the most, urgent challenges facing host communities”</w:t>
      </w:r>
      <w:r w:rsidRPr="00A2552B">
        <w:rPr>
          <w:sz w:val="16"/>
        </w:rPr>
        <w:t>.13 The research finds that, wheth</w:t>
      </w:r>
      <w:r w:rsidRPr="0012386E">
        <w:rPr>
          <w:rStyle w:val="Emphasis"/>
        </w:rPr>
        <w:t xml:space="preserve">er in competition with other migrants or with the host labour market, the influx of Syrian refugees in local labour markets has significantly driven down wages and negatively affected working conditions, especially in informal labour sectors. </w:t>
      </w:r>
      <w:r w:rsidRPr="0012386E">
        <w:rPr>
          <w:rStyle w:val="StyleUnderline"/>
        </w:rPr>
        <w:t>The ILO study on the effect of Syrian refugees on local labour markets finds that “Syrian workers are accepting lower incomes, work for longer hours and without social benefits; this has led to decreasing wages and a reduction of job opportunities” for all employees</w:t>
      </w:r>
      <w:r w:rsidRPr="00A2552B">
        <w:rPr>
          <w:sz w:val="16"/>
        </w:rPr>
        <w:t xml:space="preserve">.14 Key takeaways: x Syrian refugees predominately work in the large informal markets of host communities. x These markets have been served by migrant workers, including Syrian workers, long before the influx of Syrian refugees. x As a result of historical trends as well as recent host government policies and practices further </w:t>
      </w:r>
    </w:p>
    <w:p w:rsidR="00D0249F" w:rsidRDefault="00D0249F" w:rsidP="00D0249F">
      <w:pPr>
        <w:pStyle w:val="Heading4"/>
      </w:pPr>
      <w:r>
        <w:t xml:space="preserve">More refugees destroys low-skilled wages – Lebanon proves </w:t>
      </w:r>
    </w:p>
    <w:p w:rsidR="00D0249F" w:rsidRPr="007448F4" w:rsidRDefault="00D0249F" w:rsidP="00D0249F">
      <w:r w:rsidRPr="007448F4">
        <w:rPr>
          <w:rStyle w:val="Style13ptBold"/>
        </w:rPr>
        <w:t>NOWRASTEH, 2016</w:t>
      </w:r>
      <w:r>
        <w:t xml:space="preserve"> (ALEX NOWRASTEH, senior immigration policy analyst at the Cato Institute’s Center for Global Liberty and Prosperity, Economics of the Syrian Refugee Crisis, CATO Institute, MAY 2, 2016, </w:t>
      </w:r>
      <w:hyperlink r:id="rId21" w:history="1">
        <w:r w:rsidRPr="000764D8">
          <w:rPr>
            <w:rStyle w:val="Hyperlink"/>
          </w:rPr>
          <w:t>https://www.cato.org/blog/economics-syrian-refugee-crisis</w:t>
        </w:r>
      </w:hyperlink>
      <w:r>
        <w:t xml:space="preserve">) – RK </w:t>
      </w:r>
    </w:p>
    <w:p w:rsidR="00D0249F" w:rsidRPr="00A2552B" w:rsidRDefault="00D0249F" w:rsidP="00D0249F">
      <w:pPr>
        <w:rPr>
          <w:sz w:val="16"/>
        </w:rPr>
      </w:pPr>
      <w:r w:rsidRPr="00A2552B">
        <w:rPr>
          <w:sz w:val="16"/>
        </w:rPr>
        <w:t xml:space="preserve">Syrian refugees are 24 percent of Lebanon’s population–the highest Syrian refugee to population ratio in the world. However, neither the Lebanese government nor the United Nations has established official refugee camps in the country and registration of new Syrian refugees stopped in May 2015. International NGOs provide humanitarian aid that benefits over 126,000 destitute Syrians, but </w:t>
      </w:r>
      <w:r w:rsidRPr="001134D0">
        <w:rPr>
          <w:rStyle w:val="StyleUnderline"/>
        </w:rPr>
        <w:t>significant funding shortages have left some Syrians living on less than half a dollar per day</w:t>
      </w:r>
      <w:r w:rsidRPr="00A2552B">
        <w:rPr>
          <w:sz w:val="16"/>
        </w:rPr>
        <w:t>. To more efficiently provide aid, the United Nations High Commissioner for Refugees has divided the country into four areas: Mount Lebanon and Beirut, North Lebanon, Bekaa Valley, and South Lebanon. Most refugees have settled in the underdeveloped areas of the Bekaa Valley and North Lebanon because the Lebanese in these areas share many family ties with Syrians.</w:t>
      </w:r>
      <w:r w:rsidRPr="001134D0">
        <w:rPr>
          <w:rStyle w:val="StyleUnderline"/>
        </w:rPr>
        <w:t xml:space="preserve"> </w:t>
      </w:r>
      <w:r w:rsidRPr="001134D0">
        <w:rPr>
          <w:rStyle w:val="Emphasis"/>
        </w:rPr>
        <w:t>Locals in these areas are struggling to accommodate Syrian refugees despite the family ties.</w:t>
      </w:r>
      <w:r w:rsidRPr="00A2552B">
        <w:rPr>
          <w:sz w:val="16"/>
        </w:rPr>
        <w:t xml:space="preserve"> Many </w:t>
      </w:r>
      <w:r w:rsidRPr="00A2552B">
        <w:rPr>
          <w:rStyle w:val="StyleUnderline"/>
        </w:rPr>
        <w:t>Syrians</w:t>
      </w:r>
      <w:r w:rsidRPr="00A2552B">
        <w:rPr>
          <w:sz w:val="16"/>
        </w:rPr>
        <w:t>, especially those with more wealth and greater skills</w:t>
      </w:r>
      <w:r w:rsidRPr="001134D0">
        <w:rPr>
          <w:rStyle w:val="StyleUnderline"/>
        </w:rPr>
        <w:t xml:space="preserve">, are responding to the poor economic conditions in North Lebanon and Bekaa by moving to South Lebanon and Beirut where there are more job opportunities, higher wages, cheaper rents, and safer communities. </w:t>
      </w:r>
      <w:r w:rsidRPr="00A2552B">
        <w:rPr>
          <w:sz w:val="16"/>
        </w:rPr>
        <w:t xml:space="preserve">Syrian entrepreneurs are also welcomed in these regions of the country. </w:t>
      </w:r>
      <w:r w:rsidRPr="001134D0">
        <w:rPr>
          <w:rStyle w:val="StyleUnderline"/>
        </w:rPr>
        <w:t>Lebanon’s real GDP grew 2.5 percent in 2015</w:t>
      </w:r>
      <w:r w:rsidRPr="00A2552B">
        <w:rPr>
          <w:sz w:val="16"/>
        </w:rPr>
        <w:t xml:space="preserve">, the best growth rate since the turn of the decade, </w:t>
      </w:r>
      <w:r w:rsidRPr="001134D0">
        <w:rPr>
          <w:rStyle w:val="StyleUnderline"/>
        </w:rPr>
        <w:t>despite losses of investment and tourism due to the Syrian civil war</w:t>
      </w:r>
      <w:r w:rsidRPr="00A2552B">
        <w:rPr>
          <w:sz w:val="16"/>
        </w:rPr>
        <w:t xml:space="preserve">. Furthermore, a World Bank report noted that a </w:t>
      </w:r>
      <w:r w:rsidRPr="001134D0">
        <w:rPr>
          <w:rStyle w:val="StyleUnderline"/>
        </w:rPr>
        <w:t>1 percent increase in the population of Syrian refugees increases Lebanese service exports by 1.5 percent, due in part to the so-called market size effect.</w:t>
      </w:r>
      <w:r w:rsidRPr="00A2552B">
        <w:rPr>
          <w:sz w:val="16"/>
        </w:rPr>
        <w:t xml:space="preserve"> </w:t>
      </w:r>
      <w:r w:rsidRPr="001134D0">
        <w:rPr>
          <w:rStyle w:val="StyleUnderline"/>
        </w:rPr>
        <w:t>In the Bekaa Valley and North Lebanon</w:t>
      </w:r>
      <w:r w:rsidRPr="00A2552B">
        <w:rPr>
          <w:sz w:val="16"/>
        </w:rPr>
        <w:t xml:space="preserve">, </w:t>
      </w:r>
      <w:r w:rsidRPr="001134D0">
        <w:rPr>
          <w:rStyle w:val="Emphasis"/>
        </w:rPr>
        <w:t>the influx of Syrians has led to 60 percent reduction in wages because low-skilled Syrian and Lebanese workers are substitutes</w:t>
      </w:r>
      <w:r w:rsidRPr="00A2552B">
        <w:rPr>
          <w:sz w:val="16"/>
        </w:rPr>
        <w:t xml:space="preserve">. </w:t>
      </w:r>
      <w:r w:rsidRPr="001134D0">
        <w:rPr>
          <w:rStyle w:val="Emphasis"/>
        </w:rPr>
        <w:t>Lebanese entrepreneurs are not hiring many Syrian refugees and prefer to blame Syrian-operated businesses for regional economic problems and sluggish growth</w:t>
      </w:r>
      <w:r w:rsidRPr="00A2552B">
        <w:rPr>
          <w:sz w:val="16"/>
        </w:rPr>
        <w:t xml:space="preserve">. </w:t>
      </w:r>
      <w:r w:rsidRPr="001134D0">
        <w:rPr>
          <w:rStyle w:val="StyleUnderline"/>
        </w:rPr>
        <w:t>The Lebanese government responded in the Bekaa region by closing down Syrian businesses, worsening the employment situation.</w:t>
      </w:r>
    </w:p>
    <w:p w:rsidR="00D0249F" w:rsidRDefault="00D0249F" w:rsidP="00D0249F">
      <w:pPr>
        <w:pStyle w:val="Heading3"/>
      </w:pPr>
      <w:r>
        <w:t xml:space="preserve">Link - Low-skilled </w:t>
      </w:r>
    </w:p>
    <w:p w:rsidR="00D0249F" w:rsidRPr="00C64333" w:rsidRDefault="00D0249F" w:rsidP="00D0249F">
      <w:pPr>
        <w:pStyle w:val="Heading4"/>
      </w:pPr>
      <w:r w:rsidRPr="00C64333">
        <w:t>Past examples prove the link – companies will dismiss their current workers for cheaper immigrant workers</w:t>
      </w:r>
      <w:r>
        <w:t xml:space="preserve">, in the low skill market as well as the high skill market </w:t>
      </w:r>
    </w:p>
    <w:p w:rsidR="00D0249F" w:rsidRPr="00C64333" w:rsidRDefault="00D0249F" w:rsidP="00D0249F">
      <w:r w:rsidRPr="00C64333">
        <w:rPr>
          <w:b/>
          <w:sz w:val="26"/>
          <w:szCs w:val="26"/>
        </w:rPr>
        <w:t>Borjas 16</w:t>
      </w:r>
      <w:r w:rsidRPr="00C64333">
        <w:t xml:space="preserve"> </w:t>
      </w:r>
      <w:r w:rsidRPr="004C4836">
        <w:rPr>
          <w:sz w:val="18"/>
        </w:rPr>
        <w:t xml:space="preserve">(George J. Borjas is professor of economics and social policy at the Harvard Kennedy School and author of the forthcoming We Wanted Workers: Unraveling the Immigration Narrative. “Yes, Immigration Hurts American Workers”, Politico, October 2016, </w:t>
      </w:r>
      <w:hyperlink r:id="rId22" w:history="1">
        <w:r w:rsidRPr="004C4836">
          <w:rPr>
            <w:rStyle w:val="Hyperlink"/>
            <w:sz w:val="18"/>
          </w:rPr>
          <w:t>https://www.politico.com/magazine/story/2016/09/trump-clinton-immigration-economy-unemployment-jobs-214216</w:t>
        </w:r>
      </w:hyperlink>
      <w:r w:rsidRPr="004C4836">
        <w:rPr>
          <w:sz w:val="18"/>
        </w:rPr>
        <w:t>) DH</w:t>
      </w:r>
    </w:p>
    <w:p w:rsidR="00D0249F" w:rsidRPr="006D1C9B" w:rsidRDefault="00D0249F" w:rsidP="00D0249F">
      <w:pPr>
        <w:rPr>
          <w:u w:val="single"/>
        </w:rPr>
      </w:pPr>
      <w:r w:rsidRPr="00CE3F56">
        <w:rPr>
          <w:rStyle w:val="StyleUnderline"/>
        </w:rPr>
        <w:t xml:space="preserve">Both low- and high-skilled natives are affected by the influx of immigrants. </w:t>
      </w:r>
      <w:r w:rsidRPr="000B22B1">
        <w:rPr>
          <w:sz w:val="16"/>
        </w:rPr>
        <w:t>But because a disproportionate percentage of immigrants have few skills, it is low-skilled American workers, including many blacks and Hispanics, who have suffered most from this wage dip. The monetary loss is sizable. The typical high school dropout earns about $25,000 annually. According to census data, immigrants admitted in the past two decades lacking a high school diploma have increased the size of the low-skilled workforce by roughly 25 percent. As a result, the earnings of this particularly vulnerable group dropped by between $800 and $1,500 each year. We don’t need to rely on complex statistical calculations to see the harm being done to some workers. Simply look at how employers have reacted</w:t>
      </w:r>
      <w:r w:rsidRPr="00CE3F56">
        <w:rPr>
          <w:rStyle w:val="StyleUnderline"/>
        </w:rPr>
        <w:t xml:space="preserve">. A decade ago, Crider Inc., a chicken processing plant in Georgia, was raided by immigration agents, and 75 percent of its workforce vanished over a single weekend. </w:t>
      </w:r>
      <w:r w:rsidRPr="000B22B1">
        <w:rPr>
          <w:sz w:val="16"/>
        </w:rPr>
        <w:t>Shortly after,</w:t>
      </w:r>
      <w:r w:rsidRPr="00CE3F56">
        <w:rPr>
          <w:rStyle w:val="StyleUnderline"/>
        </w:rPr>
        <w:t xml:space="preserve"> Crider placed an ad in the local newspaper announcing job openings at higher wages. </w:t>
      </w:r>
      <w:r w:rsidRPr="000B22B1">
        <w:rPr>
          <w:sz w:val="16"/>
        </w:rPr>
        <w:t>Similarly</w:t>
      </w:r>
      <w:r w:rsidRPr="00CE3F56">
        <w:rPr>
          <w:rStyle w:val="StyleUnderline"/>
        </w:rPr>
        <w:t xml:space="preserve">, </w:t>
      </w:r>
      <w:r w:rsidRPr="000B22B1">
        <w:rPr>
          <w:rStyle w:val="Emphasis"/>
        </w:rPr>
        <w:t xml:space="preserve">the flood of recent news reports on abuse of the H-1B visa program shows that firms will quickly dismiss their current tech workforce when they find cheaper immigrant workers. </w:t>
      </w:r>
      <w:r w:rsidRPr="00CE3F56">
        <w:rPr>
          <w:rStyle w:val="StyleUnderline"/>
        </w:rPr>
        <w:t>Immigration redistributes wealth from those who compete with immigrants to those who use immigrants—</w:t>
      </w:r>
      <w:r w:rsidRPr="000B22B1">
        <w:rPr>
          <w:sz w:val="16"/>
        </w:rPr>
        <w:t>from the employee to the employer. But that’s only one side of the story.</w:t>
      </w:r>
      <w:r w:rsidRPr="00CE3F56">
        <w:rPr>
          <w:rStyle w:val="StyleUnderline"/>
        </w:rPr>
        <w:t xml:space="preserve"> Somebody’s lower wage is always somebody else’s higher profit. </w:t>
      </w:r>
      <w:r w:rsidRPr="000B22B1">
        <w:rPr>
          <w:sz w:val="16"/>
        </w:rPr>
        <w:t>In this case</w:t>
      </w:r>
      <w:r w:rsidRPr="00CE3F56">
        <w:rPr>
          <w:rStyle w:val="StyleUnderline"/>
        </w:rPr>
        <w:t>, immigration redistributes wealth from those who compete with immigrants to those who use immigrants—from the employee to the employer</w:t>
      </w:r>
      <w:r w:rsidRPr="000B22B1">
        <w:rPr>
          <w:sz w:val="16"/>
        </w:rPr>
        <w:t>. And the additional profits are so large that the economic pie accruing to all natives actually grows. I estimate the current “immigration surplus”—the net increase in the total wealth of the native population—to be about$50 billion annually. But behind that calculation is a much larger shift from one group of Americans to another: The total wealth redistribution from the native losers to the native winners is enormous, roughly a half-trillion dollars a year. Immigrants, too, gain substantially; their total earnings far exceed what their income would have been had they not migrated. When we look at the overall value of immigration, there’s one more complicating factor: Immigrants receive government assistance at higher rates than natives. The higher cost of all the services provided to immigrants and the lower taxes they pay (because they have lower earnings) inevitably implies that on a year-to-year basis immigration creates a fiscal hole of at least $50 billion—a burden that falls on the native population. What does it all add up to? The fiscal burden offsets the gain from the $50 billion immigration surplus, so it’s not too farfetched to conclude that immigration has barely affected the total wealth of natives at all. Instead</w:t>
      </w:r>
      <w:r w:rsidRPr="00CE3F56">
        <w:rPr>
          <w:rStyle w:val="StyleUnderline"/>
        </w:rPr>
        <w:t>, it has changed how the pie is split, with the losers—the workers who compete with immigrants, many of those being low-skilled Americans—sending a roughly $500 billion check annually to the winners. Those winners are primarily their employers</w:t>
      </w:r>
      <w:r w:rsidRPr="000B22B1">
        <w:rPr>
          <w:sz w:val="16"/>
        </w:rPr>
        <w:t xml:space="preserve">. And the immigrants themselves come out ahead, too. Put bluntly, immigration turns out to be just another income redistribution program. Once we understand immigration this way, it’s clear why the </w:t>
      </w:r>
      <w:r w:rsidRPr="00812FF4">
        <w:rPr>
          <w:rStyle w:val="StyleUnderline"/>
        </w:rPr>
        <w:t>issue splits Americans—why many low-skilled native workers are taking one side, and why immigrants and businesses are taking another. Our immigration policy</w:t>
      </w:r>
      <w:r w:rsidRPr="000B22B1">
        <w:rPr>
          <w:sz w:val="16"/>
        </w:rPr>
        <w:t>—any immigration policy—</w:t>
      </w:r>
      <w:r w:rsidRPr="00812FF4">
        <w:rPr>
          <w:rStyle w:val="StyleUnderline"/>
        </w:rPr>
        <w:t>is ultimately not just a statement about how much we care about immigrants, but how much we care about one particular group of natives over another.</w:t>
      </w:r>
    </w:p>
    <w:p w:rsidR="00D0249F" w:rsidRPr="006473C8" w:rsidRDefault="00D0249F" w:rsidP="00D0249F">
      <w:pPr>
        <w:pStyle w:val="Heading4"/>
      </w:pPr>
      <w:r>
        <w:t>Collective analysis of immigration proves it hurts wages for manual laborers – the debate is only to what extent</w:t>
      </w:r>
    </w:p>
    <w:p w:rsidR="00D0249F" w:rsidRDefault="00D0249F" w:rsidP="00D0249F">
      <w:r w:rsidRPr="00FC1E82">
        <w:rPr>
          <w:rStyle w:val="Style13ptBold"/>
        </w:rPr>
        <w:t>Anrig, 2004</w:t>
      </w:r>
      <w:r>
        <w:t xml:space="preserve"> (Greg Anrig, The Century Foundation senior fellow, DO IMMIGRANTS REDUCE THE WAGES OF U.S. CITIZENS?, Immigration, Jobs, and the American Economy, SEPTEMBER 28, 2004, </w:t>
      </w:r>
      <w:hyperlink r:id="rId23" w:history="1">
        <w:r w:rsidRPr="00E0744E">
          <w:rPr>
            <w:rStyle w:val="Hyperlink"/>
          </w:rPr>
          <w:t>https://tcf.org/content/commentary/immigration-jobs-and-the-american-economy/?agreed=1</w:t>
        </w:r>
      </w:hyperlink>
      <w:r>
        <w:t xml:space="preserve">) – RK </w:t>
      </w:r>
    </w:p>
    <w:p w:rsidR="00D0249F" w:rsidRPr="0042293D" w:rsidRDefault="00D0249F" w:rsidP="00D0249F">
      <w:pPr>
        <w:rPr>
          <w:sz w:val="14"/>
        </w:rPr>
      </w:pPr>
      <w:r w:rsidRPr="0042293D">
        <w:rPr>
          <w:sz w:val="14"/>
        </w:rPr>
        <w:t>Since the 1990s, many academic studies have attempted to assess the extent to which immigration affects the earnings of U.S. workers. Although the findings of those studies vary widely</w:t>
      </w:r>
      <w:r w:rsidRPr="00FC1E82">
        <w:rPr>
          <w:rStyle w:val="StyleUnderline"/>
        </w:rPr>
        <w:t>—some discern no impact whatsoever while others conclude that immigration dramatically hurts natives—</w:t>
      </w:r>
      <w:r w:rsidRPr="00FC1E82">
        <w:rPr>
          <w:rStyle w:val="Emphasis"/>
        </w:rPr>
        <w:t>a consensus has begun to emerge</w:t>
      </w:r>
      <w:r w:rsidRPr="00FC1E82">
        <w:rPr>
          <w:rStyle w:val="StyleUnderline"/>
        </w:rPr>
        <w:t xml:space="preserve"> that </w:t>
      </w:r>
      <w:r w:rsidRPr="00FC1E82">
        <w:rPr>
          <w:rStyle w:val="Emphasis"/>
        </w:rPr>
        <w:t>the truth lies somewhere in between</w:t>
      </w:r>
      <w:r w:rsidRPr="00FC1E82">
        <w:rPr>
          <w:rStyle w:val="StyleUnderline"/>
        </w:rPr>
        <w:t xml:space="preserve">. It appears increasingly likely that </w:t>
      </w:r>
      <w:r w:rsidRPr="006D5A4E">
        <w:rPr>
          <w:rStyle w:val="Emphasis"/>
        </w:rPr>
        <w:t xml:space="preserve">immigration has </w:t>
      </w:r>
      <w:r w:rsidRPr="0042293D">
        <w:rPr>
          <w:sz w:val="14"/>
        </w:rPr>
        <w:t>somewhat</w:t>
      </w:r>
      <w:r w:rsidRPr="006D5A4E">
        <w:rPr>
          <w:rStyle w:val="Emphasis"/>
        </w:rPr>
        <w:t xml:space="preserve"> reduced the wages of native-born workers</w:t>
      </w:r>
      <w:r w:rsidRPr="00FC1E82">
        <w:rPr>
          <w:rStyle w:val="StyleUnderline"/>
        </w:rPr>
        <w:t>, with less-skilled and less-educated individuals experiencing the most significant declines.</w:t>
      </w:r>
      <w:r>
        <w:rPr>
          <w:rStyle w:val="StyleUnderline"/>
        </w:rPr>
        <w:t xml:space="preserve"> </w:t>
      </w:r>
      <w:r w:rsidRPr="0042293D">
        <w:rPr>
          <w:sz w:val="14"/>
        </w:rPr>
        <w:t xml:space="preserve">The most extensive study of this subject released to date is an August 2003 report by Pia M. Orrenius and Madeline Zavodny, researchers at the Federal Reserve Banks of Dallas and Atlanta, respectively.[2]Their conclusions: For service-related and professional workers, immigration has had little impact on wages. If anything, increases in the number of newly arriving immigrants actually have slightly positive effects. For manual laborers, increases in the share of newly arrived immigrants have no statistically significant </w:t>
      </w:r>
      <w:r w:rsidRPr="00FC1E82">
        <w:rPr>
          <w:rStyle w:val="StyleUnderline"/>
        </w:rPr>
        <w:t xml:space="preserve">negative impact on wages; </w:t>
      </w:r>
      <w:r w:rsidRPr="0042293D">
        <w:rPr>
          <w:sz w:val="14"/>
        </w:rPr>
        <w:t>but</w:t>
      </w:r>
      <w:r w:rsidRPr="00FC1E82">
        <w:rPr>
          <w:rStyle w:val="StyleUnderline"/>
        </w:rPr>
        <w:t xml:space="preserve"> increases in the share of immigrants who adjust their immigration status after they have been in the United States</w:t>
      </w:r>
      <w:r w:rsidRPr="0042293D">
        <w:rPr>
          <w:sz w:val="14"/>
        </w:rPr>
        <w:t>—for example, from student or tourist visas (which do not permit employment) to green cards—have a small negative effect</w:t>
      </w:r>
      <w:r w:rsidRPr="00FC1E82">
        <w:rPr>
          <w:rStyle w:val="StyleUnderline"/>
        </w:rPr>
        <w:t>.</w:t>
      </w:r>
      <w:r>
        <w:rPr>
          <w:rStyle w:val="StyleUnderline"/>
        </w:rPr>
        <w:t xml:space="preserve"> </w:t>
      </w:r>
      <w:r w:rsidRPr="00FC1E82">
        <w:rPr>
          <w:rStyle w:val="StyleUnderline"/>
        </w:rPr>
        <w:t>The annual wages of low-skilled native workers are about 2.4 percent below where they would be otherwise as a result of the presence of immigrant workers.</w:t>
      </w:r>
      <w:r w:rsidRPr="0042293D">
        <w:rPr>
          <w:sz w:val="14"/>
        </w:rPr>
        <w:t xml:space="preserve"> </w:t>
      </w:r>
      <w:r w:rsidRPr="00FC1E82">
        <w:rPr>
          <w:rStyle w:val="StyleUnderline"/>
        </w:rPr>
        <w:t>Studies by Harvard economist George Borjas</w:t>
      </w:r>
      <w:r w:rsidRPr="0042293D">
        <w:rPr>
          <w:sz w:val="14"/>
        </w:rPr>
        <w:t xml:space="preserve">, an outspoken advocate of stronger immigration restrictions, </w:t>
      </w:r>
      <w:r w:rsidRPr="00FC1E82">
        <w:rPr>
          <w:rStyle w:val="Emphasis"/>
        </w:rPr>
        <w:t>have found much more substantial negative effects on the earnings of native workers.</w:t>
      </w:r>
      <w:r w:rsidRPr="0042293D">
        <w:rPr>
          <w:sz w:val="14"/>
        </w:rPr>
        <w:t xml:space="preserve"> His research concluded that between 1980 and 2000, when immigration increased the labor supply of working men by 11 percent in the United States, that</w:t>
      </w:r>
      <w:r w:rsidRPr="00FC1E82">
        <w:rPr>
          <w:rStyle w:val="StyleUnderline"/>
        </w:rPr>
        <w:t xml:space="preserve"> influx reduced the average annual wage of native workers by around 3.2 percent</w:t>
      </w:r>
      <w:r w:rsidRPr="0042293D">
        <w:rPr>
          <w:sz w:val="14"/>
        </w:rPr>
        <w:t xml:space="preserve">. </w:t>
      </w:r>
      <w:r w:rsidRPr="00FC1E82">
        <w:rPr>
          <w:rStyle w:val="StyleUnderline"/>
        </w:rPr>
        <w:t>The wage reductions varied significantly depending on the educational level of the worker</w:t>
      </w:r>
      <w:r w:rsidRPr="0042293D">
        <w:rPr>
          <w:sz w:val="14"/>
        </w:rPr>
        <w:t xml:space="preserve">: </w:t>
      </w:r>
      <w:r w:rsidRPr="00FC1E82">
        <w:rPr>
          <w:rStyle w:val="StyleUnderline"/>
        </w:rPr>
        <w:t xml:space="preserve">a </w:t>
      </w:r>
      <w:r w:rsidRPr="0042293D">
        <w:rPr>
          <w:sz w:val="14"/>
        </w:rPr>
        <w:t>decline of 8.9 percent for high school dropouts, 4.9 percent for college graduates, 2.6 percent for high school graduates, and little change for workers with some college</w:t>
      </w:r>
      <w:r w:rsidRPr="00FC1E82">
        <w:rPr>
          <w:rStyle w:val="StyleUnderline"/>
        </w:rPr>
        <w:t>.</w:t>
      </w:r>
      <w:r w:rsidRPr="0042293D">
        <w:rPr>
          <w:sz w:val="14"/>
        </w:rPr>
        <w:t>[3](</w:t>
      </w:r>
      <w:r w:rsidRPr="00FC1E82">
        <w:rPr>
          <w:rStyle w:val="StyleUnderline"/>
        </w:rPr>
        <w:t>Borjas conducted a follow-up study using similar methodology that concluded that immigration reduced the average annual earnings of native-born men by an estimated $1,700</w:t>
      </w:r>
      <w:r w:rsidRPr="0042293D">
        <w:rPr>
          <w:sz w:val="14"/>
        </w:rPr>
        <w:t xml:space="preserve">, or 4 percent; </w:t>
      </w:r>
      <w:r w:rsidRPr="00FC1E82">
        <w:rPr>
          <w:rStyle w:val="StyleUnderline"/>
        </w:rPr>
        <w:t>among natives without a high school education, the wage reduction was 7.4 percent</w:t>
      </w:r>
      <w:r w:rsidRPr="0042293D">
        <w:rPr>
          <w:sz w:val="14"/>
        </w:rPr>
        <w:t>.)[4]</w:t>
      </w:r>
    </w:p>
    <w:p w:rsidR="00D0249F" w:rsidRDefault="00D0249F" w:rsidP="00D0249F"/>
    <w:p w:rsidR="00D0249F" w:rsidRPr="00FF1BA6" w:rsidRDefault="00D0249F" w:rsidP="00D0249F">
      <w:pPr>
        <w:pStyle w:val="Heading4"/>
      </w:pPr>
      <w:r>
        <w:t xml:space="preserve">Increasing low skilled immigration drives down wages and economic progress – pushes native-born workers out of jobs </w:t>
      </w:r>
    </w:p>
    <w:p w:rsidR="00D0249F" w:rsidRDefault="00D0249F" w:rsidP="00D0249F">
      <w:r w:rsidRPr="00AB75EC">
        <w:rPr>
          <w:rStyle w:val="Style13ptBold"/>
        </w:rPr>
        <w:t>Malanga, 2006</w:t>
      </w:r>
      <w:r w:rsidRPr="00AB75EC">
        <w:t xml:space="preserve"> (</w:t>
      </w:r>
      <w:r>
        <w:t>Steven Malanga, Manhattan Institute George M. Yeager Fellow and City Journal</w:t>
      </w:r>
      <w:r w:rsidRPr="00AB75EC">
        <w:t xml:space="preserve"> </w:t>
      </w:r>
      <w:r>
        <w:t xml:space="preserve">Senior Editor, How Unskilled Immigrants Hurt Our Economy, Summer 2006, </w:t>
      </w:r>
      <w:hyperlink r:id="rId24" w:history="1">
        <w:r w:rsidRPr="00BB194B">
          <w:rPr>
            <w:rStyle w:val="Hyperlink"/>
          </w:rPr>
          <w:t>https://www.city-journal.org/html/how-unskilled-immigrants-hurt-our-economy-12946.html</w:t>
        </w:r>
      </w:hyperlink>
      <w:r>
        <w:t xml:space="preserve">) – RK </w:t>
      </w:r>
    </w:p>
    <w:p w:rsidR="00D0249F" w:rsidRPr="00FF1BA6" w:rsidRDefault="00D0249F" w:rsidP="00D0249F">
      <w:pPr>
        <w:rPr>
          <w:rStyle w:val="StyleUnderline"/>
        </w:rPr>
      </w:pPr>
      <w:r w:rsidRPr="00F7775B">
        <w:rPr>
          <w:sz w:val="16"/>
        </w:rPr>
        <w:t xml:space="preserve">The flood of immigrants, both legal and illegal, from countries with poor, ill-educated populations, has yielded a mismatch between today’s immigrants and the American economy and has left many workers poorly positioned to succeed for the long term. Unlike the immigrants of 100 years ago, whose skills reflected or surpassed those of the native workforce at the time, </w:t>
      </w:r>
      <w:r w:rsidRPr="00F7775B">
        <w:rPr>
          <w:rStyle w:val="StyleUnderline"/>
        </w:rPr>
        <w:t>many of today’s arrivals</w:t>
      </w:r>
      <w:r w:rsidRPr="00FF1BA6">
        <w:rPr>
          <w:rStyle w:val="StyleUnderline"/>
        </w:rPr>
        <w:t>,</w:t>
      </w:r>
      <w:r w:rsidRPr="00F7775B">
        <w:rPr>
          <w:sz w:val="16"/>
        </w:rPr>
        <w:t xml:space="preserve"> particularly the more than half who now come from Central and South America, are farmworkers in their home countries who </w:t>
      </w:r>
      <w:r w:rsidRPr="00FF1BA6">
        <w:rPr>
          <w:rStyle w:val="StyleUnderline"/>
        </w:rPr>
        <w:t>come here with little education or even basic training in blue-collar occupations like carpentry or machinery</w:t>
      </w:r>
      <w:r w:rsidRPr="00F7775B">
        <w:rPr>
          <w:sz w:val="16"/>
        </w:rPr>
        <w:t xml:space="preserve">. (A century ago, farmworkers made up 35 percent of the U.S. labor force, compared with the under 2 percent who produce a surplus of food today.) </w:t>
      </w:r>
      <w:r w:rsidRPr="00FF1BA6">
        <w:rPr>
          <w:rStyle w:val="StyleUnderline"/>
        </w:rPr>
        <w:t>Nearly two-thirds of Mexican immigrants, for instance, are high school dropouts, and most wind up doing either unskilled factory work or small-scale construction projects, or they work in service industries, where they compete for entry-level jobs against one another</w:t>
      </w:r>
      <w:r w:rsidRPr="00F7775B">
        <w:rPr>
          <w:sz w:val="16"/>
        </w:rPr>
        <w:t xml:space="preserve">, against the adult children of other immigrants, and against native-born high school dropouts. Of the 15 industries employing the greatest percentage of foreign-born workers, half are low-wage service industries, including gardening, domestic household work, car washes, shoe repair, and janitorial work. To take one stark example: whereas 100 years ago, immigrants were half as likely as native-born workers to be employed in household service, today immigrants account for 27 percent of all domestic workers in the United States. Although open-borders advocates say that these workers are simply taking jobs Americans don’t want, </w:t>
      </w:r>
      <w:r w:rsidRPr="00FF1BA6">
        <w:rPr>
          <w:rStyle w:val="StyleUnderline"/>
        </w:rPr>
        <w:t>studies show that the immigrants drive down wages of native-born workers and squeeze them out of certain industries</w:t>
      </w:r>
      <w:r w:rsidRPr="00F7775B">
        <w:rPr>
          <w:sz w:val="16"/>
        </w:rPr>
        <w:t xml:space="preserve">. </w:t>
      </w:r>
      <w:r w:rsidRPr="00FF1BA6">
        <w:rPr>
          <w:rStyle w:val="StyleUnderline"/>
        </w:rPr>
        <w:t>Harvard economists George Borjas and Lawrence Katz</w:t>
      </w:r>
      <w:r w:rsidRPr="00F7775B">
        <w:rPr>
          <w:sz w:val="16"/>
        </w:rPr>
        <w:t xml:space="preserve">, for instance, </w:t>
      </w:r>
      <w:r w:rsidRPr="00FF1BA6">
        <w:rPr>
          <w:rStyle w:val="StyleUnderline"/>
        </w:rPr>
        <w:t>estimate that low-wage immigration cuts the wages for the average native-born high school dropout by some 8 percent</w:t>
      </w:r>
      <w:r w:rsidRPr="00F7775B">
        <w:rPr>
          <w:sz w:val="16"/>
        </w:rPr>
        <w:t xml:space="preserve">, or more than $1,200 a year. Other economists find that the new </w:t>
      </w:r>
      <w:r w:rsidRPr="00FF1BA6">
        <w:rPr>
          <w:rStyle w:val="StyleUnderline"/>
        </w:rPr>
        <w:t>workers also push down wages significantly for immigrants already here and native-born Hispanics.</w:t>
      </w:r>
      <w:r>
        <w:rPr>
          <w:u w:val="single"/>
        </w:rPr>
        <w:t xml:space="preserve"> </w:t>
      </w:r>
      <w:r w:rsidRPr="00F7775B">
        <w:rPr>
          <w:sz w:val="16"/>
        </w:rPr>
        <w:t xml:space="preserve">Consequently, as the waves of immigration continue, </w:t>
      </w:r>
      <w:r w:rsidRPr="00FF1BA6">
        <w:rPr>
          <w:rStyle w:val="StyleUnderline"/>
        </w:rPr>
        <w:t>the sheer number of those competing for low-skilled service jobs makes economic progress difficult. A study of the impact of</w:t>
      </w:r>
      <w:r>
        <w:rPr>
          <w:rStyle w:val="StyleUnderline"/>
        </w:rPr>
        <w:t xml:space="preserve"> </w:t>
      </w:r>
      <w:r w:rsidRPr="00FF1BA6">
        <w:rPr>
          <w:rStyle w:val="StyleUnderline"/>
        </w:rPr>
        <w:t xml:space="preserve">immigration on </w:t>
      </w:r>
      <w:r w:rsidRPr="00F7775B">
        <w:rPr>
          <w:sz w:val="16"/>
        </w:rPr>
        <w:t xml:space="preserve">New York City’s restaurant business, for instance, </w:t>
      </w:r>
      <w:r w:rsidRPr="00FF1BA6">
        <w:rPr>
          <w:rStyle w:val="StyleUnderline"/>
        </w:rPr>
        <w:t xml:space="preserve">found that 60 percent of immigrant workers do not receive regular raises, while 70 percent had never been promoted. </w:t>
      </w:r>
      <w:r w:rsidRPr="00F7775B">
        <w:rPr>
          <w:sz w:val="16"/>
        </w:rPr>
        <w:t>One Mexican dishwasher aptly captured the downward pressure that all these arriving workers put on wages by telling the study’s authors about his frustrating search for a 50-cent raise after working for $6.50 an hour: “I visited a few restaurants asking for $7 an hour, but they only offered me $5.50 or $6,” he said. “I had to beg [for a job].”</w:t>
      </w:r>
      <w:r>
        <w:rPr>
          <w:u w:val="single"/>
        </w:rPr>
        <w:t xml:space="preserve"> </w:t>
      </w:r>
      <w:r w:rsidRPr="00F7775B">
        <w:rPr>
          <w:sz w:val="16"/>
        </w:rPr>
        <w:t xml:space="preserve">Similarly, </w:t>
      </w:r>
      <w:r w:rsidRPr="00FF1BA6">
        <w:rPr>
          <w:rStyle w:val="StyleUnderline"/>
        </w:rPr>
        <w:t>immigration is also pushing some native-born workers out of jobs</w:t>
      </w:r>
      <w:r w:rsidRPr="00F7775B">
        <w:rPr>
          <w:sz w:val="16"/>
        </w:rPr>
        <w:t>, as Kenyon College economists showed in the California nail-salon workforce. Over a 16-year period starting in the late 1980s, some 35,600 mostly Vietnamese immigrant women flooded into the industry, a mass migration that equaled the total number of jobs in the industry before the immigrants arrived. Though the new workers created a labor surplus that led to lower prices, new services, and somewhat more demand, the economists estimate that as a result, 10,000 native-born workers either left the industry or never bothered entering it.</w:t>
      </w:r>
    </w:p>
    <w:p w:rsidR="00D0249F" w:rsidRDefault="00D0249F" w:rsidP="00D0249F">
      <w:pPr>
        <w:pStyle w:val="Heading3"/>
      </w:pPr>
      <w:r>
        <w:t>Link – H-1B (Wages)</w:t>
      </w:r>
    </w:p>
    <w:p w:rsidR="00D0249F" w:rsidRPr="00813D20" w:rsidRDefault="00D0249F" w:rsidP="00D0249F">
      <w:pPr>
        <w:pStyle w:val="Heading4"/>
      </w:pPr>
      <w:r w:rsidRPr="00813D20">
        <w:t>US companies lay off American workers in favor of significantly lower wage H1-B visa workers- drives all around wages down</w:t>
      </w:r>
    </w:p>
    <w:p w:rsidR="00D0249F" w:rsidRPr="00813D20" w:rsidRDefault="00D0249F" w:rsidP="00D0249F">
      <w:r w:rsidRPr="00CE42D9">
        <w:rPr>
          <w:rStyle w:val="Style13ptBold"/>
        </w:rPr>
        <w:t>Costa 17</w:t>
      </w:r>
      <w:r>
        <w:t xml:space="preserve"> (Daniel is EPI’s Director of Immigration Law and Policy Research. “H-1B visa needs reform to make it fairer to migrant and American workers.” Economic Policy Institute. April 5, 2017. </w:t>
      </w:r>
      <w:hyperlink r:id="rId25" w:history="1">
        <w:r w:rsidRPr="009C3CBF">
          <w:rPr>
            <w:rStyle w:val="Hyperlink"/>
          </w:rPr>
          <w:t>https://www.epi.org/publication/h-1b-visa-needs-reform-to-make-it-fairer-to-migrant-and-american-workers/</w:t>
        </w:r>
      </w:hyperlink>
      <w:r>
        <w:t>) -SB</w:t>
      </w:r>
    </w:p>
    <w:p w:rsidR="00D0249F" w:rsidRDefault="00D0249F" w:rsidP="00D0249F">
      <w:pPr>
        <w:rPr>
          <w:sz w:val="16"/>
        </w:rPr>
      </w:pPr>
      <w:r w:rsidRPr="00813D20">
        <w:rPr>
          <w:rStyle w:val="StyleUnderline"/>
        </w:rPr>
        <w:t>U.S. employers can legally underpay H-1B workers. Corporate lobbyists and other H-1B proponents claim that H-1B workers cannot be paid less than U.S. workers because employers must pay H-1B workers no less than the “prevailing wage.” That is true in theory but:</w:t>
      </w:r>
      <w:r>
        <w:rPr>
          <w:rStyle w:val="StyleUnderline"/>
        </w:rPr>
        <w:t xml:space="preserve"> </w:t>
      </w:r>
      <w:r w:rsidRPr="00813D20">
        <w:rPr>
          <w:rStyle w:val="StyleUnderline"/>
        </w:rPr>
        <w:t>Employers have the option of paying the prevailing Level 1 “entry-level” wage or Level 2 wage, both of which are well below the average wage (Level 3) that local employers pay workers in similar jobs.</w:t>
      </w:r>
      <w:r>
        <w:rPr>
          <w:rStyle w:val="StyleUnderline"/>
        </w:rPr>
        <w:t xml:space="preserve"> </w:t>
      </w:r>
      <w:r w:rsidRPr="00813D20">
        <w:rPr>
          <w:sz w:val="16"/>
        </w:rPr>
        <w:t xml:space="preserve">While the wage level is supposed to correspond to the H-1B worker’s education and experience, in practice the employer gets to choose the wage level and the government doesn’t check unless a lawsuit or a complaint is filed by a worker. Here’s what wage savings can look like for H-1B employers: The average software developer in the Silicon Valley commands a salary of $147,000 per year, but an H-1B software developer earning the Level 1 wage is paid $102,000. That’s a savings of $45,000 per H-1B worker per year for up to six years. </w:t>
      </w:r>
      <w:r w:rsidRPr="00813D20">
        <w:rPr>
          <w:rStyle w:val="StyleUnderline"/>
        </w:rPr>
        <w:t>The top 10 H1-B employers use the program for cheap, temporary labor rather than as a bridge to permanent immigration</w:t>
      </w:r>
      <w:r w:rsidRPr="00813D20">
        <w:rPr>
          <w:sz w:val="16"/>
        </w:rPr>
        <w:t xml:space="preserve">. The H-1B visa is considered a “dual-intent” visa, which means that employers have the option of sponsoring their H-1B workers for lawful permanent resident (LPR) status, which can then lead to citizenship. But the top 10 H-1B employers sponsor very few workers for LPR status. In 2014, Tata Consultancy Services, the top H-1B employer that year, hired 5,650 new H-1B workers but only filed for two permanent labor certifications. </w:t>
      </w:r>
      <w:r w:rsidRPr="00813D20">
        <w:rPr>
          <w:rStyle w:val="StyleUnderline"/>
        </w:rPr>
        <w:t>H-1B workers are often exploited and often arrive in debt, and they are tied to their employers.</w:t>
      </w:r>
      <w:r w:rsidRPr="00813D20">
        <w:rPr>
          <w:sz w:val="16"/>
        </w:rPr>
        <w:t xml:space="preserve"> The H-1B visa itself is owned and controlled by the employer; an H-1B worker who is fired or laid off for any reason becomes instantly deportable. H-1B workers often pay large fees to labor recruiters, which means that many arrive virtually indentured to their employer, fearing retaliation and termination if they speak out about workplace abuses or unpaid wages. And widespread abuses have been documented—even human trafficking and severe financial bondage. </w:t>
      </w:r>
      <w:r w:rsidRPr="00813D20">
        <w:rPr>
          <w:rStyle w:val="StyleUnderline"/>
        </w:rPr>
        <w:t xml:space="preserve">Outsourcing companies are using the H-1B program to replace U.S. workers and send tech jobs abroad. </w:t>
      </w:r>
      <w:r w:rsidRPr="00813D20">
        <w:rPr>
          <w:sz w:val="16"/>
        </w:rPr>
        <w:t xml:space="preserve">The top 10 employers of H-1B workers are not innovative high-tech firms like Apple and Google. The biggest users of the H-1B visa are outsourcing/offshoring companies that specialize in information technology (IT). Typically, </w:t>
      </w:r>
      <w:r w:rsidRPr="00813D20">
        <w:rPr>
          <w:rStyle w:val="StyleUnderline"/>
        </w:rPr>
        <w:t>H-1B workers do computer and engineering work at the office of the U.S. employer but are employed by the offshoring company</w:t>
      </w:r>
      <w:r w:rsidRPr="00813D20">
        <w:rPr>
          <w:rStyle w:val="Emphasis"/>
        </w:rPr>
        <w:t>. The many reported cases of U.S. workers being laid off and replaced by H-1B workers have all been facilitated by this arrangement</w:t>
      </w:r>
      <w:r w:rsidRPr="00813D20">
        <w:rPr>
          <w:rStyle w:val="StyleUnderline"/>
        </w:rPr>
        <w:t>. In multiple incidents, the H-1B workers have been hired with annual wages around $40,000 less than the workers they have replaced</w:t>
      </w:r>
      <w:r w:rsidRPr="00813D20">
        <w:rPr>
          <w:sz w:val="16"/>
        </w:rPr>
        <w:t>. Before they are laid off, the U.S. workers are often forced to train their own H-1B replacements as a condition of their severance packages; this is euphemistically known as “knowledge transfer.” Major, profitable U.S. employers like Disney and Toys “R” Us—as well as public employers and institutions like the University of California and Southern California Edison—have laid off thousands of U.S. workers who were forced to train their own replacements. Eventually, many of these replacements and their jobs were moved offshore.</w:t>
      </w:r>
    </w:p>
    <w:p w:rsidR="00D0249F" w:rsidRDefault="00D0249F" w:rsidP="00D0249F">
      <w:pPr>
        <w:rPr>
          <w:sz w:val="16"/>
        </w:rPr>
      </w:pPr>
    </w:p>
    <w:p w:rsidR="00D0249F" w:rsidRPr="000363BF" w:rsidRDefault="00D0249F" w:rsidP="00D0249F">
      <w:pPr>
        <w:pStyle w:val="Heading4"/>
      </w:pPr>
      <w:r w:rsidRPr="000363BF">
        <w:t>H1-B Visas increase STEM workforce and drive down wages, hurts the overall economy.</w:t>
      </w:r>
    </w:p>
    <w:p w:rsidR="00D0249F" w:rsidRPr="00573D74" w:rsidRDefault="00D0249F" w:rsidP="00D0249F">
      <w:r w:rsidRPr="00FA316B">
        <w:rPr>
          <w:rStyle w:val="Style13ptBold"/>
        </w:rPr>
        <w:t>Eisenbrey 14</w:t>
      </w:r>
      <w:r>
        <w:t xml:space="preserve"> (Ross is a senior fellow at the Economic Policy Institute, has worked as the commissioner of the US Occupational Safety and Health Review Commission, legislative direction in the US House of Representatives, served as the policy director of the Occupational Safety and Health Administration, and served as a committee counsel in the US Senate. “Can We Have Too Many STEM Workers?” Economic Policy Institute. July 28, 2014. https://www.epi.org/blog/stem-workers/)-SB</w:t>
      </w:r>
    </w:p>
    <w:p w:rsidR="00D0249F" w:rsidRDefault="00D0249F" w:rsidP="00D0249F">
      <w:pPr>
        <w:rPr>
          <w:rStyle w:val="Emphasis"/>
        </w:rPr>
      </w:pPr>
      <w:r w:rsidRPr="00573D74">
        <w:rPr>
          <w:rStyle w:val="StyleUnderline"/>
        </w:rPr>
        <w:t xml:space="preserve">If too many educated STEM workers chase too few STEM jobs, wages will continue to stagnate or even fall </w:t>
      </w:r>
      <w:r w:rsidRPr="003C47CB">
        <w:rPr>
          <w:sz w:val="16"/>
        </w:rPr>
        <w:t xml:space="preserve">for them. The tech industry believes it would benefit from that, and its leaders have shown a ruthless desire to suppress the wages of their skilled workforce. The USA Today authors point out that the biggest names in IT, including Apple, Google, Intel, and Adobe, unlawfully conspired to keep their workers’ wages artificially low, but were discovered and sued for antitrust violations and restraint of trade. Some of the plaintiff IT workers are objecting to a proposed $300 million settlement of their antitrust claims against those four corporate giants as too little, while suits against other IT firms have not yet made it to trial or settlement talks. The corporate conspiracy is estimated to have cost the workforce several billion dollars in lost wages. </w:t>
      </w:r>
      <w:r w:rsidRPr="003C47CB">
        <w:rPr>
          <w:rStyle w:val="StyleUnderline"/>
          <w:sz w:val="16"/>
          <w:u w:val="none"/>
        </w:rPr>
        <w:t>The industry’s</w:t>
      </w:r>
      <w:r w:rsidRPr="00573D74">
        <w:rPr>
          <w:rStyle w:val="StyleUnderline"/>
        </w:rPr>
        <w:t xml:space="preserve"> efforts to suppress wage growth through </w:t>
      </w:r>
      <w:r w:rsidRPr="003C47CB">
        <w:rPr>
          <w:rStyle w:val="StyleUnderline"/>
          <w:sz w:val="16"/>
          <w:u w:val="none"/>
        </w:rPr>
        <w:t>illegal conspiracies and to</w:t>
      </w:r>
      <w:r w:rsidRPr="00573D74">
        <w:rPr>
          <w:rStyle w:val="StyleUnderline"/>
        </w:rPr>
        <w:t xml:space="preserve"> import guest workers on visas that deny them the most basic of labor protections (i</w:t>
      </w:r>
      <w:r w:rsidRPr="003C47CB">
        <w:rPr>
          <w:rStyle w:val="StyleUnderline"/>
          <w:sz w:val="16"/>
          <w:u w:val="none"/>
        </w:rPr>
        <w:t>.e., the right to freely shop around between employers for the highest wage they can find)</w:t>
      </w:r>
      <w:r w:rsidRPr="00573D74">
        <w:rPr>
          <w:rStyle w:val="StyleUnderline"/>
        </w:rPr>
        <w:t xml:space="preserve"> barely raise eyebrows among members of Congress, who are instinctively drawn to the view that “being competitive in the world market” means keeping labor costs low.</w:t>
      </w:r>
      <w:r w:rsidRPr="003C47CB">
        <w:rPr>
          <w:sz w:val="16"/>
        </w:rPr>
        <w:t xml:space="preserve"> So what if the corporations’ profits are astronomical and their CEOs’ salaries are extravagantly high? Congress and most of the media equate what’s good for Apple and Google executives with what’s good for the country. </w:t>
      </w:r>
      <w:r w:rsidRPr="00573D74">
        <w:rPr>
          <w:rStyle w:val="StyleUnderline"/>
        </w:rPr>
        <w:t xml:space="preserve">But really, </w:t>
      </w:r>
      <w:r w:rsidRPr="00036DD8">
        <w:rPr>
          <w:rStyle w:val="Emphasis"/>
        </w:rPr>
        <w:t>if the economy is to work for more than just the 1 percent, our focus ought to be on increasing the wages and salaries of employees</w:t>
      </w:r>
      <w:r w:rsidRPr="00573D74">
        <w:rPr>
          <w:rStyle w:val="StyleUnderline"/>
        </w:rPr>
        <w:t xml:space="preserve"> outside the executive suite, rather than profits, stock prices, and CEO compensation, all of which are inflated by keeping salaries low</w:t>
      </w:r>
      <w:r w:rsidRPr="003C47CB">
        <w:rPr>
          <w:sz w:val="16"/>
        </w:rPr>
        <w:t xml:space="preserve">. </w:t>
      </w:r>
      <w:r w:rsidRPr="00573D74">
        <w:rPr>
          <w:rStyle w:val="StyleUnderline"/>
        </w:rPr>
        <w:t>Claiming</w:t>
      </w:r>
      <w:r w:rsidRPr="003C47CB">
        <w:rPr>
          <w:sz w:val="16"/>
        </w:rPr>
        <w:t xml:space="preserve">, as the Post does, </w:t>
      </w:r>
      <w:r w:rsidRPr="00573D74">
        <w:rPr>
          <w:rStyle w:val="StyleUnderline"/>
        </w:rPr>
        <w:t>that we can never have too many STEM workers leads to destructive policies, such as flooding the labor market with foreign guestworkers earning below-average salaries</w:t>
      </w:r>
      <w:r w:rsidRPr="003C47CB">
        <w:rPr>
          <w:sz w:val="16"/>
        </w:rPr>
        <w:t xml:space="preserve">. </w:t>
      </w:r>
      <w:r w:rsidRPr="0011036C">
        <w:rPr>
          <w:rStyle w:val="Emphasis"/>
        </w:rPr>
        <w:t>Anyone who cares about the U.S. students studying for STEM degrees has to be shocked</w:t>
      </w:r>
      <w:r w:rsidRPr="00573D74">
        <w:rPr>
          <w:rStyle w:val="StyleUnderline"/>
        </w:rPr>
        <w:t xml:space="preserve"> and alarmed that already, </w:t>
      </w:r>
      <w:r w:rsidRPr="0011036C">
        <w:rPr>
          <w:rStyle w:val="Emphasis"/>
        </w:rPr>
        <w:t>one-third to one-half of new IT jobs are filled by guestworkers</w:t>
      </w:r>
      <w:r w:rsidRPr="00573D74">
        <w:rPr>
          <w:rStyle w:val="StyleUnderline"/>
        </w:rPr>
        <w:t xml:space="preserve">. </w:t>
      </w:r>
      <w:r w:rsidRPr="003C47CB">
        <w:rPr>
          <w:rStyle w:val="StyleUnderline"/>
          <w:sz w:val="16"/>
          <w:u w:val="none"/>
        </w:rPr>
        <w:t>What will happen if industry gets its way and the number of H-1B workers from abroad doubles or triples, while other temporary and permanent visa categories are also expanded to appease tech companies? What will happen to job opportunities and salaries in STEM occupations?</w:t>
      </w:r>
      <w:r w:rsidRPr="003C47CB">
        <w:rPr>
          <w:sz w:val="16"/>
        </w:rPr>
        <w:t xml:space="preserve"> As the USA Today authors ask, “How many more Americans will be frozen out of the middle class?” </w:t>
      </w:r>
      <w:r w:rsidRPr="00573D74">
        <w:rPr>
          <w:rStyle w:val="Emphasis"/>
        </w:rPr>
        <w:t>The damage could be severe and long lasting.</w:t>
      </w:r>
    </w:p>
    <w:p w:rsidR="00D0249F" w:rsidRDefault="00D0249F" w:rsidP="00D0249F">
      <w:pPr>
        <w:pStyle w:val="Heading4"/>
      </w:pPr>
      <w:r>
        <w:t xml:space="preserve">H1B Visas drive down wages, flood the workforce, increase unemployment of new STEM college grads, and discourage US students from entering STEM, which hurts the US STEM work force in the long term. </w:t>
      </w:r>
    </w:p>
    <w:p w:rsidR="00D0249F" w:rsidRPr="00F31DCC" w:rsidRDefault="00D0249F" w:rsidP="00D0249F">
      <w:r w:rsidRPr="000C1ADD">
        <w:rPr>
          <w:rStyle w:val="Style13ptBold"/>
        </w:rPr>
        <w:t xml:space="preserve">Salzman </w:t>
      </w:r>
      <w:r>
        <w:rPr>
          <w:rStyle w:val="Style13ptBold"/>
        </w:rPr>
        <w:t xml:space="preserve">et al </w:t>
      </w:r>
      <w:r w:rsidRPr="000C1ADD">
        <w:rPr>
          <w:rStyle w:val="Style13ptBold"/>
        </w:rPr>
        <w:t>13</w:t>
      </w:r>
      <w:r>
        <w:t xml:space="preserve"> (Hal is a professor at the John J Heldrich Center for Workforce Development and the Edward J Bloustein School of Planning and Public Policy at Rutgers University. His research focuses on science and engineering labor markets. Paper was cowritten by Lindsay Lowell, the director of policy studies at the Institute for the Study of International Migration at Georgetown University and by Daniel Kuehn. “Current and proposed high-skilled guestworker policies discourage STEM students and grads from entering IT.” Economic Policy Institute. May 30, 2013. </w:t>
      </w:r>
      <w:hyperlink r:id="rId26" w:history="1">
        <w:r w:rsidRPr="00D330DE">
          <w:rPr>
            <w:rStyle w:val="Hyperlink"/>
          </w:rPr>
          <w:t>https://www.epi.org/publication/current-proposed-high-skilled-guestworker/)-</w:t>
        </w:r>
      </w:hyperlink>
      <w:r>
        <w:t xml:space="preserve"> SB</w:t>
      </w:r>
    </w:p>
    <w:p w:rsidR="00D0249F" w:rsidRDefault="00D0249F" w:rsidP="00D0249F">
      <w:pPr>
        <w:rPr>
          <w:rStyle w:val="StyleUnderline"/>
        </w:rPr>
      </w:pPr>
      <w:r w:rsidRPr="003C47CB">
        <w:rPr>
          <w:sz w:val="12"/>
        </w:rPr>
        <w:t xml:space="preserve">In 2011, </w:t>
      </w:r>
      <w:r w:rsidRPr="00832858">
        <w:rPr>
          <w:rStyle w:val="StyleUnderline"/>
        </w:rPr>
        <w:t>the number of high-skilled</w:t>
      </w:r>
      <w:r w:rsidRPr="003C47CB">
        <w:rPr>
          <w:sz w:val="12"/>
        </w:rPr>
        <w:t xml:space="preserve"> (i.e., possessing at least a college degree) </w:t>
      </w:r>
      <w:r w:rsidRPr="00832858">
        <w:rPr>
          <w:rStyle w:val="StyleUnderline"/>
        </w:rPr>
        <w:t xml:space="preserve">guestworkers was estimated to be equal to between one-third to one-half of new job openings filled by all college graduates in the </w:t>
      </w:r>
      <w:r w:rsidRPr="003C47CB">
        <w:rPr>
          <w:rStyle w:val="StyleUnderline"/>
          <w:sz w:val="12"/>
          <w:u w:val="none"/>
        </w:rPr>
        <w:t xml:space="preserve">information technology </w:t>
      </w:r>
      <w:r w:rsidRPr="00832858">
        <w:rPr>
          <w:rStyle w:val="StyleUnderline"/>
        </w:rPr>
        <w:t>(IT) sector</w:t>
      </w:r>
      <w:r w:rsidRPr="003C47CB">
        <w:rPr>
          <w:sz w:val="12"/>
        </w:rPr>
        <w:t xml:space="preserve">. However, a new analysis finds that in 2011, </w:t>
      </w:r>
      <w:r w:rsidRPr="00832858">
        <w:rPr>
          <w:rStyle w:val="StyleUnderline"/>
        </w:rPr>
        <w:t xml:space="preserve">the number of college-educated guestworkers under the age of 30 in IT was equal to two-thirds of all the 166,000 new college-educated IT job holders under the age of 30. </w:t>
      </w:r>
      <w:r w:rsidRPr="003C47CB">
        <w:rPr>
          <w:sz w:val="12"/>
        </w:rPr>
        <w:t>At a time when Congress is proposing to dramatically increase the number of skilled guestworkers available to IT and other industries, it is important to consider the adverse impact of increasing the guestworker flow on U.S. college graduates just entering the workforce and on those in school making plans for their future. According to the U.S. Government Accountability Office, the country’s largest skilled guestworker program (</w:t>
      </w:r>
      <w:r w:rsidRPr="00832858">
        <w:rPr>
          <w:rStyle w:val="StyleUnderline"/>
        </w:rPr>
        <w:t>H-1B) is primarily used to fill “entry-level” positions.</w:t>
      </w:r>
      <w:r w:rsidRPr="003C47CB">
        <w:rPr>
          <w:sz w:val="12"/>
        </w:rPr>
        <w:t xml:space="preserve"> Thus, </w:t>
      </w:r>
      <w:r w:rsidRPr="00832858">
        <w:rPr>
          <w:rStyle w:val="StyleUnderline"/>
        </w:rPr>
        <w:t xml:space="preserve">recent graduates in </w:t>
      </w:r>
      <w:r w:rsidRPr="003C47CB">
        <w:rPr>
          <w:rStyle w:val="StyleUnderline"/>
          <w:sz w:val="12"/>
          <w:u w:val="none"/>
        </w:rPr>
        <w:t>the</w:t>
      </w:r>
      <w:r w:rsidRPr="00832858">
        <w:rPr>
          <w:rStyle w:val="StyleUnderline"/>
        </w:rPr>
        <w:t xml:space="preserve"> </w:t>
      </w:r>
      <w:r w:rsidRPr="003C47CB">
        <w:rPr>
          <w:rStyle w:val="StyleUnderline"/>
          <w:sz w:val="12"/>
          <w:u w:val="none"/>
        </w:rPr>
        <w:t>science, technology, engineering and math</w:t>
      </w:r>
      <w:r w:rsidRPr="00832858">
        <w:rPr>
          <w:rStyle w:val="StyleUnderline"/>
        </w:rPr>
        <w:t xml:space="preserve"> (STEM) fields seeking an initial foothold </w:t>
      </w:r>
      <w:r w:rsidRPr="003C47CB">
        <w:rPr>
          <w:rStyle w:val="StyleUnderline"/>
          <w:sz w:val="12"/>
          <w:u w:val="none"/>
        </w:rPr>
        <w:t>in the IT job market</w:t>
      </w:r>
      <w:r w:rsidRPr="00832858">
        <w:rPr>
          <w:rStyle w:val="StyleUnderline"/>
        </w:rPr>
        <w:t xml:space="preserve"> are competing directly with young college-educated guestworkers for these entry-level positions</w:t>
      </w:r>
      <w:r w:rsidRPr="003C47CB">
        <w:rPr>
          <w:sz w:val="12"/>
        </w:rPr>
        <w:t xml:space="preserve">. The large supply of young guestworkers not only </w:t>
      </w:r>
      <w:r w:rsidRPr="00832858">
        <w:rPr>
          <w:rStyle w:val="StyleUnderline"/>
        </w:rPr>
        <w:t>provides competition to new U.S. graduates, but also provides a large supply of younger, lower-paid workers who can substitute for older workers</w:t>
      </w:r>
      <w:r w:rsidRPr="003C47CB">
        <w:rPr>
          <w:sz w:val="12"/>
        </w:rPr>
        <w:t xml:space="preserve">. The </w:t>
      </w:r>
      <w:r w:rsidRPr="00832858">
        <w:rPr>
          <w:rStyle w:val="StyleUnderline"/>
        </w:rPr>
        <w:t xml:space="preserve">effect of this large supply of guestworkers can be seen in wages in IT, which have remained flat, </w:t>
      </w:r>
      <w:r w:rsidRPr="003C47CB">
        <w:rPr>
          <w:rStyle w:val="StyleUnderline"/>
          <w:sz w:val="12"/>
          <w:u w:val="none"/>
        </w:rPr>
        <w:t>and are hovering around late 1990s levels in real terms</w:t>
      </w:r>
      <w:r w:rsidRPr="003C47CB">
        <w:rPr>
          <w:sz w:val="12"/>
        </w:rPr>
        <w:t xml:space="preserve">. </w:t>
      </w:r>
      <w:r w:rsidRPr="00832858">
        <w:rPr>
          <w:rStyle w:val="Emphasis"/>
        </w:rPr>
        <w:t xml:space="preserve">This lack of wage growth acts as a discouraging signal to STEM grads </w:t>
      </w:r>
      <w:r w:rsidRPr="003C47CB">
        <w:rPr>
          <w:rStyle w:val="Emphasis"/>
          <w:b w:val="0"/>
          <w:sz w:val="12"/>
          <w:u w:val="none"/>
        </w:rPr>
        <w:t>considering entering the IT job market</w:t>
      </w:r>
      <w:r w:rsidRPr="00AD7830">
        <w:rPr>
          <w:rStyle w:val="StyleUnderline"/>
        </w:rPr>
        <w:t xml:space="preserve">. If we more than double the supply of H-1B guestworkers </w:t>
      </w:r>
      <w:r w:rsidRPr="003C47CB">
        <w:rPr>
          <w:sz w:val="12"/>
        </w:rPr>
        <w:t>and create a new green card category for foreign-born STEM graduates—as both chambers of Congress have recently proposed—</w:t>
      </w:r>
      <w:r w:rsidRPr="00F31DCC">
        <w:rPr>
          <w:rStyle w:val="Emphasis"/>
        </w:rPr>
        <w:t xml:space="preserve">it will have a significant negative impact on </w:t>
      </w:r>
      <w:r w:rsidRPr="003C47CB">
        <w:rPr>
          <w:rStyle w:val="Emphasis"/>
          <w:b w:val="0"/>
          <w:sz w:val="12"/>
          <w:u w:val="none"/>
        </w:rPr>
        <w:t>both</w:t>
      </w:r>
      <w:r w:rsidRPr="00F31DCC">
        <w:rPr>
          <w:rStyle w:val="Emphasis"/>
        </w:rPr>
        <w:t xml:space="preserve"> the long-term strength of the </w:t>
      </w:r>
      <w:r w:rsidRPr="003C47CB">
        <w:rPr>
          <w:rStyle w:val="Emphasis"/>
          <w:b w:val="0"/>
          <w:sz w:val="12"/>
          <w:u w:val="none"/>
        </w:rPr>
        <w:t>U.S.</w:t>
      </w:r>
      <w:r w:rsidRPr="00F31DCC">
        <w:rPr>
          <w:rStyle w:val="Emphasis"/>
        </w:rPr>
        <w:t xml:space="preserve"> STEM workforce and the employment prospects </w:t>
      </w:r>
      <w:r w:rsidRPr="003C47CB">
        <w:rPr>
          <w:rStyle w:val="Emphasis"/>
          <w:b w:val="0"/>
          <w:sz w:val="12"/>
          <w:u w:val="none"/>
        </w:rPr>
        <w:t>for those just entering college</w:t>
      </w:r>
      <w:r w:rsidRPr="003C47CB">
        <w:rPr>
          <w:rStyle w:val="StyleUnderline"/>
          <w:b/>
          <w:sz w:val="12"/>
          <w:u w:val="none"/>
        </w:rPr>
        <w:t>.</w:t>
      </w:r>
      <w:r w:rsidRPr="00AD7830">
        <w:rPr>
          <w:rStyle w:val="StyleUnderline"/>
        </w:rPr>
        <w:t xml:space="preserve"> </w:t>
      </w:r>
      <w:r w:rsidRPr="003C47CB">
        <w:rPr>
          <w:rStyle w:val="StyleUnderline"/>
          <w:sz w:val="12"/>
          <w:u w:val="none"/>
        </w:rPr>
        <w:t>A</w:t>
      </w:r>
      <w:r w:rsidRPr="003C47CB">
        <w:rPr>
          <w:sz w:val="12"/>
        </w:rPr>
        <w:t>lready U</w:t>
      </w:r>
      <w:r w:rsidRPr="003C47CB">
        <w:rPr>
          <w:rStyle w:val="StyleUnderline"/>
          <w:sz w:val="12"/>
          <w:u w:val="none"/>
        </w:rPr>
        <w:t>.S. colleges graduate 50 percent more computer science majors than are able to find a job in IT</w:t>
      </w:r>
      <w:r w:rsidRPr="003C47CB">
        <w:rPr>
          <w:sz w:val="12"/>
        </w:rPr>
        <w:t xml:space="preserve">. </w:t>
      </w:r>
      <w:r w:rsidRPr="00F31DCC">
        <w:rPr>
          <w:rStyle w:val="StyleUnderline"/>
        </w:rPr>
        <w:t xml:space="preserve">If either the proposed SKILLS Visa Act </w:t>
      </w:r>
      <w:r w:rsidRPr="003C47CB">
        <w:rPr>
          <w:sz w:val="12"/>
        </w:rPr>
        <w:t xml:space="preserve">from Representatives Issa (R-Calif.) and Goodlatte (R-Va.), </w:t>
      </w:r>
      <w:r w:rsidRPr="00F31DCC">
        <w:rPr>
          <w:rStyle w:val="StyleUnderline"/>
        </w:rPr>
        <w:t>or the current version of the proposed comprehensive immigration reform</w:t>
      </w:r>
      <w:r w:rsidRPr="003C47CB">
        <w:rPr>
          <w:sz w:val="12"/>
        </w:rPr>
        <w:t xml:space="preserve"> bill in the Senate </w:t>
      </w:r>
      <w:r w:rsidRPr="00F31DCC">
        <w:rPr>
          <w:rStyle w:val="StyleUnderline"/>
        </w:rPr>
        <w:t>is enacted</w:t>
      </w:r>
      <w:r w:rsidRPr="003C47CB">
        <w:rPr>
          <w:sz w:val="12"/>
        </w:rPr>
        <w:t xml:space="preserve"> (S.744), a conservative estimate is that </w:t>
      </w:r>
      <w:r w:rsidRPr="00F31DCC">
        <w:rPr>
          <w:rStyle w:val="StyleUnderline"/>
        </w:rPr>
        <w:t xml:space="preserve">there will be 180,000 new college-educated IT workers under 30 years old entering the labor market every year via guestworker visas </w:t>
      </w:r>
      <w:r w:rsidRPr="003C47CB">
        <w:rPr>
          <w:sz w:val="12"/>
        </w:rPr>
        <w:t>or STEM green cards. If this occurs</w:t>
      </w:r>
      <w:r w:rsidRPr="00F31DCC">
        <w:rPr>
          <w:rStyle w:val="StyleUnderline"/>
        </w:rPr>
        <w:t xml:space="preserve">, each year the number of new IT guestworkers </w:t>
      </w:r>
      <w:r w:rsidRPr="003C47CB">
        <w:rPr>
          <w:sz w:val="12"/>
        </w:rPr>
        <w:t>and STEM green card beneficiaries</w:t>
      </w:r>
      <w:r w:rsidRPr="00F31DCC">
        <w:rPr>
          <w:rStyle w:val="StyleUnderline"/>
        </w:rPr>
        <w:t xml:space="preserve"> will be greater than the number of new hires of young IT college graduates in 2011</w:t>
      </w:r>
      <w:r w:rsidRPr="003C47CB">
        <w:rPr>
          <w:sz w:val="12"/>
        </w:rPr>
        <w:t xml:space="preserve">. </w:t>
      </w:r>
      <w:r w:rsidRPr="00AD7830">
        <w:rPr>
          <w:rStyle w:val="StyleUnderline"/>
        </w:rPr>
        <w:t>Such a policy will discourage U.S. students with STEM degrees from entering IT, the country’s largest high-tech field, comprising half of the entire STEM workforce.</w:t>
      </w:r>
    </w:p>
    <w:p w:rsidR="00D0249F" w:rsidRDefault="00D0249F" w:rsidP="00D0249F">
      <w:pPr>
        <w:pStyle w:val="Heading4"/>
      </w:pPr>
      <w:r>
        <w:t>H1-B visas lower wages, displace US workers, increase unemployment- prefer studies.</w:t>
      </w:r>
    </w:p>
    <w:p w:rsidR="00D0249F" w:rsidRPr="00375EC7" w:rsidRDefault="00D0249F" w:rsidP="00D0249F">
      <w:r w:rsidRPr="00FA316B">
        <w:rPr>
          <w:rStyle w:val="Style13ptBold"/>
        </w:rPr>
        <w:t>Eisenbrey 1</w:t>
      </w:r>
      <w:r>
        <w:rPr>
          <w:rStyle w:val="Style13ptBold"/>
        </w:rPr>
        <w:t>5</w:t>
      </w:r>
      <w:r>
        <w:t xml:space="preserve"> (Ross is a senior fellow at the Economic Policy Institute, has worked as the commissioner of the US Occupational Safety and Health Review Commission, legislative direction in the US House of Representatives, served as the policy director of the Occupational Safety and Health Administration, and served as a committee counsel in the US Senate. “H-1B Visas Do Not Create Jobs or Improve Conditions for U.S. Workers.” Economic Policy Institute. May 18, 2015. https://www.epi.org/blog/h-1b-visas-do-not-create-jobs-or-improve-conditions-for-u-s-workers/)-SB</w:t>
      </w:r>
    </w:p>
    <w:p w:rsidR="00D0249F" w:rsidRPr="003C47CB" w:rsidRDefault="00D0249F" w:rsidP="00D0249F">
      <w:pPr>
        <w:rPr>
          <w:sz w:val="14"/>
        </w:rPr>
      </w:pPr>
      <w:r w:rsidRPr="003C47CB">
        <w:rPr>
          <w:sz w:val="14"/>
        </w:rPr>
        <w:t>Much more careful</w:t>
      </w:r>
      <w:r w:rsidRPr="00375EC7">
        <w:rPr>
          <w:rStyle w:val="StyleUnderline"/>
        </w:rPr>
        <w:t>, groundbreaking research on the effects of H-1Bs has recently been completed by economists at Notre Dame, the University of California, Berkeley, and the Office of Tax Analysis at the U.S. Department of Treasury</w:t>
      </w:r>
      <w:r w:rsidRPr="003C47CB">
        <w:rPr>
          <w:sz w:val="14"/>
        </w:rPr>
        <w:t xml:space="preserve">. </w:t>
      </w:r>
      <w:r w:rsidRPr="00375EC7">
        <w:rPr>
          <w:rStyle w:val="StyleUnderline"/>
        </w:rPr>
        <w:t xml:space="preserve">Their findings should </w:t>
      </w:r>
      <w:r w:rsidRPr="00375EC7">
        <w:rPr>
          <w:rStyle w:val="Emphasis"/>
        </w:rPr>
        <w:t>put an end to the notion that H-1Bs are in any way good for U.S. workers</w:t>
      </w:r>
      <w:r w:rsidRPr="003C47CB">
        <w:rPr>
          <w:sz w:val="14"/>
        </w:rPr>
        <w:t xml:space="preserve">. The research solves the problem of causality by employing a natural experiment. Two types of businesses were studied, those that applied for and received visas through the H-1B random “lottery” (because more employers want H-1Bs than are annually available, the government has to allocate them via lottery), and those that applied but failed in the lottery. </w:t>
      </w:r>
      <w:r w:rsidRPr="00375EC7">
        <w:rPr>
          <w:rStyle w:val="StyleUnderline"/>
        </w:rPr>
        <w:t xml:space="preserve">If the H-1B visa raised wages, led to job creation, or spurred innovation, the companies that were awarded the visas should do better on each of those counts. In fact, they did not. On the contrary, over the eight years </w:t>
      </w:r>
      <w:r w:rsidRPr="00375EC7">
        <w:rPr>
          <w:rStyle w:val="Emphasis"/>
        </w:rPr>
        <w:t>following the hiring of an H-1B worker, U.S. workers were displaced, wages were lowered, and there was no positive effect on innovation</w:t>
      </w:r>
      <w:r w:rsidRPr="00375EC7">
        <w:rPr>
          <w:rStyle w:val="StyleUnderline"/>
        </w:rPr>
        <w:t>.</w:t>
      </w:r>
      <w:r w:rsidRPr="003C47CB">
        <w:rPr>
          <w:sz w:val="14"/>
        </w:rPr>
        <w:t xml:space="preserve"> As the authors write: “We demonstrate that </w:t>
      </w:r>
      <w:r w:rsidRPr="00375EC7">
        <w:rPr>
          <w:rStyle w:val="StyleUnderline"/>
        </w:rPr>
        <w:t>H-1Bs given to a firm on average do not raise the firm’s patenting and/or other employment, contrary to firms’ frequent claims.</w:t>
      </w:r>
      <w:r w:rsidRPr="003C47CB">
        <w:rPr>
          <w:sz w:val="14"/>
        </w:rPr>
        <w:t xml:space="preserve"> Overall our </w:t>
      </w:r>
      <w:r w:rsidRPr="00375EC7">
        <w:rPr>
          <w:rStyle w:val="StyleUnderline"/>
        </w:rPr>
        <w:t>results are more consistent with</w:t>
      </w:r>
      <w:r w:rsidRPr="003C47CB">
        <w:rPr>
          <w:sz w:val="14"/>
        </w:rPr>
        <w:t xml:space="preserve"> the second [i.e., the critics’] narrative, in which </w:t>
      </w:r>
      <w:r w:rsidRPr="00375EC7">
        <w:rPr>
          <w:rStyle w:val="Emphasis"/>
        </w:rPr>
        <w:t>H-1Bs replace other workers to some extent, are paid less than alternative workers, and increase the firm’s profits</w:t>
      </w:r>
      <w:r w:rsidRPr="003C47CB">
        <w:rPr>
          <w:sz w:val="14"/>
        </w:rPr>
        <w:t xml:space="preserve"> (despite little, if any, effect on firm patenting).” Far from adding 1.83 jobs for each additional H-1B, the </w:t>
      </w:r>
      <w:r w:rsidRPr="003C47CB">
        <w:rPr>
          <w:rStyle w:val="StyleUnderline"/>
          <w:sz w:val="14"/>
          <w:u w:val="none"/>
        </w:rPr>
        <w:t>researchers “robustly</w:t>
      </w:r>
      <w:r w:rsidRPr="00375EC7">
        <w:rPr>
          <w:rStyle w:val="StyleUnderline"/>
        </w:rPr>
        <w:t xml:space="preserve"> </w:t>
      </w:r>
      <w:r w:rsidRPr="003C47CB">
        <w:rPr>
          <w:rStyle w:val="StyleUnderline"/>
          <w:sz w:val="14"/>
          <w:u w:val="none"/>
        </w:rPr>
        <w:t>find that new H-1Bs cause no significant increase in firm employment</w:t>
      </w:r>
      <w:r w:rsidRPr="00375EC7">
        <w:rPr>
          <w:rStyle w:val="StyleUnderline"/>
        </w:rPr>
        <w:t>. New H-1Bs substantially and statistically significantly crowd out median employment of other workers.”</w:t>
      </w:r>
      <w:r w:rsidRPr="003C47CB">
        <w:rPr>
          <w:sz w:val="14"/>
        </w:rPr>
        <w:t xml:space="preserve"> If Sen. Klobuchar and Sen. Hatch were being honest, they would </w:t>
      </w:r>
      <w:r w:rsidRPr="00375EC7">
        <w:rPr>
          <w:rStyle w:val="StyleUnderline"/>
        </w:rPr>
        <w:t>stop repeating the debunked conclusion that H-1B visas are on the whole good for anything other than lowering wages for U.S. workers while raising the profits of the firms that obtain them.</w:t>
      </w:r>
      <w:r w:rsidRPr="003C47CB">
        <w:rPr>
          <w:sz w:val="14"/>
        </w:rPr>
        <w:t xml:space="preserve"> They would </w:t>
      </w:r>
      <w:r w:rsidRPr="00375EC7">
        <w:rPr>
          <w:rStyle w:val="StyleUnderline"/>
        </w:rPr>
        <w:t xml:space="preserve">abandon their legislation to expand the H-1B visa </w:t>
      </w:r>
      <w:r w:rsidRPr="003C47CB">
        <w:rPr>
          <w:rStyle w:val="StyleUnderline"/>
          <w:sz w:val="14"/>
          <w:u w:val="none"/>
        </w:rPr>
        <w:t>program and put their efforts into crafting better H-1B rules that protect U.S. workers</w:t>
      </w:r>
      <w:r w:rsidRPr="003C47CB">
        <w:rPr>
          <w:sz w:val="14"/>
        </w:rPr>
        <w:t>, or better yet, providing U.S. workers with better opportunities to make use of and be properly rewarded for the education and skills they have worked hard to obtain.</w:t>
      </w:r>
    </w:p>
    <w:p w:rsidR="00D0249F" w:rsidRDefault="00D0249F" w:rsidP="00D0249F">
      <w:pPr>
        <w:pStyle w:val="Heading4"/>
      </w:pPr>
      <w:r>
        <w:t>H1-B visas push tech wages and economy down- age and racial discrimination and no lack of tech talent now and American workers perform better.</w:t>
      </w:r>
    </w:p>
    <w:p w:rsidR="00D0249F" w:rsidRPr="00D55A59" w:rsidRDefault="00D0249F" w:rsidP="00D0249F">
      <w:r w:rsidRPr="00D55A59">
        <w:rPr>
          <w:rStyle w:val="Style13ptBold"/>
        </w:rPr>
        <w:t>Matloff 17</w:t>
      </w:r>
      <w:r>
        <w:t xml:space="preserve"> (Norm is a Professor of Computer Science at UC David. “Trump Is Right: Silicon Valley Is Using H-1B Visas To Pay Low Wages To Immigrants.” Huffington Post. 2/3/17. </w:t>
      </w:r>
      <w:hyperlink r:id="rId27" w:history="1">
        <w:r w:rsidRPr="00E3763F">
          <w:rPr>
            <w:rStyle w:val="Hyperlink"/>
          </w:rPr>
          <w:t>https://www.huffingtonpost.com/entry/trump-h-1b_us_5890d86ce4b0522c7d3d84af)-</w:t>
        </w:r>
      </w:hyperlink>
      <w:r>
        <w:t xml:space="preserve"> SB</w:t>
      </w:r>
    </w:p>
    <w:p w:rsidR="00D0249F" w:rsidRDefault="00D0249F" w:rsidP="00D0249F">
      <w:pPr>
        <w:rPr>
          <w:rStyle w:val="StyleUnderline"/>
        </w:rPr>
      </w:pPr>
      <w:r w:rsidRPr="008F58F3">
        <w:rPr>
          <w:sz w:val="16"/>
        </w:rPr>
        <w:t xml:space="preserve">On the heels on its controversial immigration ban targeting seven Muslim-majority countries, the </w:t>
      </w:r>
      <w:r w:rsidRPr="008F58F3">
        <w:rPr>
          <w:rStyle w:val="StyleUnderline"/>
        </w:rPr>
        <w:t>Trump administration has drafted a new executive order that could actually mean higher wages for both foreign workers and Americans working in Silicon Valley</w:t>
      </w:r>
      <w:r w:rsidRPr="008F58F3">
        <w:rPr>
          <w:sz w:val="16"/>
        </w:rPr>
        <w:t xml:space="preserve">. The Silicon Valley companies, of course, will not be happy if it goes into effect. The </w:t>
      </w:r>
      <w:r w:rsidRPr="008F58F3">
        <w:rPr>
          <w:rStyle w:val="StyleUnderline"/>
        </w:rPr>
        <w:t xml:space="preserve">order aims to overhaul and limit </w:t>
      </w:r>
      <w:r w:rsidRPr="008F58F3">
        <w:rPr>
          <w:sz w:val="16"/>
        </w:rPr>
        <w:t xml:space="preserve">work visas, notably the </w:t>
      </w:r>
      <w:r w:rsidRPr="008F58F3">
        <w:rPr>
          <w:rStyle w:val="StyleUnderline"/>
        </w:rPr>
        <w:t>H-1B visa program</w:t>
      </w:r>
      <w:r w:rsidRPr="008F58F3">
        <w:rPr>
          <w:sz w:val="16"/>
        </w:rPr>
        <w:t xml:space="preserve">. </w:t>
      </w:r>
      <w:r w:rsidRPr="008F58F3">
        <w:rPr>
          <w:rStyle w:val="StyleUnderline"/>
        </w:rPr>
        <w:t>Tech companies rely on these to bring in foreign talent. Their lobbyists claim there is a “talent shortage” among Americans and thus that the industry needs more of such work visas. This is patently false</w:t>
      </w:r>
      <w:r w:rsidRPr="008F58F3">
        <w:rPr>
          <w:sz w:val="16"/>
        </w:rPr>
        <w:t xml:space="preserve">. The truth is that they want an expansion of the H-1B work visa program because </w:t>
      </w:r>
      <w:r w:rsidRPr="008F58F3">
        <w:rPr>
          <w:rStyle w:val="StyleUnderline"/>
        </w:rPr>
        <w:t>they want to hire cheap, immobile labor — i.e., foreign workers.</w:t>
      </w:r>
      <w:r>
        <w:rPr>
          <w:rStyle w:val="StyleUnderline"/>
        </w:rPr>
        <w:t xml:space="preserve"> </w:t>
      </w:r>
      <w:r w:rsidRPr="008F58F3">
        <w:rPr>
          <w:sz w:val="16"/>
        </w:rPr>
        <w:t xml:space="preserve">To see how this works, note that </w:t>
      </w:r>
      <w:r w:rsidRPr="008F58F3">
        <w:rPr>
          <w:rStyle w:val="StyleUnderline"/>
        </w:rPr>
        <w:t>most Silicon Valley firms sponsor their H-1B workers</w:t>
      </w:r>
      <w:r w:rsidRPr="008F58F3">
        <w:rPr>
          <w:sz w:val="16"/>
        </w:rPr>
        <w:t>, who hold a temporary visa, for U.S. permanent residency (green card) under the employment-based program in immigration law</w:t>
      </w:r>
      <w:r w:rsidRPr="008F58F3">
        <w:rPr>
          <w:rStyle w:val="StyleUnderline"/>
        </w:rPr>
        <w:t>. EB sponsorship renders the workers de facto indentured servants; though they have the right to move to another employer, they do not dare do so, as it would mean starting the lengthy green card process all over again.</w:t>
      </w:r>
      <w:r>
        <w:rPr>
          <w:rStyle w:val="StyleUnderline"/>
        </w:rPr>
        <w:t xml:space="preserve"> </w:t>
      </w:r>
      <w:r w:rsidRPr="008F58F3">
        <w:rPr>
          <w:sz w:val="16"/>
        </w:rPr>
        <w:t xml:space="preserve">This immobility is of huge value to many employers, as it </w:t>
      </w:r>
      <w:r w:rsidRPr="008F58F3">
        <w:rPr>
          <w:rStyle w:val="StyleUnderline"/>
        </w:rPr>
        <w:t>means that a foreign worker can’t leave them in the lurch in the midst of an urgent project</w:t>
      </w:r>
      <w:r w:rsidRPr="008F58F3">
        <w:rPr>
          <w:sz w:val="16"/>
        </w:rPr>
        <w:t xml:space="preserve">. In a 2012 meeting between Google and several researchers, including myself, the firm explained the advantage of hiring foreign workers: </w:t>
      </w:r>
      <w:r w:rsidRPr="008F58F3">
        <w:rPr>
          <w:rStyle w:val="StyleUnderline"/>
        </w:rPr>
        <w:t>the company can’t prevent the departure of Americans, but the foreign workers are stuck</w:t>
      </w:r>
      <w:r w:rsidRPr="008F58F3">
        <w:rPr>
          <w:sz w:val="16"/>
        </w:rPr>
        <w:t xml:space="preserve">. David Swaim, an immigration lawyer who designed Texas Instruments’ immigration policy and is now in private practice, overtly urges employers to hire foreign students instead of Americans. </w:t>
      </w:r>
      <w:r w:rsidRPr="008F58F3">
        <w:rPr>
          <w:rStyle w:val="StyleUnderline"/>
        </w:rPr>
        <w:t>This stranglehold on foreign workers enables firms to pay low wages.</w:t>
      </w:r>
      <w:r w:rsidRPr="008F58F3">
        <w:rPr>
          <w:sz w:val="16"/>
        </w:rPr>
        <w:t xml:space="preserve"> Academics with industry funding claim otherwise, but one can see how it makes basic economic sense: If a worker is not a free agent in the labor market, she cannot swing the best salary deal. And while the industry’s clout gives it bipartisan congressional support concerning H-1B and green card policy, </w:t>
      </w:r>
      <w:r w:rsidRPr="008F58F3">
        <w:rPr>
          <w:rStyle w:val="StyleUnderline"/>
        </w:rPr>
        <w:t>Congress’s own commissioned report found that H-1B workers “received lower wages, less senior job titles, smaller signing bonuses and smaller pay and compensation increases than would be typical for the work they actually</w:t>
      </w:r>
      <w:r w:rsidRPr="008F58F3">
        <w:rPr>
          <w:sz w:val="16"/>
        </w:rPr>
        <w:t xml:space="preserve"> did.” </w:t>
      </w:r>
      <w:r w:rsidRPr="008F58F3">
        <w:rPr>
          <w:rStyle w:val="StyleUnderline"/>
        </w:rPr>
        <w:t xml:space="preserve">Salaries of software engineers are basically flat, rising at 2 percent or so per year for established workers. </w:t>
      </w:r>
      <w:r w:rsidRPr="008F58F3">
        <w:rPr>
          <w:sz w:val="16"/>
        </w:rPr>
        <w:t xml:space="preserve">The rates are similarly mild for new graduates. This belies the industry’s claim of a tech labor shortage. And while Silicon Valley wages appear high on the surface, they come nowhere near matching the astronomical local real estate prices. Another dirty little secret in all this is that the </w:t>
      </w:r>
      <w:r w:rsidRPr="008F58F3">
        <w:rPr>
          <w:rStyle w:val="StyleUnderline"/>
        </w:rPr>
        <w:t>H-1B program is an enabler of rampant age discrimination in the tech industry</w:t>
      </w:r>
      <w:r w:rsidRPr="008F58F3">
        <w:rPr>
          <w:sz w:val="16"/>
        </w:rPr>
        <w:t xml:space="preserve">. Age is actually one of the core issues in H-1B. Mind you, we are talking about age 35 as being “old” here, not 55. </w:t>
      </w:r>
      <w:r w:rsidRPr="008F58F3">
        <w:rPr>
          <w:rStyle w:val="StyleUnderline"/>
        </w:rPr>
        <w:t>Almost all the H-1Bs are young, and younger is cheaper. And young H-1Bs are even cheaper than young Americans.</w:t>
      </w:r>
      <w:r>
        <w:rPr>
          <w:rStyle w:val="StyleUnderline"/>
        </w:rPr>
        <w:t xml:space="preserve"> </w:t>
      </w:r>
      <w:r w:rsidRPr="008F58F3">
        <w:rPr>
          <w:rStyle w:val="StyleUnderline"/>
        </w:rPr>
        <w:t>Age gives employers an excuse to shun American applicants, on the grounds that a given job opening requires only three to five years of experience</w:t>
      </w:r>
      <w:r w:rsidRPr="008F58F3">
        <w:rPr>
          <w:sz w:val="16"/>
        </w:rPr>
        <w:t xml:space="preserve">, rendering the Americans “overqualified.” Or the employer will load the job description with unnecessary requirements, making the Americans simultaneously under- and overqualified. That doesn’t leave much room, does it? A popular tack taken by industry lobbyists and their congressional allies is to blame Indian firms that hire H-1Bs and “rent” them out to mainstream companies. The message is that the Indian outsourcing firms abuse the visa while the mainstream firms use it responsibly. This is pure scapegoating and a veiled appeal to xenophobia. It’s an attempt by Silicon Valley firms to distract attention from their own abuses of the system. </w:t>
      </w:r>
      <w:r w:rsidRPr="008F58F3">
        <w:rPr>
          <w:rStyle w:val="StyleUnderline"/>
        </w:rPr>
        <w:t>The data show that the Silicon Valley firms do indeed underpay their H-1Bs, and individual examples of abuse by household-name firms are disturbing, to say the least.</w:t>
      </w:r>
      <w:r w:rsidRPr="008F58F3">
        <w:rPr>
          <w:sz w:val="16"/>
        </w:rPr>
        <w:t xml:space="preserve"> Cisco, for instance, was exposed as routing job applications from American engineers to an immigration law office, rather than to engineering managers, apparently to gather evidence that no qualified Americans were available for the job taken by a foreign worker. The immigration lawyer was deciding who was “qualified.” A former manager at Oracle accused the firm of justifying underpayment of an H-1B by saying, “It’s good money for an Indian.” </w:t>
      </w:r>
      <w:r w:rsidRPr="008F58F3">
        <w:rPr>
          <w:rStyle w:val="StyleUnderline"/>
        </w:rPr>
        <w:t>The industry especially asserts a need to hire H-1Bs with a PhD, citing the fact that 50 percent of computer science doctorates in the U.S. are granted to foreign students.</w:t>
      </w:r>
      <w:r w:rsidRPr="008F58F3">
        <w:rPr>
          <w:sz w:val="16"/>
        </w:rPr>
        <w:t xml:space="preserve"> What they are hiding in that claim is that it simply doesn’t pay for an American student (i.e. U.S. citizen or permanent resident) to pursue doctoral study, as the salary premium for a doctorate is too small. That small wage premium is due to the flooding of the market by foreign applicants, something correctly forecast (with approbation) by the National Science Foundation years ago. </w:t>
      </w:r>
      <w:r w:rsidRPr="008F58F3">
        <w:rPr>
          <w:rStyle w:val="StyleUnderline"/>
        </w:rPr>
        <w:t>The industry claim is doubly deceptive, as they are not very keen to hire PhDs because this level of study just isn’t needed. We actually have a surplus of computer science PhDs; 11.3 percent of them are involuntarily working in a non-computer science field.</w:t>
      </w:r>
      <w:r>
        <w:rPr>
          <w:rStyle w:val="StyleUnderline"/>
        </w:rPr>
        <w:t xml:space="preserve"> </w:t>
      </w:r>
      <w:r w:rsidRPr="008F58F3">
        <w:rPr>
          <w:sz w:val="16"/>
        </w:rPr>
        <w:t xml:space="preserve">The industry lobbyists’ ace-in-the-hole argument is that if they can’t hire more H-1Bs, they’ll ship the work overseas. But for projects on which H-1Bs are hired in the U.S., face-to-face interaction (between themselves and their American coworkers) is crucial. That is why employers bring H-1Bs to the U.S. in the first place rather than sending the work abroad, where the wages are even cheaper. </w:t>
      </w:r>
      <w:r w:rsidRPr="008F58F3">
        <w:rPr>
          <w:rStyle w:val="StyleUnderline"/>
        </w:rPr>
        <w:t>Aside from the reduced wages and reduced job opportunities H-1B and EB inflict on American workers, there is a broader impact that is far worse</w:t>
      </w:r>
      <w:r w:rsidRPr="008F58F3">
        <w:rPr>
          <w:sz w:val="16"/>
        </w:rPr>
        <w:t xml:space="preserve">. We should of course support facilitating the immigration of “the best and the brightest.” But research performed at the University of Michigan and Rutgers University, as well as my own work for the Economic Policy Institute, shows that the </w:t>
      </w:r>
      <w:r w:rsidRPr="008F58F3">
        <w:rPr>
          <w:rStyle w:val="StyleUnderline"/>
        </w:rPr>
        <w:t>former foreign students now in the U.S. workforce tend to be weaker than their American peers. On a per capita basis, the former foreign students in computer science file fewer patents, are less likely to work in research and development and have degrees from less selective U.S. universities.</w:t>
      </w:r>
      <w:r>
        <w:rPr>
          <w:rStyle w:val="StyleUnderline"/>
        </w:rPr>
        <w:t xml:space="preserve"> </w:t>
      </w:r>
      <w:r w:rsidRPr="008F58F3">
        <w:rPr>
          <w:rStyle w:val="StyleUnderline"/>
        </w:rPr>
        <w:t>Given the indirect and direct displacement of Americans by foreign workers, this amounts to replacing stronger people with weaker ones in science, technology, engineering and mathematics — the STEM fields. The harm this brings to our economy, our ability to innovate and our general national interest is immense.</w:t>
      </w:r>
      <w:r>
        <w:rPr>
          <w:rStyle w:val="StyleUnderline"/>
        </w:rPr>
        <w:t xml:space="preserve"> </w:t>
      </w:r>
    </w:p>
    <w:p w:rsidR="00D0249F" w:rsidRDefault="00D0249F" w:rsidP="00D0249F">
      <w:pPr>
        <w:pStyle w:val="Heading4"/>
      </w:pPr>
      <w:r>
        <w:t>H-1B programs push down wages and provide the same or less talent.</w:t>
      </w:r>
    </w:p>
    <w:p w:rsidR="00D0249F" w:rsidRPr="006A79FB" w:rsidRDefault="00D0249F" w:rsidP="00D0249F">
      <w:r w:rsidRPr="00026FF9">
        <w:rPr>
          <w:rStyle w:val="Style13ptBold"/>
        </w:rPr>
        <w:t>O’Brien 17</w:t>
      </w:r>
      <w:r>
        <w:t xml:space="preserve"> (Sarah is a reporter at CNN money. “Tech's beloved H-1B visa is flawed. Here's why.” 2/21/17. CNN Money. </w:t>
      </w:r>
      <w:hyperlink r:id="rId28" w:history="1">
        <w:r w:rsidRPr="00E3763F">
          <w:rPr>
            <w:rStyle w:val="Hyperlink"/>
          </w:rPr>
          <w:t>http://money.cnn.com/2017/02/21/technology/h1b-visa-program-flawed/index.html)-</w:t>
        </w:r>
      </w:hyperlink>
      <w:r>
        <w:t xml:space="preserve"> SB</w:t>
      </w:r>
    </w:p>
    <w:p w:rsidR="00D0249F" w:rsidRPr="0022556B" w:rsidRDefault="00D0249F" w:rsidP="00D0249F">
      <w:pPr>
        <w:rPr>
          <w:rStyle w:val="Heading4Char"/>
          <w:rFonts w:eastAsiaTheme="minorHAnsi" w:cs="Calibri"/>
          <w:sz w:val="22"/>
          <w:u w:val="single"/>
        </w:rPr>
      </w:pPr>
      <w:r w:rsidRPr="007E134D">
        <w:rPr>
          <w:sz w:val="16"/>
        </w:rPr>
        <w:t xml:space="preserve">Among the most common complaints: </w:t>
      </w:r>
      <w:r w:rsidRPr="00740A9F">
        <w:rPr>
          <w:rStyle w:val="StyleUnderline"/>
        </w:rPr>
        <w:t>Visas aren't just given to the most highly trained workers. Companies use H-1B visas to get cheap foreign labor.</w:t>
      </w:r>
      <w:r w:rsidRPr="007E134D">
        <w:rPr>
          <w:sz w:val="16"/>
        </w:rPr>
        <w:t xml:space="preserve"> Startups lose out to big outsourcing firms, which gobble up a disproportionate share of the visas. The debate over the program has never been so important or timely. President Trump has said he wants to crack down on misuse of work visas. A draft executive order that started circulating in January would alter numerous visa programs, including the H-1B. In addition, several legislative efforts in Congress, from Republicans and Democrats, aim to change how the program works. There are 85,000 H-1B visas available annually, and in recent years, demand for them has far exceeded the supply. As a result, the visas are doled out by a lottery system. All kinds of companies, from health care to media, use H-1B visas to help fill their workforces. But tech is the sector most commonly associated with H-1Bs. </w:t>
      </w:r>
      <w:r w:rsidRPr="00740A9F">
        <w:rPr>
          <w:rStyle w:val="StyleUnderline"/>
        </w:rPr>
        <w:t>Tech firms</w:t>
      </w:r>
      <w:r w:rsidRPr="007E134D">
        <w:rPr>
          <w:sz w:val="16"/>
        </w:rPr>
        <w:t xml:space="preserve"> -- big and small -- </w:t>
      </w:r>
      <w:r w:rsidRPr="00740A9F">
        <w:rPr>
          <w:rStyle w:val="StyleUnderline"/>
        </w:rPr>
        <w:t>say they need the H-1B program to hire trained talent that it can't find at home.</w:t>
      </w:r>
      <w:r>
        <w:rPr>
          <w:rStyle w:val="StyleUnderline"/>
        </w:rPr>
        <w:t xml:space="preserve"> </w:t>
      </w:r>
      <w:r w:rsidRPr="007E134D">
        <w:rPr>
          <w:sz w:val="16"/>
        </w:rPr>
        <w:t xml:space="preserve">The facts surrounding H-1Bs are shaded in gray. Here is what you need to know about three major issues in the debate. Complaint #1: Visas aren't given to only the most highly trained workers </w:t>
      </w:r>
      <w:r w:rsidRPr="00740A9F">
        <w:rPr>
          <w:rStyle w:val="StyleUnderline"/>
        </w:rPr>
        <w:t>H-1Bs are frequently touted as a way for the best-trained workers to come to America.</w:t>
      </w:r>
      <w:r>
        <w:rPr>
          <w:rStyle w:val="StyleUnderline"/>
        </w:rPr>
        <w:t xml:space="preserve"> </w:t>
      </w:r>
      <w:r w:rsidRPr="00740A9F">
        <w:rPr>
          <w:rStyle w:val="StyleUnderline"/>
        </w:rPr>
        <w:t>In reality, the vast majority of H-1B holders have only bachelor's degrees</w:t>
      </w:r>
      <w:r w:rsidRPr="007E134D">
        <w:rPr>
          <w:sz w:val="16"/>
        </w:rPr>
        <w:t xml:space="preserve">. At the three companies with the most H-1B employees (Tata Consultancy, Cognizant Technology and Infosys), 80% of visa holders just have bachelor's degrees, according to Ronil Hira, an associate professor at Howard University who studies the H-1B program and outsourcing industry. Critics say </w:t>
      </w:r>
      <w:r w:rsidRPr="007E134D">
        <w:rPr>
          <w:rStyle w:val="StyleUnderline"/>
        </w:rPr>
        <w:t>it's unlikely that people with bachelor's degrees are necessary to fill the so-called skills gap and that these people are just taking jobs from Americans</w:t>
      </w:r>
      <w:r w:rsidRPr="007E134D">
        <w:rPr>
          <w:sz w:val="16"/>
        </w:rPr>
        <w:t xml:space="preserve">. Of the 85,000 visas handed out annually, 20,000 are reserved for people with advanced degrees. But there's </w:t>
      </w:r>
      <w:r w:rsidRPr="007E134D">
        <w:rPr>
          <w:rStyle w:val="StyleUnderline"/>
        </w:rPr>
        <w:t>no prioritization within the lottery system</w:t>
      </w:r>
      <w:r w:rsidRPr="007E134D">
        <w:rPr>
          <w:sz w:val="16"/>
        </w:rPr>
        <w:t xml:space="preserve">. That means </w:t>
      </w:r>
      <w:r w:rsidRPr="00B10CC0">
        <w:rPr>
          <w:rStyle w:val="StyleUnderline"/>
        </w:rPr>
        <w:t>many of the most highly educated workers could be turned away.</w:t>
      </w:r>
      <w:r>
        <w:rPr>
          <w:rStyle w:val="StyleUnderline"/>
        </w:rPr>
        <w:t xml:space="preserve"> </w:t>
      </w:r>
      <w:r w:rsidRPr="007E134D">
        <w:rPr>
          <w:sz w:val="16"/>
        </w:rPr>
        <w:t xml:space="preserve">"This is the heart of the issue that legislators have begun to tackle: how to prioritize who should get the H-1B visa and also to make sure Americans are not displaced by workers brought in by the visa program," said Neil Ruiz, executive director of the Center for Law, Economics and Finance at George Washington University. Complaint #2: H-1Bs allow employers to import cheap labor Critics fear that H-1Bs pave the way for cheap foreign labor. But there are some safeguards that should theoretically prevent that from happening. Employers are required to pay H-1B visa holders, at a minimum, a job's prevailing wage, which varies by job description and location. The first step in the process is for </w:t>
      </w:r>
      <w:r w:rsidRPr="007E134D">
        <w:rPr>
          <w:rStyle w:val="StyleUnderline"/>
        </w:rPr>
        <w:t>employers</w:t>
      </w:r>
      <w:r w:rsidRPr="007E134D">
        <w:rPr>
          <w:sz w:val="16"/>
        </w:rPr>
        <w:t xml:space="preserve"> is to </w:t>
      </w:r>
      <w:r w:rsidRPr="007E134D">
        <w:rPr>
          <w:rStyle w:val="StyleUnderline"/>
        </w:rPr>
        <w:t>get approval for the salary</w:t>
      </w:r>
      <w:r w:rsidRPr="007E134D">
        <w:rPr>
          <w:sz w:val="16"/>
        </w:rPr>
        <w:t xml:space="preserve"> they intend to pay, and </w:t>
      </w:r>
      <w:r w:rsidRPr="007E134D">
        <w:rPr>
          <w:rStyle w:val="StyleUnderline"/>
        </w:rPr>
        <w:t>80% of these approvals are for entry-level jobs or slightly above</w:t>
      </w:r>
      <w:r w:rsidRPr="007E134D">
        <w:rPr>
          <w:sz w:val="16"/>
        </w:rPr>
        <w:t xml:space="preserve">, according to Hira. </w:t>
      </w:r>
      <w:r w:rsidRPr="00B10CC0">
        <w:rPr>
          <w:rStyle w:val="StyleUnderline"/>
        </w:rPr>
        <w:t>Such wages are "substantially less than the average wage an American worker earns in those occupations in those locations," said Hira.</w:t>
      </w:r>
      <w:r w:rsidRPr="007E134D">
        <w:rPr>
          <w:sz w:val="16"/>
        </w:rPr>
        <w:t xml:space="preserve"> (Not all of these approvals become full-fledged H-1B applications.) As part of a comprehensive visa reform effort, Representative Zoe Lofgren, a California Democrat who represents Silicon Valley, has proposed changing the wage requirements for H-1B petitioners. Her bill would set the bar much higher to squeeze out employers who don't pay enough. A group of professors is studying how H-1B holders affect the economy, using data from the dot-com bubble between 1994 and 2001. In a working paper, </w:t>
      </w:r>
      <w:r w:rsidRPr="007E134D">
        <w:rPr>
          <w:rStyle w:val="Emphasis"/>
        </w:rPr>
        <w:t>they found that wages for U.S. computer scientists were lower in 2001 as a result of the influx of H-1B visa holders.</w:t>
      </w:r>
    </w:p>
    <w:p w:rsidR="00D0249F" w:rsidRPr="00C64333" w:rsidRDefault="00D0249F" w:rsidP="00D0249F">
      <w:pPr>
        <w:pStyle w:val="Heading4"/>
      </w:pPr>
      <w:r w:rsidRPr="00C64333">
        <w:t>Past examples prove the link – companies will dismiss their current workers for cheaper immigrant workers</w:t>
      </w:r>
      <w:r>
        <w:t xml:space="preserve">, in the low skill market as well as the high skill market </w:t>
      </w:r>
    </w:p>
    <w:p w:rsidR="00D0249F" w:rsidRPr="00C64333" w:rsidRDefault="00D0249F" w:rsidP="00D0249F">
      <w:r w:rsidRPr="00C64333">
        <w:rPr>
          <w:b/>
          <w:sz w:val="26"/>
          <w:szCs w:val="26"/>
        </w:rPr>
        <w:t>Borjas 16</w:t>
      </w:r>
      <w:r w:rsidRPr="00C64333">
        <w:t xml:space="preserve"> (George J. Borjas is professor of economics and social policy at the Harvard Kennedy School and author of the forthcoming We Wanted Workers: Unraveling the Immigration Narrative.</w:t>
      </w:r>
      <w:r>
        <w:t xml:space="preserve"> “</w:t>
      </w:r>
      <w:r w:rsidRPr="00C64333">
        <w:t>Yes, Immigration Hurts American Workers</w:t>
      </w:r>
      <w:r>
        <w:t xml:space="preserve">”, Politico, October 2016, </w:t>
      </w:r>
      <w:hyperlink r:id="rId29" w:history="1">
        <w:r w:rsidRPr="006F492C">
          <w:rPr>
            <w:rStyle w:val="Hyperlink"/>
          </w:rPr>
          <w:t>https://www.politico.com/magazine/story/2016/09/trump-clinton-immigration-economy-unemployment-jobs-214216</w:t>
        </w:r>
      </w:hyperlink>
      <w:r>
        <w:t>) DH</w:t>
      </w:r>
    </w:p>
    <w:p w:rsidR="00D0249F" w:rsidRPr="003571B9" w:rsidRDefault="00D0249F" w:rsidP="00D0249F">
      <w:pPr>
        <w:rPr>
          <w:u w:val="single"/>
        </w:rPr>
      </w:pPr>
      <w:r w:rsidRPr="00B04D5A">
        <w:rPr>
          <w:rStyle w:val="StyleUnderline"/>
        </w:rPr>
        <w:t xml:space="preserve">Both low- and high-skilled natives are affected by the influx of immigrants. But because a disproportionate percentage of immigrants have few skills, it is low-skilled American workers, </w:t>
      </w:r>
      <w:r w:rsidRPr="00B04D5A">
        <w:rPr>
          <w:sz w:val="14"/>
        </w:rPr>
        <w:t xml:space="preserve">including many blacks and Hispanics, who have suffered most from this wage dip. The monetary loss is sizable. The typical high school dropout earns about $25,000 annually. According to census data, immigrants admitted in the past two decades lacking a high school diploma have increased the size of the low-skilled workforce by roughly 25 percent. As a result, the earnings of this particularly vulnerable group dropped by between $800 and $1,500 each year. </w:t>
      </w:r>
      <w:r w:rsidRPr="00B04D5A">
        <w:rPr>
          <w:rStyle w:val="StyleUnderline"/>
        </w:rPr>
        <w:t>We don’t need to rely on complex statistical calculations to see the harm being done to some workers. Simply look at how employers have reacted. A decade ago, Crider Inc., a chicken processing plant in Georgia, was raided by immigration agents, and 75 percent of its workforce vanished over a single weekend. Shortly after, Crider placed an ad in the local newspaper announcing job openings at higher wages. Similarly, the flood of recent news reports on abuse of the H-1B visa program shows that firms will quickly dismiss their current tech workforce when they find cheaper immigrant workers. Immigration redistributes wealth from those who compete with immigrants to those who use immigrants—from the employee to the employer. But that’s only one side of the story. Somebody’s lower wage is always somebody else’s higher profit. In this case, immigration redistributes wealth from those who compete with immigrants to those who use immigrants—from the employee to the employer</w:t>
      </w:r>
      <w:r w:rsidRPr="00B04D5A">
        <w:rPr>
          <w:sz w:val="14"/>
        </w:rPr>
        <w:t xml:space="preserve">. And the additional profits are so large that the economic pie accruing to all natives actually grows. I estimate the current “immigration surplus”—the net increase in the total wealth of the native population—to be about$50 billion annually. But behind that calculation is a much larger shift from one group of Americans to another: The total wealth redistribution from the native losers to the native winners is enormous, roughly a half-trillion dollars a year. Immigrants, too, gain substantially; their total earnings far exceed what their income would have been had they not migrated. When we look at the overall value of immigration, there’s one more complicating factor: Immigrants receive government assistance at higher rates than natives. The higher cost of all the services provided to immigrants and the lower taxes they pay (because they have lower earnings) inevitably implies that on a year-to-year basis immigration creates a fiscal hole of at least $50 billion—a burden that falls on the native population. What does it all add up to? The fiscal burden offsets the gain from the $50 billion immigration surplus, so it’s not too farfetched to conclude that immigration has barely affected the total wealth of natives at all. </w:t>
      </w:r>
      <w:r w:rsidRPr="00B04D5A">
        <w:rPr>
          <w:rStyle w:val="StyleUnderline"/>
        </w:rPr>
        <w:t>Instead, it has changed how the pie is split, with the losers—the workers who compete with immigrants, many of those being low-skilled Americans—sending a roughly $500 billion check annually to the winners. Those winners are primarily their employers</w:t>
      </w:r>
      <w:r w:rsidRPr="00B04D5A">
        <w:rPr>
          <w:sz w:val="14"/>
        </w:rPr>
        <w:t xml:space="preserve">. And the immigrants themselves come out ahead, too. Put bluntly, immigration turns out to be just another income redistribution program. Once we understand immigration this way, </w:t>
      </w:r>
      <w:r w:rsidRPr="00B04D5A">
        <w:rPr>
          <w:rStyle w:val="StyleUnderline"/>
        </w:rPr>
        <w:t>it’s clear why the issue splits Americans—why many low-skilled native workers are taking one side, and why immigrants and businesses are taking another. Our immigration policy—any immigration policy—is ultimately not just a statement about how much we care about immigrants, but how much we care about one particular group of natives over another.</w:t>
      </w:r>
    </w:p>
    <w:p w:rsidR="00D0249F" w:rsidRDefault="00D0249F" w:rsidP="00D0249F">
      <w:pPr>
        <w:pStyle w:val="Heading4"/>
      </w:pPr>
      <w:r>
        <w:t xml:space="preserve">H1-B visas low wages – loopholes to equivalent pay </w:t>
      </w:r>
    </w:p>
    <w:p w:rsidR="00D0249F" w:rsidRPr="00863006" w:rsidRDefault="00D0249F" w:rsidP="00D0249F">
      <w:r w:rsidRPr="00863006">
        <w:rPr>
          <w:rStyle w:val="Style13ptBold"/>
        </w:rPr>
        <w:t>McSwain, 2015</w:t>
      </w:r>
      <w:r>
        <w:t xml:space="preserve"> (Dan McSwain, business columnist and contact reporter, Foreign competitors in the next cubicle, San Diego Union Tribune, August 23, 2015, </w:t>
      </w:r>
      <w:hyperlink r:id="rId30" w:history="1">
        <w:r w:rsidRPr="00902F04">
          <w:rPr>
            <w:rStyle w:val="Hyperlink"/>
          </w:rPr>
          <w:t>http://www.sandiegouniontribune.com/business/columnists/sdut-h1b-visa-foreign-competitors-next-cubicle-2015aug23-htmlstory.html</w:t>
        </w:r>
      </w:hyperlink>
      <w:r>
        <w:t xml:space="preserve">) – RK </w:t>
      </w:r>
    </w:p>
    <w:p w:rsidR="00D0249F" w:rsidRPr="006473C8" w:rsidRDefault="00D0249F" w:rsidP="00D0249F">
      <w:pPr>
        <w:rPr>
          <w:rStyle w:val="StyleUnderline"/>
        </w:rPr>
      </w:pPr>
      <w:r w:rsidRPr="00863006">
        <w:rPr>
          <w:rStyle w:val="StyleUnderline"/>
        </w:rPr>
        <w:t>Some pay lower wages</w:t>
      </w:r>
      <w:r>
        <w:rPr>
          <w:rStyle w:val="StyleUnderline"/>
        </w:rPr>
        <w:t xml:space="preserve"> </w:t>
      </w:r>
      <w:r w:rsidRPr="00B04D5A">
        <w:rPr>
          <w:sz w:val="16"/>
        </w:rPr>
        <w:t xml:space="preserve">Meanwhile, they tend to depress wages. </w:t>
      </w:r>
      <w:r w:rsidRPr="00B04D5A">
        <w:rPr>
          <w:rStyle w:val="StyleUnderline"/>
          <w:sz w:val="16"/>
          <w:u w:val="none"/>
        </w:rPr>
        <w:t>Regulations call for equivalent pay, but</w:t>
      </w:r>
      <w:r w:rsidRPr="00863006">
        <w:rPr>
          <w:rStyle w:val="StyleUnderline"/>
        </w:rPr>
        <w:t xml:space="preserve"> employers often use loopholes to pay at the low end of industry scales.</w:t>
      </w:r>
      <w:r>
        <w:rPr>
          <w:rStyle w:val="StyleUnderline"/>
        </w:rPr>
        <w:t xml:space="preserve"> </w:t>
      </w:r>
      <w:r w:rsidRPr="00863006">
        <w:rPr>
          <w:rStyle w:val="StyleUnderline"/>
        </w:rPr>
        <w:t xml:space="preserve">Others sympathize with foreign workers, </w:t>
      </w:r>
      <w:r w:rsidRPr="00B04D5A">
        <w:rPr>
          <w:rStyle w:val="StyleUnderline"/>
          <w:sz w:val="16"/>
          <w:u w:val="none"/>
        </w:rPr>
        <w:t>saying the program amounts to indenturement because the visas belong to employers.</w:t>
      </w:r>
      <w:r w:rsidRPr="00863006">
        <w:rPr>
          <w:rStyle w:val="StyleUnderline"/>
        </w:rPr>
        <w:t xml:space="preserve"> Workers who lose jobs generally must leave the country. Such leverage adds potential for abuse.</w:t>
      </w:r>
      <w:r>
        <w:rPr>
          <w:rStyle w:val="StyleUnderline"/>
        </w:rPr>
        <w:t xml:space="preserve"> </w:t>
      </w:r>
      <w:r w:rsidRPr="00B04D5A">
        <w:rPr>
          <w:rStyle w:val="StyleUnderline"/>
          <w:sz w:val="16"/>
          <w:u w:val="none"/>
        </w:rPr>
        <w:t>Bernie Sanders, the Vermont senator seeking the Democratic presidential nomination, has said that,</w:t>
      </w:r>
      <w:r w:rsidRPr="00F939EE">
        <w:rPr>
          <w:rStyle w:val="StyleUnderline"/>
        </w:rPr>
        <w:t xml:space="preserve"> although some foreign workers are needed, the H-1B and other</w:t>
      </w:r>
      <w:r w:rsidRPr="00863006">
        <w:rPr>
          <w:rStyle w:val="StyleUnderline"/>
        </w:rPr>
        <w:t xml:space="preserve"> guest worker programs help business owners with cheap labor at the expense of workers.</w:t>
      </w:r>
    </w:p>
    <w:p w:rsidR="00D0249F" w:rsidRDefault="00D0249F" w:rsidP="00D0249F">
      <w:pPr>
        <w:pStyle w:val="Heading4"/>
      </w:pPr>
      <w:r>
        <w:t xml:space="preserve">H1B visas are bad for American employment because of the drastic reduction in wages - multiple studies prove </w:t>
      </w:r>
    </w:p>
    <w:p w:rsidR="00D0249F" w:rsidRPr="009C767A" w:rsidRDefault="00D0249F" w:rsidP="00D0249F">
      <w:pPr>
        <w:rPr>
          <w:rFonts w:asciiTheme="minorHAnsi" w:hAnsiTheme="minorHAnsi" w:cstheme="minorHAnsi"/>
        </w:rPr>
      </w:pPr>
      <w:r w:rsidRPr="009C767A">
        <w:rPr>
          <w:b/>
          <w:sz w:val="26"/>
          <w:szCs w:val="26"/>
        </w:rPr>
        <w:t xml:space="preserve">Eisenbrey </w:t>
      </w:r>
      <w:r w:rsidRPr="00411AB6">
        <w:rPr>
          <w:b/>
          <w:sz w:val="26"/>
          <w:szCs w:val="26"/>
        </w:rPr>
        <w:t>15</w:t>
      </w:r>
      <w:r w:rsidRPr="00411AB6">
        <w:t xml:space="preserve"> (</w:t>
      </w:r>
      <w:r w:rsidRPr="00411AB6">
        <w:rPr>
          <w:rFonts w:asciiTheme="minorHAnsi" w:hAnsiTheme="minorHAnsi" w:cstheme="minorHAnsi"/>
          <w:shd w:val="clear" w:color="auto" w:fill="FFFFFF"/>
        </w:rPr>
        <w:t>Ross Eisenbrey is a senior fellow at EPI after serving as vice president from 2003 to 2017. Eisenbrey is also a lawyer and former commissioner of the U.S. Occupational Safety and Health Review Commission. Prior to joining EPI, he worked for many years as a staff attorney and legislative director in the U.S. House of Representatives, and as a committee counsel in the U.S. Senate. “H-1B Visas Do Not Create Jobs or Improve Conditions for U.S. Workers”, Working Economics Blog, may 18</w:t>
      </w:r>
      <w:r w:rsidRPr="00411AB6">
        <w:rPr>
          <w:rFonts w:asciiTheme="minorHAnsi" w:hAnsiTheme="minorHAnsi" w:cstheme="minorHAnsi"/>
          <w:shd w:val="clear" w:color="auto" w:fill="FFFFFF"/>
          <w:vertAlign w:val="superscript"/>
        </w:rPr>
        <w:t>th</w:t>
      </w:r>
      <w:r w:rsidRPr="00411AB6">
        <w:rPr>
          <w:rFonts w:asciiTheme="minorHAnsi" w:hAnsiTheme="minorHAnsi" w:cstheme="minorHAnsi"/>
          <w:shd w:val="clear" w:color="auto" w:fill="FFFFFF"/>
        </w:rPr>
        <w:t xml:space="preserve"> 2015. </w:t>
      </w:r>
      <w:hyperlink r:id="rId31" w:history="1">
        <w:r w:rsidRPr="00411AB6">
          <w:rPr>
            <w:rStyle w:val="Hyperlink"/>
            <w:rFonts w:asciiTheme="minorHAnsi" w:hAnsiTheme="minorHAnsi" w:cstheme="minorHAnsi"/>
            <w:shd w:val="clear" w:color="auto" w:fill="FFFFFF"/>
          </w:rPr>
          <w:t>https://www.epi.org/blog/h-1b-visas-do-not-create-jobs-or-improve-conditions-for-u-s-workers/</w:t>
        </w:r>
      </w:hyperlink>
      <w:r w:rsidRPr="00411AB6">
        <w:rPr>
          <w:rFonts w:asciiTheme="minorHAnsi" w:hAnsiTheme="minorHAnsi" w:cstheme="minorHAnsi"/>
          <w:shd w:val="clear" w:color="auto" w:fill="FFFFFF"/>
        </w:rPr>
        <w:t>) DH</w:t>
      </w:r>
    </w:p>
    <w:p w:rsidR="00D0249F" w:rsidRPr="000267C4" w:rsidRDefault="00D0249F" w:rsidP="00D0249F">
      <w:pPr>
        <w:rPr>
          <w:u w:val="single"/>
        </w:rPr>
      </w:pPr>
      <w:r w:rsidRPr="00411AB6">
        <w:rPr>
          <w:sz w:val="14"/>
        </w:rPr>
        <w:t>The common wisdom on Capitol Hill, carefully nurtured by corporate lobbyists and campaign cash, is that America needs more high-tech guestworkers, requiring a big increase in the number of H-1B guestworker visas made available each year</w:t>
      </w:r>
      <w:r w:rsidRPr="009C767A">
        <w:rPr>
          <w:rStyle w:val="StyleUnderline"/>
        </w:rPr>
        <w:t>. A number of senators</w:t>
      </w:r>
      <w:r w:rsidRPr="00411AB6">
        <w:rPr>
          <w:sz w:val="14"/>
        </w:rPr>
        <w:t xml:space="preserve">, including Amy Klobuchar and Orrin Hatch, </w:t>
      </w:r>
      <w:r w:rsidRPr="009C767A">
        <w:rPr>
          <w:rStyle w:val="StyleUnderline"/>
        </w:rPr>
        <w:t>have introduced legislation to double or triple the number of non-immigrant tech workers who can be imported each year</w:t>
      </w:r>
      <w:r w:rsidRPr="00411AB6">
        <w:rPr>
          <w:sz w:val="14"/>
        </w:rPr>
        <w:t xml:space="preserve">, </w:t>
      </w:r>
      <w:r w:rsidRPr="009C767A">
        <w:rPr>
          <w:rStyle w:val="StyleUnderline"/>
        </w:rPr>
        <w:t>despite evidence from the U.S. Government Accountability Office, independent researchers, and various media reports that the H-1B is used to lower wages and displace U.S. workers.</w:t>
      </w:r>
      <w:r w:rsidRPr="00411AB6">
        <w:rPr>
          <w:sz w:val="14"/>
        </w:rPr>
        <w:t xml:space="preserve"> The senators endlessly proclaim that H-1B employees are good for our economy, that businesses can’t find enough talent here, that the H-1Bs are innovative, the “best and the brightest,” and that importing them leads to more job creation. In support, they cite a paper by Agnes Scott College researcher Madeline Zavodny, which found that hiring H-1Bs creates jobs for Americans: specifically, that “adding 100 H-1B workers results in an additional 183 jobs among U.S. natives.” The problem is that it isn’t true. Zavodny’s research couldn’t discern whether the H-1Bs were hired because the economy was growing and jobs were being created—for natives and guestworkers alike—or whether the H-1Bs were responsible for the job growth. (The weakness of her results is demonstrated by another, completely implausible finding she reports, that H-2B unskilled guestworkers are associated with two-and-a-half times greater job creation than the college-educated H-1Bs: 464 jobs for every 100 H-2B guestworkers. </w:t>
      </w:r>
      <w:r w:rsidRPr="00411AB6">
        <w:rPr>
          <w:rStyle w:val="StyleUnderline"/>
        </w:rPr>
        <w:t xml:space="preserve">The notion that hiring low-wage-earning </w:t>
      </w:r>
      <w:r w:rsidRPr="00411AB6">
        <w:rPr>
          <w:sz w:val="14"/>
        </w:rPr>
        <w:t>landscapers and groundskeepers, hotel maids and dishwashers—most of whom have little or no college education—</w:t>
      </w:r>
      <w:r w:rsidRPr="00411AB6">
        <w:rPr>
          <w:rStyle w:val="StyleUnderline"/>
        </w:rPr>
        <w:t>spurs spectacular job growth is ludicrous on its face.)</w:t>
      </w:r>
      <w:r w:rsidRPr="00411AB6">
        <w:rPr>
          <w:sz w:val="14"/>
        </w:rPr>
        <w:t xml:space="preserve"> Much more careful, </w:t>
      </w:r>
      <w:r w:rsidRPr="00411AB6">
        <w:rPr>
          <w:rStyle w:val="StyleUnderline"/>
        </w:rPr>
        <w:t>groundbreaking research on the effects of H-1Bs has recently been completed by economists at Notre Dame, the University of California, Berkeley, and the Office of Tax Analysis at the U.S. Department of Treasury. Their findings should put an end to the notion that H-1Bs are in any way good for U.S. workers.</w:t>
      </w:r>
      <w:r w:rsidRPr="00411AB6">
        <w:rPr>
          <w:sz w:val="14"/>
        </w:rPr>
        <w:t xml:space="preserve"> The research solves the problem of causality by employing a natural experiment. Two types of businesses were studied, those that applied for and received visas through the H-1B random “lottery” (because more employers want H-1Bs than are annually available, the government has to allocate them via lottery), and those that applied but failed in the lottery. </w:t>
      </w:r>
      <w:r w:rsidRPr="00411AB6">
        <w:rPr>
          <w:rStyle w:val="StyleUnderline"/>
        </w:rPr>
        <w:t>If the H-1B visa raised wages, led to job creation, or spurred innovation, the companies that were awarded the visas should do better on each of those counts. In fact, they did not.</w:t>
      </w:r>
      <w:r w:rsidRPr="00411AB6">
        <w:rPr>
          <w:sz w:val="14"/>
        </w:rPr>
        <w:t xml:space="preserve"> On the contrary, </w:t>
      </w:r>
      <w:r w:rsidRPr="00411AB6">
        <w:rPr>
          <w:rStyle w:val="StyleUnderline"/>
        </w:rPr>
        <w:t>over the eight years following the hiring of an H-1B worker, U.S. workers were displaced, wages were lowered, and there was no positive effect on innovation.</w:t>
      </w:r>
      <w:r w:rsidRPr="00411AB6">
        <w:rPr>
          <w:sz w:val="14"/>
        </w:rPr>
        <w:t xml:space="preserve"> As the authors write: “We demonstrate that H-1Bs given to a firm on average do not raise the firm’s patenting and/or other employment, contrary to firms’ frequent claims. Overall our results are more consistent with the second [i.e., the critics’] narrative, in which H-1Bs replace other workers to some extent, are paid less than alternative workers, and increase the firm’s profits (despite little, if any, effect on firm patenting).” </w:t>
      </w:r>
      <w:r w:rsidRPr="00411AB6">
        <w:rPr>
          <w:rStyle w:val="StyleUnderline"/>
        </w:rPr>
        <w:t xml:space="preserve">Far from adding 1.83 jobs for each additional H-1B, the researchers “robustly find that new H-1Bs cause no significant increase in firm employment. New H-1Bs substantially and statistically significantly crowd out median employment of other workers.” </w:t>
      </w:r>
    </w:p>
    <w:p w:rsidR="00D0249F" w:rsidRDefault="00D0249F" w:rsidP="00D0249F">
      <w:pPr>
        <w:pStyle w:val="Heading3"/>
      </w:pPr>
      <w:r>
        <w:t>A2: LT - Wages</w:t>
      </w:r>
    </w:p>
    <w:p w:rsidR="00D0249F" w:rsidRDefault="00D0249F" w:rsidP="00D0249F"/>
    <w:p w:rsidR="00D0249F" w:rsidRDefault="00D0249F" w:rsidP="00D0249F">
      <w:pPr>
        <w:pStyle w:val="Heading4"/>
      </w:pPr>
      <w:r>
        <w:t xml:space="preserve">Influx of low skill immigrants triggers native wage decline. Claims that wages grow are functionally impossible </w:t>
      </w:r>
    </w:p>
    <w:p w:rsidR="00D0249F" w:rsidRDefault="00D0249F" w:rsidP="00D0249F">
      <w:r w:rsidRPr="00E61F56">
        <w:rPr>
          <w:rStyle w:val="Style13ptBold"/>
        </w:rPr>
        <w:t>Rector, 2007</w:t>
      </w:r>
      <w:r>
        <w:t xml:space="preserve"> (Robert Rector, poverty, welfare programs and immigration Senior Research Fellow,</w:t>
      </w:r>
      <w:r w:rsidRPr="00E61F56">
        <w:t xml:space="preserve"> </w:t>
      </w:r>
      <w:r>
        <w:t>The Fiscal Cost of Low-Skill Immigrants to State and Local Taxpayers,</w:t>
      </w:r>
      <w:r w:rsidRPr="00E61F56">
        <w:t xml:space="preserve"> </w:t>
      </w:r>
      <w:r>
        <w:t>The Heritage Foundation, May 21, 2007,</w:t>
      </w:r>
      <w:r w:rsidRPr="00E61F56">
        <w:t xml:space="preserve"> </w:t>
      </w:r>
      <w:hyperlink r:id="rId32" w:history="1">
        <w:r w:rsidRPr="00B05DD1">
          <w:rPr>
            <w:rStyle w:val="Hyperlink"/>
          </w:rPr>
          <w:t>https://www.heritage.org/testimony/the-fiscal-cost-low-skill-immigrants-state-and-local-taxpayers</w:t>
        </w:r>
      </w:hyperlink>
      <w:r>
        <w:t xml:space="preserve">) – RK </w:t>
      </w:r>
    </w:p>
    <w:p w:rsidR="00D0249F" w:rsidRDefault="00D0249F" w:rsidP="00D0249F">
      <w:pPr>
        <w:rPr>
          <w:rStyle w:val="Emphasis"/>
        </w:rPr>
      </w:pPr>
      <w:r w:rsidRPr="008873B9">
        <w:rPr>
          <w:rStyle w:val="StyleUnderline"/>
          <w:sz w:val="16"/>
          <w:u w:val="none"/>
        </w:rPr>
        <w:t>Potential Economic Gains and Losses from Low Skill Immigration</w:t>
      </w:r>
      <w:r>
        <w:rPr>
          <w:u w:val="single"/>
        </w:rPr>
        <w:t xml:space="preserve"> </w:t>
      </w:r>
      <w:r w:rsidRPr="008873B9">
        <w:rPr>
          <w:sz w:val="16"/>
        </w:rPr>
        <w:t xml:space="preserve">While the fiscal consequences of low skill immigration are strongly negative, it is possible that low skill immigrants create economic benefits that partially compensate for the net tax burdens they create. For example, </w:t>
      </w:r>
      <w:r w:rsidRPr="008873B9">
        <w:rPr>
          <w:rStyle w:val="StyleUnderline"/>
          <w:sz w:val="16"/>
          <w:u w:val="none"/>
        </w:rPr>
        <w:t>it is frequently argued that low skill immigration is beneficial because low skill immigrants expand the economy of gross domestic product (GDP). While</w:t>
      </w:r>
      <w:r w:rsidRPr="00DE3B0E">
        <w:rPr>
          <w:rStyle w:val="StyleUnderline"/>
        </w:rPr>
        <w:t xml:space="preserve"> it is </w:t>
      </w:r>
      <w:r w:rsidRPr="008873B9">
        <w:rPr>
          <w:rStyle w:val="StyleUnderline"/>
          <w:sz w:val="16"/>
          <w:u w:val="none"/>
        </w:rPr>
        <w:t>obviously</w:t>
      </w:r>
      <w:r w:rsidRPr="00DE3B0E">
        <w:rPr>
          <w:rStyle w:val="StyleUnderline"/>
        </w:rPr>
        <w:t xml:space="preserve"> true that low skill immigrants enlarge the GDP, the problem with this argument is that the immigrants themselves capture most of the gain from expanded production in their own wages.</w:t>
      </w:r>
      <w:r w:rsidRPr="008873B9">
        <w:rPr>
          <w:sz w:val="16"/>
        </w:rPr>
        <w:t xml:space="preserve"> </w:t>
      </w:r>
      <w:r w:rsidRPr="008873B9">
        <w:rPr>
          <w:rStyle w:val="StyleUnderline"/>
          <w:sz w:val="16"/>
          <w:u w:val="none"/>
        </w:rPr>
        <w:t xml:space="preserve">Metaphorically, </w:t>
      </w:r>
      <w:r w:rsidRPr="00DE3B0E">
        <w:rPr>
          <w:rStyle w:val="StyleUnderline"/>
        </w:rPr>
        <w:t>while low skill immigrants make the American economic pie larger, they themselves consume most of the pie slice their labor adds.</w:t>
      </w:r>
      <w:r>
        <w:rPr>
          <w:rStyle w:val="StyleUnderline"/>
        </w:rPr>
        <w:t xml:space="preserve"> </w:t>
      </w:r>
      <w:r w:rsidRPr="008873B9">
        <w:rPr>
          <w:sz w:val="16"/>
        </w:rPr>
        <w:t xml:space="preserve">This dilemma can be illustrated with the following example. Imagine a factory employing ten workers. </w:t>
      </w:r>
      <w:r w:rsidRPr="008873B9">
        <w:rPr>
          <w:rStyle w:val="StyleUnderline"/>
          <w:sz w:val="16"/>
          <w:u w:val="none"/>
        </w:rPr>
        <w:t>One day, an eleventh worker is added and factory output goes up by 10 percent. The</w:t>
      </w:r>
      <w:r w:rsidRPr="00DE3B0E">
        <w:rPr>
          <w:rStyle w:val="StyleUnderline"/>
        </w:rPr>
        <w:t xml:space="preserve"> increase in factory output </w:t>
      </w:r>
      <w:r w:rsidRPr="008873B9">
        <w:rPr>
          <w:rStyle w:val="StyleUnderline"/>
          <w:sz w:val="16"/>
          <w:u w:val="none"/>
        </w:rPr>
        <w:t xml:space="preserve">(equivalent to growth in GDP) </w:t>
      </w:r>
      <w:r w:rsidRPr="00DE3B0E">
        <w:rPr>
          <w:rStyle w:val="StyleUnderline"/>
        </w:rPr>
        <w:t xml:space="preserve">appears quite beneficial, </w:t>
      </w:r>
      <w:r w:rsidRPr="008873B9">
        <w:rPr>
          <w:rStyle w:val="StyleUnderline"/>
        </w:rPr>
        <w:t>but</w:t>
      </w:r>
      <w:r w:rsidRPr="008873B9">
        <w:rPr>
          <w:rStyle w:val="StyleUnderline"/>
          <w:sz w:val="16"/>
          <w:u w:val="none"/>
        </w:rPr>
        <w:t xml:space="preserve"> from the perspective of the original ten factory workers, </w:t>
      </w:r>
      <w:r w:rsidRPr="00DE3B0E">
        <w:rPr>
          <w:rStyle w:val="StyleUnderline"/>
        </w:rPr>
        <w:t>the relevant question is whether that extra output caused their wages to rise</w:t>
      </w:r>
      <w:r w:rsidRPr="008873B9">
        <w:rPr>
          <w:sz w:val="16"/>
        </w:rPr>
        <w:t xml:space="preserve">. </w:t>
      </w:r>
      <w:r w:rsidRPr="00DE3B0E">
        <w:rPr>
          <w:rStyle w:val="StyleUnderline"/>
        </w:rPr>
        <w:t xml:space="preserve">The answer is probably no, in fact, </w:t>
      </w:r>
      <w:r w:rsidRPr="008873B9">
        <w:rPr>
          <w:rStyle w:val="StyleUnderline"/>
          <w:sz w:val="16"/>
          <w:u w:val="none"/>
        </w:rPr>
        <w:t>in some circumstances</w:t>
      </w:r>
      <w:r w:rsidRPr="00DE3B0E">
        <w:rPr>
          <w:rStyle w:val="StyleUnderline"/>
        </w:rPr>
        <w:t xml:space="preserve"> their wages may fall. </w:t>
      </w:r>
      <w:r w:rsidRPr="008873B9">
        <w:rPr>
          <w:rStyle w:val="StyleUnderline"/>
          <w:sz w:val="16"/>
          <w:u w:val="none"/>
        </w:rPr>
        <w:t>Merely</w:t>
      </w:r>
      <w:r w:rsidRPr="00DE3B0E">
        <w:rPr>
          <w:rStyle w:val="StyleUnderline"/>
        </w:rPr>
        <w:t xml:space="preserve"> adding extra workers </w:t>
      </w:r>
      <w:r w:rsidRPr="008873B9">
        <w:rPr>
          <w:rStyle w:val="StyleUnderline"/>
          <w:sz w:val="16"/>
          <w:u w:val="none"/>
        </w:rPr>
        <w:t>to a factory or an economy</w:t>
      </w:r>
      <w:r w:rsidRPr="00DE3B0E">
        <w:rPr>
          <w:rStyle w:val="StyleUnderline"/>
        </w:rPr>
        <w:t xml:space="preserve"> does not magically cause </w:t>
      </w:r>
      <w:r w:rsidRPr="008873B9">
        <w:rPr>
          <w:rStyle w:val="StyleUnderline"/>
          <w:sz w:val="16"/>
          <w:u w:val="none"/>
        </w:rPr>
        <w:t>the</w:t>
      </w:r>
      <w:r w:rsidRPr="00DE3B0E">
        <w:rPr>
          <w:rStyle w:val="StyleUnderline"/>
        </w:rPr>
        <w:t xml:space="preserve"> incomes of previous workers to go up.</w:t>
      </w:r>
      <w:r>
        <w:rPr>
          <w:u w:val="single"/>
        </w:rPr>
        <w:t xml:space="preserve"> </w:t>
      </w:r>
      <w:r w:rsidRPr="008873B9">
        <w:rPr>
          <w:rStyle w:val="StyleUnderline"/>
          <w:sz w:val="16"/>
          <w:u w:val="none"/>
        </w:rPr>
        <w:t>If simply</w:t>
      </w:r>
      <w:r w:rsidRPr="00DE3B0E">
        <w:rPr>
          <w:rStyle w:val="StyleUnderline"/>
        </w:rPr>
        <w:t xml:space="preserve"> </w:t>
      </w:r>
      <w:r w:rsidRPr="008873B9">
        <w:rPr>
          <w:rStyle w:val="StyleUnderline"/>
          <w:sz w:val="16"/>
          <w:u w:val="none"/>
        </w:rPr>
        <w:t>adding laborers to an economy would automatically raise everyone's standard of living within the economy, economic development would be a remarkably easy task. The nations with the fastest population growth would soon have the most affluent citizens.</w:t>
      </w:r>
      <w:r w:rsidRPr="00DE3B0E">
        <w:rPr>
          <w:rStyle w:val="StyleUnderline"/>
        </w:rPr>
        <w:t xml:space="preserve"> </w:t>
      </w:r>
      <w:r w:rsidRPr="008873B9">
        <w:rPr>
          <w:rStyle w:val="StyleUnderline"/>
          <w:sz w:val="16"/>
          <w:u w:val="none"/>
        </w:rPr>
        <w:t>Unfortunately</w:t>
      </w:r>
      <w:r w:rsidRPr="00DE3B0E">
        <w:rPr>
          <w:rStyle w:val="StyleUnderline"/>
        </w:rPr>
        <w:t xml:space="preserve">, </w:t>
      </w:r>
      <w:r w:rsidRPr="008873B9">
        <w:rPr>
          <w:rStyle w:val="StyleUnderline"/>
          <w:sz w:val="16"/>
          <w:u w:val="none"/>
        </w:rPr>
        <w:t>high quality economic growth</w:t>
      </w:r>
      <w:r w:rsidRPr="008873B9">
        <w:rPr>
          <w:sz w:val="16"/>
        </w:rPr>
        <w:t xml:space="preserve"> (economic growth </w:t>
      </w:r>
      <w:r w:rsidRPr="008873B9">
        <w:rPr>
          <w:rStyle w:val="StyleUnderline"/>
          <w:sz w:val="16"/>
          <w:u w:val="none"/>
        </w:rPr>
        <w:t>that raises overall living standards) is far more difficult to achieve.</w:t>
      </w:r>
      <w:r w:rsidRPr="00DE3B0E">
        <w:rPr>
          <w:rStyle w:val="StyleUnderline"/>
        </w:rPr>
        <w:t xml:space="preserve"> Adding more laborers does not automatically increase the standard of living of the existing citizenry; to raise living standards it is necessary to raise the output of the average worker.</w:t>
      </w:r>
      <w:r>
        <w:rPr>
          <w:u w:val="single"/>
        </w:rPr>
        <w:t xml:space="preserve"> </w:t>
      </w:r>
      <w:r w:rsidRPr="008873B9">
        <w:rPr>
          <w:rStyle w:val="StyleUnderline"/>
          <w:sz w:val="16"/>
          <w:u w:val="none"/>
        </w:rPr>
        <w:t>The central issue</w:t>
      </w:r>
      <w:r w:rsidRPr="008873B9">
        <w:rPr>
          <w:sz w:val="16"/>
        </w:rPr>
        <w:t xml:space="preserve"> in the debate over the costs and benefits of low skill immigration </w:t>
      </w:r>
      <w:r w:rsidRPr="001F6412">
        <w:rPr>
          <w:rStyle w:val="StyleUnderline"/>
        </w:rPr>
        <w:t>is</w:t>
      </w:r>
      <w:r w:rsidRPr="008873B9">
        <w:rPr>
          <w:sz w:val="16"/>
        </w:rPr>
        <w:t xml:space="preserve"> not whether such immigration makes the U.S. GDP larger (clearly it does), but </w:t>
      </w:r>
      <w:r w:rsidRPr="008873B9">
        <w:rPr>
          <w:rStyle w:val="StyleUnderline"/>
          <w:sz w:val="16"/>
          <w:u w:val="none"/>
        </w:rPr>
        <w:t>whether low skill immigration raises the post tax income of the average non-immigrant American</w:t>
      </w:r>
      <w:r w:rsidRPr="001F6412">
        <w:rPr>
          <w:rStyle w:val="StyleUnderline"/>
        </w:rPr>
        <w:t>.</w:t>
      </w:r>
      <w:r w:rsidRPr="008873B9">
        <w:rPr>
          <w:sz w:val="16"/>
        </w:rPr>
        <w:t xml:space="preserve"> </w:t>
      </w:r>
      <w:r w:rsidRPr="001F6412">
        <w:rPr>
          <w:rStyle w:val="StyleUnderline"/>
        </w:rPr>
        <w:t>Given the very large net tax burden that low skill immigrants impose on U.S. society, such immigrants would have to raise the incomes of non-immigrants to a remarkable degree to have a net beneficial effect. But there is little evidence to suggest that low skill immigrants increase the incomes of non-immigrants.</w:t>
      </w:r>
      <w:r w:rsidRPr="008873B9">
        <w:rPr>
          <w:sz w:val="16"/>
        </w:rPr>
        <w:t xml:space="preserve"> The National Academy of Sciences, for example, estimated that </w:t>
      </w:r>
      <w:r w:rsidRPr="008873B9">
        <w:rPr>
          <w:rStyle w:val="StyleUnderline"/>
          <w:sz w:val="16"/>
          <w:u w:val="none"/>
        </w:rPr>
        <w:t xml:space="preserve">all immigration produces a net economic gain of only $1 to $10 billion per year; </w:t>
      </w:r>
      <w:r w:rsidRPr="001F6412">
        <w:rPr>
          <w:rStyle w:val="Emphasis"/>
        </w:rPr>
        <w:t>this gain is the result of a reduction in consumer prices that is driven be a decline in wages for low skill non-immigrant workers.</w:t>
      </w:r>
    </w:p>
    <w:p w:rsidR="00D0249F" w:rsidRDefault="00D0249F" w:rsidP="00D0249F">
      <w:pPr>
        <w:pStyle w:val="Heading3"/>
        <w:rPr>
          <w:rStyle w:val="Emphasis"/>
          <w:b/>
          <w:iCs w:val="0"/>
          <w:sz w:val="32"/>
        </w:rPr>
      </w:pPr>
      <w:r>
        <w:rPr>
          <w:rStyle w:val="Emphasis"/>
          <w:b/>
          <w:iCs w:val="0"/>
          <w:sz w:val="32"/>
        </w:rPr>
        <w:t>A2: LT – General</w:t>
      </w:r>
    </w:p>
    <w:p w:rsidR="00D0249F" w:rsidRPr="009C18E2" w:rsidRDefault="00D0249F" w:rsidP="00D0249F">
      <w:pPr>
        <w:pStyle w:val="Heading4"/>
      </w:pPr>
      <w:r w:rsidRPr="009C18E2">
        <w:t>Even if they win immigrants improve the economy, increased competition makes</w:t>
      </w:r>
      <w:r>
        <w:t xml:space="preserve"> unequal</w:t>
      </w:r>
      <w:r w:rsidRPr="009C18E2">
        <w:t xml:space="preserve"> distribution inevitable </w:t>
      </w:r>
    </w:p>
    <w:p w:rsidR="00D0249F" w:rsidRPr="009C18E2" w:rsidRDefault="00D0249F" w:rsidP="00D0249F">
      <w:r w:rsidRPr="009C18E2">
        <w:rPr>
          <w:rStyle w:val="Style13ptBold"/>
        </w:rPr>
        <w:t>Solman and Sachs, 2016</w:t>
      </w:r>
      <w:r>
        <w:t xml:space="preserve"> (economics correspondent Paul Solman and economist Jeffrey Sachs, director of the Earth Institute at Columbia University and a senior UN advisor, What’s the economic impact of refugees in America?, PBS, Apr 7, 2016, </w:t>
      </w:r>
      <w:hyperlink r:id="rId33" w:history="1">
        <w:r w:rsidRPr="000764D8">
          <w:rPr>
            <w:rStyle w:val="Hyperlink"/>
          </w:rPr>
          <w:t>https://www.pbs.org/newshour/economy/whats-the-economic-impact-of-refugees-in-america</w:t>
        </w:r>
      </w:hyperlink>
      <w:r>
        <w:t xml:space="preserve">) – RK </w:t>
      </w:r>
    </w:p>
    <w:p w:rsidR="00D0249F" w:rsidRPr="006D1C9B" w:rsidRDefault="00D0249F" w:rsidP="00D0249F">
      <w:pPr>
        <w:rPr>
          <w:u w:val="single"/>
        </w:rPr>
      </w:pPr>
      <w:r w:rsidRPr="008873B9">
        <w:rPr>
          <w:sz w:val="14"/>
        </w:rPr>
        <w:t xml:space="preserve">Jeffrey Sachs: For the world, it’s positive, because people are leaving desperate situations and getting to economically better situations. </w:t>
      </w:r>
      <w:r w:rsidRPr="009C18E2">
        <w:rPr>
          <w:rStyle w:val="StyleUnderline"/>
        </w:rPr>
        <w:t xml:space="preserve">For the U.S., </w:t>
      </w:r>
      <w:r w:rsidRPr="008873B9">
        <w:rPr>
          <w:rStyle w:val="StyleUnderline"/>
          <w:sz w:val="14"/>
          <w:u w:val="none"/>
        </w:rPr>
        <w:t>on net, it’s positive, because</w:t>
      </w:r>
      <w:r w:rsidRPr="009C18E2">
        <w:rPr>
          <w:rStyle w:val="StyleUnderline"/>
        </w:rPr>
        <w:t xml:space="preserve"> there are gains when people come, add to the labor market, add skills </w:t>
      </w:r>
      <w:r w:rsidRPr="008873B9">
        <w:rPr>
          <w:rStyle w:val="StyleUnderline"/>
          <w:sz w:val="14"/>
          <w:u w:val="none"/>
        </w:rPr>
        <w:t>and generally</w:t>
      </w:r>
      <w:r w:rsidRPr="009C18E2">
        <w:rPr>
          <w:rStyle w:val="StyleUnderline"/>
        </w:rPr>
        <w:t xml:space="preserve">, earn less than what they </w:t>
      </w:r>
      <w:r w:rsidRPr="008873B9">
        <w:rPr>
          <w:rStyle w:val="StyleUnderline"/>
          <w:sz w:val="14"/>
          <w:u w:val="none"/>
        </w:rPr>
        <w:t>can</w:t>
      </w:r>
      <w:r w:rsidRPr="009C18E2">
        <w:rPr>
          <w:rStyle w:val="StyleUnderline"/>
        </w:rPr>
        <w:t xml:space="preserve"> </w:t>
      </w:r>
      <w:r w:rsidRPr="008873B9">
        <w:rPr>
          <w:rStyle w:val="StyleUnderline"/>
        </w:rPr>
        <w:t>contribute</w:t>
      </w:r>
      <w:r w:rsidRPr="008873B9">
        <w:rPr>
          <w:rStyle w:val="StyleUnderline"/>
          <w:sz w:val="14"/>
          <w:u w:val="none"/>
        </w:rPr>
        <w:t xml:space="preserve"> to the society</w:t>
      </w:r>
      <w:r w:rsidRPr="009C18E2">
        <w:rPr>
          <w:rStyle w:val="StyleUnderline"/>
        </w:rPr>
        <w:t xml:space="preserve"> </w:t>
      </w:r>
      <w:r w:rsidRPr="008873B9">
        <w:rPr>
          <w:rStyle w:val="StyleUnderline"/>
          <w:sz w:val="14"/>
          <w:u w:val="none"/>
        </w:rPr>
        <w:t>as a whole</w:t>
      </w:r>
      <w:r w:rsidRPr="009C18E2">
        <w:rPr>
          <w:rStyle w:val="StyleUnderline"/>
        </w:rPr>
        <w:t xml:space="preserve">. </w:t>
      </w:r>
      <w:r w:rsidRPr="008873B9">
        <w:rPr>
          <w:rStyle w:val="StyleUnderline"/>
          <w:sz w:val="14"/>
          <w:u w:val="none"/>
        </w:rPr>
        <w:t>So</w:t>
      </w:r>
      <w:r w:rsidRPr="009C18E2">
        <w:rPr>
          <w:rStyle w:val="StyleUnderline"/>
        </w:rPr>
        <w:t xml:space="preserve"> there are benefits, but there are distributional consequences </w:t>
      </w:r>
      <w:r w:rsidRPr="008873B9">
        <w:rPr>
          <w:rStyle w:val="StyleUnderline"/>
          <w:sz w:val="14"/>
          <w:u w:val="none"/>
        </w:rPr>
        <w:t>that can be quite complicated</w:t>
      </w:r>
      <w:r w:rsidRPr="008873B9">
        <w:rPr>
          <w:sz w:val="14"/>
        </w:rPr>
        <w:t xml:space="preserve">. Paul Solman: And what are they? Jeffrey Sachs: </w:t>
      </w:r>
      <w:r w:rsidRPr="008873B9">
        <w:rPr>
          <w:b/>
          <w:sz w:val="14"/>
        </w:rPr>
        <w:t xml:space="preserve">The </w:t>
      </w:r>
      <w:r w:rsidRPr="008873B9">
        <w:rPr>
          <w:rStyle w:val="Emphasis"/>
          <w:b w:val="0"/>
          <w:sz w:val="14"/>
          <w:u w:val="none"/>
        </w:rPr>
        <w:t>distributional consequences come in two kinds.</w:t>
      </w:r>
      <w:r w:rsidRPr="008873B9">
        <w:rPr>
          <w:rStyle w:val="StyleUnderline"/>
          <w:b/>
          <w:sz w:val="14"/>
          <w:u w:val="none"/>
        </w:rPr>
        <w:t xml:space="preserve"> </w:t>
      </w:r>
      <w:r w:rsidRPr="009C18E2">
        <w:rPr>
          <w:rStyle w:val="StyleUnderline"/>
        </w:rPr>
        <w:t xml:space="preserve">First, </w:t>
      </w:r>
      <w:r w:rsidRPr="009C18E2">
        <w:rPr>
          <w:rStyle w:val="Emphasis"/>
        </w:rPr>
        <w:t>some workers face increased job competition, and their wages can be driven down. If lower skilled immigrants come, then lower skilled American workers may see a decline in their wages, whereas business owners may see more workers at lower cost for them</w:t>
      </w:r>
      <w:r w:rsidRPr="009C18E2">
        <w:rPr>
          <w:rStyle w:val="StyleUnderline"/>
        </w:rPr>
        <w:t xml:space="preserve">. </w:t>
      </w:r>
      <w:r w:rsidRPr="008873B9">
        <w:rPr>
          <w:rStyle w:val="StyleUnderline"/>
          <w:sz w:val="14"/>
          <w:u w:val="none"/>
        </w:rPr>
        <w:t xml:space="preserve">The second kind of distributional consequence is that </w:t>
      </w:r>
      <w:r w:rsidRPr="009C18E2">
        <w:rPr>
          <w:rStyle w:val="StyleUnderline"/>
        </w:rPr>
        <w:t xml:space="preserve">migrants get social services. </w:t>
      </w:r>
      <w:r w:rsidRPr="008873B9">
        <w:rPr>
          <w:rStyle w:val="StyleUnderline"/>
          <w:sz w:val="14"/>
          <w:u w:val="none"/>
        </w:rPr>
        <w:t>And</w:t>
      </w:r>
      <w:r w:rsidRPr="009C18E2">
        <w:rPr>
          <w:rStyle w:val="StyleUnderline"/>
        </w:rPr>
        <w:t xml:space="preserve"> if they pay less in taxes and receive social services, that’s kind of a tax on the rest of the society.</w:t>
      </w:r>
      <w:r w:rsidRPr="008873B9">
        <w:rPr>
          <w:sz w:val="14"/>
        </w:rPr>
        <w:t xml:space="preserve"> So </w:t>
      </w:r>
      <w:r w:rsidRPr="008873B9">
        <w:rPr>
          <w:rStyle w:val="StyleUnderline"/>
          <w:sz w:val="14"/>
          <w:u w:val="none"/>
        </w:rPr>
        <w:t>economists point to both the labor market impacts and to the fiscal impacts</w:t>
      </w:r>
      <w:r w:rsidRPr="009C18E2">
        <w:rPr>
          <w:rStyle w:val="StyleUnderline"/>
        </w:rPr>
        <w:t>.</w:t>
      </w:r>
    </w:p>
    <w:p w:rsidR="00D0249F" w:rsidRPr="00B55AD5" w:rsidRDefault="00D0249F" w:rsidP="00D0249F"/>
    <w:p w:rsidR="00D3254A" w:rsidRDefault="00D3254A" w:rsidP="00D3254A">
      <w:pPr>
        <w:pStyle w:val="Heading2"/>
      </w:pPr>
      <w:r>
        <w:t xml:space="preserve">I/L </w:t>
      </w:r>
    </w:p>
    <w:p w:rsidR="00D3254A" w:rsidRPr="00A25030" w:rsidRDefault="00D3254A" w:rsidP="00D3254A">
      <w:pPr>
        <w:pStyle w:val="Heading3"/>
      </w:pPr>
      <w:r>
        <w:t>I/L – Wages Key</w:t>
      </w:r>
    </w:p>
    <w:p w:rsidR="00D3254A" w:rsidRDefault="00D3254A" w:rsidP="00D3254A">
      <w:pPr>
        <w:pStyle w:val="Heading4"/>
      </w:pPr>
      <w:r>
        <w:t>Higher wages boost economic growth- research consensus- multiple reasons</w:t>
      </w:r>
    </w:p>
    <w:p w:rsidR="00D3254A" w:rsidRPr="0077198D" w:rsidRDefault="00D3254A" w:rsidP="00D3254A">
      <w:r w:rsidRPr="00C54E8B">
        <w:rPr>
          <w:rStyle w:val="Style13ptBold"/>
        </w:rPr>
        <w:t>Wolfers 15</w:t>
      </w:r>
      <w:r>
        <w:t xml:space="preserve"> (Justin is professor of economics and professor of public policy at University of Michigan. “Higher Wages for Low-Income Workers Lead to Higher Productivity.” January 13, 2015. Peterson Institute for International Economics. https://piie.com/blogs/realtime-economic-issues-watch/higher-wages-low-income-workers-lead-higher-productivity)</w:t>
      </w:r>
    </w:p>
    <w:p w:rsidR="00D3254A" w:rsidRPr="002C682D" w:rsidRDefault="00D3254A" w:rsidP="00D3254A">
      <w:pPr>
        <w:rPr>
          <w:sz w:val="16"/>
        </w:rPr>
      </w:pPr>
      <w:r w:rsidRPr="002C682D">
        <w:rPr>
          <w:rStyle w:val="StyleUnderline"/>
        </w:rPr>
        <w:t xml:space="preserve">Economists have long argued that increases in worker pay can lead to improvements in productivity—indeed, that it can actually be </w:t>
      </w:r>
      <w:r w:rsidRPr="002C682D">
        <w:rPr>
          <w:rStyle w:val="Emphasis"/>
        </w:rPr>
        <w:t>profitable to pay workers higher wages</w:t>
      </w:r>
      <w:r w:rsidRPr="002C682D">
        <w:rPr>
          <w:sz w:val="16"/>
        </w:rPr>
        <w:t xml:space="preserve">. As Alfred Marshall, the father of modern economics, argued almost 125 years ago, "any change in the distribution of wealth which gives more to the wage receivers and less to the capitalists is likely, other things being equal, to hasten the increase of material production." Since then, </w:t>
      </w:r>
      <w:r w:rsidRPr="002C682D">
        <w:rPr>
          <w:rStyle w:val="Emphasis"/>
        </w:rPr>
        <w:t>economists have compiled rich data validating Marshall's hypothesis that paying higher wages generates savings</w:t>
      </w:r>
      <w:r w:rsidRPr="002C682D">
        <w:rPr>
          <w:sz w:val="16"/>
        </w:rPr>
        <w:t xml:space="preserve">: </w:t>
      </w:r>
      <w:r w:rsidRPr="002C682D">
        <w:rPr>
          <w:rStyle w:val="Emphasis"/>
        </w:rPr>
        <w:t>Higher wages motivate employees to work harder</w:t>
      </w:r>
      <w:r w:rsidRPr="002C682D">
        <w:rPr>
          <w:sz w:val="16"/>
        </w:rPr>
        <w:t xml:space="preserve">. Janet Yellen (1984) [pdf] suggested that higher wages create the conditions for workers to be more productive, pointing to "reduced shirking by employees due to a higher cost of job loss; lower turnover; an improvement in the average quality of job applicants and improved morale." Among the studies documenting this point are Levine (1992), [pdf] which analyzed a sample of large (mostly Fortune 500) manufacturing companies, and Holzer (1990), [pdf] which used data from a national sample of firms finding that "high-wage firms can sometimes offset more than half of their higher wage costs through improved productivity and lower hiring and turnover cost." Reich et al. (2003) [pdf] surveyed employers at the San Francisco airport after a broad-based increase in wages and found that the employers of the majority of affected workers reported that their overall performance had improved. Mas (2006) [pdf] analyzed the case of New Jersey police officers who were granted a wage increase of 17 percent, and who were 12 percent more productive in clearing cases than those who were refused the increase. </w:t>
      </w:r>
      <w:r w:rsidRPr="002C682D">
        <w:rPr>
          <w:rStyle w:val="Emphasis"/>
        </w:rPr>
        <w:t>Higher wages attract more capable and productive workers</w:t>
      </w:r>
      <w:r w:rsidRPr="002C682D">
        <w:rPr>
          <w:sz w:val="16"/>
        </w:rPr>
        <w:t xml:space="preserve">. The evidence that </w:t>
      </w:r>
      <w:r w:rsidRPr="002C682D">
        <w:rPr>
          <w:rStyle w:val="StyleUnderline"/>
        </w:rPr>
        <w:t xml:space="preserve">higher wages attract more high quality applicants </w:t>
      </w:r>
      <w:r w:rsidRPr="002C682D">
        <w:rPr>
          <w:sz w:val="16"/>
        </w:rPr>
        <w:t xml:space="preserve">for new jobs is voluminous. Dal Bó et al. (2013) show that </w:t>
      </w:r>
      <w:r w:rsidRPr="002C682D">
        <w:rPr>
          <w:rStyle w:val="StyleUnderline"/>
        </w:rPr>
        <w:t>offering higher salaries yielded an applicant pool with a higher IQ and with personality scores and motivation that made them a better fit for the advertised jobs</w:t>
      </w:r>
      <w:r w:rsidRPr="002C682D">
        <w:rPr>
          <w:sz w:val="16"/>
        </w:rPr>
        <w:t xml:space="preserve">. Moreover, the first firm to offer higher wages is more likely to attract and retain more productive workers. </w:t>
      </w:r>
      <w:r w:rsidRPr="002C682D">
        <w:rPr>
          <w:rStyle w:val="Emphasis"/>
        </w:rPr>
        <w:t>Higher wages lead to lower turnover, reducing the costs of hiring and training new workers</w:t>
      </w:r>
      <w:r w:rsidRPr="002C682D">
        <w:rPr>
          <w:sz w:val="16"/>
        </w:rPr>
        <w:t xml:space="preserve">. Reich et al (2003) [pdf] calculated that typical turnover costs exceed $4,000 for each worker and that an increase in wages at the San Francisco airport led to a decline in turnover of 34 percent, yielding turnover-related savings of $6.6 million per year. Dube et al. (2007) [pdf] found that when a San Francisco living wage ordinance raised wages among low-paid workers, those workers were more likely to stay with their employers. Reich and his coauthors also documented a stunning turnover rate of nearly 95 percent per year among security screeners in mid-2000, which fell to 18.7 percent when pay improved. Fairris et al. (2005) [pdf] examined evidence from Los Angeles, finding that </w:t>
      </w:r>
      <w:r w:rsidRPr="002C682D">
        <w:rPr>
          <w:rStyle w:val="StyleUnderline"/>
        </w:rPr>
        <w:t>when employers were directed to offer higher wages, the decline in worker turnover yielded savings</w:t>
      </w:r>
      <w:r w:rsidRPr="002C682D">
        <w:rPr>
          <w:sz w:val="16"/>
        </w:rPr>
        <w:t xml:space="preserve"> equal to around one-sixth of the cost incurred. </w:t>
      </w:r>
      <w:r w:rsidRPr="002C682D">
        <w:rPr>
          <w:rStyle w:val="Emphasis"/>
        </w:rPr>
        <w:t>Higher wages enhance quality and customer service</w:t>
      </w:r>
      <w:r w:rsidRPr="002C682D">
        <w:rPr>
          <w:sz w:val="16"/>
        </w:rPr>
        <w:t>. The Reich et al. (2003) [pdf] study also found that almost half of employers reported improvements in customer service following a wage rise for low-wage workers,</w:t>
      </w:r>
      <w:r w:rsidRPr="002C682D">
        <w:rPr>
          <w:rStyle w:val="StyleUnderline"/>
        </w:rPr>
        <w:t xml:space="preserve"> </w:t>
      </w:r>
      <w:r w:rsidRPr="002C682D">
        <w:rPr>
          <w:sz w:val="16"/>
        </w:rPr>
        <w:t xml:space="preserve">and indeed, higher wages at the San Francisco airport led to shorter airport lines. Cowherd and Levine (1992) found that an increase in the pay of lower-level employees relative to management increased the quality of production. Using data from more than 500 retail stores, Fisher et al. (2006) [pdf] found a positive relationship between customer satisfaction and the payroll level of associates and managers in the store. Higher wages were also associated with employers having more knowledge about the inventory. </w:t>
      </w:r>
      <w:r w:rsidRPr="002C682D">
        <w:rPr>
          <w:rStyle w:val="Emphasis"/>
        </w:rPr>
        <w:t>Higher wages reduce disciplinary problems and absenteeism</w:t>
      </w:r>
      <w:r w:rsidRPr="002C682D">
        <w:rPr>
          <w:sz w:val="16"/>
        </w:rPr>
        <w:t xml:space="preserve">. Cappelli and Chauvin (1991) [pdf] documented that </w:t>
      </w:r>
      <w:r w:rsidRPr="002C682D">
        <w:rPr>
          <w:rStyle w:val="StyleUnderline"/>
        </w:rPr>
        <w:t>in plants where pay was higher relative to the local labor market, fewer disciplinary actions were required</w:t>
      </w:r>
      <w:r w:rsidRPr="002C682D">
        <w:rPr>
          <w:sz w:val="16"/>
        </w:rPr>
        <w:t xml:space="preserve">. Likewise, nearly half of those employers surveyed by Reich et al. (2003) [pdf] </w:t>
      </w:r>
      <w:r w:rsidRPr="002C682D">
        <w:rPr>
          <w:rStyle w:val="StyleUnderline"/>
        </w:rPr>
        <w:t>reported a decrease in disciplinary issues following a wage rise</w:t>
      </w:r>
      <w:r w:rsidRPr="002C682D">
        <w:rPr>
          <w:sz w:val="16"/>
        </w:rPr>
        <w:t>. Zhang et al. [pdf] (2013) showed in a survey of Canadian firms that</w:t>
      </w:r>
      <w:r w:rsidRPr="002C682D">
        <w:rPr>
          <w:rStyle w:val="StyleUnderline"/>
        </w:rPr>
        <w:t xml:space="preserve"> absenteeism was less likely when wages were higher</w:t>
      </w:r>
      <w:r w:rsidRPr="002C682D">
        <w:rPr>
          <w:sz w:val="16"/>
        </w:rPr>
        <w:t xml:space="preserve">. Pfeifer (2010) found a similar result in a large German survey. Firms with higher wages need to devote fewer resources to monitoring. </w:t>
      </w:r>
      <w:r w:rsidRPr="002C682D">
        <w:rPr>
          <w:rStyle w:val="StyleUnderline"/>
        </w:rPr>
        <w:t xml:space="preserve">High-paying firms have been found to </w:t>
      </w:r>
      <w:r w:rsidRPr="002C682D">
        <w:rPr>
          <w:rStyle w:val="Emphasis"/>
        </w:rPr>
        <w:t>create a culture of hard work</w:t>
      </w:r>
      <w:r w:rsidRPr="002C682D">
        <w:rPr>
          <w:rStyle w:val="StyleUnderline"/>
        </w:rPr>
        <w:t xml:space="preserve"> </w:t>
      </w:r>
      <w:r w:rsidRPr="002C682D">
        <w:rPr>
          <w:sz w:val="16"/>
        </w:rPr>
        <w:t xml:space="preserve">in which employees monitor their coworkers, reducing the need to hire supervisors. Rebitzer (1995) found that low-wage maintenance workers needed more supervision in the petrochemical industry. Groshen and Krueger (1990) showed that more highly paid nurses were also supervised less. Georgiadis (2008) found that in residential care homes in the United Kingdom "higher wage costs were more than offset by lower monitoring costs." Workers excessively concerned about income security perform less well at work. A variety of recent experiments have demonstrated this proposition. Mani et al. (2013) recruited buyers in a shopping mall and asked them to think about their finances. Researchers observed that the performance of poor subjects on a cognitive test deteriorated if they were asked to imagine a large emergency expenditure (a $1,500 car repair), but no such deterioration was observed for well-off subjects. Mullainathan and Shafir (2013) assessed a range of related experiments, finding that mental tasks that simulate the constant stress of poverty led people to act in compulsive and improper ways. Indeed, the World Bank Development Report (2015), [pdf] citing numerous field studies, recognizes that poverty taxes people's mental capacities and self-control. Other mechanisms by which higher wages can yield offsetting benefits include: </w:t>
      </w:r>
      <w:r w:rsidRPr="002C682D">
        <w:rPr>
          <w:rStyle w:val="Emphasis"/>
        </w:rPr>
        <w:t>Higher wages are associated with better health—less illness and more stamina, which enhance worker productivity.</w:t>
      </w:r>
      <w:r w:rsidRPr="002C682D">
        <w:rPr>
          <w:sz w:val="16"/>
        </w:rPr>
        <w:t xml:space="preserve"> Greater job satisfaction can result in less conflict between employers and labor groups</w:t>
      </w:r>
      <w:r w:rsidRPr="002C682D">
        <w:rPr>
          <w:rStyle w:val="StyleUnderline"/>
        </w:rPr>
        <w:t>. Enhanced reputation with consumers</w:t>
      </w:r>
      <w:r w:rsidRPr="002C682D">
        <w:rPr>
          <w:sz w:val="16"/>
        </w:rPr>
        <w:t xml:space="preserve"> (compare the reputations of Costco and Walmart). All of these positive effects may interact to yield even larger aggregate effects, </w:t>
      </w:r>
      <w:r w:rsidRPr="002C682D">
        <w:rPr>
          <w:rStyle w:val="Emphasis"/>
        </w:rPr>
        <w:t>as the productivity of one worker often raises the productivity of their coworkers</w:t>
      </w:r>
      <w:r w:rsidRPr="002C682D">
        <w:rPr>
          <w:sz w:val="16"/>
        </w:rPr>
        <w:t>. Mas and Moretti (2009) [pdf] offer persuasive data on this point, showing that productive cashiers motivate their coworkers to work faster.</w:t>
      </w:r>
    </w:p>
    <w:p w:rsidR="00D3254A" w:rsidRDefault="00D3254A" w:rsidP="00D3254A">
      <w:pPr>
        <w:pStyle w:val="Heading4"/>
      </w:pPr>
      <w:r>
        <w:t>Wages are key to the economy</w:t>
      </w:r>
    </w:p>
    <w:p w:rsidR="00D3254A" w:rsidRDefault="00D3254A" w:rsidP="00D3254A">
      <w:r w:rsidRPr="00306CA3">
        <w:rPr>
          <w:rStyle w:val="Style13ptBold"/>
        </w:rPr>
        <w:t>Vigna 13</w:t>
      </w:r>
      <w:r>
        <w:t xml:space="preserve"> (Paul, journalist for New York MoneyBeat, The Wall Street Journal, “The Best Indicator of U.S. Health is Wage Growth (or Lack Thereof)”, Wall Street Journal, </w:t>
      </w:r>
      <w:hyperlink r:id="rId34" w:history="1">
        <w:r w:rsidRPr="004F04B3">
          <w:rPr>
            <w:rStyle w:val="Hyperlink"/>
          </w:rPr>
          <w:t>https://blogs.wsj.com/moneybeat/2013/04/16/the-best-indicator-of-u-s-health-is-wage-growth-or-lack-thereof/</w:t>
        </w:r>
      </w:hyperlink>
      <w:r>
        <w:t>, 16 April 2013) JY</w:t>
      </w:r>
    </w:p>
    <w:p w:rsidR="00D3254A" w:rsidRPr="002C682D" w:rsidRDefault="00D3254A" w:rsidP="00D3254A">
      <w:pPr>
        <w:rPr>
          <w:sz w:val="16"/>
        </w:rPr>
      </w:pPr>
      <w:r w:rsidRPr="00340C0C">
        <w:rPr>
          <w:rStyle w:val="StyleUnderline"/>
        </w:rPr>
        <w:t>The best indicator of the economy’s true health</w:t>
      </w:r>
      <w:r w:rsidRPr="002C682D">
        <w:rPr>
          <w:sz w:val="16"/>
        </w:rPr>
        <w:t xml:space="preserve"> was released this morning. It wasn’t the jobs report. It wasn’t gross domestic product. It wasn’t consumer prices or housing starts or industrial production. It </w:t>
      </w:r>
      <w:r w:rsidRPr="00340C0C">
        <w:rPr>
          <w:rStyle w:val="StyleUnderline"/>
        </w:rPr>
        <w:t>was wages</w:t>
      </w:r>
      <w:r w:rsidRPr="002C682D">
        <w:rPr>
          <w:sz w:val="16"/>
        </w:rPr>
        <w:t xml:space="preserve">. The Bureau of Labor Statistics released its report on real earnings — wages adjusted for inflation — at 8:30 a.m., in conjunction with the consumer prices index. The latter gets all the attention, but </w:t>
      </w:r>
      <w:r w:rsidRPr="00340C0C">
        <w:rPr>
          <w:rStyle w:val="StyleUnderline"/>
        </w:rPr>
        <w:t>if you want to understand the true health of the economy</w:t>
      </w:r>
      <w:r w:rsidRPr="002C682D">
        <w:rPr>
          <w:sz w:val="16"/>
        </w:rPr>
        <w:t xml:space="preserve">, the former is the one to watch. </w:t>
      </w:r>
      <w:r w:rsidRPr="00306CA3">
        <w:rPr>
          <w:rStyle w:val="StyleUnderline"/>
        </w:rPr>
        <w:t>Average weekly earnings rose 0.3% in March from a year ago</w:t>
      </w:r>
      <w:r w:rsidRPr="002C682D">
        <w:rPr>
          <w:sz w:val="16"/>
        </w:rPr>
        <w:t xml:space="preserve">, using the data from the consumer prices report to adjust for inflation, according to this morning’s report from the Bureau of Labor Statistics. </w:t>
      </w:r>
      <w:r w:rsidRPr="00306CA3">
        <w:rPr>
          <w:rStyle w:val="StyleUnderline"/>
        </w:rPr>
        <w:t>That’s a static growth rate</w:t>
      </w:r>
      <w:r w:rsidRPr="002C682D">
        <w:rPr>
          <w:sz w:val="16"/>
        </w:rPr>
        <w:t>, and it’s one more drag on a working class that hasn’t recovered from the crash of 2008. The good news in all this: wages overall are up since the recession’s start. The bad news: They’re down from the end of 2008, broadly flat over the past decade, and on an inflation-adjusted basis, wages peaked in 1973, fully 40 years ago. Apart from brief lapses, like in the late 1990s, wages have been falling for a generation. Of course, in the upside down world of the markets, where a bad economy means lower rates from the Federal Reserve, this report isn’t going to make the markets shake, today. But over the long term, wage growth is the best tell on the economy’s true health and the market’s trajectory. Wage growth provides a clean, clear picture of the health of the citizenry.</w:t>
      </w:r>
      <w:r w:rsidRPr="00340C0C">
        <w:rPr>
          <w:rStyle w:val="StyleUnderline"/>
        </w:rPr>
        <w:t xml:space="preserve"> </w:t>
      </w:r>
      <w:r w:rsidRPr="00340C0C">
        <w:rPr>
          <w:rStyle w:val="Emphasis"/>
        </w:rPr>
        <w:t>If wages are rising at a healthy clip, it speaks to a healthy labor force. If wages aren’t growing, it speaks to a labor force under pressure</w:t>
      </w:r>
      <w:r w:rsidRPr="00306CA3">
        <w:rPr>
          <w:rStyle w:val="Emphasis"/>
        </w:rPr>
        <w:t>. An economy as dependent upon consumer spending as the U.S. can’t remain strong if wages aren’t growing.</w:t>
      </w:r>
      <w:r w:rsidRPr="002C682D">
        <w:rPr>
          <w:sz w:val="16"/>
        </w:rPr>
        <w:t xml:space="preserve"> A single, real-world example illustrates this. In the first decade of this century, when housing prices were doubling in a matter of years, wages were largely stagnant. You didn’t need to know about securitizations or leverage to understood that housing prices couldn’t outpace wage growth at that exponential rate without repercussions. “We’re just not going to see big increases in wages when we have unemployment this high,” said Heidi Scheirholz, an economist at the Economic Policy Institute. </w:t>
      </w:r>
      <w:r w:rsidRPr="00306CA3">
        <w:rPr>
          <w:rStyle w:val="Emphasis"/>
        </w:rPr>
        <w:t>Stagnant wages are hitting low-income workers the most</w:t>
      </w:r>
      <w:r w:rsidRPr="00306CA3">
        <w:rPr>
          <w:rStyle w:val="StyleUnderline"/>
        </w:rPr>
        <w:t>, she noted, but it’s also affected the middle class as well.</w:t>
      </w:r>
      <w:r w:rsidRPr="002C682D">
        <w:rPr>
          <w:sz w:val="16"/>
        </w:rPr>
        <w:t xml:space="preserve"> People with college degrees haven’t seen any wage growth in a decade, she noted. “Wage stagnation is about so much more than people not having the right skills.” Flat of falling wages have been papered over for years; consumers have taken on more credit, for instance, and raided their savings. The Fed’s monetary policies since 2008 have also cushioned some of the blow. But none of that is a panacea. “Neither low interest rates nor low savings are likely to prove sustainable over the long term,” Russ Koesterich, chief investment strategist at BlackRock’s iShares Funds, wrote last month. “The Federal Reserve is likely to eventually raise rates and without faster personal income growth, consumers are likely to run out of savings, especially considering the massive amount of debt they are still unwinding. “</w:t>
      </w:r>
      <w:r w:rsidRPr="00306CA3">
        <w:rPr>
          <w:rStyle w:val="Emphasis"/>
        </w:rPr>
        <w:t>If consumption and the broader economy are to remain resilient</w:t>
      </w:r>
      <w:r w:rsidRPr="002C682D">
        <w:rPr>
          <w:sz w:val="16"/>
        </w:rPr>
        <w:t xml:space="preserve"> going forward in the face of consumer deleveraging, </w:t>
      </w:r>
      <w:r w:rsidRPr="00306CA3">
        <w:rPr>
          <w:rStyle w:val="Emphasis"/>
        </w:rPr>
        <w:t>they will need to be supported by</w:t>
      </w:r>
      <w:r w:rsidRPr="002C682D">
        <w:rPr>
          <w:sz w:val="16"/>
        </w:rPr>
        <w:t xml:space="preserve"> an improving labor market leading to </w:t>
      </w:r>
      <w:r w:rsidRPr="00306CA3">
        <w:rPr>
          <w:rStyle w:val="Emphasis"/>
        </w:rPr>
        <w:t>faster personal income growth</w:t>
      </w:r>
      <w:r w:rsidRPr="002C682D">
        <w:rPr>
          <w:sz w:val="16"/>
        </w:rPr>
        <w:t>.”</w:t>
      </w:r>
    </w:p>
    <w:p w:rsidR="00D3254A" w:rsidRPr="005B5A4C" w:rsidRDefault="00D3254A" w:rsidP="00D3254A">
      <w:pPr>
        <w:pStyle w:val="Heading3"/>
      </w:pPr>
      <w:r w:rsidRPr="005B5A4C">
        <w:t>I/L – Employment Key</w:t>
      </w:r>
    </w:p>
    <w:p w:rsidR="00D3254A" w:rsidRPr="005B5A4C" w:rsidRDefault="00D3254A" w:rsidP="00D3254A">
      <w:pPr>
        <w:pStyle w:val="Heading4"/>
      </w:pPr>
      <w:r w:rsidRPr="005B5A4C">
        <w:t>Studies prove that with an increase in immigration there’s a decrease in employment</w:t>
      </w:r>
    </w:p>
    <w:p w:rsidR="00D3254A" w:rsidRPr="005B5A4C" w:rsidRDefault="00D3254A" w:rsidP="00D3254A">
      <w:pPr>
        <w:rPr>
          <w:rFonts w:asciiTheme="minorHAnsi" w:hAnsiTheme="minorHAnsi" w:cstheme="minorHAnsi"/>
        </w:rPr>
      </w:pPr>
      <w:r w:rsidRPr="005B5A4C">
        <w:rPr>
          <w:rFonts w:asciiTheme="minorHAnsi" w:hAnsiTheme="minorHAnsi" w:cstheme="minorHAnsi"/>
          <w:b/>
          <w:sz w:val="26"/>
          <w:szCs w:val="26"/>
        </w:rPr>
        <w:t>Camarota and Zeigler 13</w:t>
      </w:r>
      <w:r w:rsidRPr="005B5A4C">
        <w:rPr>
          <w:rFonts w:asciiTheme="minorHAnsi" w:hAnsiTheme="minorHAnsi" w:cstheme="minorHAnsi"/>
        </w:rPr>
        <w:t xml:space="preserve"> </w:t>
      </w:r>
      <w:r w:rsidRPr="005B5A4C">
        <w:rPr>
          <w:rFonts w:asciiTheme="minorHAnsi" w:hAnsiTheme="minorHAnsi" w:cstheme="minorHAnsi"/>
          <w:sz w:val="20"/>
        </w:rPr>
        <w:t xml:space="preserve">(Dr. Steven Camarota serves as the Director of Research for the Center for Immigration Studies (CIS), a Washington, DC-based research institute that examines the consequences of legal and illegal immigration on the United States. The Center promotes an informed debate on comprehensive immigration reform by providing policymakers, academics, media, and citizens with fact-based information on immigration. </w:t>
      </w:r>
      <w:r w:rsidRPr="005B5A4C">
        <w:rPr>
          <w:rFonts w:asciiTheme="minorHAnsi" w:hAnsiTheme="minorHAnsi" w:cstheme="minorHAnsi"/>
          <w:sz w:val="20"/>
          <w:shd w:val="clear" w:color="auto" w:fill="FFFFFF"/>
        </w:rPr>
        <w:t>Karen Zeigler serves as Demographer for the Center for Immigration Studies, a Washington, DC-based immigration think tank. The Center produces credible, timely research on key immigration issues, examines the impact of immigration in American society, and educates policymakers and opinion leaders. “Immigrant Gains and Native Losses In the Job Market, 2000 to 2013”, Center For Immigration Studies, July 1</w:t>
      </w:r>
      <w:r w:rsidRPr="005B5A4C">
        <w:rPr>
          <w:rFonts w:asciiTheme="minorHAnsi" w:hAnsiTheme="minorHAnsi" w:cstheme="minorHAnsi"/>
          <w:sz w:val="20"/>
          <w:shd w:val="clear" w:color="auto" w:fill="FFFFFF"/>
          <w:vertAlign w:val="superscript"/>
        </w:rPr>
        <w:t>st</w:t>
      </w:r>
      <w:r w:rsidRPr="005B5A4C">
        <w:rPr>
          <w:rFonts w:asciiTheme="minorHAnsi" w:hAnsiTheme="minorHAnsi" w:cstheme="minorHAnsi"/>
          <w:sz w:val="20"/>
          <w:shd w:val="clear" w:color="auto" w:fill="FFFFFF"/>
        </w:rPr>
        <w:t xml:space="preserve">, 2013. </w:t>
      </w:r>
      <w:hyperlink r:id="rId35" w:history="1">
        <w:r w:rsidRPr="005B5A4C">
          <w:rPr>
            <w:rStyle w:val="Hyperlink"/>
            <w:rFonts w:asciiTheme="minorHAnsi" w:hAnsiTheme="minorHAnsi" w:cstheme="minorHAnsi"/>
            <w:sz w:val="20"/>
            <w:shd w:val="clear" w:color="auto" w:fill="FFFFFF"/>
          </w:rPr>
          <w:t>https://cis.org/Immigrant-Gains-and-Native-Losses-Job-Market-2000-2013</w:t>
        </w:r>
      </w:hyperlink>
      <w:r w:rsidRPr="005B5A4C">
        <w:rPr>
          <w:rFonts w:asciiTheme="minorHAnsi" w:hAnsiTheme="minorHAnsi" w:cstheme="minorHAnsi"/>
          <w:sz w:val="20"/>
          <w:shd w:val="clear" w:color="auto" w:fill="FFFFFF"/>
        </w:rPr>
        <w:t>) DH</w:t>
      </w:r>
    </w:p>
    <w:p w:rsidR="00D3254A" w:rsidRPr="005B5A4C" w:rsidRDefault="00D3254A" w:rsidP="00D3254A">
      <w:pPr>
        <w:rPr>
          <w:sz w:val="16"/>
        </w:rPr>
      </w:pPr>
      <w:r w:rsidRPr="005B5A4C">
        <w:rPr>
          <w:sz w:val="16"/>
        </w:rPr>
        <w:t>Competition for Jobs. There is good research indicating that</w:t>
      </w:r>
      <w:r w:rsidRPr="005B5A4C">
        <w:rPr>
          <w:rStyle w:val="StyleUnderline"/>
        </w:rPr>
        <w:t xml:space="preserve"> immigration negatively impacts native employment</w:t>
      </w:r>
      <w:r w:rsidRPr="005B5A4C">
        <w:rPr>
          <w:sz w:val="16"/>
        </w:rPr>
        <w:t xml:space="preserve">. Borjas, Grogger, and Hanson in a 2010 article found that </w:t>
      </w:r>
      <w:r w:rsidRPr="005B5A4C">
        <w:rPr>
          <w:rStyle w:val="StyleUnderline"/>
        </w:rPr>
        <w:t>immigration reduces the employment of less-educated black men and increases their rate of incarceration.</w:t>
      </w:r>
      <w:r w:rsidRPr="005B5A4C">
        <w:rPr>
          <w:sz w:val="16"/>
        </w:rPr>
        <w:t>3 Their conclusions are similar to that of a 2010 academic study by Shihadeh and Barranco, which found that "</w:t>
      </w:r>
      <w:r w:rsidRPr="005B5A4C">
        <w:rPr>
          <w:rStyle w:val="StyleUnderline"/>
        </w:rPr>
        <w:t>Latino immigration raises black violence by first increasing black unemployment</w:t>
      </w:r>
      <w:r w:rsidRPr="005B5A4C">
        <w:rPr>
          <w:sz w:val="16"/>
        </w:rPr>
        <w:t>."4 These findings are supported by earlier work done by Kposowa, which also showed that immigration reduced black employment.5 Other academic studies have also found that immigration reduces job opportunities for natives. In its 1997 study of California</w:t>
      </w:r>
      <w:r w:rsidRPr="005B5A4C">
        <w:rPr>
          <w:rStyle w:val="StyleUnderline"/>
        </w:rPr>
        <w:t xml:space="preserve">, </w:t>
      </w:r>
      <w:r w:rsidRPr="005B5A4C">
        <w:rPr>
          <w:sz w:val="16"/>
        </w:rPr>
        <w:t>the Rand Corporation concluded that in that state alone</w:t>
      </w:r>
      <w:r w:rsidRPr="005B5A4C">
        <w:rPr>
          <w:rStyle w:val="StyleUnderline"/>
        </w:rPr>
        <w:t xml:space="preserve"> competition with immigrants for jobs caused between 128,200 and 194,000 native-born workers in the state to withdraw from the workforce</w:t>
      </w:r>
      <w:r w:rsidRPr="005B5A4C">
        <w:rPr>
          <w:sz w:val="16"/>
        </w:rPr>
        <w:t xml:space="preserve">.6 A more recent analysis by Federal Reserve economist Christopher Smith found that immigration reduces the employment of U.S.-born teenagers.7 This is consistent with work by Andrew Sum, Harrington, and Khatiwada showing that immigration has a significant negative impact on the employment of younger workers.8 The recently published Congressional Budget Office cost estimate for the Gang of Eight immigration bill (S.744), indicates that just the </w:t>
      </w:r>
      <w:r w:rsidRPr="005B5A4C">
        <w:rPr>
          <w:rStyle w:val="StyleUnderline"/>
        </w:rPr>
        <w:t>increases in legal immigration in the bill will increase unemployment by about 150,000 through the year 2020.</w:t>
      </w:r>
      <w:r w:rsidRPr="005B5A4C">
        <w:rPr>
          <w:sz w:val="16"/>
        </w:rPr>
        <w:t xml:space="preserve">9 Although there is evidence that immigration reduces employment opportunities for natives, there remains a debate among economists about the extent of the job displacement. Putting aside the research, the dramatic decline in work among natives, and the enormous increase in the number not working, even before the recession, is strong evidence that labor is not in short supply in the United States. </w:t>
      </w:r>
    </w:p>
    <w:p w:rsidR="00D3254A" w:rsidRPr="00C9479F" w:rsidRDefault="00D3254A" w:rsidP="00D3254A"/>
    <w:p w:rsidR="00D3254A" w:rsidRDefault="00D3254A" w:rsidP="00D3254A">
      <w:pPr>
        <w:pStyle w:val="Heading4"/>
      </w:pPr>
      <w:r>
        <w:t xml:space="preserve">Unemployment has MASSIVE economic consequences </w:t>
      </w:r>
    </w:p>
    <w:p w:rsidR="00D3254A" w:rsidRDefault="00D3254A" w:rsidP="00D3254A">
      <w:r w:rsidRPr="00427768">
        <w:rPr>
          <w:b/>
          <w:sz w:val="26"/>
          <w:szCs w:val="26"/>
        </w:rPr>
        <w:t>Simpson 17</w:t>
      </w:r>
      <w:r>
        <w:t xml:space="preserve"> (Stephen D. Simpson, CFA, is a freelance financial writer, investor, and consultant. He has worked as an equity analyst for both sell-side and buy-side investment companies in both equities and fixed income. “</w:t>
      </w:r>
      <w:r w:rsidRPr="00411AB6">
        <w:t>The Cost of Unemployment to the Economy</w:t>
      </w:r>
      <w:r>
        <w:t>”, Investopedia, May 5</w:t>
      </w:r>
      <w:r w:rsidRPr="00427768">
        <w:rPr>
          <w:vertAlign w:val="superscript"/>
        </w:rPr>
        <w:t>th</w:t>
      </w:r>
      <w:r>
        <w:t xml:space="preserve">, 2017. </w:t>
      </w:r>
      <w:hyperlink r:id="rId36" w:history="1">
        <w:r w:rsidRPr="003505D3">
          <w:rPr>
            <w:rStyle w:val="Hyperlink"/>
          </w:rPr>
          <w:t>https://www.investopedia.com/financial-edge/0811/the-cost-of-unemployment-to-the-economy.aspx</w:t>
        </w:r>
      </w:hyperlink>
      <w:r>
        <w:t xml:space="preserve">) DH </w:t>
      </w:r>
    </w:p>
    <w:p w:rsidR="00D3254A" w:rsidRPr="00FA4BFC" w:rsidRDefault="00D3254A" w:rsidP="00D3254A">
      <w:pPr>
        <w:rPr>
          <w:sz w:val="16"/>
        </w:rPr>
      </w:pPr>
      <w:r w:rsidRPr="00FA4BFC">
        <w:rPr>
          <w:sz w:val="16"/>
        </w:rPr>
        <w:t>The economic costs of unemployment are probably more obvious when viewed through the lens of the national checkbook</w:t>
      </w:r>
      <w:r w:rsidRPr="00FA4BFC">
        <w:rPr>
          <w:rStyle w:val="StyleUnderline"/>
        </w:rPr>
        <w:t>. Unemployment leads to higher payments from state and federal governments for unemployment benefits ($2.96 billion worth of benefits were paid out in February 2017), food assistance, and Medicaid. At the same time, those governments are no longer collecting the same levels of income tax as before</w:t>
      </w:r>
      <w:r w:rsidRPr="00FA4BFC">
        <w:rPr>
          <w:sz w:val="16"/>
        </w:rPr>
        <w:t xml:space="preserve"> - forcing the government to borrow money (which defers the costs and impacts of unemployment into the future) or cut back on other spending (perhaps exacerbating the bad economic situation). </w:t>
      </w:r>
      <w:r w:rsidRPr="00FA4BFC">
        <w:rPr>
          <w:rStyle w:val="StyleUnderline"/>
        </w:rPr>
        <w:t>Unemployment is also a dangerous state for the U.S. economy. Over 70% of what the U.S. economy produces goes to personal consumption and unemployed workers</w:t>
      </w:r>
      <w:r w:rsidRPr="00FA4BFC">
        <w:rPr>
          <w:sz w:val="16"/>
        </w:rPr>
        <w:t xml:space="preserve">. Even those getting government support cannot spend at prior levels. The production of those workers leaves the economy which reduces the GDP and moves the country away from the efficient allocation of its resources. For those who subscribe to Jean-Baptiste Say's theory that "products are paid for by products," that is a serious issue. It is also worth noting that companies pay a price for high unemployment as well. </w:t>
      </w:r>
      <w:r w:rsidRPr="00FA4BFC">
        <w:rPr>
          <w:rStyle w:val="StyleUnderline"/>
        </w:rPr>
        <w:t xml:space="preserve">Unemployment benefits are financed largely by taxes assessed on businesses. When unemployment is high, states will often look to replenish their coffers by increasing their taxation on businesses - counter-intuitively discouraging companies from hiring more workers. </w:t>
      </w:r>
      <w:r w:rsidRPr="00FA4BFC">
        <w:rPr>
          <w:sz w:val="16"/>
        </w:rPr>
        <w:t>Not only do companies face less demand for their products, it is also more expensive for them to retain or hire workers.</w:t>
      </w:r>
    </w:p>
    <w:p w:rsidR="00D3254A" w:rsidRPr="000267C4" w:rsidRDefault="00D3254A" w:rsidP="00D3254A">
      <w:pPr>
        <w:pStyle w:val="NoSpacing"/>
      </w:pPr>
    </w:p>
    <w:p w:rsidR="00D3254A" w:rsidRDefault="00D3254A" w:rsidP="00D3254A">
      <w:pPr>
        <w:pStyle w:val="Heading3"/>
      </w:pPr>
      <w:r>
        <w:t>I/L – Tech Key</w:t>
      </w:r>
    </w:p>
    <w:p w:rsidR="00D3254A" w:rsidRPr="009B3512" w:rsidRDefault="00D3254A" w:rsidP="00D3254A">
      <w:pPr>
        <w:pStyle w:val="Heading4"/>
        <w:rPr>
          <w:sz w:val="28"/>
        </w:rPr>
      </w:pPr>
      <w:r w:rsidRPr="009B3512">
        <w:rPr>
          <w:sz w:val="28"/>
        </w:rPr>
        <w:t xml:space="preserve">Tech </w:t>
      </w:r>
      <w:r>
        <w:rPr>
          <w:sz w:val="28"/>
        </w:rPr>
        <w:t>growth</w:t>
      </w:r>
      <w:r w:rsidRPr="009B3512">
        <w:rPr>
          <w:sz w:val="28"/>
        </w:rPr>
        <w:t xml:space="preserve"> key to whole economy</w:t>
      </w:r>
    </w:p>
    <w:p w:rsidR="00D3254A" w:rsidRDefault="00D3254A" w:rsidP="00D3254A">
      <w:r w:rsidRPr="007642A2">
        <w:rPr>
          <w:rStyle w:val="Style13ptBold"/>
        </w:rPr>
        <w:t>Cavallo 16</w:t>
      </w:r>
      <w:r>
        <w:t xml:space="preserve"> (Marco is Founder and Chief of Research of the CGN Research &amp; Advisory Group, an expert in digital technology finance, and the founder of the CIO Global Network Group, a coalition for IT executives. “The growing importance of the technology economy.” CIO from IDG. December 21</w:t>
      </w:r>
      <w:r w:rsidRPr="007642A2">
        <w:rPr>
          <w:vertAlign w:val="superscript"/>
        </w:rPr>
        <w:t>st</w:t>
      </w:r>
      <w:r>
        <w:t>, 2016. https://www.cio.com/article/3152568/leadership-management/the-growing-importance-of-the-technology-economy.html)</w:t>
      </w:r>
    </w:p>
    <w:p w:rsidR="00D3254A" w:rsidRPr="00FA4BFC" w:rsidRDefault="00D3254A" w:rsidP="00D3254A">
      <w:pPr>
        <w:rPr>
          <w:u w:val="single"/>
        </w:rPr>
      </w:pPr>
      <w:r w:rsidRPr="00FA4BFC">
        <w:rPr>
          <w:rStyle w:val="StyleUnderline"/>
        </w:rPr>
        <w:t xml:space="preserve">The </w:t>
      </w:r>
      <w:r w:rsidRPr="00FA4BFC">
        <w:rPr>
          <w:rStyle w:val="Emphasis"/>
        </w:rPr>
        <w:t>impact of technology economy in the market is very significant, infusing even the measurement of the market economy</w:t>
      </w:r>
      <w:r w:rsidRPr="00FA4BFC">
        <w:rPr>
          <w:rStyle w:val="StyleUnderline"/>
        </w:rPr>
        <w:t>.</w:t>
      </w:r>
      <w:r w:rsidRPr="00FA4BFC">
        <w:rPr>
          <w:sz w:val="16"/>
        </w:rPr>
        <w:t xml:space="preserve"> Some of the largest indexes known in the market, such as the Dow Jones Industrial Average (DJIA) and the S&amp;P 500, have changed</w:t>
      </w:r>
      <w:r w:rsidRPr="00FA4BFC">
        <w:rPr>
          <w:rStyle w:val="Emphasis"/>
        </w:rPr>
        <w:t>. Tech powerhouses</w:t>
      </w:r>
      <w:r w:rsidRPr="00FA4BFC">
        <w:rPr>
          <w:rStyle w:val="StyleUnderline"/>
        </w:rPr>
        <w:t xml:space="preserve"> </w:t>
      </w:r>
      <w:r w:rsidRPr="00FA4BFC">
        <w:rPr>
          <w:sz w:val="16"/>
        </w:rPr>
        <w:t>like Apple, Google, and Amazon</w:t>
      </w:r>
      <w:r w:rsidRPr="00FA4BFC">
        <w:rPr>
          <w:rStyle w:val="StyleUnderline"/>
        </w:rPr>
        <w:t xml:space="preserve">, whose stocks are valued much higher than those of many long-time industrial members, </w:t>
      </w:r>
      <w:r w:rsidRPr="00FA4BFC">
        <w:rPr>
          <w:rStyle w:val="Emphasis"/>
        </w:rPr>
        <w:t>are replacing large industrial super companies</w:t>
      </w:r>
      <w:r w:rsidRPr="00FA4BFC">
        <w:rPr>
          <w:rStyle w:val="StyleUnderline"/>
        </w:rPr>
        <w:t>.</w:t>
      </w:r>
      <w:r w:rsidRPr="00FA4BFC">
        <w:rPr>
          <w:sz w:val="16"/>
        </w:rPr>
        <w:t xml:space="preserve"> Apple, with its high market capitalization, accounts for such a large share of the DJIA, for example, that any hiccup in its quarterly earnings can move the entire index, situation that was once done by other large corporations such as GM and Caterpillar. Technology has an amazing power of permeate companies. An important measurement of the technology economy is the observing the Worldwide IT Spending volume, which is regarding the corporate spending for hardware, software, data centers, networks, and staff, both internal and outsourced IT services. Currently, this volume is close to USD6 trillion per year. To put this number on a more illustrative perspective, if we were to consider the global technology economy a country and its yearly spending its GDP, it would be ranked as the world’s third largest economy, between the economies of China and Japan and more than twice the size of the UK economy, as shown on the chart below: </w:t>
      </w:r>
      <w:r w:rsidRPr="00FA4BFC">
        <w:rPr>
          <w:rStyle w:val="Emphasis"/>
        </w:rPr>
        <w:t>Technology spending, gross margins and economic growth have a strong relationship when measured by productivity and GDP</w:t>
      </w:r>
      <w:r w:rsidRPr="00FA4BFC">
        <w:rPr>
          <w:rStyle w:val="StyleUnderline"/>
        </w:rPr>
        <w:t xml:space="preserve">. </w:t>
      </w:r>
      <w:r w:rsidRPr="00FA4BFC">
        <w:rPr>
          <w:sz w:val="16"/>
        </w:rPr>
        <w:t xml:space="preserve">A good example is that executives can predict with some accuracy the impact on the overall economy of a decline in technology spending. </w:t>
      </w:r>
      <w:r w:rsidRPr="00FA4BFC">
        <w:rPr>
          <w:rStyle w:val="StyleUnderline"/>
        </w:rPr>
        <w:t xml:space="preserve">Whenever companies cut back on discretionary </w:t>
      </w:r>
      <w:r w:rsidRPr="00FA4BFC">
        <w:rPr>
          <w:sz w:val="16"/>
        </w:rPr>
        <w:t>spending in order to improve profits during a downturn</w:t>
      </w:r>
      <w:r w:rsidRPr="00FA4BFC">
        <w:rPr>
          <w:rStyle w:val="StyleUnderline"/>
        </w:rPr>
        <w:t xml:space="preserve">, they slash their investments in technology. Soon afterward, GDP falls dramatically, and, within a few years, labor productivity across the economy falls, as </w:t>
      </w:r>
      <w:r w:rsidRPr="00FA4BFC">
        <w:rPr>
          <w:rStyle w:val="Emphasis"/>
        </w:rPr>
        <w:t>technological innovation is an important component of productivity</w:t>
      </w:r>
      <w:r w:rsidRPr="00FA4BFC">
        <w:rPr>
          <w:rStyle w:val="StyleUnderline"/>
        </w:rPr>
        <w:t xml:space="preserve">. The drop in technology intensity </w:t>
      </w:r>
      <w:r w:rsidRPr="00FA4BFC">
        <w:rPr>
          <w:sz w:val="16"/>
        </w:rPr>
        <w:t>that results from a decline in technology spending</w:t>
      </w:r>
      <w:r w:rsidRPr="00FA4BFC">
        <w:rPr>
          <w:rStyle w:val="StyleUnderline"/>
        </w:rPr>
        <w:t xml:space="preserve"> causes the labor force to decrease, which shows up in productivity up to three years later because productivity is a “stickier” measure.</w:t>
      </w:r>
      <w:r w:rsidRPr="00FA4BFC">
        <w:rPr>
          <w:sz w:val="16"/>
        </w:rPr>
        <w:t xml:space="preserve"> The relationship between technology intensity and GDP is better illustrated on the chart below: As a matter of fact, whenever considering a company’s productivity, it possible to observe not only a connection between technology intensity and gross margins but also a strong correlation, which means that technology intensity and gross margins tend to rise and decline together, one as a consequence of the other. It’s possible to set as a recent example of this effect before and after the recent world economic crash that started in 2007, when companies were investing more and more heavily in technology relative to revenues and operating expenses, and gross margins were rising. That trend accelerated through 2008 and until 2009, when companies belatedly realized the magnitude of what had happened and began to cut technology investment dramatically. After that, technology intensity dropped precipitously along with gross margins. The chart below illustrates this effect: Within most companies around the globe, in every single industry, technology investment is growing faster than revenues and, in many cases, faster than the GDP of any country</w:t>
      </w:r>
      <w:r w:rsidRPr="00FA4BFC">
        <w:rPr>
          <w:rStyle w:val="StyleUnderline"/>
        </w:rPr>
        <w:t xml:space="preserve">. It is clear to all companies that technology is vital to to the successful operations of companies and, mainly, to the global economy, but being able to manage technology spending properly within a few years ahead will require an increasingly sophisticated way of looking at the world and at a company’s performance. </w:t>
      </w:r>
    </w:p>
    <w:p w:rsidR="00D3254A" w:rsidRDefault="00D3254A" w:rsidP="00D3254A">
      <w:pPr>
        <w:pStyle w:val="Heading3"/>
      </w:pPr>
      <w:r>
        <w:t xml:space="preserve">I/L – Job Displacement </w:t>
      </w:r>
    </w:p>
    <w:p w:rsidR="00D3254A" w:rsidRDefault="00D3254A" w:rsidP="00D3254A">
      <w:pPr>
        <w:pStyle w:val="Heading4"/>
      </w:pPr>
      <w:r>
        <w:t xml:space="preserve">Immigration takes jobs away from natives – they abandon the job market </w:t>
      </w:r>
    </w:p>
    <w:p w:rsidR="00D3254A" w:rsidRPr="00FB7440" w:rsidRDefault="00D3254A" w:rsidP="00D3254A">
      <w:r w:rsidRPr="00936BDB">
        <w:rPr>
          <w:rStyle w:val="Style13ptBold"/>
        </w:rPr>
        <w:t>Frum, 2015</w:t>
      </w:r>
      <w:r>
        <w:t xml:space="preserve"> (DAVID FRUM,</w:t>
      </w:r>
      <w:r w:rsidRPr="00936BDB">
        <w:t xml:space="preserve"> </w:t>
      </w:r>
      <w:r>
        <w:t>The Atlantic senior editor, former President George W. Bush.</w:t>
      </w:r>
      <w:r w:rsidRPr="00936BDB">
        <w:t xml:space="preserve"> </w:t>
      </w:r>
      <w:r>
        <w:t xml:space="preserve">Speechwriter, Does Immigration Harm Working Americans?, The Atlantic, JAN 5, 2015, </w:t>
      </w:r>
      <w:hyperlink r:id="rId37" w:history="1">
        <w:r w:rsidRPr="00E0744E">
          <w:rPr>
            <w:rStyle w:val="Hyperlink"/>
          </w:rPr>
          <w:t>https://www.theatlantic.com/business/archive/2015/01/does-immigration-harm-working-americans/384060/</w:t>
        </w:r>
      </w:hyperlink>
      <w:r>
        <w:t xml:space="preserve">) – RK </w:t>
      </w:r>
    </w:p>
    <w:p w:rsidR="00D3254A" w:rsidRPr="00FA4BFC" w:rsidRDefault="00D3254A" w:rsidP="00D3254A">
      <w:pPr>
        <w:rPr>
          <w:rFonts w:asciiTheme="minorHAnsi" w:eastAsiaTheme="minorEastAsia" w:hAnsiTheme="minorHAnsi"/>
          <w:sz w:val="16"/>
          <w:lang w:eastAsia="zh-CN"/>
        </w:rPr>
      </w:pPr>
      <w:r w:rsidRPr="00FA4BFC">
        <w:rPr>
          <w:sz w:val="16"/>
        </w:rPr>
        <w:t xml:space="preserve">The job news is increasingly good: 321,000 jobs created in November. Yet </w:t>
      </w:r>
      <w:r w:rsidRPr="000625C9">
        <w:rPr>
          <w:rStyle w:val="StyleUnderline"/>
        </w:rPr>
        <w:t>the national economic mood remains grimly bleak.</w:t>
      </w:r>
      <w:r w:rsidRPr="00FA4BFC">
        <w:rPr>
          <w:sz w:val="16"/>
        </w:rPr>
        <w:t xml:space="preserve"> Many Americans feel a sharp distinction between what’s said about “the” economy and what they experience in “their” economy.</w:t>
      </w:r>
      <w:r w:rsidRPr="000625C9">
        <w:rPr>
          <w:rStyle w:val="StyleUnderline"/>
        </w:rPr>
        <w:t xml:space="preserve"> </w:t>
      </w:r>
      <w:r w:rsidRPr="00FA4BFC">
        <w:rPr>
          <w:rStyle w:val="StyleUnderline"/>
        </w:rPr>
        <w:t>At the top</w:t>
      </w:r>
      <w:r w:rsidRPr="00FA4BFC">
        <w:rPr>
          <w:sz w:val="16"/>
        </w:rPr>
        <w:t xml:space="preserve"> of the income distribution</w:t>
      </w:r>
      <w:r w:rsidRPr="000625C9">
        <w:rPr>
          <w:rStyle w:val="StyleUnderline"/>
        </w:rPr>
        <w:t xml:space="preserve">, wages are rising. In the middle and bottom, wages stagnate. </w:t>
      </w:r>
      <w:r w:rsidRPr="00FA4BFC">
        <w:rPr>
          <w:sz w:val="16"/>
        </w:rPr>
        <w:t>Jobs are created, yes—but native-born Americans are not hired for them</w:t>
      </w:r>
      <w:r w:rsidRPr="000625C9">
        <w:rPr>
          <w:rStyle w:val="StyleUnderline"/>
        </w:rPr>
        <w:t>.</w:t>
      </w:r>
      <w:r>
        <w:rPr>
          <w:rStyle w:val="StyleUnderline"/>
        </w:rPr>
        <w:t xml:space="preserve"> </w:t>
      </w:r>
      <w:r w:rsidRPr="00FA4BFC">
        <w:rPr>
          <w:sz w:val="16"/>
        </w:rPr>
        <w:t>Last month, the Center for Immigration Studies released its latest jobs study</w:t>
      </w:r>
      <w:r w:rsidRPr="000625C9">
        <w:rPr>
          <w:rStyle w:val="StyleUnderline"/>
        </w:rPr>
        <w:t>.</w:t>
      </w:r>
      <w:r w:rsidRPr="00FA4BFC">
        <w:rPr>
          <w:sz w:val="16"/>
        </w:rPr>
        <w:t xml:space="preserve"> CIS, a research organization that tends to favor tight immigration policies, found that even now, almost seven years after the collapse of Lehman Brothers, 1.5 million fewer native-born Americans are working than in November 2007, the peak of the prior economic cycle.</w:t>
      </w:r>
      <w:r w:rsidRPr="000625C9">
        <w:rPr>
          <w:rStyle w:val="StyleUnderline"/>
        </w:rPr>
        <w:t xml:space="preserve"> Balancing the 1.5 million fewer native-born Americans at work, there are 2 million more immigrants—legal and illegal—working in the United States today than in November 2007.</w:t>
      </w:r>
      <w:r w:rsidRPr="00FA4BFC">
        <w:rPr>
          <w:sz w:val="16"/>
        </w:rPr>
        <w:t xml:space="preserve"> </w:t>
      </w:r>
      <w:r w:rsidRPr="000625C9">
        <w:rPr>
          <w:rStyle w:val="StyleUnderline"/>
        </w:rPr>
        <w:t xml:space="preserve">All the net new jobs created since November 2007 have gone to immigrants. Meanwhile, </w:t>
      </w:r>
      <w:r w:rsidRPr="000625C9">
        <w:rPr>
          <w:rStyle w:val="Emphasis"/>
        </w:rPr>
        <w:t>millions of native-born Americans, especially men, have abandoned the job market altogether</w:t>
      </w:r>
      <w:r w:rsidRPr="00FA4BFC">
        <w:rPr>
          <w:sz w:val="16"/>
        </w:rPr>
        <w:t xml:space="preserve">. </w:t>
      </w:r>
      <w:r w:rsidRPr="000625C9">
        <w:rPr>
          <w:rStyle w:val="StyleUnderline"/>
        </w:rPr>
        <w:t xml:space="preserve">The percentage of </w:t>
      </w:r>
      <w:r w:rsidRPr="000625C9">
        <w:rPr>
          <w:rStyle w:val="Emphasis"/>
        </w:rPr>
        <w:t>men</w:t>
      </w:r>
      <w:r w:rsidRPr="000625C9">
        <w:rPr>
          <w:rStyle w:val="StyleUnderline"/>
        </w:rPr>
        <w:t xml:space="preserve"> aged 25 to 54 who are </w:t>
      </w:r>
      <w:r w:rsidRPr="000625C9">
        <w:rPr>
          <w:rStyle w:val="Emphasis"/>
        </w:rPr>
        <w:t>working or looking for work has dropped to the lowest point in recorded history.</w:t>
      </w:r>
      <w:r>
        <w:rPr>
          <w:b/>
          <w:iCs/>
          <w:u w:val="single"/>
        </w:rPr>
        <w:t xml:space="preserve"> </w:t>
      </w:r>
    </w:p>
    <w:p w:rsidR="00D3254A" w:rsidRPr="000B2345" w:rsidRDefault="00D3254A" w:rsidP="00D3254A">
      <w:pPr>
        <w:rPr>
          <w:b/>
          <w:iCs/>
          <w:u w:val="single"/>
        </w:rPr>
      </w:pPr>
    </w:p>
    <w:p w:rsidR="005572AF" w:rsidRDefault="00933407" w:rsidP="00933407">
      <w:pPr>
        <w:pStyle w:val="Heading2"/>
      </w:pPr>
      <w:r>
        <w:t>Impact</w:t>
      </w:r>
    </w:p>
    <w:p w:rsidR="00C12A71" w:rsidRDefault="00C12A71" w:rsidP="00C12A71">
      <w:pPr>
        <w:pStyle w:val="Heading3"/>
      </w:pPr>
      <w:r>
        <w:t>Impact F/L</w:t>
      </w:r>
    </w:p>
    <w:p w:rsidR="004F7515" w:rsidRDefault="004F7515" w:rsidP="004F7515">
      <w:pPr>
        <w:pStyle w:val="Heading4"/>
      </w:pPr>
      <w:r>
        <w:t xml:space="preserve">Economic decline causes nuclear war – realignment and prolif  </w:t>
      </w:r>
    </w:p>
    <w:p w:rsidR="004F7515" w:rsidRPr="005937A6" w:rsidRDefault="004F7515" w:rsidP="004F7515">
      <w:r w:rsidRPr="005937A6">
        <w:rPr>
          <w:rStyle w:val="Style13ptBold"/>
        </w:rPr>
        <w:t>Mann 14</w:t>
      </w:r>
      <w:r w:rsidRPr="005937A6">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38" w:history="1">
        <w:r w:rsidRPr="005937A6">
          <w:rPr>
            <w:rStyle w:val="Hyperlink"/>
          </w:rPr>
          <w:t>https://jscholarship.library.jhu.edu/bitstream/handle/1774.2/37262/MANN-THESIS-2014.pdf)</w:t>
        </w:r>
      </w:hyperlink>
      <w:r w:rsidRPr="005937A6">
        <w:t>)</w:t>
      </w:r>
    </w:p>
    <w:p w:rsidR="004F7515" w:rsidRPr="00AC3FCF" w:rsidRDefault="004F7515" w:rsidP="004F7515">
      <w:pPr>
        <w:rPr>
          <w:sz w:val="16"/>
        </w:rPr>
      </w:pPr>
      <w:r w:rsidRPr="00AC3FCF">
        <w:rPr>
          <w:sz w:val="16"/>
        </w:rPr>
        <w:t xml:space="preserve">The conclusions reached in this thesis demonstrate how economic considerations within states can figure prominently into the calculus for future conflicts. The findings also suggest that </w:t>
      </w:r>
      <w:r w:rsidRPr="001D2CCF">
        <w:rPr>
          <w:rStyle w:val="Emphasis"/>
        </w:rPr>
        <w:t>security issues with economic</w:t>
      </w:r>
      <w:r w:rsidRPr="008553FE">
        <w:rPr>
          <w:rStyle w:val="StyleUnderline"/>
        </w:rPr>
        <w:t xml:space="preserve"> </w:t>
      </w:r>
      <w:r w:rsidRPr="00AC3FCF">
        <w:rPr>
          <w:sz w:val="16"/>
        </w:rPr>
        <w:t xml:space="preserve">or financial </w:t>
      </w:r>
      <w:r w:rsidRPr="001D2CCF">
        <w:rPr>
          <w:rStyle w:val="Emphasis"/>
        </w:rPr>
        <w:t>underpinnings will transcend classical determinants of war and conflict</w:t>
      </w:r>
      <w:r w:rsidRPr="008553FE">
        <w:rPr>
          <w:rStyle w:val="StyleUnderline"/>
        </w:rPr>
        <w:t xml:space="preserve">, and change the manner by which rival states engage in hostile acts toward one another. </w:t>
      </w:r>
      <w:r w:rsidRPr="00AC3FCF">
        <w:rPr>
          <w:sz w:val="16"/>
        </w:rPr>
        <w:t xml:space="preserve">The research shows that </w:t>
      </w:r>
      <w:r w:rsidRPr="008553FE">
        <w:rPr>
          <w:rStyle w:val="StyleUnderline"/>
        </w:rPr>
        <w:t>security concerns emanating from economic uncertainty and the inherent vulnerabilities within global financial markets will present new challenges for national security</w:t>
      </w:r>
      <w:r w:rsidRPr="00AC3FCF">
        <w:rPr>
          <w:sz w:val="16"/>
        </w:rPr>
        <w:t>, and provide developing states new asymmetric options for balancing against stronger states.</w:t>
      </w:r>
      <w:r w:rsidR="00AC3FCF">
        <w:rPr>
          <w:rStyle w:val="StyleUnderline"/>
        </w:rPr>
        <w:t xml:space="preserve"> </w:t>
      </w:r>
      <w:r w:rsidRPr="00AC3FCF">
        <w:rPr>
          <w:sz w:val="16"/>
        </w:rPr>
        <w:t xml:space="preserve">The security areas, identified in the proceeding chapters, are likely to mature into global security threats in the immediate future. As the case study on South Korea suggest, the overlapping security issues associated with </w:t>
      </w:r>
      <w:r w:rsidRPr="001D2CCF">
        <w:rPr>
          <w:rStyle w:val="Emphasis"/>
        </w:rPr>
        <w:t>economic decline</w:t>
      </w:r>
      <w:r w:rsidRPr="008553FE">
        <w:rPr>
          <w:rStyle w:val="StyleUnderline"/>
        </w:rPr>
        <w:t xml:space="preserve"> </w:t>
      </w:r>
      <w:r w:rsidRPr="00AC3FCF">
        <w:rPr>
          <w:sz w:val="16"/>
        </w:rPr>
        <w:t xml:space="preserve">and reduced military spending </w:t>
      </w:r>
      <w:r w:rsidRPr="001D2CCF">
        <w:rPr>
          <w:rStyle w:val="Emphasis"/>
        </w:rPr>
        <w:t>by the United States will affect allied confidence</w:t>
      </w:r>
      <w:r w:rsidRPr="008553FE">
        <w:rPr>
          <w:rStyle w:val="StyleUnderline"/>
        </w:rPr>
        <w:t xml:space="preserve"> </w:t>
      </w:r>
      <w:r w:rsidRPr="00AC3FCF">
        <w:rPr>
          <w:sz w:val="16"/>
        </w:rPr>
        <w:t>in America’s security guarantees.</w:t>
      </w:r>
      <w:r w:rsidRPr="001D2CCF">
        <w:rPr>
          <w:rStyle w:val="StyleUnderline"/>
        </w:rPr>
        <w:t xml:space="preserve"> </w:t>
      </w:r>
      <w:r w:rsidRPr="00AC3FCF">
        <w:rPr>
          <w:sz w:val="16"/>
        </w:rPr>
        <w:t xml:space="preserve">The study shows that </w:t>
      </w:r>
      <w:r w:rsidRPr="008553FE">
        <w:rPr>
          <w:rStyle w:val="StyleUnderline"/>
        </w:rPr>
        <w:t xml:space="preserve">this outcome could cause regional instability </w:t>
      </w:r>
      <w:r w:rsidRPr="00AC3FCF">
        <w:rPr>
          <w:sz w:val="16"/>
        </w:rPr>
        <w:t>or realignments of strategic partnerships</w:t>
      </w:r>
      <w:r w:rsidRPr="008553FE">
        <w:rPr>
          <w:rStyle w:val="StyleUnderline"/>
        </w:rPr>
        <w:t xml:space="preserve"> in the Asia-pacific region with ramifications for U.S. national security. Rival states and non-state groups may also become emboldened to challenge America’s status in the unipolar international system.</w:t>
      </w:r>
      <w:r w:rsidR="00AC3FCF">
        <w:rPr>
          <w:rStyle w:val="StyleUnderline"/>
        </w:rPr>
        <w:t xml:space="preserve"> </w:t>
      </w:r>
      <w:r w:rsidRPr="00AC3FCF">
        <w:rPr>
          <w:sz w:val="16"/>
        </w:rPr>
        <w:t xml:space="preserve">The </w:t>
      </w:r>
      <w:r w:rsidRPr="00B20125">
        <w:rPr>
          <w:rStyle w:val="StyleUnderline"/>
        </w:rPr>
        <w:t>potential risks associated with stolen or loose WMD</w:t>
      </w:r>
      <w:r w:rsidRPr="00AC3FCF">
        <w:rPr>
          <w:sz w:val="16"/>
        </w:rPr>
        <w:t>, resulting from poor security,</w:t>
      </w:r>
      <w:r w:rsidRPr="00B20125">
        <w:rPr>
          <w:rStyle w:val="StyleUnderline"/>
        </w:rPr>
        <w:t xml:space="preserve"> can also pose a threat to U.S. national security. </w:t>
      </w:r>
      <w:r w:rsidRPr="00AC3FCF">
        <w:rPr>
          <w:sz w:val="16"/>
        </w:rPr>
        <w:t>The case study on Pakistan, Syria and North Korea show how</w:t>
      </w:r>
      <w:r w:rsidRPr="00B20125">
        <w:rPr>
          <w:rStyle w:val="StyleUnderline"/>
        </w:rPr>
        <w:t xml:space="preserve"> financial constraints affect weapons security making weapons vulnerable to theft</w:t>
      </w:r>
      <w:r w:rsidRPr="00AC3FCF">
        <w:rPr>
          <w:sz w:val="16"/>
        </w:rPr>
        <w:t>, and how</w:t>
      </w:r>
      <w:r w:rsidRPr="00B20125">
        <w:rPr>
          <w:rStyle w:val="StyleUnderline"/>
        </w:rPr>
        <w:t xml:space="preserve"> financial factors can influence WMD proliferation by contributing to the motivating factors behind a trusted insider’s decision to sell weapons technology</w:t>
      </w:r>
      <w:r w:rsidRPr="00AC3FCF">
        <w:rPr>
          <w:sz w:val="16"/>
        </w:rPr>
        <w:t xml:space="preserve">. The inherent </w:t>
      </w:r>
      <w:r w:rsidRPr="00B20125">
        <w:rPr>
          <w:rStyle w:val="StyleUnderline"/>
        </w:rPr>
        <w:t xml:space="preserve">vulnerabilities within the global financial markets </w:t>
      </w:r>
      <w:r w:rsidRPr="00AC3FCF">
        <w:rPr>
          <w:sz w:val="16"/>
        </w:rPr>
        <w:t>will</w:t>
      </w:r>
      <w:r w:rsidRPr="00B20125">
        <w:rPr>
          <w:rStyle w:val="StyleUnderline"/>
        </w:rPr>
        <w:t xml:space="preserve"> provide terrorists’ organizations </w:t>
      </w:r>
      <w:r w:rsidRPr="00AC3FCF">
        <w:rPr>
          <w:sz w:val="16"/>
        </w:rPr>
        <w:t>and other non-state groups, who</w:t>
      </w:r>
      <w:r w:rsidRPr="00B20125">
        <w:rPr>
          <w:rStyle w:val="StyleUnderline"/>
        </w:rPr>
        <w:t xml:space="preserve"> object to the current international system or distribution of power, with opportunities to disrupt global finance and perhaps weaken America’s status.</w:t>
      </w:r>
      <w:r w:rsidRPr="00AC3FCF">
        <w:rPr>
          <w:sz w:val="16"/>
        </w:rPr>
        <w:t xml:space="preserve"> A more ominous threat originates from states intent on increasing diversification of foreign currency holdings, establishing alternatives to the dollar for international trade, or engaging financial warfare against the United States. </w:t>
      </w:r>
    </w:p>
    <w:p w:rsidR="004F7515" w:rsidRPr="004F7515" w:rsidRDefault="004F7515" w:rsidP="004F7515"/>
    <w:p w:rsidR="004F7515" w:rsidRDefault="004F7515" w:rsidP="004F7515">
      <w:pPr>
        <w:pStyle w:val="Heading4"/>
      </w:pPr>
      <w:r>
        <w:t xml:space="preserve">Poor economic conditions increase the risk of conflict </w:t>
      </w:r>
    </w:p>
    <w:p w:rsidR="004F7515" w:rsidRDefault="004F7515" w:rsidP="004F7515">
      <w:r w:rsidRPr="00186807">
        <w:rPr>
          <w:rStyle w:val="Style13ptBold"/>
        </w:rPr>
        <w:t>Kim and Conceição, 2010</w:t>
      </w:r>
      <w:r>
        <w:t xml:space="preserve"> (UN DESA and Director, Strategic Policy Bureau for Policy and Programme Support, THE ECONOMIC CRISIS, VIOLENT CONFLICT, AND HUMAN DEVELOPMENT, International Journal of Peace Studies, Volume 15, Number 1, Spring/Summer 2010, pg. 31, https://www.gmu.edu/programs/icar/ijps/vol15_1/KimConceicao15n1.pdf) – RK </w:t>
      </w:r>
    </w:p>
    <w:p w:rsidR="004F7515" w:rsidRPr="00186807" w:rsidRDefault="004F7515" w:rsidP="004F7515">
      <w:pPr>
        <w:rPr>
          <w:rStyle w:val="StyleUnderline"/>
        </w:rPr>
      </w:pPr>
      <w:r w:rsidRPr="00186807">
        <w:rPr>
          <w:rStyle w:val="StyleUnderline"/>
        </w:rPr>
        <w:t xml:space="preserve">As far as drivers of conflict are concerned, </w:t>
      </w:r>
      <w:r w:rsidRPr="00AC3FCF">
        <w:rPr>
          <w:sz w:val="16"/>
        </w:rPr>
        <w:t>one of the most robust findings in the literature is that</w:t>
      </w:r>
      <w:r w:rsidRPr="00186807">
        <w:rPr>
          <w:rStyle w:val="StyleUnderline"/>
        </w:rPr>
        <w:t xml:space="preserve"> many economic conditions </w:t>
      </w:r>
      <w:r w:rsidRPr="00AC3FCF">
        <w:rPr>
          <w:sz w:val="16"/>
        </w:rPr>
        <w:t>(low income, slow growth, and especially severe economic downturns)</w:t>
      </w:r>
      <w:r w:rsidRPr="00186807">
        <w:rPr>
          <w:rStyle w:val="StyleUnderline"/>
        </w:rPr>
        <w:t xml:space="preserve"> are correlated with the outbreak of conflict</w:t>
      </w:r>
      <w:r w:rsidRPr="00AC3FCF">
        <w:rPr>
          <w:sz w:val="16"/>
        </w:rPr>
        <w:t>, with some evidence strongly suggesting that the causal direction runs from economic conditions to conflict (Collier and Hoeffler, 2004). There is also a rich literature on the impact of horizontal inequality and dependence on natural resources as drivers of increases in the risk of conflict.</w:t>
      </w:r>
      <w:r w:rsidR="00AC3FCF" w:rsidRPr="00AC3FCF">
        <w:rPr>
          <w:sz w:val="16"/>
        </w:rPr>
        <w:t xml:space="preserve"> </w:t>
      </w:r>
      <w:r w:rsidRPr="00186807">
        <w:rPr>
          <w:rStyle w:val="StyleUnderline"/>
        </w:rPr>
        <w:t>A simple and narrow approach to the conflict related to economic growth might overlook other dimensions of human nature</w:t>
      </w:r>
      <w:r w:rsidRPr="00AC3FCF">
        <w:rPr>
          <w:sz w:val="16"/>
        </w:rPr>
        <w:t xml:space="preserve">. It is true that </w:t>
      </w:r>
      <w:r w:rsidRPr="00186807">
        <w:rPr>
          <w:rStyle w:val="StyleUnderline"/>
        </w:rPr>
        <w:t>the high rates of recurrence of conflict, along with the economic determinants of conflict, suggest the possibility of the existence of poverty-conflict traps</w:t>
      </w:r>
      <w:r w:rsidRPr="00AC3FCF">
        <w:rPr>
          <w:sz w:val="16"/>
        </w:rPr>
        <w:t xml:space="preserve"> (Collier et al., 2003; Bloomberg et al., 2000). However, </w:t>
      </w:r>
      <w:r w:rsidRPr="00186807">
        <w:rPr>
          <w:rStyle w:val="StyleUnderline"/>
        </w:rPr>
        <w:t>poverty and low per capita income are also correlated with worse health and education outcomes, and also these outcomes suffer as a result of conflict,</w:t>
      </w:r>
      <w:r w:rsidRPr="00AC3FCF">
        <w:rPr>
          <w:sz w:val="16"/>
        </w:rPr>
        <w:t xml:space="preserve"> (Collier and Hoeffler, 2004; Justino and Verwimp, 2006; Alderman, Hoddinott and Kinsey, 2004). Therefore, the </w:t>
      </w:r>
      <w:r w:rsidRPr="00186807">
        <w:rPr>
          <w:rStyle w:val="StyleUnderline"/>
        </w:rPr>
        <w:t>relationship between conflict and human development can be conceptualized in the framework of a low human development – conflict trap.</w:t>
      </w:r>
    </w:p>
    <w:p w:rsidR="00DC29FD" w:rsidRDefault="00DC29FD" w:rsidP="00DC29FD">
      <w:pPr>
        <w:pStyle w:val="Heading3"/>
      </w:pPr>
      <w:r>
        <w:t xml:space="preserve">Impact – Slow Growth </w:t>
      </w:r>
    </w:p>
    <w:p w:rsidR="00DC29FD" w:rsidRPr="003F6386" w:rsidRDefault="00DC29FD" w:rsidP="00DC29FD">
      <w:pPr>
        <w:pStyle w:val="Heading4"/>
      </w:pPr>
      <w:r w:rsidRPr="003F6386">
        <w:t xml:space="preserve">Even slow growth causes extinction </w:t>
      </w:r>
    </w:p>
    <w:p w:rsidR="00DC29FD" w:rsidRPr="003F6386" w:rsidRDefault="00DC29FD" w:rsidP="00DC29FD">
      <w:r w:rsidRPr="003F6386">
        <w:t xml:space="preserve">Eric </w:t>
      </w:r>
      <w:r w:rsidRPr="003F6386">
        <w:rPr>
          <w:b/>
        </w:rPr>
        <w:t>Edelman &amp;</w:t>
      </w:r>
      <w:r w:rsidRPr="003F6386">
        <w:t xml:space="preserve"> Hal </w:t>
      </w:r>
      <w:r w:rsidRPr="003F6386">
        <w:rPr>
          <w:b/>
        </w:rPr>
        <w:t>Brands 17</w:t>
      </w:r>
      <w:r w:rsidRPr="003F6386">
        <w:t>, Hal Brands is senior fellow at the Center for Strategic and Budgetary Assessments (CSBA) and Henry A. Kissinger Distinguished Professor of Global Affairs at the Johns Hopkins School of Advanced International Studies (SAIS). Eric Edelman is counselor at CSBA and the Hertog Distinguished Practitioner in Residence at SAIS., 6-21-2017, "America and the Geopolitics of Upheaval," Foreign Policy, http://www.foreignpolicyi.org/content/america-and-geopolitics-upheaval</w:t>
      </w:r>
    </w:p>
    <w:p w:rsidR="00DC29FD" w:rsidRPr="003F6386" w:rsidRDefault="00DC29FD" w:rsidP="00DC29FD">
      <w:pPr>
        <w:rPr>
          <w:sz w:val="16"/>
        </w:rPr>
      </w:pPr>
      <w:r w:rsidRPr="003F6386">
        <w:rPr>
          <w:sz w:val="16"/>
        </w:rPr>
        <w:t xml:space="preserve">"The essence of </w:t>
      </w:r>
      <w:r w:rsidRPr="003F6386">
        <w:rPr>
          <w:rStyle w:val="StyleUnderline"/>
        </w:rPr>
        <w:t>a revolution</w:t>
      </w:r>
      <w:r w:rsidRPr="003F6386">
        <w:rPr>
          <w:sz w:val="16"/>
        </w:rPr>
        <w:t xml:space="preserve"> is that it </w:t>
      </w:r>
      <w:r w:rsidRPr="003F6386">
        <w:rPr>
          <w:rStyle w:val="StyleUnderline"/>
        </w:rPr>
        <w:t xml:space="preserve">appears to contemporaries as a </w:t>
      </w:r>
      <w:r w:rsidRPr="003F6386">
        <w:rPr>
          <w:rStyle w:val="Emphasis"/>
        </w:rPr>
        <w:t>series</w:t>
      </w:r>
      <w:r w:rsidRPr="003F6386">
        <w:rPr>
          <w:rStyle w:val="StyleUnderline"/>
        </w:rPr>
        <w:t xml:space="preserve"> of more or less </w:t>
      </w:r>
      <w:r w:rsidRPr="003F6386">
        <w:rPr>
          <w:rStyle w:val="Emphasis"/>
        </w:rPr>
        <w:t>unrelated upheavals</w:t>
      </w:r>
      <w:r w:rsidRPr="003F6386">
        <w:rPr>
          <w:sz w:val="16"/>
        </w:rPr>
        <w:t>,” Henry Kissinger wrote in 1969. “</w:t>
      </w:r>
      <w:r w:rsidRPr="003F6386">
        <w:rPr>
          <w:rStyle w:val="StyleUnderline"/>
        </w:rPr>
        <w:t xml:space="preserve">But the crises which form the headlines of the day are </w:t>
      </w:r>
      <w:r w:rsidRPr="003F6386">
        <w:rPr>
          <w:rStyle w:val="Emphasis"/>
        </w:rPr>
        <w:t>symptoms of deep-seated structural problems</w:t>
      </w:r>
      <w:r w:rsidRPr="003F6386">
        <w:rPr>
          <w:sz w:val="16"/>
        </w:rPr>
        <w:t xml:space="preserve">.”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 During Donald Trump’s presidency and after, </w:t>
      </w:r>
      <w:r w:rsidRPr="003F6386">
        <w:rPr>
          <w:rStyle w:val="StyleUnderline"/>
        </w:rPr>
        <w:t xml:space="preserve">U.S. foreign policy is likely to be </w:t>
      </w:r>
      <w:r w:rsidRPr="003F6386">
        <w:rPr>
          <w:rStyle w:val="Emphasis"/>
        </w:rPr>
        <w:t>wracked by crises</w:t>
      </w:r>
      <w:r w:rsidRPr="003F6386">
        <w:rPr>
          <w:sz w:val="16"/>
        </w:rPr>
        <w:t xml:space="preserve">. </w:t>
      </w:r>
      <w:r w:rsidRPr="003F6386">
        <w:rPr>
          <w:rStyle w:val="StyleUnderline"/>
        </w:rPr>
        <w:t xml:space="preserve">The instability and violence along a </w:t>
      </w:r>
      <w:r w:rsidRPr="003F6386">
        <w:rPr>
          <w:rStyle w:val="Emphasis"/>
        </w:rPr>
        <w:t>resurgent Russia’s periphery</w:t>
      </w:r>
      <w:r w:rsidRPr="003F6386">
        <w:rPr>
          <w:sz w:val="16"/>
        </w:rPr>
        <w:t xml:space="preserve">, </w:t>
      </w:r>
      <w:r w:rsidRPr="003F6386">
        <w:rPr>
          <w:rStyle w:val="StyleUnderline"/>
        </w:rPr>
        <w:t xml:space="preserve">the growing frictions with an increasingly </w:t>
      </w:r>
      <w:r w:rsidRPr="003F6386">
        <w:rPr>
          <w:rStyle w:val="Emphasis"/>
        </w:rPr>
        <w:t>assertive China</w:t>
      </w:r>
      <w:r w:rsidRPr="003F6386">
        <w:rPr>
          <w:sz w:val="16"/>
        </w:rPr>
        <w:t xml:space="preserve">, </w:t>
      </w:r>
      <w:r w:rsidRPr="003F6386">
        <w:rPr>
          <w:rStyle w:val="StyleUnderline"/>
        </w:rPr>
        <w:t xml:space="preserve">the provocations of a rapidly nuclearizing North Korea and the </w:t>
      </w:r>
      <w:r w:rsidRPr="003F6386">
        <w:rPr>
          <w:rStyle w:val="Emphasis"/>
        </w:rPr>
        <w:t>profound chaos at work throughout the Middle East</w:t>
      </w:r>
      <w:r w:rsidRPr="003F6386">
        <w:rPr>
          <w:rStyle w:val="StyleUnderline"/>
        </w:rPr>
        <w:t xml:space="preserve">: these </w:t>
      </w:r>
      <w:r w:rsidRPr="00E33137">
        <w:rPr>
          <w:rStyle w:val="StyleUnderline"/>
        </w:rPr>
        <w:t xml:space="preserve">and other challenges have recently tested U.S. officials and are likely to do so for the foreseeable future. The world now seems less stable and more dangerous than at any time since the Cold War; the </w:t>
      </w:r>
      <w:r w:rsidRPr="00E33137">
        <w:rPr>
          <w:rStyle w:val="Emphasis"/>
        </w:rPr>
        <w:t>number and severity of global crises are increasing</w:t>
      </w:r>
      <w:r w:rsidRPr="00E33137">
        <w:rPr>
          <w:sz w:val="16"/>
        </w:rPr>
        <w:t xml:space="preserve">. </w:t>
      </w:r>
      <w:r w:rsidRPr="00E33137">
        <w:rPr>
          <w:rStyle w:val="StyleUnderline"/>
        </w:rPr>
        <w:t>Yet crises</w:t>
      </w:r>
      <w:r w:rsidRPr="00E33137">
        <w:rPr>
          <w:sz w:val="16"/>
        </w:rPr>
        <w:t xml:space="preserve"> do not occur in a vacuum; they </w:t>
      </w:r>
      <w:r w:rsidRPr="00E33137">
        <w:rPr>
          <w:rStyle w:val="StyleUnderline"/>
        </w:rPr>
        <w:t>are</w:t>
      </w:r>
      <w:r w:rsidRPr="00E33137">
        <w:rPr>
          <w:sz w:val="16"/>
        </w:rPr>
        <w:t xml:space="preserve"> </w:t>
      </w:r>
      <w:r w:rsidRPr="00E33137">
        <w:rPr>
          <w:rStyle w:val="Emphasis"/>
        </w:rPr>
        <w:t>symptomatic</w:t>
      </w:r>
      <w:r w:rsidRPr="00E33137">
        <w:rPr>
          <w:sz w:val="16"/>
        </w:rPr>
        <w:t xml:space="preserve"> </w:t>
      </w:r>
      <w:r w:rsidRPr="00E33137">
        <w:rPr>
          <w:rStyle w:val="StyleUnderline"/>
        </w:rPr>
        <w:t xml:space="preserve">of deeper </w:t>
      </w:r>
      <w:r w:rsidRPr="00E33137">
        <w:rPr>
          <w:rStyle w:val="Emphasis"/>
        </w:rPr>
        <w:t>changes in the international order</w:t>
      </w:r>
      <w:r w:rsidRPr="00E33137">
        <w:rPr>
          <w:sz w:val="16"/>
        </w:rPr>
        <w:t xml:space="preserve">. Accordingly, America’s responses will be ill-informed and astrategic unless Washington first forms a deeper conception of the current moment. </w:t>
      </w:r>
      <w:r w:rsidRPr="00E33137">
        <w:rPr>
          <w:rStyle w:val="StyleUnderline"/>
        </w:rPr>
        <w:t>The geopolitical changes underway are often framed in terms of “polarity”</w:t>
      </w:r>
      <w:r w:rsidRPr="00E33137">
        <w:rPr>
          <w:sz w:val="16"/>
        </w:rPr>
        <w:t xml:space="preserve">—the debate on whether America’s “unipolar moment” is over and a multipolar world has emerged. </w:t>
      </w:r>
      <w:r w:rsidRPr="00E33137">
        <w:rPr>
          <w:rStyle w:val="StyleUnderline"/>
        </w:rPr>
        <w:t>But this</w:t>
      </w:r>
      <w:r w:rsidRPr="00E33137">
        <w:rPr>
          <w:sz w:val="16"/>
        </w:rPr>
        <w:t xml:space="preserve"> debate </w:t>
      </w:r>
      <w:r w:rsidRPr="00E33137">
        <w:rPr>
          <w:rStyle w:val="StyleUnderline"/>
        </w:rPr>
        <w:t xml:space="preserve">is </w:t>
      </w:r>
      <w:r w:rsidRPr="00E33137">
        <w:rPr>
          <w:rStyle w:val="Emphasis"/>
        </w:rPr>
        <w:t>misleading</w:t>
      </w:r>
      <w:r w:rsidRPr="00E33137">
        <w:rPr>
          <w:sz w:val="16"/>
        </w:rPr>
        <w:t xml:space="preserve">. On the one hand, </w:t>
      </w:r>
      <w:r w:rsidRPr="00E33137">
        <w:rPr>
          <w:rStyle w:val="StyleUnderline"/>
        </w:rPr>
        <w:t xml:space="preserve">discussions of polarity </w:t>
      </w:r>
      <w:r w:rsidRPr="00E33137">
        <w:rPr>
          <w:sz w:val="16"/>
        </w:rPr>
        <w:t xml:space="preserve">frequently </w:t>
      </w:r>
      <w:r w:rsidRPr="00E33137">
        <w:rPr>
          <w:rStyle w:val="Emphasis"/>
        </w:rPr>
        <w:t>exaggerate</w:t>
      </w:r>
      <w:r w:rsidRPr="00E33137">
        <w:rPr>
          <w:sz w:val="16"/>
        </w:rPr>
        <w:t xml:space="preserve"> </w:t>
      </w:r>
      <w:r w:rsidRPr="00E33137">
        <w:rPr>
          <w:rStyle w:val="StyleUnderline"/>
        </w:rPr>
        <w:t xml:space="preserve">American decline, obscuring the fact that even though Washington’s international superiority has </w:t>
      </w:r>
      <w:r w:rsidRPr="00E33137">
        <w:rPr>
          <w:rStyle w:val="Emphasis"/>
        </w:rPr>
        <w:t>diminished</w:t>
      </w:r>
      <w:r w:rsidRPr="00E33137">
        <w:rPr>
          <w:sz w:val="16"/>
        </w:rPr>
        <w:t xml:space="preserve">, </w:t>
      </w:r>
      <w:r w:rsidRPr="00E33137">
        <w:rPr>
          <w:rStyle w:val="StyleUnderline"/>
        </w:rPr>
        <w:t xml:space="preserve">its global lead over any single challenger </w:t>
      </w:r>
      <w:r w:rsidRPr="00E33137">
        <w:rPr>
          <w:rStyle w:val="Emphasis"/>
        </w:rPr>
        <w:t>remains quite impressive</w:t>
      </w:r>
      <w:r w:rsidRPr="00E33137">
        <w:rPr>
          <w:sz w:val="16"/>
        </w:rPr>
        <w:t xml:space="preserve">. On the other hand, the polarity debate actually obscures both the degree and breadth of the ongoing changes in the international system, and of the challenges facing American officials. 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w:t>
      </w:r>
      <w:r w:rsidRPr="00E33137">
        <w:rPr>
          <w:rStyle w:val="StyleUnderline"/>
        </w:rPr>
        <w:t xml:space="preserve">the world has returned to a more normal—which is to say, more dangerous and unsettled—state. The core characteristics of the emerging era are the </w:t>
      </w:r>
      <w:r w:rsidRPr="00E33137">
        <w:rPr>
          <w:rStyle w:val="Emphasis"/>
        </w:rPr>
        <w:t>gradual</w:t>
      </w:r>
      <w:r w:rsidRPr="00E33137">
        <w:rPr>
          <w:sz w:val="16"/>
        </w:rPr>
        <w:t xml:space="preserve"> </w:t>
      </w:r>
      <w:r w:rsidRPr="00E33137">
        <w:rPr>
          <w:rStyle w:val="StyleUnderline"/>
        </w:rPr>
        <w:t>erosion of U.S.</w:t>
      </w:r>
      <w:r w:rsidRPr="00E33137">
        <w:rPr>
          <w:sz w:val="16"/>
        </w:rPr>
        <w:t xml:space="preserve"> and Western </w:t>
      </w:r>
      <w:r w:rsidRPr="00E33137">
        <w:rPr>
          <w:rStyle w:val="StyleUnderline"/>
        </w:rPr>
        <w:t xml:space="preserve">primacy, revived great-power </w:t>
      </w:r>
      <w:r w:rsidRPr="00E33137">
        <w:rPr>
          <w:rStyle w:val="Emphasis"/>
        </w:rPr>
        <w:t>competition</w:t>
      </w:r>
      <w:r w:rsidRPr="00E33137">
        <w:rPr>
          <w:sz w:val="16"/>
        </w:rPr>
        <w:t xml:space="preserve"> </w:t>
      </w:r>
      <w:r w:rsidRPr="00E33137">
        <w:rPr>
          <w:rStyle w:val="StyleUnderline"/>
        </w:rPr>
        <w:t>across all three key regions of Eurasia, renewed global ideological struggle, and empowerment of the agents of international strife and disorder</w:t>
      </w:r>
      <w:r w:rsidRPr="00E33137">
        <w:rPr>
          <w:sz w:val="16"/>
        </w:rPr>
        <w:t xml:space="preserve">. </w:t>
      </w:r>
      <w:r w:rsidRPr="00E33137">
        <w:rPr>
          <w:rStyle w:val="StyleUnderline"/>
        </w:rPr>
        <w:t xml:space="preserve">What makes the present period so tumultuous is that these forces often </w:t>
      </w:r>
      <w:r w:rsidRPr="00E33137">
        <w:rPr>
          <w:rStyle w:val="Emphasis"/>
        </w:rPr>
        <w:t>compound one another’s destabilizing effects</w:t>
      </w:r>
      <w:r w:rsidRPr="00E33137">
        <w:rPr>
          <w:sz w:val="16"/>
        </w:rPr>
        <w:t xml:space="preserve">; moreover, their collective impact is magnified by a growing uncertainty about whether America and other traditional defenders of the international system will continue playing that role in the future. </w:t>
      </w:r>
      <w:r w:rsidRPr="00E33137">
        <w:rPr>
          <w:rStyle w:val="StyleUnderline"/>
        </w:rPr>
        <w:t xml:space="preserve">American primacy is not </w:t>
      </w:r>
      <w:r w:rsidRPr="00E33137">
        <w:rPr>
          <w:rStyle w:val="Emphasis"/>
        </w:rPr>
        <w:t>dead</w:t>
      </w:r>
      <w:r w:rsidRPr="00E33137">
        <w:rPr>
          <w:sz w:val="16"/>
        </w:rPr>
        <w:t xml:space="preserve">, in other words, and true multipolarity is still a long ways off. </w:t>
      </w:r>
      <w:r w:rsidRPr="00E33137">
        <w:rPr>
          <w:rStyle w:val="StyleUnderline"/>
        </w:rPr>
        <w:t>But</w:t>
      </w:r>
      <w:r w:rsidRPr="00E33137">
        <w:rPr>
          <w:sz w:val="16"/>
        </w:rPr>
        <w:t xml:space="preserve"> U.S. primacy is far more </w:t>
      </w:r>
      <w:r w:rsidRPr="00E33137">
        <w:rPr>
          <w:rStyle w:val="Emphasis"/>
        </w:rPr>
        <w:t>contested</w:t>
      </w:r>
      <w:r w:rsidRPr="00E33137">
        <w:rPr>
          <w:sz w:val="16"/>
        </w:rPr>
        <w:t xml:space="preserve">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w:t>
      </w:r>
      <w:r w:rsidRPr="00E33137">
        <w:rPr>
          <w:rStyle w:val="Emphasis"/>
        </w:rPr>
        <w:t>uncontested</w:t>
      </w:r>
      <w:r w:rsidRPr="00E33137">
        <w:rPr>
          <w:sz w:val="16"/>
        </w:rPr>
        <w:t xml:space="preserve"> </w:t>
      </w:r>
      <w:r w:rsidRPr="00E33137">
        <w:rPr>
          <w:rStyle w:val="StyleUnderline"/>
        </w:rPr>
        <w:t>U.S. primacy</w:t>
      </w:r>
      <w:r w:rsidRPr="00E33137">
        <w:rPr>
          <w:sz w:val="16"/>
        </w:rPr>
        <w:t xml:space="preserve">. America emerged from the Cold War </w:t>
      </w:r>
      <w:r w:rsidRPr="00E33137">
        <w:rPr>
          <w:rStyle w:val="StyleUnderline"/>
        </w:rPr>
        <w:t>with</w:t>
      </w:r>
      <w:r w:rsidRPr="00E33137">
        <w:rPr>
          <w:sz w:val="16"/>
        </w:rPr>
        <w:t xml:space="preserve"> </w:t>
      </w:r>
      <w:r w:rsidRPr="00E33137">
        <w:rPr>
          <w:rStyle w:val="Emphasis"/>
        </w:rPr>
        <w:t>clear economic dominance</w:t>
      </w:r>
      <w:r w:rsidRPr="00E33137">
        <w:rPr>
          <w:sz w:val="16"/>
        </w:rPr>
        <w:t xml:space="preserve">, possessing nearly 25 percent of global GDP in 1994. It controlled nearly 40 percent of world defense outlays, </w:t>
      </w:r>
      <w:r w:rsidRPr="00E33137">
        <w:rPr>
          <w:rStyle w:val="StyleUnderline"/>
        </w:rPr>
        <w:t xml:space="preserve">along with </w:t>
      </w:r>
      <w:r w:rsidRPr="00E33137">
        <w:rPr>
          <w:rStyle w:val="Emphasis"/>
        </w:rPr>
        <w:t>utterly unrivaled advantages</w:t>
      </w:r>
      <w:r w:rsidRPr="00E33137">
        <w:rPr>
          <w:sz w:val="16"/>
        </w:rPr>
        <w:t xml:space="preserve"> </w:t>
      </w:r>
      <w:r w:rsidRPr="00E33137">
        <w:rPr>
          <w:rStyle w:val="StyleUnderline"/>
        </w:rPr>
        <w:t>in global power-projection capabilities</w:t>
      </w:r>
      <w:r w:rsidRPr="00E33137">
        <w:rPr>
          <w:sz w:val="16"/>
        </w:rPr>
        <w:t xml:space="preserve">. Crucially, these capabilities </w:t>
      </w:r>
      <w:r w:rsidRPr="00E33137">
        <w:rPr>
          <w:rStyle w:val="StyleUnderline"/>
        </w:rPr>
        <w:t>not only gave Washington an enormous lead over any geopolitical competitor; they also provided the ability</w:t>
      </w:r>
      <w:r w:rsidRPr="00E33137">
        <w:rPr>
          <w:sz w:val="16"/>
        </w:rPr>
        <w:t>—as Saddam Hussein discovered in 1991—</w:t>
      </w:r>
      <w:r w:rsidRPr="00E33137">
        <w:rPr>
          <w:rStyle w:val="StyleUnderline"/>
        </w:rPr>
        <w:t xml:space="preserve">to </w:t>
      </w:r>
      <w:r w:rsidRPr="00E33137">
        <w:rPr>
          <w:rStyle w:val="Emphasis"/>
        </w:rPr>
        <w:t>marshal decisive military might</w:t>
      </w:r>
      <w:r w:rsidRPr="00E33137">
        <w:rPr>
          <w:sz w:val="16"/>
        </w:rPr>
        <w:t xml:space="preserve"> </w:t>
      </w:r>
      <w:r w:rsidRPr="00E33137">
        <w:rPr>
          <w:rStyle w:val="StyleUnderline"/>
        </w:rPr>
        <w:t>in virtually</w:t>
      </w:r>
      <w:r w:rsidRPr="00E33137">
        <w:rPr>
          <w:sz w:val="16"/>
        </w:rPr>
        <w:t xml:space="preserve"> </w:t>
      </w:r>
      <w:r w:rsidRPr="00E33137">
        <w:rPr>
          <w:rStyle w:val="Emphasis"/>
        </w:rPr>
        <w:t>all the key strategic regions around the world</w:t>
      </w:r>
      <w:r w:rsidRPr="00E33137">
        <w:rPr>
          <w:sz w:val="16"/>
        </w:rPr>
        <w:t xml:space="preserve">.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w:t>
      </w:r>
      <w:r w:rsidRPr="00E33137">
        <w:rPr>
          <w:rStyle w:val="StyleUnderline"/>
        </w:rPr>
        <w:t xml:space="preserve">the sheer geopolitical dominance of the Western coalition meant that it was </w:t>
      </w:r>
      <w:r w:rsidRPr="00E33137">
        <w:rPr>
          <w:rStyle w:val="Emphasis"/>
        </w:rPr>
        <w:t>dangerous if not impossible</w:t>
      </w:r>
      <w:r w:rsidRPr="00E33137">
        <w:rPr>
          <w:rStyle w:val="StyleUnderline"/>
        </w:rPr>
        <w:t xml:space="preserve"> for countries like Russia and China to mount serious great-power challenges of their own</w:t>
      </w:r>
      <w:r w:rsidRPr="00E33137">
        <w:rPr>
          <w:sz w:val="16"/>
        </w:rPr>
        <w:t xml:space="preserve">. Admittedly, there remained sometimes-serious disagreements between the United States and these countries, over issues from NATO enlargement to Taiwan, and those disagreements would grow more pronounced with time. But </w:t>
      </w:r>
      <w:r w:rsidRPr="00E33137">
        <w:rPr>
          <w:rStyle w:val="StyleUnderline"/>
        </w:rPr>
        <w:t>the danger of great-power war was nonetheless historically low during the 1990s, and great-power rivalries were more muted than at any time since the Concert of Europe</w:t>
      </w:r>
      <w:r w:rsidRPr="00E33137">
        <w:rPr>
          <w:sz w:val="16"/>
        </w:rPr>
        <w:t xml:space="preserve">. All of these characteristics fed into a final post–Cold War phenomenon: remarkable multilateral cooperation in addressing the relatively mild international disorder of the day. </w:t>
      </w:r>
      <w:r w:rsidRPr="00E33137">
        <w:rPr>
          <w:rStyle w:val="StyleUnderline"/>
        </w:rPr>
        <w:t xml:space="preserve">With great-power conflict dormant, U.S. foreign policy and the international community focused largely on </w:t>
      </w:r>
      <w:r w:rsidRPr="00E33137">
        <w:rPr>
          <w:rStyle w:val="Emphasis"/>
        </w:rPr>
        <w:t>combating lesser geopolitical “spoilers,”</w:t>
      </w:r>
      <w:r w:rsidRPr="00E33137">
        <w:rPr>
          <w:sz w:val="16"/>
        </w:rPr>
        <w:t xml:space="preserve"> </w:t>
      </w:r>
      <w:r w:rsidRPr="00E33137">
        <w:rPr>
          <w:rStyle w:val="StyleUnderline"/>
        </w:rPr>
        <w:t xml:space="preserve">from </w:t>
      </w:r>
      <w:r w:rsidRPr="00E33137">
        <w:rPr>
          <w:rStyle w:val="Emphasis"/>
        </w:rPr>
        <w:t>ethnic cleansing</w:t>
      </w:r>
      <w:r w:rsidRPr="00E33137">
        <w:rPr>
          <w:rStyle w:val="StyleUnderline"/>
        </w:rPr>
        <w:t xml:space="preserve"> to mass-casualty </w:t>
      </w:r>
      <w:r w:rsidRPr="00E33137">
        <w:rPr>
          <w:rStyle w:val="Emphasis"/>
        </w:rPr>
        <w:t>terrorism</w:t>
      </w:r>
      <w:r w:rsidRPr="00E33137">
        <w:rPr>
          <w:rStyle w:val="StyleUnderline"/>
        </w:rPr>
        <w:t xml:space="preserve"> to the actions of aggressive </w:t>
      </w:r>
      <w:r w:rsidRPr="00E33137">
        <w:rPr>
          <w:rStyle w:val="Emphasis"/>
        </w:rPr>
        <w:t>regional powers</w:t>
      </w:r>
      <w:r w:rsidRPr="00E33137">
        <w:rPr>
          <w:rStyle w:val="StyleUnderline"/>
        </w:rPr>
        <w:t xml:space="preserve"> such as </w:t>
      </w:r>
      <w:r w:rsidRPr="00E33137">
        <w:rPr>
          <w:rStyle w:val="Emphasis"/>
        </w:rPr>
        <w:t>Iraq or North Korea</w:t>
      </w:r>
      <w:r w:rsidRPr="00E33137">
        <w:rPr>
          <w:sz w:val="16"/>
        </w:rPr>
        <w:t xml:space="preserve">. </w:t>
      </w:r>
      <w:r w:rsidRPr="00E33137">
        <w:rPr>
          <w:rStyle w:val="StyleUnderline"/>
        </w:rPr>
        <w:t xml:space="preserve">These efforts, in turn, were greatly aided by the relatively tranquil state of international politics. The absence of great-power conflict made it far easier to </w:t>
      </w:r>
      <w:r w:rsidRPr="00E33137">
        <w:rPr>
          <w:rStyle w:val="Emphasis"/>
        </w:rPr>
        <w:t>organize broad coalitions</w:t>
      </w:r>
      <w:r w:rsidRPr="00E33137">
        <w:rPr>
          <w:sz w:val="16"/>
        </w:rPr>
        <w:t xml:space="preserve">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 </w:t>
      </w:r>
      <w:r w:rsidRPr="00E33137">
        <w:rPr>
          <w:rStyle w:val="StyleUnderline"/>
        </w:rPr>
        <w:t>The United States still possesses substantial economic advantages</w:t>
      </w:r>
      <w:r w:rsidRPr="00E33137">
        <w:rPr>
          <w:sz w:val="16"/>
        </w:rPr>
        <w:t xml:space="preserve">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 </w:t>
      </w:r>
      <w:r w:rsidRPr="00E33137">
        <w:rPr>
          <w:rStyle w:val="StyleUnderline"/>
        </w:rPr>
        <w:t>What h</w:t>
      </w:r>
      <w:r w:rsidRPr="00E33137">
        <w:rPr>
          <w:rStyle w:val="Emphasis"/>
        </w:rPr>
        <w:t>as</w:t>
      </w:r>
      <w:r w:rsidRPr="00E33137">
        <w:rPr>
          <w:rStyle w:val="StyleUnderline"/>
        </w:rPr>
        <w:t xml:space="preserve"> happened over the past fifteen years, however, is that the </w:t>
      </w:r>
      <w:r w:rsidRPr="00E33137">
        <w:rPr>
          <w:rStyle w:val="Emphasis"/>
        </w:rPr>
        <w:t>extent</w:t>
      </w:r>
      <w:r w:rsidRPr="00E33137">
        <w:rPr>
          <w:rStyle w:val="StyleUnderline"/>
        </w:rPr>
        <w:t xml:space="preserve"> of U.S. and Western primacy has </w:t>
      </w:r>
      <w:r w:rsidRPr="00E33137">
        <w:rPr>
          <w:rStyle w:val="Emphasis"/>
        </w:rPr>
        <w:t>diminished</w:t>
      </w:r>
      <w:r w:rsidRPr="00E33137">
        <w:rPr>
          <w:sz w:val="16"/>
        </w:rPr>
        <w:t xml:space="preserve">. </w:t>
      </w:r>
      <w:r w:rsidRPr="00E33137">
        <w:rPr>
          <w:rStyle w:val="StyleUnderline"/>
        </w:rPr>
        <w:t xml:space="preserve">The U.S. </w:t>
      </w:r>
      <w:r w:rsidRPr="00E33137">
        <w:rPr>
          <w:rStyle w:val="Emphasis"/>
        </w:rPr>
        <w:t>shares of global wealth</w:t>
      </w:r>
      <w:r w:rsidRPr="00E33137">
        <w:rPr>
          <w:sz w:val="16"/>
        </w:rPr>
        <w:t xml:space="preserve"> and military spending </w:t>
      </w:r>
      <w:r w:rsidRPr="00E33137">
        <w:rPr>
          <w:rStyle w:val="StyleUnderline"/>
        </w:rPr>
        <w:t>have</w:t>
      </w:r>
      <w:r w:rsidRPr="00E33137">
        <w:rPr>
          <w:sz w:val="16"/>
        </w:rPr>
        <w:t xml:space="preserve"> </w:t>
      </w:r>
      <w:r w:rsidRPr="00E33137">
        <w:rPr>
          <w:rStyle w:val="Emphasis"/>
        </w:rPr>
        <w:t>declined</w:t>
      </w:r>
      <w:r w:rsidRPr="00E33137">
        <w:rPr>
          <w:sz w:val="16"/>
        </w:rPr>
        <w:t xml:space="preserve">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t>
      </w:r>
      <w:r w:rsidRPr="00E33137">
        <w:rPr>
          <w:rStyle w:val="StyleUnderline"/>
        </w:rPr>
        <w:t xml:space="preserve">Western overmatch remains impressive by historical standards, but the global playing field is </w:t>
      </w:r>
      <w:r w:rsidRPr="00E33137">
        <w:rPr>
          <w:rStyle w:val="Emphasis"/>
        </w:rPr>
        <w:t>slanted much less dramatically than before</w:t>
      </w:r>
      <w:r w:rsidRPr="00E33137">
        <w:rPr>
          <w:rStyle w:val="StyleUnderline"/>
        </w:rPr>
        <w:t xml:space="preserve">. Meanwhile, the relative positions of America’s </w:t>
      </w:r>
      <w:r w:rsidRPr="00E33137">
        <w:rPr>
          <w:rStyle w:val="Emphasis"/>
        </w:rPr>
        <w:t>principal competitors</w:t>
      </w:r>
      <w:r w:rsidRPr="00E33137">
        <w:rPr>
          <w:rStyle w:val="StyleUnderline"/>
        </w:rPr>
        <w:t xml:space="preserve"> have </w:t>
      </w:r>
      <w:r w:rsidRPr="00E33137">
        <w:rPr>
          <w:rStyle w:val="Emphasis"/>
        </w:rPr>
        <w:t>improved significantly</w:t>
      </w:r>
      <w:r w:rsidRPr="00E33137">
        <w:rPr>
          <w:sz w:val="16"/>
        </w:rPr>
        <w:t xml:space="preserve">. </w:t>
      </w:r>
      <w:r w:rsidRPr="00E33137">
        <w:rPr>
          <w:rStyle w:val="StyleUnderline"/>
        </w:rPr>
        <w:t xml:space="preserve">Russian economic power remains unimpressive, but an aggressive </w:t>
      </w:r>
      <w:r w:rsidRPr="00E33137">
        <w:rPr>
          <w:rStyle w:val="Emphasis"/>
        </w:rPr>
        <w:t>military modernization</w:t>
      </w:r>
      <w:r w:rsidRPr="00E33137">
        <w:rPr>
          <w:sz w:val="16"/>
        </w:rPr>
        <w:t xml:space="preserve"> program </w:t>
      </w:r>
      <w:r w:rsidRPr="00E33137">
        <w:rPr>
          <w:rStyle w:val="StyleUnderline"/>
        </w:rPr>
        <w:t>has roughly doubled defense spending over a decade while also developing the capabilities needed to compete with the West</w:t>
      </w:r>
      <w:r w:rsidRPr="00E33137">
        <w:rPr>
          <w:sz w:val="16"/>
        </w:rPr>
        <w:t xml:space="preserve">—airborne assault units, special-operations forces, ballistic and other missile systems, and anti-access/area-denial capabilities, among others. </w:t>
      </w:r>
      <w:r w:rsidRPr="00E33137">
        <w:rPr>
          <w:rStyle w:val="StyleUnderline"/>
        </w:rPr>
        <w:t xml:space="preserve">China, meanwhile, has expanded its share of global wealth </w:t>
      </w:r>
      <w:r w:rsidRPr="00E33137">
        <w:rPr>
          <w:rStyle w:val="Emphasis"/>
        </w:rPr>
        <w:t>more than threefold,</w:t>
      </w:r>
      <w:r w:rsidRPr="00E33137">
        <w:rPr>
          <w:rStyle w:val="StyleUnderline"/>
        </w:rPr>
        <w:t xml:space="preserve"> from 3.3 to 11.8 percent</w:t>
      </w:r>
      <w:r w:rsidRPr="00E33137">
        <w:rPr>
          <w:sz w:val="16"/>
        </w:rPr>
        <w:t xml:space="preserve">, between 1994 and 2015, and its share of world military spending more than fivefold, from 2.2 to 12.2 percent. </w:t>
      </w:r>
      <w:r w:rsidRPr="00E33137">
        <w:rPr>
          <w:rStyle w:val="StyleUnderline"/>
        </w:rPr>
        <w:t xml:space="preserve">As in Russia’s case, China’s military buildup has featured the tools—ballistic and cruise missiles, diesel-electric and nuclear submarines, advanced air defenses, and fourth-generation fighters—needed to </w:t>
      </w:r>
      <w:r w:rsidRPr="00E33137">
        <w:rPr>
          <w:rStyle w:val="Emphasis"/>
        </w:rPr>
        <w:t>offset longstanding U.S. advantages</w:t>
      </w:r>
      <w:r w:rsidRPr="00E33137">
        <w:rPr>
          <w:sz w:val="16"/>
        </w:rPr>
        <w:t xml:space="preserve"> in the Asia-Pacific, as well as capabilities, such as aircraft carriers, needed to project Chinese power even further afield. </w:t>
      </w:r>
      <w:r w:rsidRPr="00E33137">
        <w:rPr>
          <w:rStyle w:val="StyleUnderline"/>
        </w:rPr>
        <w:t xml:space="preserve">The uncontested U.S. primacy of the 1990s has become the </w:t>
      </w:r>
      <w:r w:rsidRPr="00E33137">
        <w:rPr>
          <w:rStyle w:val="Emphasis"/>
        </w:rPr>
        <w:t>highly contested primacy of today</w:t>
      </w:r>
      <w:r w:rsidRPr="00E33137">
        <w:rPr>
          <w:rStyle w:val="StyleUnderline"/>
        </w:rPr>
        <w:t xml:space="preserve">. </w:t>
      </w:r>
      <w:r w:rsidRPr="00E33137">
        <w:rPr>
          <w:rStyle w:val="Emphasis"/>
        </w:rPr>
        <w:t>This is no academic distinction; the pernicious effects of this shift are already being seen</w:t>
      </w:r>
      <w:r w:rsidRPr="00E33137">
        <w:rPr>
          <w:rStyle w:val="StyleUnderline"/>
        </w:rPr>
        <w:t>. The decline</w:t>
      </w:r>
      <w:r w:rsidRPr="00E33137">
        <w:rPr>
          <w:sz w:val="16"/>
        </w:rPr>
        <w:t xml:space="preserve"> of allied military power </w:t>
      </w:r>
      <w:r w:rsidRPr="00E33137">
        <w:rPr>
          <w:rStyle w:val="StyleUnderline"/>
        </w:rPr>
        <w:t xml:space="preserve">has made it harder for those allies to defend themselves against </w:t>
      </w:r>
      <w:r w:rsidRPr="00E33137">
        <w:rPr>
          <w:rStyle w:val="Emphasis"/>
        </w:rPr>
        <w:t>growing security threats</w:t>
      </w:r>
      <w:r w:rsidRPr="00E33137">
        <w:rPr>
          <w:rStyle w:val="StyleUnderline"/>
        </w:rPr>
        <w:t>, and to make more than token military contributions to addressing global challenges such as the rise of the Islamic State</w:t>
      </w:r>
      <w:r w:rsidRPr="00E33137">
        <w:rPr>
          <w:sz w:val="16"/>
        </w:rPr>
        <w:t xml:space="preserve">. Secretary of Defense Robert Gates famously warned in 2011 that NATO faced a “dim if not dismal future” if European capabilities continued to erode; American frustration has only become more pronounced since then. More fundamentally still, </w:t>
      </w:r>
      <w:r w:rsidRPr="00E33137">
        <w:rPr>
          <w:rStyle w:val="StyleUnderline"/>
        </w:rPr>
        <w:t xml:space="preserve">the changing power balance means that U.S. rivals and adversaries now have greater ability to </w:t>
      </w:r>
      <w:r w:rsidRPr="00E33137">
        <w:rPr>
          <w:rStyle w:val="Emphasis"/>
        </w:rPr>
        <w:t>shift the international order to suit their own preferences, a factor driving a second key shift in global politics today</w:t>
      </w:r>
      <w:r w:rsidRPr="00E33137">
        <w:rPr>
          <w:sz w:val="16"/>
        </w:rPr>
        <w:t xml:space="preserve">. </w:t>
      </w:r>
      <w:r w:rsidRPr="00E33137">
        <w:rPr>
          <w:rStyle w:val="StyleUnderline"/>
        </w:rPr>
        <w:t xml:space="preserve">If great-power comity was the post–Cold War norm, </w:t>
      </w:r>
      <w:r w:rsidRPr="00E33137">
        <w:rPr>
          <w:rStyle w:val="Emphasis"/>
        </w:rPr>
        <w:t>great-power competition is the standard today</w:t>
      </w:r>
      <w:r w:rsidRPr="00E33137">
        <w:rPr>
          <w:sz w:val="16"/>
        </w:rPr>
        <w:t xml:space="preserve">. </w:t>
      </w:r>
      <w:r w:rsidRPr="00E33137">
        <w:rPr>
          <w:rStyle w:val="StyleUnderline"/>
        </w:rPr>
        <w:t xml:space="preserve">Authoritarian rivals </w:t>
      </w:r>
      <w:r w:rsidRPr="00E33137">
        <w:rPr>
          <w:sz w:val="16"/>
        </w:rPr>
        <w:t xml:space="preserve">that were never fully reconciled to the post–Cold War order, and accepted it only to the degree compelled by U.S. and Western primacy, </w:t>
      </w:r>
      <w:r w:rsidRPr="00E33137">
        <w:rPr>
          <w:rStyle w:val="StyleUnderline"/>
        </w:rPr>
        <w:t xml:space="preserve">are now using their greater relative power to </w:t>
      </w:r>
      <w:r w:rsidRPr="00E33137">
        <w:rPr>
          <w:rStyle w:val="Emphasis"/>
        </w:rPr>
        <w:t>push back against that order in key geopolitical regions from East Asia to the Middle East to eastern Europe.</w:t>
      </w:r>
      <w:r w:rsidRPr="00E33137">
        <w:rPr>
          <w:sz w:val="16"/>
        </w:rPr>
        <w:t xml:space="preserve"> </w:t>
      </w:r>
      <w:r w:rsidRPr="00E33137">
        <w:rPr>
          <w:rStyle w:val="StyleUnderline"/>
        </w:rPr>
        <w:t xml:space="preserve">Because Washington’s principal adversaries can concentrate their resources regionally, rather than having to distribute them globally, the power shifts that have occurred in recent years are having </w:t>
      </w:r>
      <w:r w:rsidRPr="00E33137">
        <w:rPr>
          <w:rStyle w:val="Emphasis"/>
        </w:rPr>
        <w:t>outsized effects at the regional level</w:t>
      </w:r>
      <w:r w:rsidRPr="00E33137">
        <w:rPr>
          <w:sz w:val="16"/>
        </w:rPr>
        <w:t xml:space="preserve">. </w:t>
      </w:r>
      <w:r w:rsidRPr="00E33137">
        <w:rPr>
          <w:rStyle w:val="StyleUnderline"/>
        </w:rPr>
        <w:t xml:space="preserve">And because the regional orders now being challenged have been the foundation of the broader post–Cold War system, these countries are effectively </w:t>
      </w:r>
      <w:r w:rsidRPr="00E33137">
        <w:rPr>
          <w:rStyle w:val="Emphasis"/>
        </w:rPr>
        <w:t xml:space="preserve">subverting the system “from the bottom up.” </w:t>
      </w:r>
      <w:r w:rsidRPr="00E33137">
        <w:rPr>
          <w:sz w:val="16"/>
        </w:rPr>
        <w:t xml:space="preserve">Consider Chinese behavior in East Asia. Chinese leaders always saw America’s post–Cold War dominance as a transitory condition to be suffered for a time, not something to be welcomed forever. And so as </w:t>
      </w:r>
      <w:r w:rsidRPr="00E33137">
        <w:rPr>
          <w:rStyle w:val="StyleUnderline"/>
        </w:rPr>
        <w:t>China’s</w:t>
      </w:r>
      <w:r w:rsidRPr="00E33137">
        <w:rPr>
          <w:sz w:val="16"/>
        </w:rPr>
        <w:t xml:space="preserve"> geopolitical potential has soared, Beijing has taken bolder steps to erect a Sino-centric regional order. It has </w:t>
      </w:r>
      <w:r w:rsidRPr="00E33137">
        <w:rPr>
          <w:rStyle w:val="StyleUnderline"/>
        </w:rPr>
        <w:t>asserted</w:t>
      </w:r>
      <w:r w:rsidRPr="00E33137">
        <w:rPr>
          <w:sz w:val="16"/>
        </w:rPr>
        <w:t xml:space="preserve"> </w:t>
      </w:r>
      <w:r w:rsidRPr="00E33137">
        <w:rPr>
          <w:rStyle w:val="Emphasis"/>
        </w:rPr>
        <w:t>expansive maritime claims</w:t>
      </w:r>
      <w:r w:rsidRPr="00E33137">
        <w:rPr>
          <w:sz w:val="16"/>
        </w:rPr>
        <w:t xml:space="preserve"> </w:t>
      </w:r>
      <w:r w:rsidRPr="00E33137">
        <w:rPr>
          <w:rStyle w:val="StyleUnderline"/>
        </w:rPr>
        <w:t xml:space="preserve">and used techniques such as island building to shift facts on the ground without risking a premature military clash with America. It has </w:t>
      </w:r>
      <w:r w:rsidRPr="00E33137">
        <w:rPr>
          <w:rStyle w:val="Emphasis"/>
        </w:rPr>
        <w:t>challenged</w:t>
      </w:r>
      <w:r w:rsidRPr="00E33137">
        <w:rPr>
          <w:sz w:val="16"/>
        </w:rPr>
        <w:t xml:space="preserve"> longstanding </w:t>
      </w:r>
      <w:r w:rsidRPr="00E33137">
        <w:rPr>
          <w:rStyle w:val="Emphasis"/>
        </w:rPr>
        <w:t>norms</w:t>
      </w:r>
      <w:r w:rsidRPr="00E33137">
        <w:rPr>
          <w:sz w:val="16"/>
        </w:rPr>
        <w:t xml:space="preserve"> such as freedom of navigation in the South China Sea, and steadily increased efforts to coerce its neighbors. </w:t>
      </w:r>
      <w:r w:rsidRPr="00E33137">
        <w:rPr>
          <w:rStyle w:val="StyleUnderline"/>
        </w:rPr>
        <w:t xml:space="preserve">It has </w:t>
      </w:r>
      <w:r w:rsidRPr="00E33137">
        <w:rPr>
          <w:rStyle w:val="Emphasis"/>
        </w:rPr>
        <w:t>probed and worked</w:t>
      </w:r>
      <w:r w:rsidRPr="00E33137">
        <w:rPr>
          <w:sz w:val="16"/>
        </w:rPr>
        <w:t xml:space="preserve"> </w:t>
      </w:r>
      <w:r w:rsidRPr="00E33137">
        <w:rPr>
          <w:rStyle w:val="StyleUnderline"/>
        </w:rPr>
        <w:t>to</w:t>
      </w:r>
      <w:r w:rsidRPr="00E33137">
        <w:rPr>
          <w:sz w:val="16"/>
        </w:rPr>
        <w:t xml:space="preserve"> </w:t>
      </w:r>
      <w:r w:rsidRPr="00E33137">
        <w:rPr>
          <w:rStyle w:val="Emphasis"/>
        </w:rPr>
        <w:t>weaken</w:t>
      </w:r>
      <w:r w:rsidRPr="00E33137">
        <w:rPr>
          <w:sz w:val="16"/>
        </w:rPr>
        <w:t xml:space="preserve"> U.S. </w:t>
      </w:r>
      <w:r w:rsidRPr="00E33137">
        <w:rPr>
          <w:rStyle w:val="StyleUnderline"/>
        </w:rPr>
        <w:t>alliances and partnerships, by simultaneously wooing and intimidating America’s regional friends.</w:t>
      </w:r>
      <w:r w:rsidRPr="00E33137">
        <w:rPr>
          <w:sz w:val="16"/>
        </w:rPr>
        <w:t xml:space="preserve"> Finally, Beijing has conducted a major military buildup focused precisely on capabilities that will give it dominance over its neighbors and prevent the United States from intervening in their defense. </w:t>
      </w:r>
      <w:r w:rsidRPr="00E33137">
        <w:rPr>
          <w:rStyle w:val="StyleUnderline"/>
        </w:rPr>
        <w:t xml:space="preserve">These efforts are now having an </w:t>
      </w:r>
      <w:r w:rsidRPr="00E33137">
        <w:rPr>
          <w:rStyle w:val="Emphasis"/>
        </w:rPr>
        <w:t>accumulating effect</w:t>
      </w:r>
      <w:r w:rsidRPr="00E33137">
        <w:rPr>
          <w:sz w:val="16"/>
        </w:rPr>
        <w:t xml:space="preserve">.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w:t>
      </w:r>
      <w:r w:rsidRPr="00E33137">
        <w:rPr>
          <w:rStyle w:val="StyleUnderline"/>
        </w:rPr>
        <w:t xml:space="preserve">Great-power competition is even more unvarnished in </w:t>
      </w:r>
      <w:r w:rsidRPr="00E33137">
        <w:rPr>
          <w:rStyle w:val="Emphasis"/>
        </w:rPr>
        <w:t>Europe</w:t>
      </w:r>
      <w:r w:rsidRPr="00E33137">
        <w:rPr>
          <w:sz w:val="16"/>
        </w:rPr>
        <w:t xml:space="preserve">, </w:t>
      </w:r>
      <w:r w:rsidRPr="00E33137">
        <w:rPr>
          <w:rStyle w:val="StyleUnderline"/>
        </w:rPr>
        <w:t>where a militarily resurgent Russia is reasserting lost influence and undoing key aspects of the post–Cold War settlement</w:t>
      </w:r>
      <w:r w:rsidRPr="00E33137">
        <w:rPr>
          <w:sz w:val="16"/>
        </w:rPr>
        <w:t xml:space="preserve">. Moscow has </w:t>
      </w:r>
      <w:r w:rsidRPr="00E33137">
        <w:rPr>
          <w:rStyle w:val="StyleUnderline"/>
        </w:rPr>
        <w:t xml:space="preserve">waged </w:t>
      </w:r>
      <w:r w:rsidRPr="00E33137">
        <w:rPr>
          <w:rStyle w:val="Emphasis"/>
        </w:rPr>
        <w:t>wars of conquest</w:t>
      </w:r>
      <w:r w:rsidRPr="00E33137">
        <w:rPr>
          <w:rStyle w:val="StyleUnderline"/>
        </w:rPr>
        <w:t xml:space="preserve"> against Georgia and Ukraine</w:t>
      </w:r>
      <w:r w:rsidRPr="00E33137">
        <w:rPr>
          <w:sz w:val="16"/>
        </w:rPr>
        <w:t xml:space="preserve">; it has worked to undermine NATO and the European Union through efforts ranging from paramilitary subversion, to military intimidation, to financial support for anti-EU and anti-NATO politicians and other intervention in Western political processes. </w:t>
      </w:r>
      <w:r w:rsidRPr="00E33137">
        <w:rPr>
          <w:rStyle w:val="StyleUnderline"/>
        </w:rPr>
        <w:t xml:space="preserve">In doing all of this, Russia has fundamentally contested the notion of a post–Cold War Europe whole, free and at peace; it has challenged—with some success—the </w:t>
      </w:r>
      <w:r w:rsidRPr="00E33137">
        <w:rPr>
          <w:rStyle w:val="Emphasis"/>
        </w:rPr>
        <w:t>institutions</w:t>
      </w:r>
      <w:r w:rsidRPr="00E33137">
        <w:rPr>
          <w:rStyle w:val="StyleUnderline"/>
        </w:rPr>
        <w:t xml:space="preserve"> that have long maintained security and prosperity in the region</w:t>
      </w:r>
      <w:r w:rsidRPr="00E33137">
        <w:rPr>
          <w:sz w:val="16"/>
        </w:rPr>
        <w:t xml:space="preserve">.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w:t>
      </w:r>
      <w:r w:rsidRPr="00E33137">
        <w:rPr>
          <w:rStyle w:val="StyleUnderline"/>
        </w:rPr>
        <w:t>Iran is not in the same power-political class as Russia or China, but it is a regional power seeking to assert regional mastery.</w:t>
      </w:r>
      <w:r w:rsidRPr="00E33137">
        <w:rPr>
          <w:sz w:val="16"/>
        </w:rPr>
        <w:t xml:space="preserve"> It is doing so </w:t>
      </w:r>
      <w:r w:rsidRPr="00E33137">
        <w:rPr>
          <w:rStyle w:val="StyleUnderline"/>
        </w:rPr>
        <w:t>via the use of proxies and its own forces in conflicts in Syria, Yemen and Iraq, via the weaponization of sectarianism in countries across the region, and via investments in asymmetric capabilities such as ballistic missiles and special-operations forces</w:t>
      </w:r>
      <w:r w:rsidRPr="00E33137">
        <w:rPr>
          <w:sz w:val="16"/>
        </w:rPr>
        <w:t xml:space="preserve">. </w:t>
      </w:r>
      <w:r w:rsidRPr="00E33137">
        <w:rPr>
          <w:rStyle w:val="StyleUnderline"/>
        </w:rPr>
        <w:t xml:space="preserve">This agenda has led Tehran into conflict with U.S. </w:t>
      </w:r>
      <w:r w:rsidRPr="00E33137">
        <w:rPr>
          <w:rStyle w:val="Emphasis"/>
        </w:rPr>
        <w:t>security partners</w:t>
      </w:r>
      <w:r w:rsidRPr="00E33137">
        <w:rPr>
          <w:rStyle w:val="StyleUnderline"/>
        </w:rPr>
        <w:t xml:space="preserve"> such as Egypt, Saudi Arabia and the United Arab Emirates; it has </w:t>
      </w:r>
      <w:r w:rsidRPr="00E33137">
        <w:rPr>
          <w:rStyle w:val="Emphasis"/>
        </w:rPr>
        <w:t>contributed significantly to the instability that plagues the region</w:t>
      </w:r>
      <w:r w:rsidRPr="00E33137">
        <w:rPr>
          <w:rStyle w:val="StyleUnderline"/>
        </w:rPr>
        <w:t xml:space="preserve">. </w:t>
      </w:r>
      <w:r w:rsidRPr="00E33137">
        <w:rPr>
          <w:sz w:val="16"/>
        </w:rPr>
        <w:t xml:space="preserve">Each of these geopolitical challenges is different, of course. But taken collectively, they represent a geopolitical sea change from the post–Cold War era. </w:t>
      </w:r>
      <w:r w:rsidRPr="00E33137">
        <w:rPr>
          <w:rStyle w:val="StyleUnderline"/>
        </w:rPr>
        <w:t xml:space="preserve">The revival of great-power competition entails </w:t>
      </w:r>
      <w:r w:rsidRPr="00E33137">
        <w:rPr>
          <w:rStyle w:val="Emphasis"/>
        </w:rPr>
        <w:t>sharper international tensions</w:t>
      </w:r>
      <w:r w:rsidRPr="00E33137">
        <w:rPr>
          <w:sz w:val="16"/>
        </w:rPr>
        <w:t xml:space="preserve"> than have been known for decades, and the return of Cold War phenomena such as </w:t>
      </w:r>
      <w:r w:rsidRPr="00E33137">
        <w:rPr>
          <w:rStyle w:val="Emphasis"/>
        </w:rPr>
        <w:t>arms races</w:t>
      </w:r>
      <w:r w:rsidRPr="00E33137">
        <w:rPr>
          <w:sz w:val="16"/>
        </w:rPr>
        <w:t xml:space="preserve"> </w:t>
      </w:r>
      <w:r w:rsidRPr="00E33137">
        <w:rPr>
          <w:rStyle w:val="StyleUnderline"/>
        </w:rPr>
        <w:t>and</w:t>
      </w:r>
      <w:r w:rsidRPr="00E33137">
        <w:rPr>
          <w:sz w:val="16"/>
        </w:rPr>
        <w:t xml:space="preserve"> </w:t>
      </w:r>
      <w:r w:rsidRPr="00E33137">
        <w:rPr>
          <w:rStyle w:val="Emphasis"/>
        </w:rPr>
        <w:t>security dilemmas</w:t>
      </w:r>
      <w:r w:rsidRPr="00E33137">
        <w:rPr>
          <w:sz w:val="16"/>
        </w:rPr>
        <w:t xml:space="preserve">. </w:t>
      </w:r>
      <w:r w:rsidRPr="00E33137">
        <w:rPr>
          <w:rStyle w:val="StyleUnderline"/>
        </w:rPr>
        <w:t xml:space="preserve">It entails </w:t>
      </w:r>
      <w:r w:rsidRPr="00E33137">
        <w:rPr>
          <w:rStyle w:val="Emphasis"/>
        </w:rPr>
        <w:t>intensifying conflicts over the global rules of the road</w:t>
      </w:r>
      <w:r w:rsidRPr="00E33137">
        <w:rPr>
          <w:rStyle w:val="StyleUnderline"/>
        </w:rPr>
        <w:t xml:space="preserve">, on issues from freedom of navigation in the </w:t>
      </w:r>
      <w:r w:rsidRPr="00E33137">
        <w:rPr>
          <w:rStyle w:val="Emphasis"/>
        </w:rPr>
        <w:t>S</w:t>
      </w:r>
      <w:r w:rsidRPr="00E33137">
        <w:rPr>
          <w:rStyle w:val="StyleUnderline"/>
        </w:rPr>
        <w:t xml:space="preserve">outh </w:t>
      </w:r>
      <w:r w:rsidRPr="00E33137">
        <w:rPr>
          <w:rStyle w:val="Emphasis"/>
        </w:rPr>
        <w:t>C</w:t>
      </w:r>
      <w:r w:rsidRPr="00E33137">
        <w:rPr>
          <w:rStyle w:val="StyleUnderline"/>
        </w:rPr>
        <w:t xml:space="preserve">hina </w:t>
      </w:r>
      <w:r w:rsidRPr="00E33137">
        <w:rPr>
          <w:rStyle w:val="Emphasis"/>
        </w:rPr>
        <w:t>S</w:t>
      </w:r>
      <w:r w:rsidRPr="00E33137">
        <w:rPr>
          <w:rStyle w:val="StyleUnderline"/>
        </w:rPr>
        <w:t xml:space="preserve">ea to the illegitimacy of altering borders by force. It entails starker struggles over states that reside at the intersection of rival great powers’ spheres of influence, such as the </w:t>
      </w:r>
      <w:r w:rsidRPr="00E33137">
        <w:rPr>
          <w:rStyle w:val="Emphasis"/>
        </w:rPr>
        <w:t>Philippines</w:t>
      </w:r>
      <w:r w:rsidRPr="00E33137">
        <w:rPr>
          <w:rStyle w:val="StyleUnderline"/>
        </w:rPr>
        <w:t xml:space="preserve">, </w:t>
      </w:r>
      <w:r w:rsidRPr="00E33137">
        <w:rPr>
          <w:rStyle w:val="Emphasis"/>
        </w:rPr>
        <w:t>Ukraine</w:t>
      </w:r>
      <w:r w:rsidRPr="00E33137">
        <w:rPr>
          <w:rStyle w:val="StyleUnderline"/>
        </w:rPr>
        <w:t xml:space="preserve"> and </w:t>
      </w:r>
      <w:r w:rsidRPr="00E33137">
        <w:rPr>
          <w:rStyle w:val="Emphasis"/>
        </w:rPr>
        <w:t>Iraq</w:t>
      </w:r>
      <w:r w:rsidRPr="00E33137">
        <w:rPr>
          <w:rStyle w:val="StyleUnderline"/>
        </w:rPr>
        <w:t>.</w:t>
      </w:r>
      <w:r w:rsidRPr="00E33137">
        <w:rPr>
          <w:sz w:val="16"/>
        </w:rPr>
        <w:t xml:space="preserve"> Finally, it raises the prospect that </w:t>
      </w:r>
      <w:r w:rsidRPr="00E33137">
        <w:rPr>
          <w:rStyle w:val="Emphasis"/>
        </w:rPr>
        <w:t>great-power rivalry</w:t>
      </w:r>
      <w:r w:rsidRPr="00E33137">
        <w:rPr>
          <w:sz w:val="16"/>
        </w:rPr>
        <w:t xml:space="preserve"> </w:t>
      </w:r>
      <w:r w:rsidRPr="00E33137">
        <w:rPr>
          <w:rStyle w:val="StyleUnderline"/>
        </w:rPr>
        <w:t xml:space="preserve">could lead to </w:t>
      </w:r>
      <w:r w:rsidRPr="00E33137">
        <w:rPr>
          <w:rStyle w:val="Emphasis"/>
        </w:rPr>
        <w:t>great-power war</w:t>
      </w:r>
      <w:r w:rsidRPr="00E33137">
        <w:rPr>
          <w:sz w:val="16"/>
        </w:rPr>
        <w:t>—</w:t>
      </w:r>
      <w:r w:rsidRPr="00E33137">
        <w:rPr>
          <w:rStyle w:val="StyleUnderline"/>
        </w:rPr>
        <w:t xml:space="preserve">a phenomenon that seemed to have followed the Soviet Union onto the ash heap of history with the end of the Cold War. The world has </w:t>
      </w:r>
      <w:r w:rsidRPr="00E33137">
        <w:rPr>
          <w:rStyle w:val="Emphasis"/>
        </w:rPr>
        <w:t>not yet returned</w:t>
      </w:r>
      <w:r w:rsidRPr="00E33137">
        <w:rPr>
          <w:rStyle w:val="StyleUnderline"/>
        </w:rPr>
        <w:t xml:space="preserve"> to the titanic geopolitical struggles of the twentieth century, but it is </w:t>
      </w:r>
      <w:r w:rsidRPr="00E33137">
        <w:rPr>
          <w:rStyle w:val="Emphasis"/>
        </w:rPr>
        <w:t>returning to the historical norm of great-power strife—with all the dangers that entails</w:t>
      </w:r>
      <w:r w:rsidRPr="00E33137">
        <w:rPr>
          <w:sz w:val="16"/>
        </w:rPr>
        <w:t>.</w:t>
      </w:r>
    </w:p>
    <w:p w:rsidR="00DC29FD" w:rsidRDefault="00DC29FD" w:rsidP="00DC29FD"/>
    <w:p w:rsidR="004F7515" w:rsidRPr="004F7515" w:rsidRDefault="004F7515" w:rsidP="004F7515"/>
    <w:p w:rsidR="00C12A71" w:rsidRPr="00C12A71" w:rsidRDefault="002E3EF1" w:rsidP="00C12A71">
      <w:pPr>
        <w:pStyle w:val="Heading3"/>
      </w:pPr>
      <w:r>
        <w:t xml:space="preserve">Impact - </w:t>
      </w:r>
      <w:r w:rsidR="00C12A71">
        <w:t>Econ Heg</w:t>
      </w:r>
    </w:p>
    <w:p w:rsidR="00C12A71" w:rsidRDefault="00C12A71" w:rsidP="00C12A71">
      <w:pPr>
        <w:pStyle w:val="Heading4"/>
      </w:pPr>
      <w:r>
        <w:t>US economic leadership decline causes every incident to escalate- ensures global war</w:t>
      </w:r>
    </w:p>
    <w:p w:rsidR="00C12A71" w:rsidRPr="00651E21" w:rsidRDefault="00C12A71" w:rsidP="00C12A71">
      <w:r w:rsidRPr="00C54E8B">
        <w:rPr>
          <w:rStyle w:val="Style13ptBold"/>
        </w:rPr>
        <w:t>Posen 18</w:t>
      </w:r>
      <w:r>
        <w:t xml:space="preserve"> (Adam is the President of the Peterson Institute for International Economics. “The Post-American World Economy.” </w:t>
      </w:r>
      <w:r>
        <w:rPr>
          <w:i/>
        </w:rPr>
        <w:t>Foreign Affairs</w:t>
      </w:r>
      <w:r>
        <w:t>. March/April 2018. http://globaltraderelations.net/images/Article.Post-American_World_Ecoomy_For._Aff._March-April_2018_.pdf)</w:t>
      </w:r>
    </w:p>
    <w:p w:rsidR="00C12A71" w:rsidRDefault="00C12A71" w:rsidP="00C12A71">
      <w:pPr>
        <w:rPr>
          <w:rStyle w:val="Emphasis"/>
        </w:rPr>
      </w:pPr>
      <w:r w:rsidRPr="00651E21">
        <w:rPr>
          <w:sz w:val="16"/>
        </w:rPr>
        <w:t xml:space="preserve">The United States’ motivation for building the </w:t>
      </w:r>
      <w:r w:rsidRPr="00651E21">
        <w:rPr>
          <w:rStyle w:val="StyleUnderline"/>
        </w:rPr>
        <w:t xml:space="preserve">postwar </w:t>
      </w:r>
      <w:r w:rsidRPr="00651E21">
        <w:rPr>
          <w:rStyle w:val="Emphasis"/>
        </w:rPr>
        <w:t>economic system was as much preventing conflict as promoting growth</w:t>
      </w:r>
      <w:r w:rsidRPr="00651E21">
        <w:rPr>
          <w:sz w:val="16"/>
        </w:rPr>
        <w:t xml:space="preserve">. In setting out the rules by which all members would conduct business, the </w:t>
      </w:r>
      <w:r w:rsidRPr="00651E21">
        <w:rPr>
          <w:rStyle w:val="StyleUnderline"/>
        </w:rPr>
        <w:t>architects of the system hoped to separate economic from military competition</w:t>
      </w:r>
      <w:r w:rsidRPr="00651E21">
        <w:rPr>
          <w:sz w:val="16"/>
        </w:rPr>
        <w:t xml:space="preserve">. </w:t>
      </w:r>
      <w:r w:rsidRPr="00651E21">
        <w:rPr>
          <w:rStyle w:val="StyleUnderline"/>
        </w:rPr>
        <w:t>U.S. withdrawal</w:t>
      </w:r>
      <w:r w:rsidRPr="00651E21">
        <w:rPr>
          <w:sz w:val="16"/>
        </w:rPr>
        <w:t xml:space="preserve"> need not result in economic or physical wars, but it </w:t>
      </w:r>
      <w:r w:rsidRPr="00651E21">
        <w:rPr>
          <w:rStyle w:val="Emphasis"/>
        </w:rPr>
        <w:t>will raise the risk of stumbling into conflict by accident</w:t>
      </w:r>
      <w:r w:rsidRPr="00651E21">
        <w:rPr>
          <w:sz w:val="16"/>
        </w:rPr>
        <w:t xml:space="preserve">. Without agreed-on rules, even minor economic disputes have the potential to set off escalating counterattacks. If the norm of separation between economic and military confrontations breaks down, economic frictions, such as Chinese theft of intellectual property or restrictions on trade with a nuclear Iran or North Korea, could turn into outright conflict. </w:t>
      </w:r>
      <w:r w:rsidRPr="00651E21">
        <w:rPr>
          <w:rStyle w:val="StyleUnderline"/>
        </w:rPr>
        <w:t xml:space="preserve">It is plausible that as the United States retreats and thereby weakens its economy, the </w:t>
      </w:r>
      <w:r w:rsidRPr="00651E21">
        <w:rPr>
          <w:rStyle w:val="Emphasis"/>
        </w:rPr>
        <w:t>Trump administration will blame the economic damage not on its own actions but on foreign governments</w:t>
      </w:r>
      <w:r w:rsidRPr="00651E21">
        <w:rPr>
          <w:rStyle w:val="StyleUnderline"/>
        </w:rPr>
        <w:t>, creating a self-perpetuating cycle of anger</w:t>
      </w:r>
      <w:r w:rsidRPr="00651E21">
        <w:rPr>
          <w:sz w:val="16"/>
        </w:rPr>
        <w:t xml:space="preserve">. </w:t>
      </w:r>
      <w:r w:rsidRPr="00651E21">
        <w:rPr>
          <w:rStyle w:val="StyleUnderline"/>
        </w:rPr>
        <w:t xml:space="preserve">When other major countries step forward to preserve the open economic order, or defend themselves against U.S. economic aggression, </w:t>
      </w:r>
      <w:r w:rsidRPr="00651E21">
        <w:rPr>
          <w:rStyle w:val="Emphasis"/>
        </w:rPr>
        <w:t>Washington may interpret that as an attack on U.S. primacy</w:t>
      </w:r>
      <w:r w:rsidRPr="00651E21">
        <w:rPr>
          <w:sz w:val="16"/>
        </w:rPr>
        <w:t xml:space="preserve">. The </w:t>
      </w:r>
      <w:r w:rsidRPr="00651E21">
        <w:rPr>
          <w:rStyle w:val="StyleUnderline"/>
        </w:rPr>
        <w:t>Trump administration might even misinterpret the current forbearance by China or the EU as a sign of weakness and an invitation to escalate confrontations</w:t>
      </w:r>
      <w:r w:rsidRPr="00651E21">
        <w:rPr>
          <w:sz w:val="16"/>
        </w:rPr>
        <w:t>. Today, a smaller share of the world’s population than ever lives in poverty, and a larger share than ever lives a middle-class existence. This is not solely the result of China’s astonishing rise. In Chile, Ethiopia, India, Indonesia, South Korea, Vietnam, and the countries of the former Soviet Union, economic growth has brought hundreds of millions of people out of what amounted to subsistence or little better. This miracle took place without conquest or even much conflict, and with greater protections for private property and human rights than ever before. The liberal order constructed and led by the United States made such progress possible by giving countries, businesses, and individuals the opportunity to build their economic lives without fear of a foreign power taking away what they had made. That U</w:t>
      </w:r>
      <w:r w:rsidRPr="00651E21">
        <w:rPr>
          <w:rStyle w:val="StyleUnderline"/>
        </w:rPr>
        <w:t>.S. leadership has not, as some have charged, hurt the United States</w:t>
      </w:r>
      <w:r w:rsidRPr="00651E21">
        <w:rPr>
          <w:sz w:val="16"/>
        </w:rPr>
        <w:t xml:space="preserve">. The country’s rampant inequality and wage stagnation are largely the result of domestic political choices and failures. </w:t>
      </w:r>
      <w:r w:rsidRPr="00651E21">
        <w:rPr>
          <w:rStyle w:val="Emphasis"/>
        </w:rPr>
        <w:t>A world in which the United States ceases to lead—or, worse still, attacks—the system it built will be poorer, nastier, less fair, and more dangerous for everyone.</w:t>
      </w:r>
    </w:p>
    <w:p w:rsidR="000065F4" w:rsidRPr="000B2345" w:rsidRDefault="000065F4" w:rsidP="00C12A71">
      <w:pPr>
        <w:rPr>
          <w:b/>
          <w:iCs/>
          <w:u w:val="single"/>
        </w:rPr>
      </w:pPr>
    </w:p>
    <w:p w:rsidR="00950BFA" w:rsidRDefault="00950BFA" w:rsidP="00950BFA">
      <w:pPr>
        <w:pStyle w:val="Heading2"/>
      </w:pPr>
      <w:r>
        <w:t xml:space="preserve">Inequality </w:t>
      </w:r>
      <w:r w:rsidR="00C12A71">
        <w:t>Mod</w:t>
      </w:r>
    </w:p>
    <w:p w:rsidR="007C5D37" w:rsidRDefault="007C5D37" w:rsidP="007C5D37">
      <w:pPr>
        <w:pStyle w:val="Heading3"/>
      </w:pPr>
      <w:r>
        <w:t xml:space="preserve">Link – Generic </w:t>
      </w:r>
    </w:p>
    <w:p w:rsidR="007C5D37" w:rsidRDefault="007C5D37" w:rsidP="007C5D37">
      <w:pPr>
        <w:pStyle w:val="Heading4"/>
      </w:pPr>
      <w:r>
        <w:t xml:space="preserve">Increased immigration exacerbates inequality – low-wage workers lose while medium and high-paid gain </w:t>
      </w:r>
    </w:p>
    <w:p w:rsidR="007C5D37" w:rsidRDefault="007C5D37" w:rsidP="007C5D37">
      <w:r w:rsidRPr="00E33E4E">
        <w:rPr>
          <w:rStyle w:val="Style13ptBold"/>
        </w:rPr>
        <w:t>Raekh et al., 2017</w:t>
      </w:r>
      <w:r>
        <w:t xml:space="preserve"> (Ravi Parekh, Martin Ruhs and Carlos Vargas Silva of the Migration Observatory, How immigrants affect jobs and wages, Fullfact, 15th May 2017, </w:t>
      </w:r>
      <w:hyperlink r:id="rId39" w:history="1">
        <w:r w:rsidRPr="0086098F">
          <w:rPr>
            <w:rStyle w:val="Hyperlink"/>
          </w:rPr>
          <w:t>https://fullfact.org/immigration/immigration-and-jobs-labour-market-effects-immigration/</w:t>
        </w:r>
      </w:hyperlink>
      <w:r>
        <w:t xml:space="preserve">) – RK </w:t>
      </w:r>
    </w:p>
    <w:p w:rsidR="007C5D37" w:rsidRPr="00DF1309" w:rsidRDefault="007C5D37" w:rsidP="007C5D37">
      <w:pPr>
        <w:rPr>
          <w:sz w:val="16"/>
        </w:rPr>
      </w:pPr>
      <w:r w:rsidRPr="00DF1309">
        <w:rPr>
          <w:sz w:val="16"/>
        </w:rPr>
        <w:t xml:space="preserve">In the UK, studies suggest that </w:t>
      </w:r>
      <w:r w:rsidRPr="00E33E4E">
        <w:rPr>
          <w:rStyle w:val="StyleUnderline"/>
        </w:rPr>
        <w:t>immigration has a small impact on average wages but more significant impacts along the wage distribution - low-waged workers lose while medium and high-paid workers gain</w:t>
      </w:r>
      <w:r w:rsidR="00DF1309">
        <w:rPr>
          <w:rStyle w:val="StyleUnderline"/>
        </w:rPr>
        <w:t xml:space="preserve"> </w:t>
      </w:r>
      <w:r w:rsidRPr="00DF1309">
        <w:rPr>
          <w:sz w:val="16"/>
        </w:rPr>
        <w:t>It is difficult to measure the effects of immigration on jobs definitively, as there are a number of methodological challenges that need to be overcome.</w:t>
      </w:r>
      <w:r w:rsidR="00DF1309" w:rsidRPr="00DF1309">
        <w:rPr>
          <w:sz w:val="16"/>
        </w:rPr>
        <w:t xml:space="preserve"> </w:t>
      </w:r>
      <w:r w:rsidRPr="00DF1309">
        <w:rPr>
          <w:sz w:val="16"/>
        </w:rPr>
        <w:t xml:space="preserve">However, the available research on the labour market effects of immigration in the UK suggests that </w:t>
      </w:r>
      <w:r w:rsidRPr="00E33E4E">
        <w:rPr>
          <w:rStyle w:val="StyleUnderline"/>
        </w:rPr>
        <w:t>immigration has relatively small effects on average wages but more significant effects on low, medium and high paid workers.</w:t>
      </w:r>
      <w:r w:rsidR="00DF1309">
        <w:rPr>
          <w:rStyle w:val="StyleUnderline"/>
        </w:rPr>
        <w:t xml:space="preserve"> </w:t>
      </w:r>
      <w:r w:rsidRPr="00DF1309">
        <w:rPr>
          <w:sz w:val="16"/>
        </w:rPr>
        <w:t>In the period 1997-2005 when the UK experienced significant immigration of people coming for work, one major study finds that an increase in the number of immigrants corresponding to 1% of the UK-born working-age population resulted in an increase in average wages of 0.1 to 0.3%.</w:t>
      </w:r>
      <w:r w:rsidR="00DF1309" w:rsidRPr="00DF1309">
        <w:rPr>
          <w:sz w:val="16"/>
        </w:rPr>
        <w:t xml:space="preserve"> </w:t>
      </w:r>
      <w:r w:rsidRPr="00DF1309">
        <w:rPr>
          <w:sz w:val="16"/>
        </w:rPr>
        <w:t>Another study, for the period 2000-2007, found that a 1% increase in the share of immigrants in the UK's working-age population conversely lowers the average wage by 0.3%.</w:t>
      </w:r>
      <w:r w:rsidR="00DF1309" w:rsidRPr="00DF1309">
        <w:rPr>
          <w:sz w:val="16"/>
        </w:rPr>
        <w:t xml:space="preserve"> </w:t>
      </w:r>
      <w:r w:rsidRPr="00DF1309">
        <w:rPr>
          <w:sz w:val="16"/>
        </w:rPr>
        <w:t>These studies, which relate to different time periods, reach opposing conclusions but they agree that the effects of immigration on averages wages are relatively small.</w:t>
      </w:r>
      <w:r w:rsidR="00DF1309" w:rsidRPr="00DF1309">
        <w:rPr>
          <w:sz w:val="16"/>
        </w:rPr>
        <w:t xml:space="preserve"> </w:t>
      </w:r>
      <w:r w:rsidRPr="00E33E4E">
        <w:rPr>
          <w:rStyle w:val="Emphasis"/>
        </w:rPr>
        <w:t>It's important to distinguish between the effect of immigration on the average wage of all workers in the economy, and on the wages of different groups of workers</w:t>
      </w:r>
      <w:r w:rsidRPr="00E33E4E">
        <w:rPr>
          <w:rStyle w:val="StyleUnderline"/>
        </w:rPr>
        <w:t xml:space="preserve">. The effects of immigration on workers within specific wage ranges </w:t>
      </w:r>
      <w:r w:rsidRPr="00DF1309">
        <w:rPr>
          <w:sz w:val="16"/>
        </w:rPr>
        <w:t>or in specific occupations are</w:t>
      </w:r>
      <w:r w:rsidRPr="00E33E4E">
        <w:rPr>
          <w:rStyle w:val="StyleUnderline"/>
        </w:rPr>
        <w:t xml:space="preserve"> </w:t>
      </w:r>
      <w:r w:rsidRPr="00E33E4E">
        <w:rPr>
          <w:rStyle w:val="Emphasis"/>
        </w:rPr>
        <w:t>more significant</w:t>
      </w:r>
      <w:r w:rsidRPr="00E33E4E">
        <w:rPr>
          <w:rStyle w:val="StyleUnderline"/>
        </w:rPr>
        <w:t>.</w:t>
      </w:r>
      <w:r w:rsidRPr="00DF1309">
        <w:rPr>
          <w:sz w:val="16"/>
        </w:rPr>
        <w:t xml:space="preserve"> The studies find that</w:t>
      </w:r>
      <w:r w:rsidRPr="00E33E4E">
        <w:rPr>
          <w:rStyle w:val="StyleUnderline"/>
        </w:rPr>
        <w:t xml:space="preserve"> immigration affects low-waged workers the most</w:t>
      </w:r>
      <w:r w:rsidRPr="00DF1309">
        <w:rPr>
          <w:sz w:val="16"/>
        </w:rPr>
        <w:t>.</w:t>
      </w:r>
      <w:r w:rsidR="00DF1309" w:rsidRPr="00DF1309">
        <w:rPr>
          <w:sz w:val="16"/>
        </w:rPr>
        <w:t xml:space="preserve"> </w:t>
      </w:r>
      <w:r w:rsidRPr="00DF1309">
        <w:rPr>
          <w:sz w:val="16"/>
        </w:rPr>
        <w:t xml:space="preserve">Research from University College London finds that </w:t>
      </w:r>
      <w:r w:rsidRPr="00E33E4E">
        <w:rPr>
          <w:rStyle w:val="StyleUnderline"/>
        </w:rPr>
        <w:t xml:space="preserve">an inflow of immigrants </w:t>
      </w:r>
      <w:r w:rsidRPr="00DF1309">
        <w:rPr>
          <w:sz w:val="16"/>
        </w:rPr>
        <w:t>the size of 1% of the UK-born population</w:t>
      </w:r>
      <w:r w:rsidRPr="00E33E4E">
        <w:rPr>
          <w:rStyle w:val="StyleUnderline"/>
        </w:rPr>
        <w:t xml:space="preserve"> leads to a 0.6% decline in the wages of the 5% lowest paid workers and to an increase in the wages of higher paid workers.</w:t>
      </w:r>
      <w:r w:rsidR="00DF1309">
        <w:rPr>
          <w:rStyle w:val="StyleUnderline"/>
        </w:rPr>
        <w:t xml:space="preserve"> </w:t>
      </w:r>
      <w:r w:rsidRPr="00DF1309">
        <w:rPr>
          <w:sz w:val="16"/>
        </w:rPr>
        <w:t xml:space="preserve">Similarly, another study focusing on wage effects at the occupational level during 1992 and 2006, found that, </w:t>
      </w:r>
      <w:r w:rsidRPr="00E33E4E">
        <w:rPr>
          <w:rStyle w:val="StyleUnderline"/>
        </w:rPr>
        <w:t>in the unskilled and semi-skilled service sector, a 1% rise in the share of immigrants reduced average wages in that occupation by 0.5%.</w:t>
      </w:r>
      <w:r w:rsidR="00DF1309">
        <w:rPr>
          <w:rStyle w:val="StyleUnderline"/>
        </w:rPr>
        <w:t xml:space="preserve"> </w:t>
      </w:r>
      <w:r w:rsidRPr="00DF1309">
        <w:rPr>
          <w:sz w:val="16"/>
        </w:rPr>
        <w:t>An updated version of this study, considering the period between 1992 and 2014, found similar results. This study found that a 1% rise in the share of immigrants reduced averages wages in unskilled and semi-skilled service sector by just under 0.2%.</w:t>
      </w:r>
      <w:r w:rsidR="00DF1309" w:rsidRPr="00DF1309">
        <w:rPr>
          <w:sz w:val="16"/>
        </w:rPr>
        <w:t xml:space="preserve"> </w:t>
      </w:r>
      <w:r w:rsidRPr="00DF1309">
        <w:rPr>
          <w:sz w:val="16"/>
        </w:rPr>
        <w:t>These impacts were reviewed in two recent government studies by the Department for Business, Innovation and Skills and by the Migration Advisory Committee, respectively.2</w:t>
      </w:r>
    </w:p>
    <w:p w:rsidR="007C5D37" w:rsidRPr="007C5D37" w:rsidRDefault="007C5D37" w:rsidP="007C5D37"/>
    <w:p w:rsidR="00950BFA" w:rsidRPr="00AB75D7" w:rsidRDefault="00C12A71" w:rsidP="00950BFA">
      <w:pPr>
        <w:pStyle w:val="Heading3"/>
      </w:pPr>
      <w:r>
        <w:t>Link – Low-skilled</w:t>
      </w:r>
    </w:p>
    <w:p w:rsidR="00950BFA" w:rsidRDefault="00950BFA" w:rsidP="00950BFA">
      <w:pPr>
        <w:pStyle w:val="Heading4"/>
      </w:pPr>
      <w:r>
        <w:t>Immigration increases income inequality – causes lower wages through creating a greater supply of workers</w:t>
      </w:r>
    </w:p>
    <w:p w:rsidR="00950BFA" w:rsidRDefault="00950BFA" w:rsidP="00950BFA">
      <w:r w:rsidRPr="00330826">
        <w:rPr>
          <w:rFonts w:eastAsiaTheme="majorEastAsia" w:cstheme="majorBidi"/>
          <w:b/>
          <w:iCs/>
          <w:sz w:val="26"/>
        </w:rPr>
        <w:t>Borjas 16</w:t>
      </w:r>
      <w:r>
        <w:t xml:space="preserve"> (George, </w:t>
      </w:r>
      <w:r w:rsidRPr="004A0339">
        <w:t>Robert W. Scrivner Professor of Economics and Social Policy at the Harvard Kennedy School</w:t>
      </w:r>
      <w:r>
        <w:t>, “</w:t>
      </w:r>
      <w:r w:rsidRPr="004A0339">
        <w:t>Yes, Immigration Hurts American Workers</w:t>
      </w:r>
      <w:r>
        <w:t xml:space="preserve">”, Politico, </w:t>
      </w:r>
      <w:hyperlink r:id="rId40" w:history="1">
        <w:r w:rsidRPr="004F04B3">
          <w:rPr>
            <w:rStyle w:val="Hyperlink"/>
          </w:rPr>
          <w:t>https://www.politico.com/magazine/story/2016/09/trump-clinton-immigration-economy-unemployment-jobs-214216</w:t>
        </w:r>
      </w:hyperlink>
      <w:r>
        <w:t xml:space="preserve">, Sept/Oct 2016) </w:t>
      </w:r>
      <w:r w:rsidR="00D75B6E">
        <w:t>DH</w:t>
      </w:r>
    </w:p>
    <w:p w:rsidR="00950BFA" w:rsidRPr="00DF1309" w:rsidRDefault="00950BFA" w:rsidP="00950BFA">
      <w:pPr>
        <w:rPr>
          <w:sz w:val="16"/>
        </w:rPr>
      </w:pPr>
      <w:r w:rsidRPr="00DF1309">
        <w:rPr>
          <w:sz w:val="16"/>
        </w:rPr>
        <w:t xml:space="preserve">Here’s the problem with the current immigration debate: Neither side is revealing the whole picture. Trump might cite my work, but he overlooks my findings that the influx of immigrants can potentially be a net good for the nation, increasing the total wealth of the population. Clinton ignores the hard truth that not everyone benefits when immigrants arrive. </w:t>
      </w:r>
      <w:r w:rsidRPr="00024D8E">
        <w:rPr>
          <w:rStyle w:val="StyleUnderline"/>
        </w:rPr>
        <w:t>For many Americans, the influx of immigrants hurts their prospects significantly</w:t>
      </w:r>
      <w:r w:rsidRPr="00DF1309">
        <w:rPr>
          <w:sz w:val="16"/>
        </w:rPr>
        <w:t xml:space="preserve">. This second message might be hard for many Americans to process, but anyone who tells you that immigration doesn’t have any negative effects doesn’t understand how it really works. </w:t>
      </w:r>
      <w:r w:rsidRPr="00024D8E">
        <w:rPr>
          <w:rStyle w:val="Emphasis"/>
        </w:rPr>
        <w:t>When the supply of workers goes up, the price that firms have to pay to hire workers goes down.</w:t>
      </w:r>
      <w:r w:rsidRPr="00DF1309">
        <w:rPr>
          <w:sz w:val="16"/>
        </w:rPr>
        <w:t xml:space="preserve"> Wage trends over the past half-century suggest that </w:t>
      </w:r>
      <w:r w:rsidRPr="00024D8E">
        <w:rPr>
          <w:rStyle w:val="StyleUnderline"/>
        </w:rPr>
        <w:t>a 10 percent increase in the number of workers with a particular set of skills</w:t>
      </w:r>
      <w:r w:rsidRPr="00DF1309">
        <w:rPr>
          <w:sz w:val="16"/>
        </w:rPr>
        <w:t xml:space="preserve"> probably </w:t>
      </w:r>
      <w:r w:rsidRPr="00024D8E">
        <w:rPr>
          <w:rStyle w:val="StyleUnderline"/>
        </w:rPr>
        <w:t>lowers the wage of that group by</w:t>
      </w:r>
      <w:r w:rsidRPr="00DF1309">
        <w:rPr>
          <w:sz w:val="16"/>
        </w:rPr>
        <w:t xml:space="preserve"> at least </w:t>
      </w:r>
      <w:r w:rsidRPr="00024D8E">
        <w:rPr>
          <w:rStyle w:val="StyleUnderline"/>
        </w:rPr>
        <w:t>3 percent.</w:t>
      </w:r>
      <w:r w:rsidRPr="00DF1309">
        <w:rPr>
          <w:sz w:val="16"/>
        </w:rPr>
        <w:t xml:space="preserve"> Even</w:t>
      </w:r>
      <w:r w:rsidRPr="00024D8E">
        <w:rPr>
          <w:rStyle w:val="StyleUnderline"/>
        </w:rPr>
        <w:t xml:space="preserve"> after the economy has</w:t>
      </w:r>
      <w:r w:rsidRPr="00DF1309">
        <w:rPr>
          <w:sz w:val="16"/>
        </w:rPr>
        <w:t xml:space="preserve"> fully </w:t>
      </w:r>
      <w:r w:rsidRPr="00024D8E">
        <w:rPr>
          <w:rStyle w:val="StyleUnderline"/>
        </w:rPr>
        <w:t>adjusted,</w:t>
      </w:r>
      <w:r w:rsidRPr="00DF1309">
        <w:rPr>
          <w:sz w:val="16"/>
        </w:rPr>
        <w:t xml:space="preserve"> those </w:t>
      </w:r>
      <w:r w:rsidRPr="00024D8E">
        <w:rPr>
          <w:rStyle w:val="StyleUnderline"/>
        </w:rPr>
        <w:t>skill groups that received the most immigrants will still offer lower pay</w:t>
      </w:r>
      <w:r w:rsidRPr="00DF1309">
        <w:rPr>
          <w:sz w:val="16"/>
        </w:rPr>
        <w:t xml:space="preserve"> relative to those that received fewer immigrants. Both low- and high-skilled natives are affected by the influx of immigrants. But because a disproportionate percentage of immigrants have few skills, it is </w:t>
      </w:r>
      <w:r w:rsidRPr="00024D8E">
        <w:rPr>
          <w:rStyle w:val="StyleUnderline"/>
        </w:rPr>
        <w:t>low-skilled American workers, including many blacks and Hispanics</w:t>
      </w:r>
      <w:r w:rsidRPr="00DF1309">
        <w:rPr>
          <w:sz w:val="16"/>
        </w:rPr>
        <w:t xml:space="preserve">, who </w:t>
      </w:r>
      <w:r w:rsidRPr="00024D8E">
        <w:rPr>
          <w:rStyle w:val="StyleUnderline"/>
        </w:rPr>
        <w:t>have suffered most</w:t>
      </w:r>
      <w:r w:rsidRPr="00DF1309">
        <w:rPr>
          <w:sz w:val="16"/>
        </w:rPr>
        <w:t xml:space="preserve"> from this wage dip. The monetary loss is sizable. The typical high school dropout earns about $25,000 annually. According to census data, </w:t>
      </w:r>
      <w:r w:rsidRPr="00024D8E">
        <w:rPr>
          <w:rStyle w:val="StyleUnderline"/>
        </w:rPr>
        <w:t>immigrants</w:t>
      </w:r>
      <w:r w:rsidRPr="00DF1309">
        <w:rPr>
          <w:sz w:val="16"/>
        </w:rPr>
        <w:t xml:space="preserve"> admitted in the past two decades </w:t>
      </w:r>
      <w:r w:rsidRPr="00024D8E">
        <w:rPr>
          <w:rStyle w:val="StyleUnderline"/>
        </w:rPr>
        <w:t>lacking a high school diploma have increased the size of the low-skilled workforce by roughly 25 percent</w:t>
      </w:r>
      <w:r w:rsidRPr="00DF1309">
        <w:rPr>
          <w:sz w:val="16"/>
        </w:rPr>
        <w:t>. As a result, the earnings of this particularly vulnerable group dropped by between $800 and $1,500 each year. We don’t need to rely on complex statistical calculations to see the harm being done to some workers. Simply look at how employers have reacted. A decade ago, Crider Inc., a chicken processing plant in Georgia, was raided by immigration agents, and 75 percent of its workforce vanished over a single weekend. Shortly after, Crider placed an ad in the local newspaper announcing job openings at higher wages. Similarly, the flood of</w:t>
      </w:r>
      <w:r w:rsidRPr="00024D8E">
        <w:rPr>
          <w:rStyle w:val="StyleUnderline"/>
        </w:rPr>
        <w:t xml:space="preserve"> recent news reports on </w:t>
      </w:r>
      <w:r w:rsidRPr="00024D8E">
        <w:rPr>
          <w:rStyle w:val="Emphasis"/>
        </w:rPr>
        <w:t>abuse of the H-1B visa program shows that firms will quickly dismiss their current tech workforce when they find cheaper immigrant workers</w:t>
      </w:r>
      <w:r w:rsidRPr="00DF1309">
        <w:rPr>
          <w:sz w:val="16"/>
        </w:rPr>
        <w:t xml:space="preserve">. Immigration redistributes wealth from those who compete with immigrants to those who use immigrants—from the employee to the employer. But that’s only one side of the story. Somebody’s lower wage is always somebody else’s higher profit. In this case, </w:t>
      </w:r>
      <w:r w:rsidRPr="004A0339">
        <w:rPr>
          <w:rStyle w:val="Emphasis"/>
        </w:rPr>
        <w:t>immigration redistributes wealth from those who compete with immigrants to those who use immigrants—from the employee to the employer</w:t>
      </w:r>
      <w:r w:rsidRPr="00DF1309">
        <w:rPr>
          <w:sz w:val="16"/>
        </w:rPr>
        <w:t xml:space="preserve">. And the additional profits are so large that the economic pie accruing to all natives actually grows. I estimate the current “immigration surplus”—the net increase in the total wealth of the native population—to be about$50 billion annually. But behind that calculation is a much larger shift from one group of Americans to another: The total wealth redistribution from the native losers to the native winners is enormous, roughly a half-trillion dollars a year. Immigrants, too, gain substantially; their total earnings far exceed what their income would have been had they not migrated. When we look at the overall value of immigration, there’s one more complicating factor: Immigrants receive government assistance at higher rates than natives. </w:t>
      </w:r>
      <w:r w:rsidRPr="004A0339">
        <w:rPr>
          <w:rStyle w:val="StyleUnderline"/>
        </w:rPr>
        <w:t>The higher cost of all the services provided to immigrants and the lower taxes they pay</w:t>
      </w:r>
      <w:r w:rsidRPr="00DF1309">
        <w:rPr>
          <w:sz w:val="16"/>
        </w:rPr>
        <w:t xml:space="preserve"> (because they have lower earnings) </w:t>
      </w:r>
      <w:r w:rsidRPr="004A0339">
        <w:rPr>
          <w:rStyle w:val="StyleUnderline"/>
        </w:rPr>
        <w:t xml:space="preserve">inevitably implies that on a year-to-year basis </w:t>
      </w:r>
      <w:r w:rsidRPr="004A0339">
        <w:rPr>
          <w:rStyle w:val="Emphasis"/>
        </w:rPr>
        <w:t>immigration creates a fiscal hole of at least $50 billion</w:t>
      </w:r>
      <w:r w:rsidRPr="00DF1309">
        <w:rPr>
          <w:sz w:val="16"/>
        </w:rPr>
        <w:t xml:space="preserve">—a burden that falls on the native population. What does it all add up to? </w:t>
      </w:r>
      <w:r w:rsidRPr="004A0339">
        <w:rPr>
          <w:rStyle w:val="StyleUnderline"/>
        </w:rPr>
        <w:t>The fiscal burden offsets the gain</w:t>
      </w:r>
      <w:r w:rsidRPr="00DF1309">
        <w:rPr>
          <w:sz w:val="16"/>
        </w:rPr>
        <w:t xml:space="preserve"> from the $50 billion immigration surplus, so it’s not too farfetched to conclude that immigration has barely affected the total wealth of natives at all. Instead, </w:t>
      </w:r>
      <w:r w:rsidRPr="004A0339">
        <w:rPr>
          <w:rStyle w:val="Emphasis"/>
        </w:rPr>
        <w:t>it has changed how the pie is split, with the losers—the workers who compete with immigrants, many of those being low-skilled Americans—sending a roughly $500 billion check annually to the winners</w:t>
      </w:r>
      <w:r w:rsidRPr="004A0339">
        <w:rPr>
          <w:rStyle w:val="StyleUnderline"/>
        </w:rPr>
        <w:t>. Those winners are primarily their employers.</w:t>
      </w:r>
      <w:r w:rsidRPr="00DF1309">
        <w:rPr>
          <w:sz w:val="16"/>
        </w:rPr>
        <w:t xml:space="preserve"> And the immigrants themselves come out ahead, too. Put bluntly, </w:t>
      </w:r>
      <w:r w:rsidRPr="004A0339">
        <w:rPr>
          <w:rStyle w:val="StyleUnderline"/>
        </w:rPr>
        <w:t>immigration turns out to be just another income redistribution program</w:t>
      </w:r>
      <w:r w:rsidRPr="00DF1309">
        <w:rPr>
          <w:sz w:val="16"/>
        </w:rPr>
        <w:t>.</w:t>
      </w:r>
    </w:p>
    <w:p w:rsidR="00950BFA" w:rsidRDefault="00950BFA" w:rsidP="00950BFA">
      <w:pPr>
        <w:pStyle w:val="Heading4"/>
      </w:pPr>
      <w:r>
        <w:t xml:space="preserve">Immigration increases the inequality gap because of lower wages </w:t>
      </w:r>
    </w:p>
    <w:p w:rsidR="00950BFA" w:rsidRPr="002D3776" w:rsidRDefault="00950BFA" w:rsidP="00950BFA">
      <w:pPr>
        <w:rPr>
          <w:sz w:val="18"/>
        </w:rPr>
      </w:pPr>
      <w:r w:rsidRPr="002D3776">
        <w:rPr>
          <w:b/>
          <w:sz w:val="26"/>
          <w:szCs w:val="26"/>
        </w:rPr>
        <w:t>Xu, Garand, and Zhu 15</w:t>
      </w:r>
      <w:r>
        <w:t xml:space="preserve"> </w:t>
      </w:r>
      <w:r w:rsidRPr="002D3776">
        <w:rPr>
          <w:sz w:val="18"/>
        </w:rPr>
        <w:t>(Ping Xu is an Assistant Professor of Political Science at the University of Rhode Island. Her research interests include political economy, inequality, globalization, the welfare state, and Chinese politics. James C. Garand is the Emogene Pliner Distinguished Professor of Political Science at Louisiana State University. He is former editor of American Politics Quarterly, former President of the Southern Political Science Association, and a 2006 recipient of the LSU Distinguished Research Master Award. His research interests are widely dispersed throughout the field of American politics. Ling Zhu is an Assistant Professor of Political Science at the University of Houston. Her research interests include public management, health disparities, social equity in healthcare access, as well as implementation of public health policies at the state and local level. “Ling Zhu is an Assistant Professor of Political Science at the University of Houston. Her research interests include public management, health disparities, social equity in healthcare access, as well as implementation of public health policies at the state and local level. “How immigration makes income inequality worse in the US.”, US Centre, October 14</w:t>
      </w:r>
      <w:r w:rsidRPr="002D3776">
        <w:rPr>
          <w:sz w:val="18"/>
          <w:vertAlign w:val="superscript"/>
        </w:rPr>
        <w:t>th</w:t>
      </w:r>
      <w:r w:rsidRPr="002D3776">
        <w:rPr>
          <w:sz w:val="18"/>
        </w:rPr>
        <w:t xml:space="preserve">, 2015, </w:t>
      </w:r>
      <w:hyperlink r:id="rId41" w:history="1">
        <w:r w:rsidRPr="002D3776">
          <w:rPr>
            <w:rStyle w:val="Hyperlink"/>
            <w:sz w:val="18"/>
          </w:rPr>
          <w:t>http://blogs.lse.ac.uk/usappblog/2015/10/14/how-immigration-makes-income-inequality-worse-in-the-us/</w:t>
        </w:r>
      </w:hyperlink>
      <w:r w:rsidRPr="002D3776">
        <w:rPr>
          <w:sz w:val="18"/>
        </w:rPr>
        <w:t>) DH</w:t>
      </w:r>
    </w:p>
    <w:p w:rsidR="00950BFA" w:rsidRPr="00DF1309" w:rsidRDefault="00950BFA" w:rsidP="00950BFA">
      <w:pPr>
        <w:rPr>
          <w:sz w:val="16"/>
        </w:rPr>
      </w:pPr>
      <w:r w:rsidRPr="00DF1309">
        <w:rPr>
          <w:sz w:val="16"/>
        </w:rPr>
        <w:t xml:space="preserve">The past thirty years have seen a dramatic rise in income inequality in the US. While many economists have pointed to the rise of low-skilled immigration as a contributor to income inequality in developed countries, there has been little evidence from the US. In new research, Ping Xu, James C. Garand, Ling Zhu, find that </w:t>
      </w:r>
      <w:r w:rsidRPr="00DF1309">
        <w:rPr>
          <w:rStyle w:val="Emphasis"/>
        </w:rPr>
        <w:t>the low-skilled immigration in the US does increase income inequality due to the downward pressure it puts on wages</w:t>
      </w:r>
      <w:r w:rsidRPr="002D3776">
        <w:rPr>
          <w:rStyle w:val="StyleUnderline"/>
        </w:rPr>
        <w:t>, and immigrants’ lack of access to federal welfare benefits.</w:t>
      </w:r>
      <w:r w:rsidRPr="00DF1309">
        <w:rPr>
          <w:sz w:val="16"/>
        </w:rPr>
        <w:t xml:space="preserve"> They write that to reduce inequality, US immigration policy should shift towards admitting more high-skilled immigrants or incorporating existing immigrants into the social welfare system. The past three decades have seen a substantial rise in income inequality in the United States</w:t>
      </w:r>
      <w:r w:rsidRPr="002D3776">
        <w:rPr>
          <w:rStyle w:val="StyleUnderline"/>
        </w:rPr>
        <w:t>. Since the 1970s, the income gap between the rich and the poor has escalated rapidly and exceeded that of most other industrial democracies. Among the political and economic determinants of inequality, immigration has been one of the most controversial.</w:t>
      </w:r>
      <w:r w:rsidRPr="00DF1309">
        <w:rPr>
          <w:sz w:val="16"/>
        </w:rPr>
        <w:t xml:space="preserve"> Previously, economists have found that low-skill immigrants in developed countries tend to increase these countries’ low-skill labor supply and consequently increase wage inequality. Despite the evidence documented at the individual level, to date relatively little is known about whether or not and how immigration influences income inequality in the United States. In new research, we argue that immigrants could potentially increase income inequality in the United States for two reasons. First, in the past four decades a disproportionate share of immigrants have had relatively low education, limited English proficiency, and other attributes that put them at a competitive disadvantage in the labor market when compared to native-born Americans</w:t>
      </w:r>
      <w:r w:rsidRPr="002D3776">
        <w:rPr>
          <w:rStyle w:val="StyleUnderline"/>
        </w:rPr>
        <w:t xml:space="preserve">. Many immigrants tend to concentrate in low-wage occupations </w:t>
      </w:r>
      <w:r w:rsidRPr="00DF1309">
        <w:rPr>
          <w:sz w:val="16"/>
        </w:rPr>
        <w:t>such as construction, seasonal agricultural work, meatpacking, yard service, gardening, and household work.</w:t>
      </w:r>
      <w:r w:rsidRPr="002D3776">
        <w:rPr>
          <w:rStyle w:val="StyleUnderline"/>
        </w:rPr>
        <w:t xml:space="preserve"> The presence of low-skill immigrants increases competition in the lower-wage labor market and alters the supply-demand dynamics of labor. </w:t>
      </w:r>
      <w:r w:rsidRPr="00DF1309">
        <w:rPr>
          <w:sz w:val="16"/>
        </w:rPr>
        <w:t>As a result,</w:t>
      </w:r>
      <w:r w:rsidRPr="002D3776">
        <w:rPr>
          <w:rStyle w:val="StyleUnderline"/>
        </w:rPr>
        <w:t xml:space="preserve"> the influx of low-skill immigrants could depress wages and reduce job opportunities for domestic workers in the low-wage labor market and eventually increase income inequality from the bottom</w:t>
      </w:r>
      <w:r w:rsidRPr="00DF1309">
        <w:rPr>
          <w:sz w:val="16"/>
        </w:rPr>
        <w:t xml:space="preserve"> (of the income distribution) up. Second, immigrants face additional constraints in terms of lawful employment practices and eligibility for government-funded welfare programs in the United States, and these constraints further depress the economic status of immigrants in comparison with native-born citizens and hence contribute to higher levels of income inequality. In the face of the current wave of immigration, many states have adopted strict regulations requiring employers to check the legal status of immigrants in the work force. For instance, Arizona, Mississippi, South Carolina, Alabama, Georgia and North Carolina have passed laws that require almost all of their businesses to use the E-verify system to check on employment eligibility for prospective employees, and since the passage of such laws other states have followed suit. In states where employment eligibility is checked, undocumented immigrants face greater constraints on both their employability and, if employed, their wages, and this could directly result in diminished economic status for immigrants when compared to their native-born counterparts. In addition, for many Americans, unearned income derived from public assistance and other benefits received from the federal and state governments is an important supplement for earned income. This income component is especially important for those with low income because it provides them with a social safety net which could support them during difficult economic times. However, in 1996 the US Congress passed the Personal Responsibility and Work Opportunity Act (PRWORA), which barred immigrants from all federal-funded welfare benefits in the first five years after their arrival. As a result, immigrants are ineligible to receive financial assistance such as Temporary Assistance for Needy Families (TANF) in the first five years, although there were exceptions written into the law and states could use state funds to support immigrant families. The fact that many immigrants are ineligible to receive federal welfare benefits means that they may not be as financially stable as similarly-situated native-born citizens, and this could result in lower post-redistribution income and, subsequently, higher levels of income inequality. For these reasons we contend that</w:t>
      </w:r>
      <w:r w:rsidRPr="002D3776">
        <w:rPr>
          <w:rStyle w:val="StyleUnderline"/>
        </w:rPr>
        <w:t xml:space="preserve"> immigration could very possibly have led to rising income inequality in the US. </w:t>
      </w:r>
      <w:r w:rsidRPr="00DF1309">
        <w:rPr>
          <w:sz w:val="16"/>
        </w:rPr>
        <w:t>In order to test this contention, we begin by calculating national-level income inequality for each year using the Gini coefficient, a commonly used measure of income inequality. We use data from the CPS March Survey to calculate US national level income inequality levels from 1996 to 2008 with and without the immigrant population. In Figure 1 we present a comparison of these two trends. As you can see,</w:t>
      </w:r>
      <w:r w:rsidRPr="002D3776">
        <w:rPr>
          <w:rStyle w:val="StyleUnderline"/>
        </w:rPr>
        <w:t xml:space="preserve"> the level of income inequality is always higher when we include immigrants in the population.</w:t>
      </w:r>
      <w:r w:rsidRPr="00DF1309">
        <w:rPr>
          <w:sz w:val="16"/>
        </w:rPr>
        <w:t xml:space="preserve"> This figure shows that </w:t>
      </w:r>
      <w:r w:rsidRPr="002D3776">
        <w:rPr>
          <w:rStyle w:val="StyleUnderline"/>
        </w:rPr>
        <w:t xml:space="preserve">income inequality in the US over the past two decades is indeed marginally higher due to immigration. </w:t>
      </w:r>
      <w:r w:rsidRPr="00DF1309">
        <w:rPr>
          <w:sz w:val="16"/>
        </w:rPr>
        <w:t>To be sure, the gap in income inequality with and without immigrants is modest, but there is at least a small upward shift when immigrants are included in the population used to calculate income inequality. We then use rigorous statistical analyses to see if both general immigration and specific types of immigrants (low-skill immigrants, high-skill immigrants, permanent residents) have an effect on income inequality after controlling for a series of political, economic, and demographic factors. We find consistent evidence that</w:t>
      </w:r>
      <w:r w:rsidRPr="002D3776">
        <w:rPr>
          <w:rStyle w:val="StyleUnderline"/>
        </w:rPr>
        <w:t xml:space="preserve"> the general foreign-born population has a strong, positive effect on inequality</w:t>
      </w:r>
      <w:r w:rsidRPr="00DF1309">
        <w:rPr>
          <w:sz w:val="16"/>
        </w:rPr>
        <w:t xml:space="preserve">, though there is little evidence that newly admitted legal permanent residents have an additional effect that goes beyond that of the general foreign-born population. Our evidence also shows that it is low-skill immigrants (i.e., those with less than a high-school degree) that have a sizable positive effect on income inequality. High-skill immigrants (i.e., those with a college degree or higher) do not have an effect on general income inequality, but they do have a much more selective effect, lowering income gaps between the highest income group (90th percentile) and those at or below the median. Overall, we see a strong positive effect of the general foreign-born population and, more specifically, of low-skill immigrants on income inequality. In state-year cases with relatively large immigrant populations—especially large low-skill immigrant population—income inequality is higher, controlling for the effects of political and social demographic control variables. </w:t>
      </w:r>
    </w:p>
    <w:p w:rsidR="00950BFA" w:rsidRDefault="00950BFA" w:rsidP="00950BFA">
      <w:pPr>
        <w:pStyle w:val="Heading4"/>
      </w:pPr>
      <w:r>
        <w:t>Increases in low skilled labor exacerbates inequality</w:t>
      </w:r>
    </w:p>
    <w:p w:rsidR="00950BFA" w:rsidRPr="00947859" w:rsidRDefault="00950BFA" w:rsidP="00950BFA">
      <w:pPr>
        <w:rPr>
          <w:sz w:val="18"/>
        </w:rPr>
      </w:pPr>
      <w:r w:rsidRPr="00947859">
        <w:rPr>
          <w:b/>
          <w:sz w:val="26"/>
          <w:szCs w:val="26"/>
        </w:rPr>
        <w:t>Blau and Mackie 16</w:t>
      </w:r>
      <w:r w:rsidRPr="00947859">
        <w:rPr>
          <w:sz w:val="24"/>
        </w:rPr>
        <w:t xml:space="preserve"> </w:t>
      </w:r>
      <w:r w:rsidRPr="00947859">
        <w:rPr>
          <w:sz w:val="18"/>
        </w:rPr>
        <w:t>(Francine D. Blau and Christopher Mackie, Editors; Panel on the Economic and Fiscal Consequences of Immigration; Committee on National Statistics; Division of Behavioral and Social Sciences and Education; National Academies of Sciences, Engineering, and Medicine. “</w:t>
      </w:r>
      <w:r w:rsidRPr="00947859">
        <w:rPr>
          <w:u w:val="single"/>
        </w:rPr>
        <w:t>The Economic and Fiscal Consequences of Immigration</w:t>
      </w:r>
      <w:r w:rsidRPr="00947859">
        <w:rPr>
          <w:sz w:val="18"/>
        </w:rPr>
        <w:t>”, The National Academic Press, September 22</w:t>
      </w:r>
      <w:r w:rsidRPr="00947859">
        <w:rPr>
          <w:sz w:val="18"/>
          <w:vertAlign w:val="superscript"/>
        </w:rPr>
        <w:t>nd</w:t>
      </w:r>
      <w:r w:rsidRPr="00947859">
        <w:rPr>
          <w:sz w:val="18"/>
        </w:rPr>
        <w:t xml:space="preserve"> 2016. </w:t>
      </w:r>
      <w:hyperlink r:id="rId42" w:history="1">
        <w:r w:rsidRPr="00947859">
          <w:rPr>
            <w:rStyle w:val="Hyperlink"/>
            <w:sz w:val="18"/>
          </w:rPr>
          <w:t>http://www.cdcu.coop/wp-content/uploads/2016/09/Economic-and-Fiscal-Consequences-of-Immigration.pdf</w:t>
        </w:r>
      </w:hyperlink>
      <w:r w:rsidRPr="00947859">
        <w:rPr>
          <w:sz w:val="18"/>
        </w:rPr>
        <w:t xml:space="preserve">) DH </w:t>
      </w:r>
    </w:p>
    <w:p w:rsidR="00950BFA" w:rsidRPr="00CE64E6" w:rsidRDefault="00950BFA" w:rsidP="00950BFA">
      <w:pPr>
        <w:rPr>
          <w:sz w:val="16"/>
        </w:rPr>
      </w:pPr>
      <w:r w:rsidRPr="00B97DD8">
        <w:rPr>
          <w:u w:val="single"/>
        </w:rPr>
        <w:t>Wage inequality could</w:t>
      </w:r>
      <w:r w:rsidRPr="00CE64E6">
        <w:rPr>
          <w:sz w:val="16"/>
        </w:rPr>
        <w:t xml:space="preserve"> also</w:t>
      </w:r>
      <w:r w:rsidRPr="00B97DD8">
        <w:rPr>
          <w:u w:val="single"/>
        </w:rPr>
        <w:t xml:space="preserve"> be affected when immigration impacts the wages of natives </w:t>
      </w:r>
      <w:r w:rsidRPr="00CE64E6">
        <w:rPr>
          <w:sz w:val="16"/>
        </w:rPr>
        <w:t>(as described in detail in Chapters 4 and 5).</w:t>
      </w:r>
      <w:r w:rsidRPr="00B97DD8">
        <w:rPr>
          <w:u w:val="single"/>
        </w:rPr>
        <w:t xml:space="preserve"> If, </w:t>
      </w:r>
      <w:r w:rsidRPr="00CE64E6">
        <w:rPr>
          <w:sz w:val="16"/>
        </w:rPr>
        <w:t>for example,</w:t>
      </w:r>
      <w:r w:rsidRPr="00B97DD8">
        <w:rPr>
          <w:u w:val="single"/>
        </w:rPr>
        <w:t xml:space="preserve"> </w:t>
      </w:r>
      <w:r w:rsidRPr="00DF1309">
        <w:rPr>
          <w:rStyle w:val="Emphasis"/>
        </w:rPr>
        <w:t>immigration increases the relative supply of low-pay, low-skilled workers and there is only a partial offsetting increase in demand for goods and services they produce</w:t>
      </w:r>
      <w:r w:rsidRPr="00B97DD8">
        <w:rPr>
          <w:u w:val="single"/>
        </w:rPr>
        <w:t>, the pay of low-wage workers will fall relative to that of high-wage workers—leading to an increase in measured inequality.</w:t>
      </w:r>
      <w:r w:rsidRPr="00CE64E6">
        <w:rPr>
          <w:sz w:val="16"/>
        </w:rPr>
        <w:t xml:space="preserve"> If low-skilled immigrants competing with natives are, at the same time, complements to business owners and high-skilled workers at the high end of the income distribution, the wages of the latter two groups may rise. Such </w:t>
      </w:r>
      <w:r w:rsidRPr="00B97DD8">
        <w:rPr>
          <w:rStyle w:val="StyleUnderline"/>
        </w:rPr>
        <w:t>wage changes would exacerbate inequality, which is already growing due to the increasing demand for high-skill labor that has taken place since the 1970s.</w:t>
      </w:r>
      <w:r w:rsidRPr="00CE64E6">
        <w:rPr>
          <w:sz w:val="16"/>
        </w:rPr>
        <w:t xml:space="preserve"> In addition, international trade during this period may have put downward pressure on demand for and wages of workers in medium- and low-skill sectors. 6.3 SECTORAL AND GEOGRAPHIC IMPACTS Although immigration flows over any given year or quarter have a minimal impact on overall levels of economic activity as measured by GDP or GDP growth, certain sectors or regions may be disproportionately affected. As documented in detail in Chapter 3, </w:t>
      </w:r>
      <w:r w:rsidRPr="00CE64E6">
        <w:rPr>
          <w:rStyle w:val="StyleUnderline"/>
        </w:rPr>
        <w:t>foreignborn workers</w:t>
      </w:r>
      <w:r w:rsidRPr="00CE64E6">
        <w:rPr>
          <w:sz w:val="16"/>
        </w:rPr>
        <w:t xml:space="preserve"> are more likely than native-born workers to be employed in low-wage service sector occupations and less likely to be employed in management, professional, and sales occupations. They</w:t>
      </w:r>
      <w:r w:rsidRPr="00CD28FC">
        <w:rPr>
          <w:rStyle w:val="StyleUnderline"/>
        </w:rPr>
        <w:t xml:space="preserve"> are</w:t>
      </w:r>
      <w:r w:rsidRPr="00CE64E6">
        <w:rPr>
          <w:sz w:val="16"/>
        </w:rPr>
        <w:t xml:space="preserve"> also</w:t>
      </w:r>
      <w:r w:rsidRPr="00CD28FC">
        <w:rPr>
          <w:rStyle w:val="StyleUnderline"/>
        </w:rPr>
        <w:t xml:space="preserve"> more likely to be employed in goods-producing sectors </w:t>
      </w:r>
      <w:r w:rsidRPr="00CE64E6">
        <w:rPr>
          <w:sz w:val="16"/>
        </w:rPr>
        <w:t xml:space="preserve">such as construction, agriculture, and manufacturing. </w:t>
      </w:r>
      <w:r w:rsidRPr="00CD28FC">
        <w:rPr>
          <w:rStyle w:val="StyleUnderline"/>
        </w:rPr>
        <w:t xml:space="preserve">This occupational </w:t>
      </w:r>
      <w:r w:rsidRPr="00CE64E6">
        <w:rPr>
          <w:sz w:val="16"/>
        </w:rPr>
        <w:t>and industrial</w:t>
      </w:r>
      <w:r w:rsidRPr="00CD28FC">
        <w:rPr>
          <w:rStyle w:val="StyleUnderline"/>
        </w:rPr>
        <w:t xml:space="preserve"> sorting</w:t>
      </w:r>
      <w:r w:rsidRPr="00CE64E6">
        <w:rPr>
          <w:sz w:val="16"/>
        </w:rPr>
        <w:t xml:space="preserve"> primarily </w:t>
      </w:r>
      <w:r w:rsidRPr="00CD28FC">
        <w:rPr>
          <w:rStyle w:val="StyleUnderline"/>
        </w:rPr>
        <w:t>reflects the disproportionate presence of foreign-born workers at the low-education end of the skill spectrum</w:t>
      </w:r>
      <w:r w:rsidRPr="00CE64E6">
        <w:rPr>
          <w:sz w:val="16"/>
        </w:rPr>
        <w:t>; it also represents different skill sets (e.g., English language proficiency) that are at least partly independent of years of schooling.</w:t>
      </w:r>
    </w:p>
    <w:p w:rsidR="00950BFA" w:rsidRDefault="00950BFA" w:rsidP="00950BFA">
      <w:pPr>
        <w:rPr>
          <w:sz w:val="14"/>
        </w:rPr>
      </w:pPr>
    </w:p>
    <w:p w:rsidR="00950BFA" w:rsidRPr="00CD28FC" w:rsidRDefault="00950BFA" w:rsidP="00950BFA">
      <w:pPr>
        <w:rPr>
          <w:sz w:val="14"/>
        </w:rPr>
      </w:pPr>
    </w:p>
    <w:p w:rsidR="00950BFA" w:rsidRDefault="00C12A71" w:rsidP="00950BFA">
      <w:pPr>
        <w:pStyle w:val="Heading3"/>
      </w:pPr>
      <w:r>
        <w:t>Link – High-skilled</w:t>
      </w:r>
    </w:p>
    <w:p w:rsidR="00950BFA" w:rsidRPr="005F70DD" w:rsidRDefault="00950BFA" w:rsidP="00950BFA">
      <w:pPr>
        <w:pStyle w:val="Heading4"/>
      </w:pPr>
      <w:r>
        <w:t xml:space="preserve">Studies prove high skilled workers crowd out native workers </w:t>
      </w:r>
    </w:p>
    <w:p w:rsidR="00950BFA" w:rsidRDefault="00950BFA" w:rsidP="00950BFA">
      <w:r w:rsidRPr="005F70DD">
        <w:rPr>
          <w:b/>
          <w:sz w:val="26"/>
          <w:szCs w:val="26"/>
        </w:rPr>
        <w:t>Borjas 16</w:t>
      </w:r>
      <w:r>
        <w:t xml:space="preserve"> (George Borjas, </w:t>
      </w:r>
      <w:r w:rsidRPr="009E0B32">
        <w:t xml:space="preserve">PhD, professor of economics and social policy at the Harvard Kennedy School “We Wanted Workers,” p. </w:t>
      </w:r>
      <w:r>
        <w:t>169-</w:t>
      </w:r>
      <w:r w:rsidRPr="009E0B32">
        <w:t>170)</w:t>
      </w:r>
      <w:r>
        <w:t xml:space="preserve"> DH</w:t>
      </w:r>
    </w:p>
    <w:p w:rsidR="00950BFA" w:rsidRPr="00144AB2" w:rsidRDefault="00950BFA" w:rsidP="00950BFA">
      <w:pPr>
        <w:pStyle w:val="tx"/>
        <w:spacing w:before="0" w:beforeAutospacing="0" w:after="0" w:afterAutospacing="0"/>
        <w:jc w:val="both"/>
        <w:rPr>
          <w:rFonts w:asciiTheme="minorHAnsi" w:hAnsiTheme="minorHAnsi" w:cstheme="minorHAnsi"/>
          <w:color w:val="000000"/>
          <w:sz w:val="16"/>
          <w:szCs w:val="22"/>
        </w:rPr>
      </w:pPr>
      <w:r w:rsidRPr="008921A9">
        <w:rPr>
          <w:rStyle w:val="StyleUnderline"/>
          <w:rFonts w:asciiTheme="minorHAnsi" w:hAnsiTheme="minorHAnsi" w:cstheme="minorHAnsi"/>
        </w:rPr>
        <w:t xml:space="preserve">A </w:t>
      </w:r>
      <w:r w:rsidRPr="00144AB2">
        <w:rPr>
          <w:sz w:val="16"/>
        </w:rPr>
        <w:t xml:space="preserve">2015 </w:t>
      </w:r>
      <w:r w:rsidRPr="00144AB2">
        <w:rPr>
          <w:rFonts w:eastAsiaTheme="majorEastAsia"/>
          <w:sz w:val="16"/>
        </w:rPr>
        <w:t>New York Times</w:t>
      </w:r>
      <w:r w:rsidRPr="00144AB2">
        <w:rPr>
          <w:sz w:val="16"/>
        </w:rPr>
        <w:t xml:space="preserve"> </w:t>
      </w:r>
      <w:r w:rsidRPr="008921A9">
        <w:rPr>
          <w:rStyle w:val="StyleUnderline"/>
          <w:rFonts w:asciiTheme="minorHAnsi" w:hAnsiTheme="minorHAnsi" w:cstheme="minorHAnsi"/>
        </w:rPr>
        <w:t xml:space="preserve">report vividly describes how </w:t>
      </w:r>
      <w:r w:rsidRPr="00144AB2">
        <w:rPr>
          <w:sz w:val="16"/>
        </w:rPr>
        <w:t>the</w:t>
      </w:r>
      <w:r w:rsidRPr="008921A9">
        <w:rPr>
          <w:rStyle w:val="StyleUnderline"/>
          <w:rFonts w:asciiTheme="minorHAnsi" w:hAnsiTheme="minorHAnsi" w:cstheme="minorHAnsi"/>
        </w:rPr>
        <w:t xml:space="preserve"> crowd-out works </w:t>
      </w:r>
      <w:r w:rsidRPr="00144AB2">
        <w:rPr>
          <w:sz w:val="16"/>
        </w:rPr>
        <w:t>and how US employers abuse the H-1B program</w:t>
      </w:r>
      <w:r w:rsidRPr="008921A9">
        <w:rPr>
          <w:rStyle w:val="StyleUnderline"/>
          <w:rFonts w:asciiTheme="minorHAnsi" w:hAnsiTheme="minorHAnsi" w:cstheme="minorHAnsi"/>
        </w:rPr>
        <w:t xml:space="preserve">: About 250 Disney employees were told . . . that they would be laid off. Many of their jobs were transferred to immigrants on temporary visas for highly skilled technical workers, who were brought in by an outsourcing firm based in India. </w:t>
      </w:r>
      <w:r w:rsidRPr="00144AB2">
        <w:rPr>
          <w:rFonts w:asciiTheme="minorHAnsi" w:hAnsiTheme="minorHAnsi" w:cstheme="minorHAnsi"/>
          <w:sz w:val="16"/>
        </w:rPr>
        <w:t>Over the next three months</w:t>
      </w:r>
      <w:r w:rsidRPr="008921A9">
        <w:rPr>
          <w:rStyle w:val="StyleUnderline"/>
          <w:rFonts w:asciiTheme="minorHAnsi" w:hAnsiTheme="minorHAnsi" w:cstheme="minorHAnsi"/>
        </w:rPr>
        <w:t>,</w:t>
      </w:r>
      <w:r w:rsidRPr="00144AB2">
        <w:rPr>
          <w:rFonts w:asciiTheme="minorHAnsi" w:hAnsiTheme="minorHAnsi" w:cstheme="minorHAnsi"/>
          <w:color w:val="000000"/>
          <w:sz w:val="16"/>
          <w:szCs w:val="22"/>
        </w:rPr>
        <w:t xml:space="preserve"> some Disney employees were required to train their replacements to do the jobs they had lost. “I just couldn’t believe they could fly people in to sit at our desks and take over our jobs exactly,” said one former worker. . . . “It was so humiliating to train somebody else to take over your job. I still can’t grasp it.”</w:t>
      </w:r>
      <w:hyperlink r:id="rId43" w:anchor="ch8en15" w:history="1">
        <w:r w:rsidRPr="00144AB2">
          <w:rPr>
            <w:rStyle w:val="Hyperlink"/>
            <w:rFonts w:asciiTheme="minorHAnsi" w:eastAsiaTheme="majorEastAsia" w:hAnsiTheme="minorHAnsi" w:cstheme="minorHAnsi"/>
            <w:color w:val="0066CC"/>
            <w:sz w:val="16"/>
            <w:szCs w:val="22"/>
            <w:vertAlign w:val="superscript"/>
          </w:rPr>
          <w:t>15</w:t>
        </w:r>
      </w:hyperlink>
      <w:r w:rsidRPr="00144AB2">
        <w:rPr>
          <w:rFonts w:asciiTheme="minorHAnsi" w:hAnsiTheme="minorHAnsi" w:cstheme="minorHAnsi"/>
          <w:color w:val="000000"/>
          <w:sz w:val="16"/>
          <w:szCs w:val="22"/>
        </w:rPr>
        <w:t xml:space="preserve"> In short, the evidence supporting the claim that the H-1B program has beneficial spillover effects is, at best, mixed. </w:t>
      </w:r>
      <w:r w:rsidRPr="008921A9">
        <w:rPr>
          <w:rStyle w:val="StyleUnderline"/>
          <w:rFonts w:asciiTheme="minorHAnsi" w:hAnsiTheme="minorHAnsi" w:cstheme="minorHAnsi"/>
        </w:rPr>
        <w:t>Studies that claim to find spillovers may just be showing that H-1B visa recipients end up in cities where the high-tech market is booming and native patenting is already high. If we look at what happens when the visas are assigned randomly to firms—so as to better replicate the conditions of the helicopter parable—there is little evidence of additional innovation and some evidence of job displacement.</w:t>
      </w:r>
      <w:r w:rsidRPr="00144AB2">
        <w:rPr>
          <w:rFonts w:asciiTheme="minorHAnsi" w:hAnsiTheme="minorHAnsi" w:cstheme="minorHAnsi"/>
          <w:color w:val="000000"/>
          <w:sz w:val="16"/>
          <w:szCs w:val="22"/>
        </w:rPr>
        <w:t xml:space="preserve"> All the wishful thinking about high-skill immigration cannot overcome the fact that the data do not always cooperate. High-skill immigration imparts huge benefits on natives </w:t>
      </w:r>
      <w:r w:rsidRPr="00144AB2">
        <w:rPr>
          <w:rStyle w:val="italic"/>
          <w:rFonts w:asciiTheme="minorHAnsi" w:eastAsiaTheme="majorEastAsia" w:hAnsiTheme="minorHAnsi" w:cstheme="minorHAnsi"/>
          <w:i/>
          <w:iCs/>
          <w:color w:val="000000"/>
          <w:sz w:val="16"/>
          <w:szCs w:val="22"/>
        </w:rPr>
        <w:t>only if</w:t>
      </w:r>
      <w:r w:rsidRPr="00144AB2">
        <w:rPr>
          <w:rFonts w:asciiTheme="minorHAnsi" w:hAnsiTheme="minorHAnsi" w:cstheme="minorHAnsi"/>
          <w:color w:val="000000"/>
          <w:sz w:val="16"/>
          <w:szCs w:val="22"/>
        </w:rPr>
        <w:t xml:space="preserve"> there are beneficial productivity spillovers—if some of the exceptional abilities of the high-skill immigrants rub off on native workers. The evidence in favor of spillovers seems strongest when the high-skill immigrants have truly exceptional skills and when there is a close personal relationship between those who are part of the supply shock and those who are affected by the supply shock. The impact of the Nazi dismissal of Jewish scientists on the productivity of the students left behind is a classic example. The evidence for spillovers becomes much weaker once we move away from that unique set of circumstances. The entry of a few hundred Soviet mathematicians into the American mathematical community likely generated spillovers, but those spillovers could not overcome the laws of supply and demand. The supply shock of Soviet mathematicians made it harder for their native counterparts to find and hold the types of jobs that allow mathematicians to have research careers. Similarly, the spillovers </w:t>
      </w:r>
      <w:r w:rsidRPr="00144AB2">
        <w:rPr>
          <w:rFonts w:asciiTheme="minorHAnsi" w:eastAsiaTheme="majorEastAsia" w:hAnsiTheme="minorHAnsi" w:cstheme="minorHAnsi"/>
          <w:iCs/>
          <w:sz w:val="16"/>
          <w:szCs w:val="22"/>
        </w:rPr>
        <w:t xml:space="preserve">weaker once we move away from that unique set of circumstances. The entry of a few hundred Soviet mathematicians into the American mathematical community likely generated spillovers, but those spillovers could not overcome the laws of supply and demand. </w:t>
      </w:r>
    </w:p>
    <w:p w:rsidR="00950BFA" w:rsidRPr="00C15244" w:rsidRDefault="00950BFA" w:rsidP="00950BFA"/>
    <w:p w:rsidR="00950BFA" w:rsidRPr="00AB75D7" w:rsidRDefault="00C12A71" w:rsidP="00950BFA">
      <w:pPr>
        <w:pStyle w:val="Heading3"/>
      </w:pPr>
      <w:r>
        <w:t>I/L - Econ</w:t>
      </w:r>
    </w:p>
    <w:p w:rsidR="00950BFA" w:rsidRPr="004C4836" w:rsidRDefault="00950BFA" w:rsidP="00950BFA">
      <w:pPr>
        <w:pStyle w:val="Heading4"/>
      </w:pPr>
      <w:r>
        <w:t>Inequality is the key internal link - it’s what caused the crash of 08</w:t>
      </w:r>
    </w:p>
    <w:p w:rsidR="00950BFA" w:rsidRPr="006B45B1" w:rsidRDefault="00950BFA" w:rsidP="00950BFA">
      <w:r w:rsidRPr="004C4836">
        <w:rPr>
          <w:b/>
          <w:sz w:val="26"/>
          <w:szCs w:val="26"/>
        </w:rPr>
        <w:t>Drennan 17</w:t>
      </w:r>
      <w:r>
        <w:t xml:space="preserve"> </w:t>
      </w:r>
      <w:r w:rsidRPr="004C4836">
        <w:rPr>
          <w:sz w:val="18"/>
        </w:rPr>
        <w:t>(Matthew P. Drennan, Ph.D., New York University, Economics; M.A., University of Michigan, Economics; B.S. University of Detroit, Economics, Matthew has been a Visiting Professor in the department since 2004.   He is an Emeritus Professor, City and Regional Planning, Cornell University. “Income Inequality: Not Your Usual Suspect in Understanding the Financial Crash and Great Recession”, February 10</w:t>
      </w:r>
      <w:r w:rsidRPr="004C4836">
        <w:rPr>
          <w:sz w:val="18"/>
          <w:vertAlign w:val="superscript"/>
        </w:rPr>
        <w:t>th</w:t>
      </w:r>
      <w:r w:rsidRPr="004C4836">
        <w:rPr>
          <w:sz w:val="18"/>
        </w:rPr>
        <w:t xml:space="preserve">, 2017. www7.tau.ac.il/ojs/index.php/til/article/download/1478/1557) DH </w:t>
      </w:r>
    </w:p>
    <w:p w:rsidR="00950BFA" w:rsidRPr="00144AB2" w:rsidRDefault="00950BFA" w:rsidP="00950BFA">
      <w:pPr>
        <w:rPr>
          <w:sz w:val="12"/>
        </w:rPr>
      </w:pPr>
      <w:r w:rsidRPr="00144AB2">
        <w:rPr>
          <w:sz w:val="12"/>
        </w:rPr>
        <w:t xml:space="preserve">This Article tells two stories. The first tells how </w:t>
      </w:r>
      <w:r w:rsidRPr="0054499D">
        <w:rPr>
          <w:rStyle w:val="StyleUnderline"/>
        </w:rPr>
        <w:t>rising income inequality over the past decades led to rising</w:t>
      </w:r>
      <w:r w:rsidRPr="00144AB2">
        <w:rPr>
          <w:sz w:val="12"/>
        </w:rPr>
        <w:t xml:space="preserve">, indeed surging, </w:t>
      </w:r>
      <w:r w:rsidRPr="0054499D">
        <w:rPr>
          <w:rStyle w:val="StyleUnderline"/>
        </w:rPr>
        <w:t xml:space="preserve">household </w:t>
      </w:r>
      <w:r w:rsidRPr="00144AB2">
        <w:rPr>
          <w:sz w:val="12"/>
        </w:rPr>
        <w:t>debt to support consumption,</w:t>
      </w:r>
      <w:r w:rsidRPr="0054499D">
        <w:rPr>
          <w:rStyle w:val="StyleUnderline"/>
        </w:rPr>
        <w:t xml:space="preserve"> a surge that brought on the financial crisis and Great Recession </w:t>
      </w:r>
      <w:r w:rsidRPr="00144AB2">
        <w:rPr>
          <w:sz w:val="12"/>
        </w:rPr>
        <w:t>of 2008-2009. The second shows that</w:t>
      </w:r>
      <w:r w:rsidRPr="0054499D">
        <w:rPr>
          <w:rStyle w:val="StyleUnderline"/>
        </w:rPr>
        <w:t xml:space="preserve"> mainstream economists have adhered to a theory of consumption that assigns no role to the distribution of income, and therefore is inadequate for fully understanding the Great Recession.</w:t>
      </w:r>
      <w:r w:rsidRPr="00144AB2">
        <w:rPr>
          <w:sz w:val="12"/>
        </w:rPr>
        <w:t xml:space="preserve"> Of course, rising income inequality is only one of the causes of the surge in household debt, but it is an important one that is too often neglected by economists and policymakers. The period from about 1995 to 2007, especially post 2000, can be characterized as a perfect firestorm of household indebtedness, fueled by four factors: (1) stagnant incomes for most households related to the long-term rise in income inequality; (2) unusually low interest rates after 2000; (3) legal and institutional changes that relaxed borrowing standards of lenders, raised the availability of credit, and made housing a more liquid asset; and (4) the housing price bubble. </w:t>
      </w:r>
      <w:r w:rsidRPr="0054499D">
        <w:rPr>
          <w:rStyle w:val="StyleUnderline"/>
        </w:rPr>
        <w:t xml:space="preserve">The bursting of that bubble </w:t>
      </w:r>
      <w:r w:rsidRPr="00144AB2">
        <w:rPr>
          <w:sz w:val="12"/>
        </w:rPr>
        <w:t xml:space="preserve">in 2006- 2007 </w:t>
      </w:r>
      <w:r w:rsidRPr="0054499D">
        <w:rPr>
          <w:rStyle w:val="StyleUnderline"/>
        </w:rPr>
        <w:t xml:space="preserve">precipitated </w:t>
      </w:r>
      <w:r w:rsidRPr="00144AB2">
        <w:rPr>
          <w:sz w:val="12"/>
        </w:rPr>
        <w:t>the financial crisis and</w:t>
      </w:r>
      <w:r w:rsidRPr="0054499D">
        <w:rPr>
          <w:rStyle w:val="StyleUnderline"/>
        </w:rPr>
        <w:t xml:space="preserve"> the Great Recession, but it was only the last straw. The debt-supported expansion of consumption became unsustainable after 2007. As consumers have begun to reduce their debt </w:t>
      </w:r>
      <w:r w:rsidRPr="00144AB2">
        <w:rPr>
          <w:sz w:val="12"/>
        </w:rPr>
        <w:t>— deleveraging — and increase their saving,</w:t>
      </w:r>
      <w:r w:rsidRPr="0054499D">
        <w:rPr>
          <w:rStyle w:val="StyleUnderline"/>
        </w:rPr>
        <w:t xml:space="preserve"> consumption will be depressed for some years, producing an anemic recovery. </w:t>
      </w:r>
      <w:r w:rsidRPr="00144AB2">
        <w:rPr>
          <w:sz w:val="12"/>
        </w:rPr>
        <w:t xml:space="preserve">Most analyses of the financial crash and Great Recession identify factors (2) through (4) as causes but not (1), income inequality. The argument in this Article is that lower- and middle-income households were seeking to maintain their living standards in the face of stagnant or declining incomes. Joseph Stiglitz, Raghuram Rajan, Paul Krugman, and Thomas Palley also name rising income inequality as a cause of the jump of indebtedness and ensuing economic crash.1 They all make well-reasoned arguments linking growing personal indebtedness in part to rising income inequality, but fail to provide empirical support for such a link. This Article goes beyond their writings in two ways. First, it summarizes econometric evidence supporting such a link. Second, it uses household budget data to show that households’ increased indebtedness was not merely for leisure or competitive conspicuous consumption. Rather, the drivers of debt were increased spending on what most would agree are necessities. Faced with stagnant or declining incomes, households maintained their consumption on essentials through massive borrowing. The next Part presents the unusual rise in household debt post 1995, and the </w:t>
      </w:r>
      <w:r w:rsidRPr="0054499D">
        <w:rPr>
          <w:rStyle w:val="StyleUnderline"/>
        </w:rPr>
        <w:t>econometric evidence linking that rise in debt to rising income inequality.</w:t>
      </w:r>
      <w:r w:rsidRPr="00144AB2">
        <w:rPr>
          <w:sz w:val="12"/>
        </w:rPr>
        <w:t xml:space="preserve"> That is followed in Part II by data showing that households’ budgets were squeezed by price increases brought on by enhanced spending by the rich on shelter, healthcare and education. Part III shows that mainstream economists assume away any role for income inequality in the theory of consumption and therefore do not understand the Great Recession. The last Part concludes. I. Consumers’ Shift to Debt This Part documents the huge rise of household debt and argues that rising income inequality has been a major cause of the increase in debt. </w:t>
      </w:r>
      <w:r w:rsidRPr="0054499D">
        <w:rPr>
          <w:rStyle w:val="StyleUnderline"/>
        </w:rPr>
        <w:t>In addition to documenting the rise of debt, econometric evidence is presented to support the argued link from rising income inequality to the rise of household debt.</w:t>
      </w:r>
      <w:r w:rsidRPr="00144AB2">
        <w:rPr>
          <w:sz w:val="12"/>
        </w:rPr>
        <w:t xml:space="preserve"> Based on data from the Survey of Consumer Finances, Figure 1 shows debt to income ratios for the top five percent of the income distribution and the bottom ninety-five percent. The figure is taken from an International Monetary Fund (IMF) working paper, and the authors note about it that [i]n 1983, the top income group was more indebted than the bottom income group, with a gap of around 20 percentage points. In 2007, the situation was reversed. The debt-to-income ratio of the bottom group, at 147.3 percent compared to an initial value of 62.3 percent, was now more than twice as high as that of the top group, which remained fluctuating around 60%.3 But the figure also shows that the huge run-up of the debt to income ratio for the bottom ninety-five percent occurred in the period after 2004</w:t>
      </w:r>
      <w:r w:rsidRPr="0054499D">
        <w:rPr>
          <w:rStyle w:val="StyleUnderline"/>
        </w:rPr>
        <w:t xml:space="preserve">. One of the direct causes of the financial crash was the increased volume of subprime mortgages </w:t>
      </w:r>
      <w:r w:rsidRPr="00144AB2">
        <w:rPr>
          <w:sz w:val="12"/>
        </w:rPr>
        <w:t>that were bundled into securities and sold to investors.</w:t>
      </w:r>
      <w:r w:rsidRPr="0054499D">
        <w:rPr>
          <w:rStyle w:val="StyleUnderline"/>
        </w:rPr>
        <w:t xml:space="preserve"> The collapse of prices for those securitized debt obligations touched off the financial crisis.</w:t>
      </w:r>
      <w:r w:rsidRPr="00144AB2">
        <w:rPr>
          <w:sz w:val="12"/>
        </w:rPr>
        <w:t xml:space="preserve"> There was a stunning rise of subprime mortgage originations from slightly over 400,000 in 1999 to over two million in 2005, the peak year.4 The total of originations is split between refinancings and purchases. In every year from 1999 through 2006, the refinancing with subprime mortgages is sixty to seventy-five percent of total originations. A major purpose of mortgage refinancing is to take out cash. As shown above in Figure 1, the ratio of debt to income for the bottom ninety-five percent of the wealth distribution shot up sharply from about eighty percent in 2004 to 140% in 2007. Some part of that rise reflects the fivefold increase in subprime mortgages. The strong rise of household indebtedness documented here was not underpinned by a strong rise of household income. It was underpinned by the housing price bubble and supply-side factors that increased the availability of credit — subprime mortgage lending, low interest rates, relaxed credit standards, and financial deregulation that made residential property more liquid. Both the explosion of debt and the housing price bubble were mostly ubiquitous across states, although four states stand out for larger gains and more severe declines: Arizona, California, Nevada and Florida.5 A central argument of this Article is that the huge run-up in household debt that was one of the major causes of the financial crisis and Great Recession was itself in part a manifestation of the long rise of income inequality. That possible link of rising income inequality to rising household debt has been explored econometrically using the New York Federal Reserve Bank data on household debt by state, 1999 to 2010.6 The key advantage of that data is that it provides time series on household debt for all states, enabling the estimation of panel data regression equations. Panel data equations are less fraught with the estimation problems of time-series data, and they have much larger sample sizes. Instead of having a sample limited to the number of years, a panel regression sample size is equal to the number of time periods, twelve years in this case, multiplied by the number of entities, fifty states and the District of Columbia, or 612. Panel regression equations have been estimated to measure the connection, if any, between rising income inequality and rising household debt. Here the substantive results are presented in a nontechnical manner. The purpose of the regressions is to measure the percent change in per capita household debt with respect to a one percent change in the variable named, holding all else equal. The key variable is the income share of the bottom eighty percent by state and year. Its estimated value is -0.2. That means that a one percent fall of the state income share (rising income inequality) for the bottom eighty percent of households is expected to produce a rise of 0.2% in state per capita household debt three years later, other things being equal. In other words, rising inequality is accompanied by rising household debt with a lag of three years. The variable with the largest effect on per capita household debt is the state house price index. A 1% rise of the house price index is associated with a 0.4% rise of per capita household debt. The interpretation of that result is that rising house prices induced a perception of enhanced wealth which motivated households to borrow more. These results of course do not prove a causal link from a diminishing state share of income received by the four lower income quintiles (rising income inequality) to rising household debt, but they do support the argument of a causal link. Stronger support is provided in an article by Robert Hockett and Daniel Dillon. Their </w:t>
      </w:r>
      <w:r w:rsidRPr="0054499D">
        <w:rPr>
          <w:rStyle w:val="StyleUnderline"/>
        </w:rPr>
        <w:t>careful econometric analysis shows that a rise of the very top income share, the share of the top 0.1%, is followed two years later by a rise in all household debt per capita</w:t>
      </w:r>
      <w:r w:rsidRPr="00144AB2">
        <w:rPr>
          <w:sz w:val="12"/>
        </w:rPr>
        <w:t>, ceteris paribus.</w:t>
      </w:r>
      <w:r w:rsidRPr="0054499D">
        <w:rPr>
          <w:rStyle w:val="StyleUnderline"/>
        </w:rPr>
        <w:t xml:space="preserve"> The same holds true on the downside. </w:t>
      </w:r>
      <w:r w:rsidRPr="00144AB2">
        <w:rPr>
          <w:sz w:val="12"/>
        </w:rPr>
        <w:t xml:space="preserve">A decline of the income share of the top 0.1% is associated with a drop in household debt two years later. The authors argue that </w:t>
      </w:r>
      <w:r w:rsidRPr="0054499D">
        <w:rPr>
          <w:rStyle w:val="StyleUnderline"/>
        </w:rPr>
        <w:t>“[</w:t>
      </w:r>
      <w:r w:rsidRPr="00144AB2">
        <w:rPr>
          <w:rStyle w:val="Emphasis"/>
        </w:rPr>
        <w:t>t]his positive feedback loop presents evidence of the hypothesized relationship between inequality and debt, namely that as the wealthy amass more of the aggregate income, the average household ramps up its borrowing to maintain accustomed living standards</w:t>
      </w:r>
      <w:r w:rsidRPr="0054499D">
        <w:rPr>
          <w:rStyle w:val="StyleUnderline"/>
        </w:rPr>
        <w:t>.”</w:t>
      </w:r>
      <w:r w:rsidRPr="00144AB2">
        <w:rPr>
          <w:sz w:val="12"/>
        </w:rPr>
        <w:t>7 The argument that the rise of consumer indebtedness is linked to income inequality is well stated by Stiglitz: The negative impact of stagnant real incomes and rising income inequality on aggregate demand was largely offset by financial innovation in risk management and lax monetary policy that increased the ability of households to finance consumption by borrowing, especially in the United States . . . . But</w:t>
      </w:r>
      <w:r w:rsidRPr="0054499D">
        <w:rPr>
          <w:rStyle w:val="StyleUnderline"/>
        </w:rPr>
        <w:t xml:space="preserve"> increasing household indebtedness was not sustainable</w:t>
      </w:r>
      <w:r w:rsidRPr="00144AB2">
        <w:rPr>
          <w:sz w:val="12"/>
        </w:rPr>
        <w:t>. Or rather</w:t>
      </w:r>
      <w:r w:rsidRPr="0054499D">
        <w:rPr>
          <w:rStyle w:val="StyleUnderline"/>
        </w:rPr>
        <w:t xml:space="preserve"> what was perceived to be sustainable was dependent on artificially inflated asset prices </w:t>
      </w:r>
      <w:r w:rsidRPr="00144AB2">
        <w:rPr>
          <w:sz w:val="12"/>
        </w:rPr>
        <w:t>that created the illusion that household wealth was increasing at a faster pace than their debt</w:t>
      </w:r>
      <w:r w:rsidRPr="0054499D">
        <w:rPr>
          <w:rStyle w:val="StyleUnderline"/>
        </w:rPr>
        <w:t xml:space="preserve">. The support for the bubble thus depended on expansionary monetary policy </w:t>
      </w:r>
      <w:r w:rsidRPr="00144AB2">
        <w:rPr>
          <w:sz w:val="12"/>
        </w:rPr>
        <w:t xml:space="preserve">together with financial sector innovation leading to ever-increasing asset prices </w:t>
      </w:r>
      <w:r w:rsidRPr="0054499D">
        <w:rPr>
          <w:rStyle w:val="StyleUnderline"/>
        </w:rPr>
        <w:t>that allowed households virtually unlimited access to credit.8</w:t>
      </w:r>
      <w:r w:rsidRPr="00144AB2">
        <w:rPr>
          <w:sz w:val="12"/>
        </w:rPr>
        <w:t xml:space="preserve"> </w:t>
      </w:r>
    </w:p>
    <w:p w:rsidR="00950BFA" w:rsidRPr="005D4735" w:rsidRDefault="00950BFA" w:rsidP="00950BFA"/>
    <w:p w:rsidR="00950BFA" w:rsidRDefault="00950BFA" w:rsidP="00950BFA">
      <w:pPr>
        <w:pStyle w:val="Heading4"/>
      </w:pPr>
      <w:r>
        <w:t xml:space="preserve">Inequality leads to all out economic collapse </w:t>
      </w:r>
    </w:p>
    <w:p w:rsidR="00950BFA" w:rsidRDefault="00950BFA" w:rsidP="00950BFA">
      <w:r w:rsidRPr="00E03CE3">
        <w:rPr>
          <w:b/>
          <w:sz w:val="26"/>
          <w:szCs w:val="26"/>
        </w:rPr>
        <w:t>Lansey 12</w:t>
      </w:r>
      <w:r>
        <w:t xml:space="preserve"> (</w:t>
      </w:r>
      <w:r w:rsidRPr="00BD4870">
        <w:t>Stewart Lansley is a visiting fellow at Bristol University and the author of The Cost of Inequality</w:t>
      </w:r>
      <w:r>
        <w:t>, The Guardian, February 4</w:t>
      </w:r>
      <w:r w:rsidRPr="00E03CE3">
        <w:rPr>
          <w:vertAlign w:val="superscript"/>
        </w:rPr>
        <w:t>th</w:t>
      </w:r>
      <w:r>
        <w:t xml:space="preserve">, 2012, </w:t>
      </w:r>
      <w:hyperlink r:id="rId44" w:history="1">
        <w:r w:rsidRPr="00B31836">
          <w:rPr>
            <w:rStyle w:val="Hyperlink"/>
          </w:rPr>
          <w:t>https://www.theguardian.com/business/2012/feb/05/inequality-leads-to-economic-collapse</w:t>
        </w:r>
      </w:hyperlink>
      <w:r>
        <w:t xml:space="preserve">) DH </w:t>
      </w:r>
    </w:p>
    <w:p w:rsidR="00950BFA" w:rsidRDefault="00950BFA" w:rsidP="00950BFA">
      <w:pPr>
        <w:rPr>
          <w:rStyle w:val="StyleUnderline"/>
        </w:rPr>
      </w:pPr>
      <w:r w:rsidRPr="00144AB2">
        <w:rPr>
          <w:sz w:val="12"/>
        </w:rPr>
        <w:t xml:space="preserve">During the past 30 years, a growing share of the global economic pie has been taken by the world's wealthiest people. </w:t>
      </w:r>
      <w:r w:rsidRPr="007A734E">
        <w:rPr>
          <w:rStyle w:val="StyleUnderline"/>
        </w:rPr>
        <w:t xml:space="preserve">In the </w:t>
      </w:r>
      <w:r w:rsidRPr="00144AB2">
        <w:rPr>
          <w:sz w:val="12"/>
        </w:rPr>
        <w:t>UK and the</w:t>
      </w:r>
      <w:r w:rsidRPr="007A734E">
        <w:rPr>
          <w:rStyle w:val="StyleUnderline"/>
        </w:rPr>
        <w:t xml:space="preserve"> US, the share of national income going to the top 1% has doubled, setting workforces adrift from economic progress. Today</w:t>
      </w:r>
      <w:r w:rsidRPr="00144AB2">
        <w:rPr>
          <w:sz w:val="12"/>
        </w:rPr>
        <w:t>, the world's</w:t>
      </w:r>
      <w:r w:rsidRPr="007A734E">
        <w:rPr>
          <w:rStyle w:val="StyleUnderline"/>
        </w:rPr>
        <w:t xml:space="preserve"> 1,200 billionaires hold economic firepower that is equivalent to a third of the size of the American economy.</w:t>
      </w:r>
      <w:r w:rsidRPr="00144AB2">
        <w:rPr>
          <w:sz w:val="12"/>
        </w:rPr>
        <w:t xml:space="preserve"> It is this concentration of income – at levels not seen since the 1920s – that is the real cause of the present crisis. In the UK, the upward transfer of income from wage earners to business and the mega-wealthy amounts to the equivalent of 7% of the economy. UK wage-earners have around £100bn – roughly equivalent to the size of the nation's health budget – less in their pockets today than if the cake were shared as it was in the late 1970s. In the US, the sum stands at £500bn. There a typical worker would be more than £3,000 better off if the distribution of output between wages and profits had been held at its 1979 level. In the UK, they would earn almost £2,000 more. </w:t>
      </w:r>
      <w:r w:rsidRPr="007A734E">
        <w:rPr>
          <w:rStyle w:val="StyleUnderline"/>
        </w:rPr>
        <w:t>The effect of this consolidation of economic power is that the two most effective routes out of the crisis have been closed. First, consumer demand – the oxygen that makes economies work – has been choked off. Rich economies have lost billions</w:t>
      </w:r>
      <w:r w:rsidRPr="00144AB2">
        <w:rPr>
          <w:sz w:val="12"/>
        </w:rPr>
        <w:t xml:space="preserve"> </w:t>
      </w:r>
      <w:r w:rsidRPr="007A734E">
        <w:rPr>
          <w:rStyle w:val="StyleUnderline"/>
        </w:rPr>
        <w:t>of pounds of spending</w:t>
      </w:r>
      <w:r w:rsidRPr="00144AB2">
        <w:rPr>
          <w:sz w:val="12"/>
        </w:rPr>
        <w:t xml:space="preserve"> power. Secondly, the slump in demand might be less damaging if the winners from the process of upward redistribution – big business and the top 1% – were playing a more productive role in helping recovery. They are not. Britain's richest 1,000 have accumulated fortunes that are collectively worth £250bn more than a decade ago. The biggest global corporations are also sitting on near-record levels of cash. In the UK, such corporate surpluses stand at over £60bn, around 5% of the size of the economy. This money could be used to kickstart growth. Yet it is mostly standing idle. The result is paralysis. The economic orthodoxy of the past 30 years holds that a stiff dose of inequality brings more efficient and faster-growing economies. It was a theory that captured the New Labour leadership – as long as tackling poverty was made a priority, then the rich should be allowed to flourish. So have the architects of market capitalism been proved right? The evidence says no. </w:t>
      </w:r>
      <w:r w:rsidRPr="007A734E">
        <w:rPr>
          <w:rStyle w:val="StyleUnderline"/>
        </w:rPr>
        <w:t>The wealth gap has soared, but without wider economic progress</w:t>
      </w:r>
      <w:r w:rsidRPr="00144AB2">
        <w:rPr>
          <w:sz w:val="12"/>
        </w:rPr>
        <w:t>. Since 1980, UK growth and productivity rates have been a third lower and unemployment five times higher than in the postwar era of "regulated capitalism". The three post-1980 recessions have been deeper and longer than those of the 1950s and 1960s, culminating in the crisis of the last four years. The main outcome of the post-1980 experiment has been an economy that is much more polarised and much more prone to crisis. History shows a clear link between inequality and instability. The two most damaging crises of the last century – the Great Depression of the 1930s and the Great Crash of 2008 – were both preceded by sharp rises in inequality. The factor linking excessive levels of inequality and economic crisis is to be found in the relationship between wages and productivity. For the two-and-a-half decades from 1945, wages and productivity moved broadly in line across richer nations, with the proceeds of rising prosperity evenly shared. This was also a period of sustained economic stability. Then there have been two periods when wages have seriously lagged behind productivity – in the 1920s and the post-1980s. Both of them culminating in prolonged slumps. Between 1990 and 2007, real wages in the UK rose more slowly than productivity, and at a worsening rate.</w:t>
      </w:r>
      <w:r w:rsidRPr="007A734E">
        <w:rPr>
          <w:rStyle w:val="StyleUnderline"/>
        </w:rPr>
        <w:t xml:space="preserve"> In the US, the decoupling started earlier</w:t>
      </w:r>
      <w:r w:rsidRPr="00144AB2">
        <w:rPr>
          <w:sz w:val="12"/>
        </w:rPr>
        <w:t xml:space="preserve"> and has led to an even larger gap. The significance of </w:t>
      </w:r>
      <w:r w:rsidRPr="007A734E">
        <w:rPr>
          <w:rStyle w:val="StyleUnderline"/>
        </w:rPr>
        <w:t>a growing "wage-productivity gap"</w:t>
      </w:r>
      <w:r w:rsidRPr="00144AB2">
        <w:rPr>
          <w:sz w:val="12"/>
        </w:rPr>
        <w:t xml:space="preserve"> is that it </w:t>
      </w:r>
      <w:r w:rsidRPr="007A734E">
        <w:rPr>
          <w:rStyle w:val="StyleUnderline"/>
        </w:rPr>
        <w:t xml:space="preserve">upsets the natural mechanisms necessary to achieve economic balance. Purchasing power shrinks and consumer societies suddenly lack the capacity to consume. </w:t>
      </w:r>
      <w:r w:rsidRPr="00144AB2">
        <w:rPr>
          <w:sz w:val="12"/>
        </w:rPr>
        <w:t>In both the 1920s and the post-1980s, to prevent economies seizing up, the demand gap was filled by an explosion of private debt. But pumping in</w:t>
      </w:r>
      <w:r w:rsidRPr="007A734E">
        <w:rPr>
          <w:rStyle w:val="StyleUnderline"/>
        </w:rPr>
        <w:t xml:space="preserve"> </w:t>
      </w:r>
      <w:r w:rsidRPr="00144AB2">
        <w:rPr>
          <w:sz w:val="12"/>
        </w:rPr>
        <w:t>debt didn't prevent recession: it merely delayed it. Concentrating the proceeds of growth in the hands of a small global financial elite not only brings mass deflation – it also leads to asset bubbles. In 1920s America, a rapid process of enrichment at the top merely fed years of speculative activity in property and the stock market. In the build-up to 2008, rising corporate surpluses and burgeoning personal wealth led to a giant mountain of footloose global capital. The cash sums held by the world's rich (those with cash of more than $1m) doubled in the decade to 2008 to a massive $39 trillion. Only a tiny proportion of this sum ended up in productive investment. In the decade to 2007, bank lending for property development and takeover activity surged while the share going to UK manufacturing shrank. While the contribution to the economy made by financial services more than doubled over this period, manufacturing fell by a quarter. Far from creating new wealth, a tsunami of "hot money" raced around the world in search of faster and faster returns, creating bubbles – in property, commodities and business – lowering economic resilience and amplifying the risk of financial breakdown. New Labour's leaders were right in arguing that the left needed to have a more coherent policy for wealth creation. That is the route to wider prosperity for all. But</w:t>
      </w:r>
      <w:r w:rsidRPr="00E72B60">
        <w:rPr>
          <w:rStyle w:val="StyleUnderline"/>
        </w:rPr>
        <w:t xml:space="preserve"> </w:t>
      </w:r>
      <w:r w:rsidRPr="00144AB2">
        <w:rPr>
          <w:rStyle w:val="Emphasis"/>
        </w:rPr>
        <w:t>the central lesson of the last 30 years is that a widening income gap and a more productive economy</w:t>
      </w:r>
      <w:r w:rsidRPr="00E72B60">
        <w:rPr>
          <w:rStyle w:val="StyleUnderline"/>
        </w:rPr>
        <w:t xml:space="preserve"> do not go hand in hand. An economic model that allows the richest members of society to accumulate a larger and larger share of the cake will eventually self-destruct. It is a lesson that is yet to be learned.</w:t>
      </w:r>
    </w:p>
    <w:p w:rsidR="00950BFA" w:rsidRDefault="00C12A71" w:rsidP="00C12A71">
      <w:pPr>
        <w:pStyle w:val="Heading3"/>
        <w:rPr>
          <w:rStyle w:val="StyleUnderline"/>
        </w:rPr>
      </w:pPr>
      <w:r>
        <w:rPr>
          <w:rStyle w:val="StyleUnderline"/>
        </w:rPr>
        <w:t>I/L - War</w:t>
      </w:r>
    </w:p>
    <w:p w:rsidR="00950BFA" w:rsidRPr="00C15244" w:rsidRDefault="00950BFA" w:rsidP="00950BFA">
      <w:pPr>
        <w:pStyle w:val="Heading4"/>
      </w:pPr>
      <w:r>
        <w:t>The US will use military conflicts as a distraction to internal inequality or slow economic growth</w:t>
      </w:r>
    </w:p>
    <w:p w:rsidR="00950BFA" w:rsidRPr="00C15244" w:rsidRDefault="00950BFA" w:rsidP="00950BFA">
      <w:r w:rsidRPr="00C15244">
        <w:rPr>
          <w:b/>
          <w:sz w:val="26"/>
          <w:szCs w:val="26"/>
        </w:rPr>
        <w:t>Stone 16</w:t>
      </w:r>
      <w:r w:rsidRPr="00C15244">
        <w:rPr>
          <w:sz w:val="18"/>
        </w:rPr>
        <w:t xml:space="preserve"> (BRADEN CURRAN STONE - B.A. Oberlin College, 1998 - M.I.S. North Carolina State University, 2005, “DIVERSIONARY CONFLICT DYNAMICS WITHIN AUTOCRATIC STATES: ECONOMIC DEVELOPMENT AND THE INCENTIVE TO DIVERT” May 2016, </w:t>
      </w:r>
      <w:hyperlink r:id="rId45" w:history="1">
        <w:r w:rsidRPr="00C15244">
          <w:rPr>
            <w:rStyle w:val="Hyperlink"/>
            <w:sz w:val="18"/>
          </w:rPr>
          <w:t>https://getd.libs.uga.edu/pdfs/stone_braden_c_201605_phd.pdf</w:t>
        </w:r>
      </w:hyperlink>
      <w:r w:rsidRPr="00C15244">
        <w:rPr>
          <w:sz w:val="18"/>
        </w:rPr>
        <w:t xml:space="preserve">) DH </w:t>
      </w:r>
    </w:p>
    <w:p w:rsidR="00950BFA" w:rsidRPr="00380F9C" w:rsidRDefault="00950BFA" w:rsidP="00950BFA">
      <w:pPr>
        <w:rPr>
          <w:sz w:val="16"/>
        </w:rPr>
      </w:pPr>
      <w:r w:rsidRPr="00C15244">
        <w:rPr>
          <w:rStyle w:val="StyleUnderline"/>
        </w:rPr>
        <w:t xml:space="preserve">Diversion </w:t>
      </w:r>
      <w:r w:rsidRPr="00380F9C">
        <w:rPr>
          <w:sz w:val="16"/>
        </w:rPr>
        <w:t>through limited, low-intensity interstate military conflict</w:t>
      </w:r>
      <w:r w:rsidRPr="00C15244">
        <w:rPr>
          <w:rStyle w:val="StyleUnderline"/>
        </w:rPr>
        <w:t xml:space="preserve"> presents a viable alternative for autocratic leaders to direct management of domestic grievances arising from dislocations engendered by economic growth</w:t>
      </w:r>
      <w:r w:rsidRPr="00380F9C">
        <w:rPr>
          <w:sz w:val="16"/>
        </w:rPr>
        <w:t>. This theoretical reconstruction of the diversionary theory of conflict within the institutional context of autocratic regimes yields a testable hypothesis that informs the larger scope of this research project – that economic growth and development, rather than</w:t>
      </w:r>
      <w:r w:rsidRPr="00C15244">
        <w:rPr>
          <w:rStyle w:val="StyleUnderline"/>
        </w:rPr>
        <w:t xml:space="preserve"> economic downturn, within an autocratic institutional context will tend to incentivize conflict initiation for autocratic leaders, heightening the probability of militarized interstate dispute </w:t>
      </w:r>
      <w:r w:rsidRPr="00380F9C">
        <w:rPr>
          <w:sz w:val="16"/>
        </w:rPr>
        <w:t>initiation by autocratic states</w:t>
      </w:r>
      <w:r w:rsidRPr="00C15244">
        <w:rPr>
          <w:rStyle w:val="StyleUnderline"/>
        </w:rPr>
        <w:t xml:space="preserve"> during periods of economic expansion.</w:t>
      </w:r>
      <w:r w:rsidRPr="00380F9C">
        <w:rPr>
          <w:sz w:val="16"/>
        </w:rPr>
        <w:t xml:space="preserve"> Revised autocratic diversionary theory suggests two further testable, adjunct hypotheses pertaining to the form of economic endeavor implemented by an autocratic regime. </w:t>
      </w:r>
      <w:r w:rsidRPr="00C15244">
        <w:rPr>
          <w:rStyle w:val="StyleUnderline"/>
        </w:rPr>
        <w:t xml:space="preserve">When an autocratic regime undertakes industrialization to achieve economic growth, the urbanization process necessitated by industrialization will facilitate popular mobilization, drastically increasing domestic political threat to </w:t>
      </w:r>
      <w:r w:rsidRPr="00380F9C">
        <w:rPr>
          <w:sz w:val="16"/>
        </w:rPr>
        <w:t>an incumbent nondemocratic</w:t>
      </w:r>
      <w:r w:rsidRPr="00C15244">
        <w:rPr>
          <w:rStyle w:val="StyleUnderline"/>
        </w:rPr>
        <w:t xml:space="preserve"> regime and leader, greatly incentivizing diversionary stratagems.</w:t>
      </w:r>
      <w:r w:rsidRPr="00380F9C">
        <w:rPr>
          <w:sz w:val="16"/>
        </w:rPr>
        <w:t xml:space="preserve"> Additionally,</w:t>
      </w:r>
      <w:r w:rsidRPr="00C15244">
        <w:rPr>
          <w:rStyle w:val="StyleUnderline"/>
        </w:rPr>
        <w:t xml:space="preserve"> where economic growth is bolstered </w:t>
      </w:r>
      <w:r w:rsidRPr="00380F9C">
        <w:rPr>
          <w:sz w:val="16"/>
        </w:rPr>
        <w:t xml:space="preserve">by incorporation into 7 international trade networks, broadening and deepening points of contact with </w:t>
      </w:r>
      <w:r w:rsidRPr="00C15244">
        <w:rPr>
          <w:rStyle w:val="StyleUnderline"/>
        </w:rPr>
        <w:t>other polities will inevitably introduce ideals that undermine the legitimacy and authority of regime and leader, heightening the utility of diversionary gambits.</w:t>
      </w:r>
    </w:p>
    <w:p w:rsidR="00950BFA" w:rsidRDefault="00950BFA" w:rsidP="00950BFA"/>
    <w:p w:rsidR="00950BFA" w:rsidRPr="007D1C06" w:rsidRDefault="00950BFA" w:rsidP="00950BFA">
      <w:pPr>
        <w:pStyle w:val="Heading4"/>
      </w:pPr>
      <w:r>
        <w:t>Economic inequality such as lower wages, lead to increased government nationalism, which causes diversionary war strategies - China proves</w:t>
      </w:r>
    </w:p>
    <w:p w:rsidR="00950BFA" w:rsidRDefault="00950BFA" w:rsidP="00950BFA">
      <w:pPr>
        <w:rPr>
          <w:rFonts w:asciiTheme="minorHAnsi" w:hAnsiTheme="minorHAnsi" w:cstheme="minorHAnsi"/>
          <w:sz w:val="18"/>
          <w:szCs w:val="21"/>
          <w:shd w:val="clear" w:color="auto" w:fill="F9F9F9"/>
        </w:rPr>
      </w:pPr>
      <w:r w:rsidRPr="007D1C06">
        <w:rPr>
          <w:b/>
          <w:sz w:val="26"/>
          <w:szCs w:val="26"/>
        </w:rPr>
        <w:t xml:space="preserve">Kanat 13 </w:t>
      </w:r>
      <w:r w:rsidRPr="007D1C06">
        <w:rPr>
          <w:sz w:val="18"/>
        </w:rPr>
        <w:t>(Kilic Bugra Kanat</w:t>
      </w:r>
      <w:r w:rsidRPr="007D1C06">
        <w:rPr>
          <w:rFonts w:ascii="Arial" w:hAnsi="Arial" w:cs="Arial"/>
          <w:color w:val="333333"/>
          <w:sz w:val="18"/>
          <w:szCs w:val="21"/>
          <w:shd w:val="clear" w:color="auto" w:fill="F9F9F9"/>
        </w:rPr>
        <w:t xml:space="preserve"> </w:t>
      </w:r>
      <w:r w:rsidRPr="007D1C06">
        <w:rPr>
          <w:rFonts w:asciiTheme="minorHAnsi" w:hAnsiTheme="minorHAnsi" w:cstheme="minorHAnsi"/>
          <w:sz w:val="18"/>
          <w:szCs w:val="21"/>
          <w:shd w:val="clear" w:color="auto" w:fill="F9F9F9"/>
        </w:rPr>
        <w:t>is currently the Research Director at the SETA Foundation in Washington D.C. and Assistant Professor at Penn State University, Erie. “’War on Terror’ as a Diversionary Strategy: Personifying Minorities as Terrorists in the People's Republic of China”, Routledge, October 4</w:t>
      </w:r>
      <w:r w:rsidRPr="007D1C06">
        <w:rPr>
          <w:rFonts w:asciiTheme="minorHAnsi" w:hAnsiTheme="minorHAnsi" w:cstheme="minorHAnsi"/>
          <w:sz w:val="18"/>
          <w:szCs w:val="21"/>
          <w:shd w:val="clear" w:color="auto" w:fill="F9F9F9"/>
          <w:vertAlign w:val="superscript"/>
        </w:rPr>
        <w:t>th</w:t>
      </w:r>
      <w:r w:rsidRPr="007D1C06">
        <w:rPr>
          <w:rFonts w:asciiTheme="minorHAnsi" w:hAnsiTheme="minorHAnsi" w:cstheme="minorHAnsi"/>
          <w:sz w:val="18"/>
          <w:szCs w:val="21"/>
          <w:shd w:val="clear" w:color="auto" w:fill="F9F9F9"/>
        </w:rPr>
        <w:t xml:space="preserve">, 2013. </w:t>
      </w:r>
      <w:hyperlink r:id="rId46" w:history="1">
        <w:r w:rsidRPr="007D1C06">
          <w:rPr>
            <w:rStyle w:val="Hyperlink"/>
            <w:rFonts w:asciiTheme="minorHAnsi" w:hAnsiTheme="minorHAnsi" w:cstheme="minorHAnsi"/>
            <w:sz w:val="18"/>
            <w:szCs w:val="21"/>
            <w:shd w:val="clear" w:color="auto" w:fill="F9F9F9"/>
          </w:rPr>
          <w:t>https://www.tandfonline.com/doi/abs/10.1080/13602004.2012.746179</w:t>
        </w:r>
      </w:hyperlink>
      <w:r w:rsidRPr="007D1C06">
        <w:rPr>
          <w:rFonts w:asciiTheme="minorHAnsi" w:hAnsiTheme="minorHAnsi" w:cstheme="minorHAnsi"/>
          <w:sz w:val="18"/>
          <w:szCs w:val="21"/>
          <w:shd w:val="clear" w:color="auto" w:fill="F9F9F9"/>
        </w:rPr>
        <w:t xml:space="preserve">) DH </w:t>
      </w:r>
    </w:p>
    <w:p w:rsidR="00950BFA" w:rsidRPr="007D1C06" w:rsidRDefault="00950BFA" w:rsidP="00950BFA">
      <w:pPr>
        <w:rPr>
          <w:rStyle w:val="StyleUnderline"/>
        </w:rPr>
      </w:pPr>
      <w:r w:rsidRPr="00BC72E1">
        <w:rPr>
          <w:sz w:val="10"/>
        </w:rPr>
        <w:t>Although scholars of the diversionary theory of war have not frequently stated it,</w:t>
      </w:r>
      <w:r w:rsidRPr="007D1C06">
        <w:rPr>
          <w:rStyle w:val="StyleUnderline"/>
        </w:rPr>
        <w:t xml:space="preserve"> in most instances of rallying around the flag and diversionary mobilization of the domestic constituency, there is a form of nationalism</w:t>
      </w:r>
      <w:r w:rsidRPr="00BC72E1">
        <w:rPr>
          <w:sz w:val="10"/>
        </w:rPr>
        <w:t xml:space="preserve"> purported and promoted by political elites. Scholars like Snyder have pointed out the relationship between nationalism and the diversionary use of force, and have indicated the tendency of political elites to use nationalism in order to divert the attention of the domestic public from domestic issues.16</w:t>
      </w:r>
      <w:r w:rsidRPr="007D1C06">
        <w:rPr>
          <w:rStyle w:val="StyleUnderline"/>
        </w:rPr>
        <w:t xml:space="preserve"> </w:t>
      </w:r>
      <w:r w:rsidRPr="00BC72E1">
        <w:rPr>
          <w:sz w:val="10"/>
        </w:rPr>
        <w:t>Accordingly</w:t>
      </w:r>
      <w:r w:rsidRPr="007D1C06">
        <w:rPr>
          <w:rStyle w:val="StyleUnderline"/>
        </w:rPr>
        <w:t>, leaders who cannot meet the economic, social, and political demands of their population try to scapegoat a foreign country</w:t>
      </w:r>
      <w:r w:rsidRPr="00BC72E1">
        <w:rPr>
          <w:sz w:val="10"/>
        </w:rPr>
        <w:t xml:space="preserve"> for their own failures and attempt to redirect societal anger and frustration to this nation.17 If applied successfully, this strategy creates a nationwide negative feeling toward that particular country. In most instances, this external actor starts to be perceived as an enemy of the nation. The animosity toward this out-group in turn creates an in-group solidarity and unity among the people.18 </w:t>
      </w:r>
      <w:r w:rsidRPr="007D1C06">
        <w:rPr>
          <w:rStyle w:val="StyleUnderline"/>
        </w:rPr>
        <w:t>The citizens of this country become critical of</w:t>
      </w:r>
      <w:r w:rsidRPr="00BC72E1">
        <w:rPr>
          <w:sz w:val="10"/>
        </w:rPr>
        <w:t>, and condescending toward,</w:t>
      </w:r>
      <w:r w:rsidRPr="007D1C06">
        <w:rPr>
          <w:rStyle w:val="StyleUnderline"/>
        </w:rPr>
        <w:t xml:space="preserve"> the external actor </w:t>
      </w:r>
      <w:r w:rsidRPr="00BC72E1">
        <w:rPr>
          <w:sz w:val="10"/>
        </w:rPr>
        <w:t xml:space="preserve">instead of their own political leaders and blame the external actor instead of their own leaders for domestic failures. Furthermore, </w:t>
      </w:r>
      <w:r w:rsidRPr="007D1C06">
        <w:rPr>
          <w:rStyle w:val="StyleUnderline"/>
        </w:rPr>
        <w:t>those who continue to be critical of domestic political leaders and refuse to be distracted by this external conflict may be labeled as traitors</w:t>
      </w:r>
      <w:r w:rsidRPr="00BC72E1">
        <w:rPr>
          <w:sz w:val="10"/>
        </w:rPr>
        <w:t xml:space="preserve">. In fact, while providing an increasing degree of legitimacy for political leaders, this strategy of externalization provides national unity and discredits any form of opposition against the regime and political leaders.19 As will be shown below, however, state-sponsored nationalism can also boomerang in some instances and, instead of providing legitimacy for the regime, this excessive form of nationalism can go so far as to shake the state’s legitimacy. Moreover, this can also damage the nationalist credentials of the government, especially when the state fails to follow the demands of nationalist movements. When faced with this problem, leaders of countries like China usually prefer to curb anti-foreign nationalism, which may endanger national interests and the state’s foreign relations. Instead, </w:t>
      </w:r>
      <w:r w:rsidRPr="007D1C06">
        <w:rPr>
          <w:rStyle w:val="StyleUnderline"/>
        </w:rPr>
        <w:t xml:space="preserve">they create some other imaginary threats, such as minorities within their borders, in order to legitimize their rule. </w:t>
      </w:r>
      <w:r w:rsidRPr="00BC72E1">
        <w:rPr>
          <w:sz w:val="10"/>
        </w:rPr>
        <w:t xml:space="preserve">Nationalism the Best Option Nationalism has been one of the most important topics for scholars who are dealing with politics and society in China over the last 20 years.20 Although for some scholars, the nationalism in China can be dated to 1949,21 the latest revival of nationalism was launched in the early 1990s and Chinese nationalism has been constantly referred to in relation to China’s foreign policy during these years, particularly in terms of its relations with Japan and the USA.22 This recent revival in Chinese nationalism dates to the aftermath of the Tiananmen incident of July 1989, which traumatized Chinese government and society. </w:t>
      </w:r>
      <w:r w:rsidRPr="007D1C06">
        <w:rPr>
          <w:rStyle w:val="StyleUnderline"/>
        </w:rPr>
        <w:t>The collapse of the Soviet Union and the global fall of communist ideology together with mass protests against the Chinese government led Chinese leaders to look for an alternative source of legitimacy to secure the loyalty and allegiance of the people.</w:t>
      </w:r>
      <w:r w:rsidRPr="00BC72E1">
        <w:rPr>
          <w:sz w:val="10"/>
        </w:rPr>
        <w:t xml:space="preserve"> In these years, nationalism proved to be the best option for the Chinese government, since it provided both, unity for the Chinese people and loyalty of Chinese citizens, to authorities. </w:t>
      </w:r>
      <w:r w:rsidRPr="007D1C06">
        <w:rPr>
          <w:rStyle w:val="StyleUnderline"/>
        </w:rPr>
        <w:t>In addition, the scapegoating of external forces for domestic economic and social problems can deflect the attention of the people away from these problems.</w:t>
      </w:r>
    </w:p>
    <w:p w:rsidR="00950BFA" w:rsidRDefault="00950BFA" w:rsidP="00950BFA"/>
    <w:p w:rsidR="00950BFA" w:rsidRDefault="00950BFA" w:rsidP="00950BFA">
      <w:pPr>
        <w:pStyle w:val="Heading4"/>
      </w:pPr>
      <w:r>
        <w:t>Increased participation in the “war on terror” is used as a diversionary strategy by political leaders</w:t>
      </w:r>
    </w:p>
    <w:p w:rsidR="00950BFA" w:rsidRPr="007D1C06" w:rsidRDefault="00950BFA" w:rsidP="00950BFA">
      <w:pPr>
        <w:rPr>
          <w:rFonts w:asciiTheme="minorHAnsi" w:hAnsiTheme="minorHAnsi" w:cstheme="minorHAnsi"/>
          <w:sz w:val="18"/>
          <w:szCs w:val="21"/>
          <w:shd w:val="clear" w:color="auto" w:fill="F9F9F9"/>
        </w:rPr>
      </w:pPr>
      <w:r w:rsidRPr="007D1C06">
        <w:rPr>
          <w:b/>
          <w:sz w:val="26"/>
          <w:szCs w:val="26"/>
        </w:rPr>
        <w:t xml:space="preserve">Kanat 13 </w:t>
      </w:r>
      <w:r w:rsidRPr="007D1C06">
        <w:rPr>
          <w:sz w:val="18"/>
        </w:rPr>
        <w:t>(Kilic Bugra Kanat</w:t>
      </w:r>
      <w:r w:rsidRPr="007D1C06">
        <w:rPr>
          <w:rFonts w:ascii="Arial" w:hAnsi="Arial" w:cs="Arial"/>
          <w:color w:val="333333"/>
          <w:sz w:val="18"/>
          <w:szCs w:val="21"/>
          <w:shd w:val="clear" w:color="auto" w:fill="F9F9F9"/>
        </w:rPr>
        <w:t xml:space="preserve"> </w:t>
      </w:r>
      <w:r w:rsidRPr="007D1C06">
        <w:rPr>
          <w:rFonts w:asciiTheme="minorHAnsi" w:hAnsiTheme="minorHAnsi" w:cstheme="minorHAnsi"/>
          <w:sz w:val="18"/>
          <w:szCs w:val="21"/>
          <w:shd w:val="clear" w:color="auto" w:fill="F9F9F9"/>
        </w:rPr>
        <w:t>is currently the Research Director at the SETA Foundation in Washington D.C. and Assistant Professor at Penn State University, Erie. “’War on Terror’ as a Diversionary Strategy: Personifying Minorities as Terrorists in the People's Republic of China”, Routledge, October 4</w:t>
      </w:r>
      <w:r w:rsidRPr="007D1C06">
        <w:rPr>
          <w:rFonts w:asciiTheme="minorHAnsi" w:hAnsiTheme="minorHAnsi" w:cstheme="minorHAnsi"/>
          <w:sz w:val="18"/>
          <w:szCs w:val="21"/>
          <w:shd w:val="clear" w:color="auto" w:fill="F9F9F9"/>
          <w:vertAlign w:val="superscript"/>
        </w:rPr>
        <w:t>th</w:t>
      </w:r>
      <w:r w:rsidRPr="007D1C06">
        <w:rPr>
          <w:rFonts w:asciiTheme="minorHAnsi" w:hAnsiTheme="minorHAnsi" w:cstheme="minorHAnsi"/>
          <w:sz w:val="18"/>
          <w:szCs w:val="21"/>
          <w:shd w:val="clear" w:color="auto" w:fill="F9F9F9"/>
        </w:rPr>
        <w:t xml:space="preserve">, 2013. </w:t>
      </w:r>
      <w:hyperlink r:id="rId47" w:history="1">
        <w:r w:rsidRPr="007D1C06">
          <w:rPr>
            <w:rStyle w:val="Hyperlink"/>
            <w:rFonts w:asciiTheme="minorHAnsi" w:hAnsiTheme="minorHAnsi" w:cstheme="minorHAnsi"/>
            <w:sz w:val="18"/>
            <w:szCs w:val="21"/>
            <w:shd w:val="clear" w:color="auto" w:fill="F9F9F9"/>
          </w:rPr>
          <w:t>https://www.tandfonline.com/doi/abs/10.1080/13602004.2012.746179</w:t>
        </w:r>
      </w:hyperlink>
      <w:r w:rsidRPr="007D1C06">
        <w:rPr>
          <w:rFonts w:asciiTheme="minorHAnsi" w:hAnsiTheme="minorHAnsi" w:cstheme="minorHAnsi"/>
          <w:sz w:val="18"/>
          <w:szCs w:val="21"/>
          <w:shd w:val="clear" w:color="auto" w:fill="F9F9F9"/>
        </w:rPr>
        <w:t xml:space="preserve">) DH </w:t>
      </w:r>
    </w:p>
    <w:p w:rsidR="00950BFA" w:rsidRPr="00BC72E1" w:rsidRDefault="00950BFA" w:rsidP="00950BFA">
      <w:pPr>
        <w:rPr>
          <w:sz w:val="16"/>
        </w:rPr>
      </w:pPr>
      <w:r w:rsidRPr="00BC72E1">
        <w:rPr>
          <w:sz w:val="16"/>
        </w:rPr>
        <w:t>The September 11, 2001 attacks against the USA took place when China was dealing with nationalism’s double-edged sword. Immediately</w:t>
      </w:r>
      <w:r w:rsidRPr="0078620C">
        <w:rPr>
          <w:rStyle w:val="StyleUnderline"/>
        </w:rPr>
        <w:t xml:space="preserve"> after these attacks the USA launched a global war on terror; China was one of the first countries to join the USA in this war. </w:t>
      </w:r>
      <w:r w:rsidRPr="00BC72E1">
        <w:rPr>
          <w:sz w:val="16"/>
        </w:rPr>
        <w:t>The reason for China’s willingness to be a part of this struggle against terrorism was obvious to many observers.</w:t>
      </w:r>
      <w:r w:rsidRPr="0078620C">
        <w:rPr>
          <w:rStyle w:val="StyleUnderline"/>
        </w:rPr>
        <w:t xml:space="preserve"> In the days after September 11, 2001, the Chinese government began emphasizing the existence of a terrorist threat in China and the presence of al-Qaeda-affiliated terrorist groups within the country.</w:t>
      </w:r>
      <w:r w:rsidRPr="00BC72E1">
        <w:rPr>
          <w:sz w:val="16"/>
        </w:rPr>
        <w:t xml:space="preserve"> Initially, the Public Security Bureau did not provide any specifics about such organizations but constantly reiterated the victimization of the Chinese state and its citizens at the hands of these “terrorist” forces. Shortly afterward, the Chinese government launched its own “war on terror” by identifying some organizations and individuals, and thereafter launched the “strike hard campaign” in the Uyghur-populated northwest region. </w:t>
      </w:r>
      <w:r w:rsidRPr="0078620C">
        <w:rPr>
          <w:rStyle w:val="StyleUnderline"/>
        </w:rPr>
        <w:t>Observers of Chinese politics and human rights advocacy groups were cognizant of the Chinese government’s intentions in its participation in the global war on terror.</w:t>
      </w:r>
      <w:r w:rsidRPr="00BC72E1">
        <w:rPr>
          <w:sz w:val="16"/>
        </w:rPr>
        <w:t xml:space="preserve"> The Uyghur Autonomous Region (aka East Turkestan), which is located in northwest China, had witnessed constant unrest since the formation of the People’s Republic of China. </w:t>
      </w:r>
      <w:r w:rsidRPr="0078620C">
        <w:rPr>
          <w:rStyle w:val="StyleUnderline"/>
        </w:rPr>
        <w:t>The repressive policies of the government in this region</w:t>
      </w:r>
      <w:r w:rsidRPr="00BC72E1">
        <w:rPr>
          <w:sz w:val="16"/>
        </w:rPr>
        <w:t xml:space="preserve">, including those dealing with Han migration to the region, cultural assimilation, ethnic discrimination, and limitations to religious freedoms, </w:t>
      </w:r>
      <w:r w:rsidRPr="0078620C">
        <w:rPr>
          <w:rStyle w:val="StyleUnderline"/>
        </w:rPr>
        <w:t>had led to d</w:t>
      </w:r>
      <w:r w:rsidR="00BC72E1">
        <w:rPr>
          <w:rStyle w:val="StyleUnderline"/>
        </w:rPr>
        <w:t xml:space="preserve">] </w:t>
      </w:r>
      <w:r w:rsidRPr="0078620C">
        <w:rPr>
          <w:rStyle w:val="StyleUnderline"/>
        </w:rPr>
        <w:t>cades-old grievances in the region</w:t>
      </w:r>
      <w:r w:rsidRPr="00BC72E1">
        <w:rPr>
          <w:sz w:val="16"/>
        </w:rPr>
        <w:t xml:space="preserve">. Especially after the fall of the Soviet Union and the independence of the Central Asian republics along China’s border, the Chinese government was particularly concerned about possible secessionism in this territory and increased its pressure on the Uyghurs. Throughout the 1990s by means of “strike hard” campaigns, the Chinese government attempted to eliminate all possible opposition and dissent voices in the region. Moreover, freedoms and liberties were further constrained.34 In different instances, peaceful demonstrations in the region were suppressed by using an excessive amount of force. For example, in February 1997, the government cracked down on a peaceful rally of Uyghur students in the city of Ili and, according to Amnesty International, summarily executed and tortured numerous Uyghurs.35 Despite constant calls from the international community and human rights organizations, the Chinese government pursued the same repressive policies against the Uyghurs throughout most of the 1990s. In the early 2000s, although China was on the verge of becoming a super power in global politics, the Chinese government was still concerned about possible “Balkanization” due to the ethnic unrest in the region. With the global war on terror, </w:t>
      </w:r>
      <w:r w:rsidRPr="0078620C">
        <w:rPr>
          <w:rStyle w:val="StyleUnderline"/>
        </w:rPr>
        <w:t>China acquired a golden opportunity to eliminate any form of opposition in this minority region within the pretext of fighting against terrorism</w:t>
      </w:r>
      <w:r w:rsidRPr="00BC72E1">
        <w:rPr>
          <w:sz w:val="16"/>
        </w:rPr>
        <w:t>. The Chinese government considered the international environment in its selection of which ethnic opposition group to label as terrorists. Although there were some other minorities that worried the Chinese government in that particular period, such as Tibetans; Uyghurs, because of their Muslim identity, were relatively easy targets to link with terrorism and al-Qaeda. In fact, as Clark stated: Internationally, Beijing has reconfigured its discourse regarding Xinjiang and the Uyghurs to reflect the contemporary international focus on Islamist-inspired terrorism and extremism in order to gain international recognition for its legitimate struggle against Uyghur terrorism … Domestically,</w:t>
      </w:r>
      <w:r w:rsidRPr="0078620C">
        <w:rPr>
          <w:rStyle w:val="StyleUnderline"/>
        </w:rPr>
        <w:t xml:space="preserve"> the “war on terror” has permitted China to not only deploy significant repressive force, in political, legal and police/military terms, to confront the perceived threat to Xinjiang’s security posed by Uyghur terrorism </w:t>
      </w:r>
      <w:r w:rsidRPr="00BC72E1">
        <w:rPr>
          <w:sz w:val="16"/>
        </w:rPr>
        <w:t>but also to establish the political and legal framework through which to confront any future challenges to state power.3</w:t>
      </w:r>
    </w:p>
    <w:p w:rsidR="00950BFA" w:rsidRPr="00C740CC" w:rsidRDefault="00950BFA" w:rsidP="00950BFA"/>
    <w:p w:rsidR="00950BFA" w:rsidRDefault="00950BFA" w:rsidP="00950BFA">
      <w:pPr>
        <w:pStyle w:val="Heading4"/>
      </w:pPr>
      <w:r>
        <w:t>Increases in the war on terror directly correlate with the refugee crisis – turns the case because we’ll use an increase in refugees as a reason to not spend money on humanitarian efforts or climate change</w:t>
      </w:r>
    </w:p>
    <w:p w:rsidR="00950BFA" w:rsidRDefault="00950BFA" w:rsidP="00950BFA">
      <w:r w:rsidRPr="00BD4870">
        <w:rPr>
          <w:b/>
          <w:sz w:val="26"/>
          <w:szCs w:val="26"/>
        </w:rPr>
        <w:t>Rogoff 15</w:t>
      </w:r>
      <w:r>
        <w:t xml:space="preserve"> (</w:t>
      </w:r>
      <w:r w:rsidRPr="00BD4870">
        <w:t>Kenneth Rogoff is a Professor of Economics and Public Policy at Harvard University.</w:t>
      </w:r>
      <w:r>
        <w:t xml:space="preserve"> “</w:t>
      </w:r>
      <w:r w:rsidRPr="00BD4870">
        <w:t>The link between immigration and inequality</w:t>
      </w:r>
      <w:r>
        <w:t>”, World Economic Forum, May 8</w:t>
      </w:r>
      <w:r w:rsidRPr="00BD4870">
        <w:rPr>
          <w:vertAlign w:val="superscript"/>
        </w:rPr>
        <w:t>th</w:t>
      </w:r>
      <w:r>
        <w:t xml:space="preserve">, 2015, </w:t>
      </w:r>
      <w:hyperlink r:id="rId48" w:history="1">
        <w:r w:rsidRPr="00B31836">
          <w:rPr>
            <w:rStyle w:val="Hyperlink"/>
          </w:rPr>
          <w:t>https://www.weforum.org/agenda/2015/05/the-link-between-immigration-and-inequality/</w:t>
        </w:r>
      </w:hyperlink>
      <w:r>
        <w:t>) DH</w:t>
      </w:r>
    </w:p>
    <w:p w:rsidR="00950BFA" w:rsidRPr="0078620C" w:rsidRDefault="00950BFA" w:rsidP="00950BFA">
      <w:pPr>
        <w:rPr>
          <w:rStyle w:val="StyleUnderline"/>
        </w:rPr>
      </w:pPr>
      <w:r w:rsidRPr="00340AD9">
        <w:rPr>
          <w:sz w:val="16"/>
        </w:rPr>
        <w:t>Of course,</w:t>
      </w:r>
      <w:r w:rsidRPr="0078620C">
        <w:rPr>
          <w:rStyle w:val="StyleUnderline"/>
        </w:rPr>
        <w:t xml:space="preserve"> millions of desperate people who live in war zones and failed states have little choice but to seek asylum in rich countries</w:t>
      </w:r>
      <w:r w:rsidRPr="00340AD9">
        <w:rPr>
          <w:sz w:val="16"/>
        </w:rPr>
        <w:t>, whatever the risk</w:t>
      </w:r>
      <w:r w:rsidRPr="00340AD9">
        <w:rPr>
          <w:rStyle w:val="StyleUnderline"/>
        </w:rPr>
        <w:t>.</w:t>
      </w:r>
      <w:r w:rsidRPr="0078620C">
        <w:rPr>
          <w:rStyle w:val="StyleUnderline"/>
        </w:rPr>
        <w:t xml:space="preserve"> Wars </w:t>
      </w:r>
      <w:r w:rsidRPr="00340AD9">
        <w:rPr>
          <w:sz w:val="16"/>
        </w:rPr>
        <w:t>in Syria, Eritrea, Libya, and Mali</w:t>
      </w:r>
      <w:r w:rsidRPr="0078620C">
        <w:rPr>
          <w:rStyle w:val="StyleUnderline"/>
        </w:rPr>
        <w:t xml:space="preserve"> have been a huge factor in driving the current surge of refugees seeking to reach Europe. Even if these countries were to stabilize, instability in other regions would most likely take their place. </w:t>
      </w:r>
      <w:r w:rsidRPr="00340AD9">
        <w:rPr>
          <w:sz w:val="16"/>
        </w:rPr>
        <w:t>Economic pressures are another potent force for migration. Workers from poor countries welcome the opportunity to work in advanced countries, even at what seem like rock-bottom wages</w:t>
      </w:r>
      <w:r w:rsidRPr="0078620C">
        <w:rPr>
          <w:rStyle w:val="StyleUnderline"/>
        </w:rPr>
        <w:t>.</w:t>
      </w:r>
      <w:r w:rsidRPr="00340AD9">
        <w:rPr>
          <w:sz w:val="16"/>
        </w:rPr>
        <w:t xml:space="preserve"> Unfortunately, most of the debate in rich countries today, on both the left and the right, centers on how to keep other people out. That may be practical, but it certainly is not morally defensible. And migration pressure will increase markedly if global warming unfolds according to climatologists’ baseline predictions. As equatorial regions become too hot and arid to sustain agriculture, rising temperatures in the north will make agriculture more productive. </w:t>
      </w:r>
      <w:r w:rsidRPr="0078620C">
        <w:rPr>
          <w:rStyle w:val="StyleUnderline"/>
        </w:rPr>
        <w:t xml:space="preserve">Shifting </w:t>
      </w:r>
      <w:r w:rsidRPr="00340AD9">
        <w:rPr>
          <w:sz w:val="16"/>
        </w:rPr>
        <w:t>weather patterns</w:t>
      </w:r>
      <w:r w:rsidRPr="0078620C">
        <w:rPr>
          <w:rStyle w:val="StyleUnderline"/>
        </w:rPr>
        <w:t xml:space="preserve"> could then fuel migration to richer countries at levels that make today’s immigration crisis seem trivial, </w:t>
      </w:r>
      <w:r w:rsidRPr="00340AD9">
        <w:rPr>
          <w:sz w:val="16"/>
        </w:rPr>
        <w:t>particularly given that poor countries and emerging markets typically are closer to the equator and in more vulnerable climates.</w:t>
      </w:r>
      <w:r w:rsidRPr="0078620C">
        <w:rPr>
          <w:rStyle w:val="StyleUnderline"/>
        </w:rPr>
        <w:t xml:space="preserve"> </w:t>
      </w:r>
      <w:r w:rsidRPr="0078620C">
        <w:rPr>
          <w:rStyle w:val="StyleUnderline"/>
          <w:b/>
          <w:sz w:val="24"/>
        </w:rPr>
        <w:t>With most rich countries’ capacity and tolerance for immigration already limited, it is hard to see how a new equilibrium for global population distribution will be reached peacefully.</w:t>
      </w:r>
      <w:r w:rsidRPr="00340AD9">
        <w:rPr>
          <w:sz w:val="16"/>
        </w:rPr>
        <w:t xml:space="preserve"> Resentment against the advanced economies, which account for a vastly disproportionate share of global pollution and commodity consumption, could boil over. As the world becomes richer, inequality inevitably will loom as a much larger issue relative to poverty, a point I first argued more than a decade ago. Regrettably, however, the inequality debate has focused so intensely on domestic inequality that the far larger issue of global inequality has been overshadowed. That is a pity, because there are many ways rich countries can make a difference. </w:t>
      </w:r>
      <w:r w:rsidRPr="0078620C">
        <w:rPr>
          <w:rStyle w:val="StyleUnderline"/>
        </w:rPr>
        <w:t>They can provide free online medical and education support, more development aid, debt write-downs, market access, and greater contributions to global security. The arrival of desperate boat people on Europe’s shores is a symptom of their failure to do so.</w:t>
      </w:r>
    </w:p>
    <w:p w:rsidR="00950BFA" w:rsidRPr="006D1C9B" w:rsidRDefault="00950BFA" w:rsidP="00950BFA">
      <w:pPr>
        <w:rPr>
          <w:u w:val="single"/>
        </w:rPr>
      </w:pPr>
    </w:p>
    <w:p w:rsidR="00C04ABC" w:rsidRDefault="00C04ABC" w:rsidP="00C04ABC">
      <w:pPr>
        <w:pStyle w:val="Heading1"/>
      </w:pPr>
      <w:r>
        <w:t>Aff</w:t>
      </w:r>
    </w:p>
    <w:p w:rsidR="00C04ABC" w:rsidRDefault="00C04ABC" w:rsidP="00C04ABC">
      <w:pPr>
        <w:pStyle w:val="Heading2"/>
      </w:pPr>
      <w:r>
        <w:t>UQ</w:t>
      </w:r>
    </w:p>
    <w:p w:rsidR="00F74A66" w:rsidRDefault="00276B51" w:rsidP="00F74A66">
      <w:pPr>
        <w:pStyle w:val="Heading3"/>
      </w:pPr>
      <w:r>
        <w:t>Non UQ</w:t>
      </w:r>
    </w:p>
    <w:p w:rsidR="00F74A66" w:rsidRDefault="00F74A66" w:rsidP="00F74A66">
      <w:pPr>
        <w:pStyle w:val="Heading4"/>
      </w:pPr>
      <w:r>
        <w:t xml:space="preserve">Wages stagnant – employer powers destroy competitive job markets </w:t>
      </w:r>
    </w:p>
    <w:p w:rsidR="00F74A66" w:rsidRDefault="00F74A66" w:rsidP="00F74A66">
      <w:r w:rsidRPr="003D5C7F">
        <w:rPr>
          <w:rStyle w:val="Style13ptBold"/>
        </w:rPr>
        <w:t>Naidu et al., 4-6-2018</w:t>
      </w:r>
      <w:r>
        <w:t xml:space="preserve"> (Suresh Naidu is associate professor of economics and public affairs at Columbia University, and a contributor to the CORE project www.core-econ.org. Eric Posner is a professor at the University of Chicago Law School. Glen Weyl is a principal researcher at Microsoft Research New England, a visiting senior research scholar at Yale's economics department and law school, More and more companies have monopoly power over workers’ wages. That’s killing the economy, Vox,</w:t>
      </w:r>
      <w:r w:rsidRPr="003D5C7F">
        <w:t xml:space="preserve"> </w:t>
      </w:r>
      <w:hyperlink r:id="rId49" w:history="1">
        <w:r w:rsidRPr="00C92E2C">
          <w:rPr>
            <w:rStyle w:val="Hyperlink"/>
          </w:rPr>
          <w:t>https://www.vox.com/the-big-idea/2018/4/6/17204808/wages-employers-workers-monopsony-growth-stagnation-inequality</w:t>
        </w:r>
      </w:hyperlink>
      <w:r>
        <w:t xml:space="preserve">) – RK </w:t>
      </w:r>
    </w:p>
    <w:p w:rsidR="00F74A66" w:rsidRPr="003A3047" w:rsidRDefault="00F74A66" w:rsidP="00F74A66">
      <w:pPr>
        <w:rPr>
          <w:rStyle w:val="StyleUnderline"/>
        </w:rPr>
      </w:pPr>
      <w:r w:rsidRPr="00340AD9">
        <w:rPr>
          <w:sz w:val="16"/>
        </w:rPr>
        <w:t xml:space="preserve">And </w:t>
      </w:r>
      <w:r w:rsidRPr="003D5C7F">
        <w:rPr>
          <w:rStyle w:val="StyleUnderline"/>
        </w:rPr>
        <w:t>as the economy grows over time — which has historically been the case in the U</w:t>
      </w:r>
      <w:r w:rsidRPr="00340AD9">
        <w:rPr>
          <w:sz w:val="16"/>
        </w:rPr>
        <w:t>nited</w:t>
      </w:r>
      <w:r w:rsidRPr="003D5C7F">
        <w:rPr>
          <w:rStyle w:val="StyleUnderline"/>
        </w:rPr>
        <w:t xml:space="preserve"> S</w:t>
      </w:r>
      <w:r w:rsidRPr="00340AD9">
        <w:rPr>
          <w:sz w:val="16"/>
        </w:rPr>
        <w:t xml:space="preserve">tates — </w:t>
      </w:r>
      <w:r w:rsidRPr="003D5C7F">
        <w:rPr>
          <w:rStyle w:val="StyleUnderline"/>
        </w:rPr>
        <w:t>this dynamic should naturally lead to a steady increase in compensation for workers.</w:t>
      </w:r>
      <w:r>
        <w:rPr>
          <w:rStyle w:val="StyleUnderline"/>
        </w:rPr>
        <w:t xml:space="preserve"> </w:t>
      </w:r>
      <w:r w:rsidRPr="00340AD9">
        <w:rPr>
          <w:sz w:val="16"/>
        </w:rPr>
        <w:t xml:space="preserve">It turns out, however, </w:t>
      </w:r>
      <w:r w:rsidRPr="003D5C7F">
        <w:rPr>
          <w:rStyle w:val="Emphasis"/>
        </w:rPr>
        <w:t>that labor markets are often uncompetitive</w:t>
      </w:r>
      <w:r w:rsidRPr="00340AD9">
        <w:rPr>
          <w:sz w:val="16"/>
        </w:rPr>
        <w:t xml:space="preserve">: </w:t>
      </w:r>
      <w:r w:rsidRPr="003D5C7F">
        <w:rPr>
          <w:rStyle w:val="Emphasis"/>
        </w:rPr>
        <w:t>Employers have the power to hold down wages by a host of methods and for numerous reasons</w:t>
      </w:r>
      <w:r w:rsidRPr="00340AD9">
        <w:rPr>
          <w:sz w:val="16"/>
        </w:rPr>
        <w:t>.</w:t>
      </w:r>
      <w:r w:rsidRPr="003D5C7F">
        <w:rPr>
          <w:rStyle w:val="Emphasis"/>
        </w:rPr>
        <w:t xml:space="preserve"> And new academic studies suggest the markets have been growing ever more uncompetitive over time.</w:t>
      </w:r>
      <w:r w:rsidRPr="00340AD9">
        <w:rPr>
          <w:sz w:val="16"/>
        </w:rPr>
        <w:t xml:space="preserve"> The return of the “company town,” in different form </w:t>
      </w:r>
      <w:r w:rsidRPr="003A3047">
        <w:rPr>
          <w:rStyle w:val="StyleUnderline"/>
        </w:rPr>
        <w:t>The company town is a familiar historical example of a situation in which employers hold all the cards when it comes to setting wages</w:t>
      </w:r>
      <w:r w:rsidRPr="00340AD9">
        <w:rPr>
          <w:sz w:val="16"/>
        </w:rPr>
        <w:t xml:space="preserve">. In the late 19th century, companies like Pullman, a manufacturer of sleeping cars for trains, established such towns adjacent to their factories, even providing housing and collecting rent. </w:t>
      </w:r>
      <w:r w:rsidRPr="003A3047">
        <w:rPr>
          <w:rStyle w:val="StyleUnderline"/>
        </w:rPr>
        <w:t>Since such towns had one employer, the workers couldn’t leave for better pay without uprooting their families</w:t>
      </w:r>
      <w:r w:rsidRPr="00340AD9">
        <w:rPr>
          <w:sz w:val="16"/>
        </w:rPr>
        <w:t>, which they tended not to want to do.2 Few company towns exist today. Still,</w:t>
      </w:r>
      <w:r w:rsidRPr="003A3047">
        <w:rPr>
          <w:rStyle w:val="StyleUnderline"/>
        </w:rPr>
        <w:t xml:space="preserve"> a variation of the company town effect exists in some regions, at least for certain occupations. A nurse or doctor who lives in a small town or rural area can choose only among a handful of medical institutions </w:t>
      </w:r>
      <w:r w:rsidRPr="00340AD9">
        <w:rPr>
          <w:sz w:val="16"/>
        </w:rPr>
        <w:t xml:space="preserve">within driving distance of his or her home, for example. And in many areas of rural America, the best jobs are in chicken processing plants, private prisons, agribusinesses, and other large-scale employers that dominate their local economies. Workers can either choose to take the jobs on offer or incur the turmoil of moving elsewhere. </w:t>
      </w:r>
      <w:r w:rsidRPr="003A3047">
        <w:rPr>
          <w:rStyle w:val="StyleUnderline"/>
        </w:rPr>
        <w:t xml:space="preserve">Companies </w:t>
      </w:r>
      <w:r w:rsidRPr="00340AD9">
        <w:rPr>
          <w:sz w:val="16"/>
        </w:rPr>
        <w:t>can and do</w:t>
      </w:r>
      <w:r w:rsidRPr="003A3047">
        <w:rPr>
          <w:rStyle w:val="StyleUnderline"/>
        </w:rPr>
        <w:t xml:space="preserve"> take advantage of this leverage.</w:t>
      </w:r>
      <w:r>
        <w:rPr>
          <w:rStyle w:val="StyleUnderline"/>
        </w:rPr>
        <w:t xml:space="preserve"> </w:t>
      </w:r>
      <w:r w:rsidRPr="00340AD9">
        <w:rPr>
          <w:sz w:val="16"/>
        </w:rPr>
        <w:t>Yet a</w:t>
      </w:r>
      <w:r w:rsidRPr="003A3047">
        <w:rPr>
          <w:rStyle w:val="StyleUnderline"/>
        </w:rPr>
        <w:t xml:space="preserve">nother source of labor market power are so-called </w:t>
      </w:r>
      <w:r w:rsidRPr="003A3047">
        <w:rPr>
          <w:rStyle w:val="Emphasis"/>
        </w:rPr>
        <w:t>noncompete agreements</w:t>
      </w:r>
      <w:r w:rsidRPr="00340AD9">
        <w:rPr>
          <w:sz w:val="16"/>
        </w:rPr>
        <w:t xml:space="preserve">, which are far more prevalent than many Americans realize. </w:t>
      </w:r>
      <w:r w:rsidRPr="003A3047">
        <w:rPr>
          <w:rStyle w:val="StyleUnderline"/>
        </w:rPr>
        <w:t>These agreements prohibit workers who leave a job from working for a competitor of their former employer.</w:t>
      </w:r>
      <w:r>
        <w:rPr>
          <w:rStyle w:val="StyleUnderline"/>
        </w:rPr>
        <w:t xml:space="preserve"> </w:t>
      </w:r>
      <w:r w:rsidRPr="003A3047">
        <w:rPr>
          <w:rStyle w:val="Emphasis"/>
        </w:rPr>
        <w:t>Almost a quarter of all workers</w:t>
      </w:r>
      <w:r w:rsidRPr="00340AD9">
        <w:rPr>
          <w:sz w:val="16"/>
        </w:rPr>
        <w:t xml:space="preserve"> </w:t>
      </w:r>
      <w:r w:rsidRPr="003A3047">
        <w:rPr>
          <w:rStyle w:val="StyleUnderline"/>
        </w:rPr>
        <w:t xml:space="preserve">report that their current employer or a former employer </w:t>
      </w:r>
      <w:r w:rsidRPr="003A3047">
        <w:rPr>
          <w:rStyle w:val="Emphasis"/>
        </w:rPr>
        <w:t>forced them</w:t>
      </w:r>
      <w:r w:rsidRPr="003A3047">
        <w:rPr>
          <w:rStyle w:val="StyleUnderline"/>
        </w:rPr>
        <w:t xml:space="preserve"> to sign a noncompete clause</w:t>
      </w:r>
      <w:r w:rsidRPr="00340AD9">
        <w:rPr>
          <w:sz w:val="16"/>
        </w:rPr>
        <w:t>. (Jimmy John’s, the sandwich franchise, famously asked its “sandwich artists” to sign covenants forbidding them from taking jobs with Jimmy John’s competitors.) Relatedly,</w:t>
      </w:r>
      <w:r w:rsidRPr="003A3047">
        <w:rPr>
          <w:rStyle w:val="StyleUnderline"/>
        </w:rPr>
        <w:t xml:space="preserve"> Apple and several other high-tech firms were caught entering into collusive </w:t>
      </w:r>
      <w:r w:rsidRPr="003A3047">
        <w:rPr>
          <w:rStyle w:val="Emphasis"/>
        </w:rPr>
        <w:t>“no poach” agreements</w:t>
      </w:r>
      <w:r w:rsidRPr="003A3047">
        <w:rPr>
          <w:rStyle w:val="StyleUnderline"/>
        </w:rPr>
        <w:t xml:space="preserve"> so they didn’t have to worry about losing engineers to each other, and settled with the Justice Department.</w:t>
      </w:r>
      <w:r>
        <w:rPr>
          <w:rStyle w:val="StyleUnderline"/>
        </w:rPr>
        <w:t xml:space="preserve"> </w:t>
      </w:r>
      <w:r w:rsidRPr="00340AD9">
        <w:rPr>
          <w:sz w:val="16"/>
        </w:rPr>
        <w:t xml:space="preserve">But </w:t>
      </w:r>
      <w:r w:rsidRPr="003A3047">
        <w:rPr>
          <w:rStyle w:val="StyleUnderline"/>
        </w:rPr>
        <w:t>the practice continues in many sectors of the economy — including fast-food franchises</w:t>
      </w:r>
      <w:r w:rsidRPr="00340AD9">
        <w:rPr>
          <w:sz w:val="16"/>
        </w:rPr>
        <w:t xml:space="preserve">. </w:t>
      </w:r>
      <w:r w:rsidRPr="003A3047">
        <w:rPr>
          <w:rStyle w:val="Emphasis"/>
        </w:rPr>
        <w:t>No-poaching agreements, like noncompete clauses, enhance employers’ labor market power by depriving workers</w:t>
      </w:r>
      <w:r w:rsidRPr="003A3047">
        <w:rPr>
          <w:rStyle w:val="StyleUnderline"/>
        </w:rPr>
        <w:t xml:space="preserve"> of the threat to quit if wages fall or stagnate.</w:t>
      </w:r>
      <w:r>
        <w:rPr>
          <w:rStyle w:val="StyleUnderline"/>
        </w:rPr>
        <w:t xml:space="preserve"> </w:t>
      </w:r>
      <w:r w:rsidRPr="00340AD9">
        <w:rPr>
          <w:sz w:val="16"/>
        </w:rPr>
        <w:t xml:space="preserve">There are other, more subtle, ways that employers gain labor market power. </w:t>
      </w:r>
      <w:r w:rsidRPr="003A3047">
        <w:rPr>
          <w:rStyle w:val="StyleUnderline"/>
        </w:rPr>
        <w:t xml:space="preserve">Different employers </w:t>
      </w:r>
      <w:r w:rsidRPr="00340AD9">
        <w:rPr>
          <w:sz w:val="16"/>
        </w:rPr>
        <w:t>offer different working hours, leave policies, and</w:t>
      </w:r>
      <w:r w:rsidRPr="003A3047">
        <w:rPr>
          <w:rStyle w:val="StyleUnderline"/>
        </w:rPr>
        <w:t xml:space="preserve"> workplace conditions</w:t>
      </w:r>
      <w:r w:rsidRPr="00340AD9">
        <w:rPr>
          <w:sz w:val="16"/>
        </w:rPr>
        <w:t xml:space="preserve">, and workers tend to choose employers whose conditions suit their personal and family situations. </w:t>
      </w:r>
      <w:r w:rsidRPr="003A3047">
        <w:rPr>
          <w:rStyle w:val="StyleUnderline"/>
        </w:rPr>
        <w:t>If such an employer cuts wages, a worker may be unwilling to move to another employer that asks her to work different hours — or to be on call during “off” hours.</w:t>
      </w:r>
      <w:r>
        <w:rPr>
          <w:rStyle w:val="StyleUnderline"/>
        </w:rPr>
        <w:t xml:space="preserve"> </w:t>
      </w:r>
      <w:r w:rsidRPr="00340AD9">
        <w:rPr>
          <w:sz w:val="16"/>
        </w:rPr>
        <w:t xml:space="preserve">Developing a specific set of skills can be a double-edged sword too, opening doors yet limiting mobility. </w:t>
      </w:r>
      <w:r w:rsidRPr="003A3047">
        <w:rPr>
          <w:rStyle w:val="StyleUnderline"/>
        </w:rPr>
        <w:t xml:space="preserve">An expert welder working for the only manufacturer in town may not find it easy to leave that </w:t>
      </w:r>
      <w:r w:rsidRPr="00340AD9">
        <w:rPr>
          <w:sz w:val="16"/>
        </w:rPr>
        <w:t xml:space="preserve">job and find an equally well-paying job (in, say, nursing) because the skill sets are so different. </w:t>
      </w:r>
      <w:r w:rsidRPr="003A3047">
        <w:rPr>
          <w:rStyle w:val="StyleUnderline"/>
        </w:rPr>
        <w:t>The “match” problem is exacerbated by the time and energy that job searches demand; it can be hard to hold a job while also seeking a job. This</w:t>
      </w:r>
      <w:r w:rsidRPr="00340AD9">
        <w:rPr>
          <w:sz w:val="16"/>
        </w:rPr>
        <w:t xml:space="preserve"> factor, too, </w:t>
      </w:r>
      <w:r w:rsidRPr="003A3047">
        <w:rPr>
          <w:rStyle w:val="StyleUnderline"/>
        </w:rPr>
        <w:t>gives employers the power to hold down worker wages without fear of losing too many workers.</w:t>
      </w:r>
    </w:p>
    <w:p w:rsidR="00F74A66" w:rsidRDefault="00F74A66" w:rsidP="00F74A66"/>
    <w:p w:rsidR="00F74A66" w:rsidRDefault="00F74A66" w:rsidP="00F74A66">
      <w:pPr>
        <w:pStyle w:val="Heading4"/>
      </w:pPr>
      <w:r>
        <w:t xml:space="preserve">Wage stagnant now – empirical studies prove labor market power overwhelms competition  </w:t>
      </w:r>
    </w:p>
    <w:p w:rsidR="00F74A66" w:rsidRDefault="00F74A66" w:rsidP="00F74A66">
      <w:r w:rsidRPr="003D5C7F">
        <w:rPr>
          <w:rStyle w:val="Style13ptBold"/>
        </w:rPr>
        <w:t>Naidu et al., 4-6-2018</w:t>
      </w:r>
      <w:r>
        <w:t xml:space="preserve"> (Suresh Naidu is associate professor of economics and public affairs at Columbia University, and a contributor to the CORE project www.core-econ.org. Eric Posner is a professor at the University of Chicago Law School. Glen Weyl is a principal researcher at Microsoft Research New England, a visiting senior research scholar at Yale's economics department and law school, More and more companies have monopoly power over workers’ wages. That’s killing the economy, Vox,</w:t>
      </w:r>
      <w:r w:rsidRPr="003D5C7F">
        <w:t xml:space="preserve"> </w:t>
      </w:r>
      <w:hyperlink r:id="rId50" w:history="1">
        <w:r w:rsidRPr="00C92E2C">
          <w:rPr>
            <w:rStyle w:val="Hyperlink"/>
          </w:rPr>
          <w:t>https://www.vox.com/the-big-idea/2018/4/6/17204808/wages-employers-workers-monopsony-growth-stagnation-inequality</w:t>
        </w:r>
      </w:hyperlink>
      <w:r>
        <w:t xml:space="preserve">) – RK </w:t>
      </w:r>
    </w:p>
    <w:p w:rsidR="00F74A66" w:rsidRDefault="00F74A66" w:rsidP="00F74A66">
      <w:pPr>
        <w:rPr>
          <w:rStyle w:val="Emphasis"/>
        </w:rPr>
      </w:pPr>
      <w:r w:rsidRPr="00340AD9">
        <w:rPr>
          <w:sz w:val="16"/>
        </w:rPr>
        <w:t>Unions and</w:t>
      </w:r>
      <w:r w:rsidRPr="00D019B7">
        <w:rPr>
          <w:rStyle w:val="StyleUnderline"/>
        </w:rPr>
        <w:t xml:space="preserve"> regulation once kept employers’ labor market power in check</w:t>
      </w:r>
      <w:r>
        <w:rPr>
          <w:rStyle w:val="StyleUnderline"/>
        </w:rPr>
        <w:t xml:space="preserve"> </w:t>
      </w:r>
      <w:r w:rsidRPr="00340AD9">
        <w:rPr>
          <w:sz w:val="16"/>
        </w:rPr>
        <w:t xml:space="preserve">While employers have taken advantage of labor market power throughout modern economic history, a worldwide social movement at the end of the 19th century moderated the worst excesses. </w:t>
      </w:r>
      <w:r w:rsidRPr="00D019B7">
        <w:rPr>
          <w:rStyle w:val="StyleUnderline"/>
        </w:rPr>
        <w:t xml:space="preserve">Workers organized labor unions, </w:t>
      </w:r>
      <w:r w:rsidRPr="00340AD9">
        <w:rPr>
          <w:sz w:val="16"/>
        </w:rPr>
        <w:t xml:space="preserve">which enabled them to oppose employers’ market power with the threat to shut down plants. </w:t>
      </w:r>
      <w:r w:rsidRPr="00D019B7">
        <w:rPr>
          <w:rStyle w:val="StyleUnderline"/>
        </w:rPr>
        <w:t>A powerful legal regime was put in place that supported unions and protected workers with health, safety, minimum wage, and maximum-hour regulations.</w:t>
      </w:r>
      <w:r>
        <w:rPr>
          <w:rStyle w:val="StyleUnderline"/>
        </w:rPr>
        <w:t xml:space="preserve"> </w:t>
      </w:r>
      <w:r w:rsidRPr="00340AD9">
        <w:rPr>
          <w:sz w:val="16"/>
        </w:rPr>
        <w:t xml:space="preserve">Such laws, along with </w:t>
      </w:r>
      <w:r w:rsidRPr="00D019B7">
        <w:rPr>
          <w:rStyle w:val="StyleUnderline"/>
        </w:rPr>
        <w:t>union rules</w:t>
      </w:r>
      <w:r w:rsidRPr="00340AD9">
        <w:rPr>
          <w:sz w:val="16"/>
        </w:rPr>
        <w:t>, helped standardize work requirements,</w:t>
      </w:r>
      <w:r w:rsidRPr="00D019B7">
        <w:rPr>
          <w:rStyle w:val="StyleUnderline"/>
        </w:rPr>
        <w:t xml:space="preserve"> which made jobs more interchangeable and thereby allowed workers to more easily quit a workplace if the employer abused its power</w:t>
      </w:r>
      <w:r w:rsidRPr="00340AD9">
        <w:rPr>
          <w:sz w:val="16"/>
        </w:rPr>
        <w:t xml:space="preserve">. These reforms helped spur broadly shared wage growth during the 30 years following World War II. </w:t>
      </w:r>
      <w:r w:rsidRPr="00D019B7">
        <w:rPr>
          <w:rStyle w:val="Emphasis"/>
        </w:rPr>
        <w:t>But the good times ended in the 1970s. Globalization, changes in workplace technology, and the rise of a more heterogeneous workforce put strains on unions</w:t>
      </w:r>
      <w:r w:rsidRPr="00340AD9">
        <w:rPr>
          <w:sz w:val="16"/>
        </w:rPr>
        <w:t xml:space="preserve">. </w:t>
      </w:r>
      <w:r w:rsidRPr="00D019B7">
        <w:rPr>
          <w:rStyle w:val="StyleUnderline"/>
        </w:rPr>
        <w:t>A conservative reaction to technocratic liberalism</w:t>
      </w:r>
      <w:r w:rsidRPr="00340AD9">
        <w:rPr>
          <w:sz w:val="16"/>
        </w:rPr>
        <w:t xml:space="preserve">, led by Ronald Reagan and Margaret Thatcher, </w:t>
      </w:r>
      <w:r w:rsidRPr="00D019B7">
        <w:rPr>
          <w:rStyle w:val="StyleUnderline"/>
        </w:rPr>
        <w:t xml:space="preserve">eroded support for labor and employment law. </w:t>
      </w:r>
      <w:r w:rsidRPr="00340AD9">
        <w:rPr>
          <w:sz w:val="16"/>
        </w:rPr>
        <w:t xml:space="preserve">A wave of mergers produced larger corporations with even greater labor market power. For a time, economists believed that labor markets were nonetheless competitive. But that </w:t>
      </w:r>
      <w:r w:rsidRPr="00D019B7">
        <w:rPr>
          <w:rStyle w:val="StyleUnderline"/>
        </w:rPr>
        <w:t xml:space="preserve">conventional wisdom was vaporized by a series of </w:t>
      </w:r>
      <w:r w:rsidRPr="00D019B7">
        <w:rPr>
          <w:rStyle w:val="Emphasis"/>
        </w:rPr>
        <w:t>empirical studies that suggest that labor market power is real and significant</w:t>
      </w:r>
      <w:r w:rsidRPr="00340AD9">
        <w:rPr>
          <w:sz w:val="16"/>
        </w:rPr>
        <w:t xml:space="preserve">. A number of studies, summarized here, have found, for example, that when wages fall by 1 percent, only about 2 to 3 percent of workers leave, at most. </w:t>
      </w:r>
      <w:r w:rsidRPr="00D019B7">
        <w:rPr>
          <w:rStyle w:val="StyleUnderline"/>
        </w:rPr>
        <w:t>If labor markets were really competitive, we might expect the figure to be closer to 9 or 10 percent</w:t>
      </w:r>
      <w:r w:rsidRPr="00340AD9">
        <w:rPr>
          <w:sz w:val="16"/>
        </w:rPr>
        <w:t>. Other studies have found that</w:t>
      </w:r>
      <w:r w:rsidRPr="00D019B7">
        <w:rPr>
          <w:rStyle w:val="StyleUnderline"/>
        </w:rPr>
        <w:t xml:space="preserve"> employer concentration has been increasing over time and that this concentration is associated with </w:t>
      </w:r>
      <w:r w:rsidRPr="00D019B7">
        <w:rPr>
          <w:rStyle w:val="Emphasis"/>
        </w:rPr>
        <w:t>lower wages across labor markets.</w:t>
      </w:r>
    </w:p>
    <w:p w:rsidR="00D36265" w:rsidRDefault="00D36265" w:rsidP="00D36265">
      <w:pPr>
        <w:pStyle w:val="Heading4"/>
      </w:pPr>
      <w:r>
        <w:t>Wages are down now - tax cuts</w:t>
      </w:r>
    </w:p>
    <w:p w:rsidR="00D36265" w:rsidRDefault="00D36265" w:rsidP="00D36265">
      <w:r w:rsidRPr="000F7F2D">
        <w:rPr>
          <w:rStyle w:val="Style13ptBold"/>
        </w:rPr>
        <w:t>Koronowski 6/13</w:t>
      </w:r>
      <w:r>
        <w:t xml:space="preserve"> (Ryan, Research Director for ThinkProgress, “Workers’ wages fall after passage of GOP tax cuts”, ThinkProgress, </w:t>
      </w:r>
      <w:hyperlink r:id="rId51" w:history="1">
        <w:r w:rsidRPr="00432B91">
          <w:rPr>
            <w:rStyle w:val="Hyperlink"/>
          </w:rPr>
          <w:t>https://thinkprogress.org/wages-down-for-workers-since-tax-cut-dae56113144b/</w:t>
        </w:r>
      </w:hyperlink>
      <w:r>
        <w:t>, 13 June 2018) JY</w:t>
      </w:r>
    </w:p>
    <w:p w:rsidR="00D36265" w:rsidRPr="00340AD9" w:rsidRDefault="00D36265" w:rsidP="00F74A66">
      <w:pPr>
        <w:rPr>
          <w:sz w:val="16"/>
        </w:rPr>
      </w:pPr>
      <w:r w:rsidRPr="00340AD9">
        <w:rPr>
          <w:sz w:val="16"/>
        </w:rPr>
        <w:t xml:space="preserve">The federal government just admitted that </w:t>
      </w:r>
      <w:r w:rsidRPr="00F14C34">
        <w:rPr>
          <w:rStyle w:val="StyleUnderline"/>
        </w:rPr>
        <w:t xml:space="preserve">workers are </w:t>
      </w:r>
      <w:r w:rsidRPr="00F14C34">
        <w:rPr>
          <w:rStyle w:val="Emphasis"/>
        </w:rPr>
        <w:t>earning lower wages since the passage of</w:t>
      </w:r>
      <w:r w:rsidRPr="00340AD9">
        <w:rPr>
          <w:sz w:val="16"/>
        </w:rPr>
        <w:t xml:space="preserve"> the </w:t>
      </w:r>
      <w:r w:rsidRPr="00F14C34">
        <w:rPr>
          <w:rStyle w:val="Emphasis"/>
        </w:rPr>
        <w:t>GOP tax cuts</w:t>
      </w:r>
      <w:r w:rsidRPr="00340AD9">
        <w:rPr>
          <w:sz w:val="16"/>
        </w:rPr>
        <w:t>. When President Donald Trump was pushing Congress to pass his tax plan last year, which focused on lowering corporate rates and the income taxes of high earners, he pulled out a handy statistic: according to the president’s Council of Economic Advisers, the average family would make $4,000 more under the new plan. Trump repeatedly used this figure to argue for the bill prior to its passage in December 2017, as well as directly after. During a February 2018 speech in Ohio, he claimed “economists estimate that our business tax cut will raise the income of a typical family by an average of $4,000.” Vice President Mike Pence has repeated that talking point, as have others in the White House. On Tuesday, the Bureau of Labor Statistics issued a new release detailing the “real earnings summary” through May 2018. The true revelation was tucked away at the bottom of the release, in the “Production and nonsupervisory employees” section: “</w:t>
      </w:r>
      <w:r w:rsidRPr="00FD634E">
        <w:rPr>
          <w:rStyle w:val="StyleUnderline"/>
        </w:rPr>
        <w:t>From May 2017 to May 2018, real average hourly earnings decreased 0.1 percent</w:t>
      </w:r>
      <w:r w:rsidRPr="00340AD9">
        <w:rPr>
          <w:sz w:val="16"/>
        </w:rPr>
        <w:t xml:space="preserve">, seasonally adjusted,” it read. In today’s dollars, that’s a change from making an average of $22.62 per hour last May to making $22.59 per hour this May. The report continued, “The decrease in real average hourly earnings combined with a 0.6-percent increase in the average workweek resulted in a 0.5-percent increase in real average weekly earnings over this period.” In other words, people are working a few more hours a week, so they’re taking home more pay, but only marginally. The entire rationale behind the tax cut was to boost Americans’ wages. But the BLS numbers prove that </w:t>
      </w:r>
      <w:r w:rsidRPr="00FD634E">
        <w:rPr>
          <w:rStyle w:val="StyleUnderline"/>
        </w:rPr>
        <w:t>workers who are not bosses and who produce things are in fact making less for their time</w:t>
      </w:r>
      <w:r w:rsidRPr="00340AD9">
        <w:rPr>
          <w:sz w:val="16"/>
        </w:rPr>
        <w:t xml:space="preserve"> than they did last year. </w:t>
      </w:r>
      <w:r w:rsidRPr="00FD634E">
        <w:rPr>
          <w:rStyle w:val="StyleUnderline"/>
        </w:rPr>
        <w:t>C</w:t>
      </w:r>
      <w:r w:rsidRPr="00340AD9">
        <w:rPr>
          <w:sz w:val="16"/>
        </w:rPr>
        <w:t xml:space="preserve">enter for </w:t>
      </w:r>
      <w:r w:rsidRPr="00FD634E">
        <w:rPr>
          <w:rStyle w:val="StyleUnderline"/>
        </w:rPr>
        <w:t>A</w:t>
      </w:r>
      <w:r w:rsidRPr="00340AD9">
        <w:rPr>
          <w:sz w:val="16"/>
        </w:rPr>
        <w:t xml:space="preserve">merican </w:t>
      </w:r>
      <w:r w:rsidRPr="00FD634E">
        <w:rPr>
          <w:rStyle w:val="StyleUnderline"/>
        </w:rPr>
        <w:t>P</w:t>
      </w:r>
      <w:r w:rsidRPr="00340AD9">
        <w:rPr>
          <w:sz w:val="16"/>
        </w:rPr>
        <w:t xml:space="preserve">rogress policy </w:t>
      </w:r>
      <w:r w:rsidRPr="00FD634E">
        <w:rPr>
          <w:rStyle w:val="StyleUnderline"/>
        </w:rPr>
        <w:t>analyst</w:t>
      </w:r>
      <w:r w:rsidRPr="00340AD9">
        <w:rPr>
          <w:sz w:val="16"/>
        </w:rPr>
        <w:t xml:space="preserve"> Alex </w:t>
      </w:r>
      <w:r w:rsidRPr="00FD634E">
        <w:rPr>
          <w:rStyle w:val="StyleUnderline"/>
        </w:rPr>
        <w:t>Rowell</w:t>
      </w:r>
      <w:r w:rsidRPr="00340AD9">
        <w:rPr>
          <w:sz w:val="16"/>
        </w:rPr>
        <w:t xml:space="preserve"> </w:t>
      </w:r>
      <w:r w:rsidRPr="00FD634E">
        <w:rPr>
          <w:rStyle w:val="StyleUnderline"/>
        </w:rPr>
        <w:t>constructed a chart</w:t>
      </w:r>
      <w:r w:rsidRPr="00340AD9">
        <w:rPr>
          <w:sz w:val="16"/>
        </w:rPr>
        <w:t xml:space="preserve"> based on the BLS data, </w:t>
      </w:r>
      <w:r w:rsidRPr="00FD634E">
        <w:rPr>
          <w:rStyle w:val="StyleUnderline"/>
        </w:rPr>
        <w:t>showing the steep decline since 2015 in</w:t>
      </w:r>
      <w:r w:rsidRPr="00340AD9">
        <w:rPr>
          <w:sz w:val="16"/>
        </w:rPr>
        <w:t xml:space="preserve"> year-over-year </w:t>
      </w:r>
      <w:r w:rsidRPr="00FD634E">
        <w:rPr>
          <w:rStyle w:val="StyleUnderline"/>
        </w:rPr>
        <w:t>annual hourly wage earnings for production</w:t>
      </w:r>
      <w:r w:rsidRPr="00340AD9">
        <w:rPr>
          <w:sz w:val="16"/>
        </w:rPr>
        <w:t xml:space="preserve"> and non-supervisory </w:t>
      </w:r>
      <w:r w:rsidRPr="00FD634E">
        <w:rPr>
          <w:rStyle w:val="StyleUnderline"/>
        </w:rPr>
        <w:t>employees</w:t>
      </w:r>
      <w:r w:rsidRPr="00340AD9">
        <w:rPr>
          <w:sz w:val="16"/>
        </w:rPr>
        <w:t xml:space="preserve">. </w:t>
      </w:r>
      <w:r w:rsidRPr="00FD634E">
        <w:rPr>
          <w:rStyle w:val="StyleUnderline"/>
        </w:rPr>
        <w:t>Production</w:t>
      </w:r>
      <w:r w:rsidRPr="00340AD9">
        <w:rPr>
          <w:sz w:val="16"/>
        </w:rPr>
        <w:t xml:space="preserve"> and nonsupervisory </w:t>
      </w:r>
      <w:r w:rsidRPr="00FD634E">
        <w:rPr>
          <w:rStyle w:val="StyleUnderline"/>
        </w:rPr>
        <w:t>employees make up 80 percent of private employment</w:t>
      </w:r>
      <w:r w:rsidRPr="00340AD9">
        <w:rPr>
          <w:sz w:val="16"/>
        </w:rPr>
        <w:t xml:space="preserve">, according to Rowell. Averages tell only part of the story. </w:t>
      </w:r>
      <w:r w:rsidRPr="00FD634E">
        <w:rPr>
          <w:rStyle w:val="Emphasis"/>
        </w:rPr>
        <w:t>The raises that high earners receive could represent a huge portion of any average wage growth increase, while low-income earners pull in less than they did before</w:t>
      </w:r>
      <w:r w:rsidRPr="00340AD9">
        <w:rPr>
          <w:sz w:val="16"/>
        </w:rPr>
        <w:t xml:space="preserve">. Median earnings data would give a better picture of what most people are experiencing. </w:t>
      </w:r>
    </w:p>
    <w:p w:rsidR="00276B51" w:rsidRPr="00276B51" w:rsidRDefault="000B2345" w:rsidP="00276B51">
      <w:pPr>
        <w:pStyle w:val="Heading3"/>
      </w:pPr>
      <w:r>
        <w:t xml:space="preserve">2AC - </w:t>
      </w:r>
      <w:r w:rsidR="00276B51">
        <w:t>Alt Causes</w:t>
      </w:r>
    </w:p>
    <w:p w:rsidR="00CE0227" w:rsidRPr="00510CA6" w:rsidRDefault="00CE0227" w:rsidP="00CE0227">
      <w:pPr>
        <w:rPr>
          <w:b/>
          <w:sz w:val="26"/>
          <w:szCs w:val="26"/>
        </w:rPr>
      </w:pPr>
      <w:r w:rsidRPr="00510CA6">
        <w:rPr>
          <w:b/>
          <w:sz w:val="26"/>
          <w:szCs w:val="26"/>
        </w:rPr>
        <w:t>Multiple alt causes to low wages –</w:t>
      </w:r>
    </w:p>
    <w:p w:rsidR="00CE0227" w:rsidRDefault="00CE0227" w:rsidP="00CE0227">
      <w:pPr>
        <w:pStyle w:val="Heading4"/>
      </w:pPr>
      <w:r>
        <w:t>1) “Monospony” – less competition among corporations for workers</w:t>
      </w:r>
    </w:p>
    <w:p w:rsidR="00CE0227" w:rsidRPr="00C714DA" w:rsidRDefault="00CE0227" w:rsidP="00CE0227">
      <w:r w:rsidRPr="00B6192A">
        <w:rPr>
          <w:rStyle w:val="Style13ptBold"/>
        </w:rPr>
        <w:t>CEA 16</w:t>
      </w:r>
      <w:r>
        <w:t xml:space="preserve"> (“Labor Market Monopsony: Trends, Consequences, and Policy Responses”, </w:t>
      </w:r>
      <w:r w:rsidRPr="00B6192A">
        <w:t>Council of Economic Advisers</w:t>
      </w:r>
      <w:r>
        <w:t xml:space="preserve">, </w:t>
      </w:r>
      <w:hyperlink r:id="rId52" w:history="1">
        <w:r w:rsidRPr="001578A2">
          <w:rPr>
            <w:rStyle w:val="Hyperlink"/>
          </w:rPr>
          <w:t>https://obamawhitehouse.archives.gov/sites/default/files/page/files/20161025_monopsony_labor_mrkt_cea.pdf</w:t>
        </w:r>
      </w:hyperlink>
      <w:r>
        <w:t>, October 2016) JY</w:t>
      </w:r>
    </w:p>
    <w:p w:rsidR="00CE0227" w:rsidRPr="00DE3CE7" w:rsidRDefault="00CE0227" w:rsidP="00CE0227">
      <w:r>
        <w:t xml:space="preserve">A growing literature has documented several indicators of declining competition in the United States, and economists have begun to explore the links between these trends and rising income inequality (Furman and Orzag 2015). While recent </w:t>
      </w:r>
      <w:r w:rsidRPr="00C714DA">
        <w:rPr>
          <w:rStyle w:val="Emphasis"/>
        </w:rPr>
        <w:t>discussions have highlighted rising concentration among producers</w:t>
      </w:r>
      <w:r>
        <w:t xml:space="preserve"> and monopoly pricing in sellers markets (The Economist 2016), </w:t>
      </w:r>
      <w:r w:rsidRPr="00C714DA">
        <w:rPr>
          <w:rStyle w:val="Emphasis"/>
        </w:rPr>
        <w:t>reduced competition can</w:t>
      </w:r>
      <w:r>
        <w:t xml:space="preserve"> also </w:t>
      </w:r>
      <w:r w:rsidRPr="00C714DA">
        <w:rPr>
          <w:rStyle w:val="Emphasis"/>
        </w:rPr>
        <w:t>give employers power to dictate wages—</w:t>
      </w:r>
      <w:r>
        <w:t xml:space="preserve">so called </w:t>
      </w:r>
      <w:r w:rsidRPr="00C714DA">
        <w:rPr>
          <w:rStyle w:val="Emphasis"/>
        </w:rPr>
        <w:t>“monopsony” power in the labor market</w:t>
      </w:r>
      <w:r>
        <w:t xml:space="preserve">. While monopoly in product markets and monopsony in labor markets can be related and share some common causes, the latter has some distinct causes and policy implications. This issue brief explains how </w:t>
      </w:r>
      <w:r w:rsidRPr="00C714DA">
        <w:rPr>
          <w:rStyle w:val="StyleUnderline"/>
        </w:rPr>
        <w:t>monopsony</w:t>
      </w:r>
      <w:r>
        <w:t xml:space="preserve">, or wagesetting power, </w:t>
      </w:r>
      <w:r w:rsidRPr="00C714DA">
        <w:rPr>
          <w:rStyle w:val="StyleUnderline"/>
        </w:rPr>
        <w:t>in the labor market can reduce wages</w:t>
      </w:r>
      <w:r>
        <w:t xml:space="preserve">, employment, and overall welfare, and describes various sources of monopsony power. It then reviews evidence suggesting that </w:t>
      </w:r>
      <w:r w:rsidRPr="00C714DA">
        <w:rPr>
          <w:rStyle w:val="StyleUnderline"/>
        </w:rPr>
        <w:t>firms may have wage-setting power in a broad range of settings</w:t>
      </w:r>
      <w:r>
        <w:t xml:space="preserve"> and describes several trends in recent decades consistent with a growing role for monopsony power in wage determination. It concludes with a discussion of several policy actions taken by the Obama Administration to help promote labor-market competition and ensure a level playing field for all workers. The concept of monopoly power is familiar to many: a firm with monopoly power has the ability to charge higher prices for a product it sells without losing all of its customers, due to a lack of competition from other firms selling the same or a similar product. The term “monopsony” is much less familiar, but the concept is similar</w:t>
      </w:r>
      <w:r w:rsidRPr="00C714DA">
        <w:rPr>
          <w:rStyle w:val="StyleUnderline"/>
        </w:rPr>
        <w:t>: a firm with monopsony power has the ability to</w:t>
      </w:r>
      <w:r>
        <w:t xml:space="preserve"> pay lower prices for its inputs (i.e. what it buys). In the important case of labor markets, a monopsonistic employer can </w:t>
      </w:r>
      <w:r w:rsidRPr="00C714DA">
        <w:rPr>
          <w:rStyle w:val="StyleUnderline"/>
        </w:rPr>
        <w:t>pay a lower wage than would prevail in a competitive market without losing all its workers to competing employers</w:t>
      </w:r>
      <w:r>
        <w:t xml:space="preserve">. Like monopoly power, </w:t>
      </w:r>
      <w:r w:rsidRPr="00C714DA">
        <w:rPr>
          <w:rStyle w:val="Emphasis"/>
        </w:rPr>
        <w:t>monopsony</w:t>
      </w:r>
      <w:r>
        <w:t xml:space="preserve"> generally </w:t>
      </w:r>
      <w:r w:rsidRPr="00C714DA">
        <w:rPr>
          <w:rStyle w:val="Emphasis"/>
        </w:rPr>
        <w:t>leads to economic inefficiency</w:t>
      </w:r>
      <w:r>
        <w:t xml:space="preserve">. The harms of limited labor market competition can be understood by first considering how wages (and any non-wage compensation) are determined when firms must compete with each other for workers. </w:t>
      </w:r>
      <w:r w:rsidRPr="00C714DA">
        <w:rPr>
          <w:rStyle w:val="StyleUnderline"/>
        </w:rPr>
        <w:t>In a competitive labor market,</w:t>
      </w:r>
      <w:r>
        <w:t xml:space="preserve"> each firm will bid up the wage to recruit workers from other firms as long as the revenue it can earn by hiring another worker exceeds the wage it must pay—establishing a close link between wages and worker productivity. Because firms in a perfectly competitive market all bid for the same workers, </w:t>
      </w:r>
      <w:r w:rsidRPr="00C714DA">
        <w:rPr>
          <w:rStyle w:val="StyleUnderline"/>
        </w:rPr>
        <w:t>no firm can pay less than what others are willing to pay. If a firm did attempt to set wages below the market rate, its workforce would be quick to find alternative employment.</w:t>
      </w:r>
      <w:r>
        <w:t xml:space="preserve"> As a result, </w:t>
      </w:r>
      <w:r w:rsidRPr="00C714DA">
        <w:rPr>
          <w:rStyle w:val="StyleUnderline"/>
        </w:rPr>
        <w:t>competitive firms must all pay wages that are determined by the market</w:t>
      </w:r>
      <w:r>
        <w:t>, and compensation is equalized across similarly productive workers for similar types of jobs. In contrast, when there are barriers that limit wage competition between firms, market discipline that compels employers to pay the going wage is weakened. In this case, assuming that similarly productive individuals vary in their “reservation wages” (the lowest wage they are willing to accept)—for example, because some must commute from longer distances—</w:t>
      </w:r>
      <w:r w:rsidRPr="00C714DA">
        <w:rPr>
          <w:rStyle w:val="Emphasis"/>
        </w:rPr>
        <w:t>a monopsonistic firm</w:t>
      </w:r>
      <w:r>
        <w:t xml:space="preserve"> faces a choice: it can set the wage high enough to recruit even those with high reservation wages, or it </w:t>
      </w:r>
      <w:r w:rsidRPr="00C714DA">
        <w:rPr>
          <w:rStyle w:val="Emphasis"/>
        </w:rPr>
        <w:t>can limit employment to those who are willing to work for less and thereby keep wages low</w:t>
      </w:r>
      <w:r>
        <w:t xml:space="preserve">. Economic theory shows that firms with monopsony power have an incentive to employ fewer workers at a lower wage than they would in a competitive labor market. </w:t>
      </w:r>
      <w:r w:rsidRPr="00C714DA">
        <w:rPr>
          <w:rStyle w:val="StyleUnderline"/>
        </w:rPr>
        <w:t>What the monopsonistic firm loses in reduced output and revenue, it more than makes up in reduced costs by paying lower wages.</w:t>
      </w:r>
      <w:r>
        <w:t xml:space="preserve"> In other words, </w:t>
      </w:r>
      <w:r w:rsidRPr="00C714DA">
        <w:rPr>
          <w:rStyle w:val="StyleUnderline"/>
        </w:rPr>
        <w:t>by</w:t>
      </w:r>
      <w:r>
        <w:t xml:space="preserve"> recruiting less aggressively, </w:t>
      </w:r>
      <w:r w:rsidRPr="00C714DA">
        <w:rPr>
          <w:rStyle w:val="StyleUnderline"/>
        </w:rPr>
        <w:t>paying less</w:t>
      </w:r>
      <w:r>
        <w:t xml:space="preserve">, and sacrificing some employment, </w:t>
      </w:r>
      <w:r w:rsidRPr="00C714DA">
        <w:rPr>
          <w:rStyle w:val="StyleUnderline"/>
        </w:rPr>
        <w:t>employers with monopsony power can shift some of the benefits of production from wages to profits</w:t>
      </w:r>
      <w:r>
        <w:t xml:space="preserve">. </w:t>
      </w:r>
    </w:p>
    <w:p w:rsidR="00CE0227" w:rsidRDefault="00CE0227" w:rsidP="00CE0227">
      <w:pPr>
        <w:pStyle w:val="Heading4"/>
      </w:pPr>
      <w:r>
        <w:t>2) Political manipulation</w:t>
      </w:r>
    </w:p>
    <w:p w:rsidR="00276B51" w:rsidRDefault="00CE0227" w:rsidP="00276B51">
      <w:pPr>
        <w:rPr>
          <w:rStyle w:val="StyleUnderline"/>
          <w:u w:val="none"/>
        </w:rPr>
      </w:pPr>
      <w:r>
        <w:rPr>
          <w:rStyle w:val="Style13ptBold"/>
        </w:rPr>
        <w:t xml:space="preserve">Winant 18 </w:t>
      </w:r>
      <w:r w:rsidRPr="00510CA6">
        <w:t>(</w:t>
      </w:r>
      <w:r>
        <w:t xml:space="preserve">Gabriel, historian and writer completing a PhD at Yale, “How the American economy conspires to keep wages down”, The Guardian, </w:t>
      </w:r>
      <w:hyperlink r:id="rId53" w:history="1">
        <w:r w:rsidRPr="001578A2">
          <w:rPr>
            <w:rStyle w:val="Hyperlink"/>
          </w:rPr>
          <w:t>https://www.theguardian.com/commentisfree/2018/apr/13/american-economy-wage-suppression-how-it-works</w:t>
        </w:r>
      </w:hyperlink>
      <w:r>
        <w:t>, 13 April 2018) JY</w:t>
      </w:r>
      <w:r w:rsidRPr="00510CA6">
        <w:br/>
      </w:r>
      <w:r w:rsidRPr="00276B51">
        <w:rPr>
          <w:rStyle w:val="Emphasis"/>
        </w:rPr>
        <w:t>When unemployment goes down, wages are supposed to go up. That’s just supply and demand</w:t>
      </w:r>
      <w:r>
        <w:t xml:space="preserve">. Quite puzzlingly, though, </w:t>
      </w:r>
      <w:r w:rsidRPr="00276B51">
        <w:rPr>
          <w:rStyle w:val="StyleUnderline"/>
        </w:rPr>
        <w:t>this mechanism seems not to be working today</w:t>
      </w:r>
      <w:r>
        <w:t xml:space="preserve">. Unemployment stands at a modest 4%, but </w:t>
      </w:r>
      <w:r w:rsidRPr="00276B51">
        <w:rPr>
          <w:rStyle w:val="StyleUnderline"/>
        </w:rPr>
        <w:t>paychecks aren’t growing</w:t>
      </w:r>
      <w:r>
        <w:t xml:space="preserve">. Although today’s is the best-educated workforce in history, employers just insist that workers need more training. In other words, they’re gaslighting us. Meanwhile, over decades, </w:t>
      </w:r>
      <w:r w:rsidRPr="00510CA6">
        <w:rPr>
          <w:rStyle w:val="Emphasis"/>
        </w:rPr>
        <w:t>employers have built</w:t>
      </w:r>
      <w:r>
        <w:t xml:space="preserve"> and maintained a </w:t>
      </w:r>
      <w:r w:rsidRPr="00276B51">
        <w:rPr>
          <w:rStyle w:val="Emphasis"/>
        </w:rPr>
        <w:t>massive collective political apparatus to hold down wages</w:t>
      </w:r>
      <w:r w:rsidRPr="0021673E">
        <w:rPr>
          <w:rStyle w:val="StyleUnderline"/>
        </w:rPr>
        <w:t>. To call it a conspiracy would be only slight embellishment</w:t>
      </w:r>
      <w:r>
        <w:t xml:space="preserve">. The symptoms of the problem are not hard to miss. In February, </w:t>
      </w:r>
      <w:r w:rsidRPr="00CD7CF6">
        <w:rPr>
          <w:rStyle w:val="StyleUnderline"/>
        </w:rPr>
        <w:t>for example, the American economy posted its biggest one-month jobs gain in a couple years, but wage growth</w:t>
      </w:r>
      <w:r>
        <w:t xml:space="preserve"> stayed </w:t>
      </w:r>
      <w:r w:rsidRPr="00CD7CF6">
        <w:rPr>
          <w:rStyle w:val="StyleUnderline"/>
        </w:rPr>
        <w:t>stalled out</w:t>
      </w:r>
      <w:r>
        <w:t xml:space="preserve">. For months, </w:t>
      </w:r>
      <w:r w:rsidRPr="00CD7CF6">
        <w:rPr>
          <w:rStyle w:val="StyleUnderline"/>
        </w:rPr>
        <w:t xml:space="preserve">economists </w:t>
      </w:r>
      <w:r>
        <w:t xml:space="preserve">and financial journalists </w:t>
      </w:r>
      <w:r w:rsidRPr="00CD7CF6">
        <w:rPr>
          <w:rStyle w:val="StyleUnderline"/>
        </w:rPr>
        <w:t>have been puzzling</w:t>
      </w:r>
      <w:r>
        <w:t xml:space="preserve"> over the question, as Bloomberg put it, of “why the economy grows but your paycheck doesn’t”. Economists will tell you that </w:t>
      </w:r>
      <w:r w:rsidRPr="00CD7CF6">
        <w:rPr>
          <w:rStyle w:val="StyleUnderline"/>
        </w:rPr>
        <w:t>wages generally increase with productivity</w:t>
      </w:r>
      <w:r>
        <w:t xml:space="preserve"> – that you’re paid in line with the value of what you do. This was credible from the end of the second world war to the 1970s, when productivity and hourly wages rose almost perfectly in sync. </w:t>
      </w:r>
      <w:r w:rsidRPr="00CD7CF6">
        <w:rPr>
          <w:rStyle w:val="StyleUnderline"/>
        </w:rPr>
        <w:t>But</w:t>
      </w:r>
      <w:r>
        <w:t xml:space="preserve"> according to research by the Economic Policy Institute, </w:t>
      </w:r>
      <w:r w:rsidRPr="00CD7CF6">
        <w:rPr>
          <w:rStyle w:val="StyleUnderline"/>
        </w:rPr>
        <w:t>from</w:t>
      </w:r>
      <w:r>
        <w:t xml:space="preserve"> the early </w:t>
      </w:r>
      <w:r w:rsidRPr="00CD7CF6">
        <w:rPr>
          <w:rStyle w:val="StyleUnderline"/>
        </w:rPr>
        <w:t>1970</w:t>
      </w:r>
      <w:r>
        <w:t xml:space="preserve">s </w:t>
      </w:r>
      <w:r w:rsidRPr="00CD7CF6">
        <w:rPr>
          <w:rStyle w:val="StyleUnderline"/>
        </w:rPr>
        <w:t>to 2016 productivity went up 73.7%, and wages only 12.3%</w:t>
      </w:r>
      <w:r>
        <w:t xml:space="preserve">. Similarly, there used to be a positive relationship between stock prices and wage increases. But some </w:t>
      </w:r>
      <w:r w:rsidRPr="00F550DA">
        <w:rPr>
          <w:rStyle w:val="StyleUnderline"/>
        </w:rPr>
        <w:t>initial signs of wage growth</w:t>
      </w:r>
      <w:r>
        <w:t xml:space="preserve"> in February </w:t>
      </w:r>
      <w:r w:rsidRPr="00F550DA">
        <w:rPr>
          <w:rStyle w:val="StyleUnderline"/>
        </w:rPr>
        <w:t>sent the market spiraling over inflation fears</w:t>
      </w:r>
      <w:r>
        <w:t xml:space="preserve"> – until it became clear that the reported wage gains were all concentrated among top earners. Then everyone calmed down and stopped selling. Meanwhile, </w:t>
      </w:r>
      <w:r w:rsidRPr="00F550DA">
        <w:rPr>
          <w:rStyle w:val="StyleUnderline"/>
        </w:rPr>
        <w:t>the Federal Reserve</w:t>
      </w:r>
      <w:r>
        <w:t xml:space="preserve"> just </w:t>
      </w:r>
      <w:r w:rsidRPr="00F550DA">
        <w:rPr>
          <w:rStyle w:val="StyleUnderline"/>
        </w:rPr>
        <w:t xml:space="preserve">announced </w:t>
      </w:r>
      <w:r>
        <w:t xml:space="preserve">that </w:t>
      </w:r>
      <w:r w:rsidRPr="00510CA6">
        <w:rPr>
          <w:rStyle w:val="StyleUnderline"/>
        </w:rPr>
        <w:t>it’s</w:t>
      </w:r>
      <w:r>
        <w:t xml:space="preserve"> taking the next step in its plan to </w:t>
      </w:r>
      <w:r w:rsidRPr="00510CA6">
        <w:rPr>
          <w:rStyle w:val="StyleUnderline"/>
        </w:rPr>
        <w:t>raise interest rates. This will suppress wages to prevent inflation, although inflation is minuscule and wages aren’t showing signs of life.</w:t>
      </w:r>
      <w:r>
        <w:rPr>
          <w:rStyle w:val="StyleUnderline"/>
          <w:u w:val="none"/>
        </w:rPr>
        <w:t xml:space="preserve"> Another apparent culprit is what’s called “monopsony”. Monopoly occurs when sellers are so concentrated that they don’t really have to compete. Monopsony is when the buyers – in this case, employers – are concentrated. A recent paper from the Roosevelt Institute found that the average level of concentration in labor markets is 45% higher than the threshold for “highly concentrated” markets used by antitrust regulators. If the government went after employer monopsony the way it does other kinds of markets, regulators might have their hands quite full. What’s worse, as Alan Krueger and Eric Posner pointed out in the New York Times recently, </w:t>
      </w:r>
      <w:r w:rsidRPr="0021673E">
        <w:rPr>
          <w:rStyle w:val="Emphasis"/>
        </w:rPr>
        <w:t>one in five workers with a high school degree or less is subject to a non-compete clause</w:t>
      </w:r>
      <w:r w:rsidRPr="0021673E">
        <w:rPr>
          <w:rStyle w:val="StyleUnderline"/>
        </w:rPr>
        <w:t xml:space="preserve"> – a tool for employers to push wages down by forbidding workers from getting jobs with their competitors</w:t>
      </w:r>
      <w:r>
        <w:rPr>
          <w:rStyle w:val="StyleUnderline"/>
          <w:u w:val="none"/>
        </w:rPr>
        <w:t xml:space="preserve">. Work is intrinsically political. In return for your wages, you’re supposed to submit – not once but every day. Many </w:t>
      </w:r>
      <w:r w:rsidRPr="0021673E">
        <w:rPr>
          <w:rStyle w:val="Emphasis"/>
        </w:rPr>
        <w:t>major franchises also forbid their franchisees from hiring workers away from each other</w:t>
      </w:r>
      <w:r>
        <w:rPr>
          <w:rStyle w:val="StyleUnderline"/>
          <w:u w:val="none"/>
        </w:rPr>
        <w:t xml:space="preserve">. So a McDonald’s on this corner isn’t allowed to hire away workers from the McDonald’s on the other corner by offering 25 cents more. (Such rules were a classic tool of white landlords in the Jim Crow South to keep down the pay of black sharecroppers.) And even employers that don’t have such a commanding position can still hire workers through contractors who do. </w:t>
      </w:r>
      <w:r w:rsidRPr="0021673E">
        <w:rPr>
          <w:rStyle w:val="StyleUnderline"/>
        </w:rPr>
        <w:t>Temp agencies</w:t>
      </w:r>
      <w:r>
        <w:rPr>
          <w:rStyle w:val="StyleUnderline"/>
          <w:u w:val="none"/>
        </w:rPr>
        <w:t xml:space="preserve">, for example, </w:t>
      </w:r>
      <w:r w:rsidRPr="0021673E">
        <w:rPr>
          <w:rStyle w:val="StyleUnderline"/>
        </w:rPr>
        <w:t>can function like bottlenecks, forcing workers into monopsonistic labor market conditions on behalf of smaller, less powerful employers</w:t>
      </w:r>
      <w:r>
        <w:rPr>
          <w:rStyle w:val="StyleUnderline"/>
          <w:u w:val="none"/>
        </w:rPr>
        <w:t>.</w:t>
      </w:r>
    </w:p>
    <w:p w:rsidR="000B2345" w:rsidRDefault="000B2345" w:rsidP="000B2345">
      <w:pPr>
        <w:pStyle w:val="Heading3"/>
      </w:pPr>
      <w:r>
        <w:t>1AR – Alt Causes</w:t>
      </w:r>
    </w:p>
    <w:p w:rsidR="000B2345" w:rsidRDefault="000B2345" w:rsidP="000B2345">
      <w:pPr>
        <w:pStyle w:val="Heading4"/>
      </w:pPr>
      <w:r>
        <w:t>Alt causes to wage growth decline- monopsony, non compete agreements, decline of unions, international trade, retirement</w:t>
      </w:r>
    </w:p>
    <w:p w:rsidR="000B2345" w:rsidRPr="00453FA8" w:rsidRDefault="000B2345" w:rsidP="000B2345">
      <w:r w:rsidRPr="00C601CE">
        <w:rPr>
          <w:rStyle w:val="Style13ptBold"/>
        </w:rPr>
        <w:t>Smith 6/11</w:t>
      </w:r>
      <w:r>
        <w:t xml:space="preserve"> (Noah is a financial journalist at Bloomberg and the assistant professor of finance at Stony Brook University. “The Mystery of Puny Pay Raises.” Bloomberg. June 11, 2018. https://www.bloomberg.com/view/articles/2018-06-11/a-tight-u-s-job-market-should-deliver-bigger-raises)-SB</w:t>
      </w:r>
    </w:p>
    <w:p w:rsidR="000B2345" w:rsidRPr="000B2345" w:rsidRDefault="000B2345" w:rsidP="000B2345">
      <w:pPr>
        <w:rPr>
          <w:sz w:val="16"/>
        </w:rPr>
      </w:pPr>
      <w:r w:rsidRPr="003663DC">
        <w:rPr>
          <w:sz w:val="16"/>
        </w:rPr>
        <w:t xml:space="preserve">So perhaps things aren’t OK. It’s possible that </w:t>
      </w:r>
      <w:r w:rsidRPr="003663DC">
        <w:rPr>
          <w:rStyle w:val="Emphasis"/>
        </w:rPr>
        <w:t>structural forces</w:t>
      </w:r>
      <w:r w:rsidRPr="00453FA8">
        <w:rPr>
          <w:rStyle w:val="StyleUnderline"/>
        </w:rPr>
        <w:t xml:space="preserve">, unrelated to the business cycle, </w:t>
      </w:r>
      <w:r w:rsidRPr="003663DC">
        <w:rPr>
          <w:rStyle w:val="Emphasis"/>
        </w:rPr>
        <w:t>may be putting long-term downward pressure on wages</w:t>
      </w:r>
      <w:r w:rsidRPr="003663DC">
        <w:rPr>
          <w:sz w:val="16"/>
        </w:rPr>
        <w:t xml:space="preserve">. </w:t>
      </w:r>
      <w:r w:rsidRPr="00453FA8">
        <w:rPr>
          <w:rStyle w:val="StyleUnderline"/>
        </w:rPr>
        <w:t xml:space="preserve">One such factor might be what economists call </w:t>
      </w:r>
      <w:r w:rsidRPr="003663DC">
        <w:rPr>
          <w:rStyle w:val="Emphasis"/>
        </w:rPr>
        <w:t>monopsony</w:t>
      </w:r>
      <w:r w:rsidRPr="00453FA8">
        <w:rPr>
          <w:rStyle w:val="StyleUnderline"/>
        </w:rPr>
        <w:t>, or concentrated market power.</w:t>
      </w:r>
      <w:r w:rsidRPr="003663DC">
        <w:rPr>
          <w:sz w:val="16"/>
        </w:rPr>
        <w:t xml:space="preserve"> Evidence is piling up that </w:t>
      </w:r>
      <w:r w:rsidRPr="00453FA8">
        <w:rPr>
          <w:rStyle w:val="StyleUnderline"/>
        </w:rPr>
        <w:t>employers in the U.S. are able to hold down wages because it’s hard for workers to find new jobs at higher pay in the area</w:t>
      </w:r>
      <w:r w:rsidRPr="003663DC">
        <w:rPr>
          <w:sz w:val="16"/>
        </w:rPr>
        <w:t xml:space="preserve">. If this power is greater now than in past years, it </w:t>
      </w:r>
      <w:r w:rsidRPr="00453FA8">
        <w:rPr>
          <w:rStyle w:val="StyleUnderline"/>
        </w:rPr>
        <w:t>could be restraining wages, as Nobel economist Paul Krugman explains</w:t>
      </w:r>
      <w:r w:rsidRPr="003663DC">
        <w:rPr>
          <w:sz w:val="16"/>
        </w:rPr>
        <w:t xml:space="preserve"> in an excellent blog post. </w:t>
      </w:r>
      <w:r w:rsidRPr="00453FA8">
        <w:rPr>
          <w:rStyle w:val="StyleUnderline"/>
        </w:rPr>
        <w:t>Other structural factors</w:t>
      </w:r>
      <w:r w:rsidRPr="003663DC">
        <w:rPr>
          <w:sz w:val="16"/>
        </w:rPr>
        <w:t xml:space="preserve"> — increased use of </w:t>
      </w:r>
      <w:r w:rsidRPr="003663DC">
        <w:rPr>
          <w:rStyle w:val="Emphasis"/>
        </w:rPr>
        <w:t>noncompete agreements</w:t>
      </w:r>
      <w:r w:rsidRPr="00453FA8">
        <w:rPr>
          <w:rStyle w:val="StyleUnderline"/>
        </w:rPr>
        <w:t xml:space="preserve">, and the continued </w:t>
      </w:r>
      <w:r w:rsidRPr="003663DC">
        <w:rPr>
          <w:rStyle w:val="Emphasis"/>
        </w:rPr>
        <w:t>decline of unions</w:t>
      </w:r>
      <w:r w:rsidRPr="003663DC">
        <w:rPr>
          <w:sz w:val="16"/>
        </w:rPr>
        <w:t xml:space="preserve"> — </w:t>
      </w:r>
      <w:r w:rsidRPr="00453FA8">
        <w:rPr>
          <w:rStyle w:val="StyleUnderline"/>
        </w:rPr>
        <w:t>might be increasing employers’ power to avoid raising pay</w:t>
      </w:r>
      <w:r w:rsidRPr="003663DC">
        <w:rPr>
          <w:sz w:val="16"/>
        </w:rPr>
        <w:t xml:space="preserve">. The idea that employer power is holding down wages is becoming more popular. But it’s also interesting to note that a similar phenomenon is happening in Japan. As observers of Japanese Prime Minister Shinzo Abe’s economic program have noted, the labor market there is even better than in the U.S. It’s perfectly possible that employer power is increasing in Japan as well. But Japan has very different policies and practices on antitrust, noncompetes and unions. So it’s curious to see the same macroeconomic mystery in that country as in the U.S. It might be a coincidence, or it might be the result of structural factors other than employer power. </w:t>
      </w:r>
      <w:r w:rsidRPr="003663DC">
        <w:rPr>
          <w:rStyle w:val="Emphasis"/>
        </w:rPr>
        <w:t>International trade</w:t>
      </w:r>
      <w:r w:rsidRPr="00453FA8">
        <w:rPr>
          <w:rStyle w:val="StyleUnderline"/>
        </w:rPr>
        <w:t xml:space="preserve"> will seem like an obvious suspect to many</w:t>
      </w:r>
      <w:r w:rsidRPr="003663DC">
        <w:rPr>
          <w:sz w:val="16"/>
        </w:rPr>
        <w:t xml:space="preserve"> — after the 2000s, the story of cheap Chinese labor holding down wages in the developed world has been burned into many people’s brains. However, Chinese labor costs have soared during the past few years and no other super-efficient, large-scale, low-wage manufacturing country has emerged. Also, China’s effect on rich-world wages was the greatest in the first decade of the new century, when the U.S. had faster wage growth than now. The </w:t>
      </w:r>
      <w:r w:rsidRPr="003663DC">
        <w:rPr>
          <w:rStyle w:val="Emphasis"/>
        </w:rPr>
        <w:t>retirement of highly paid Baby Boomers</w:t>
      </w:r>
      <w:r w:rsidRPr="00453FA8">
        <w:rPr>
          <w:rStyle w:val="StyleUnderline"/>
        </w:rPr>
        <w:t xml:space="preserve"> might be more a promising suspect</w:t>
      </w:r>
      <w:r w:rsidRPr="003663DC">
        <w:rPr>
          <w:sz w:val="16"/>
        </w:rPr>
        <w:t xml:space="preserve">. This especially makes sense in Japan, where raises were traditionally based on seniority. </w:t>
      </w:r>
      <w:r w:rsidRPr="00453FA8">
        <w:rPr>
          <w:rStyle w:val="StyleUnderline"/>
        </w:rPr>
        <w:t>When well-paid people leave the workforce, it tends to drag down the national average, even if entry-level wages are still going up</w:t>
      </w:r>
      <w:r w:rsidRPr="003663DC">
        <w:rPr>
          <w:sz w:val="16"/>
        </w:rPr>
        <w:t>.</w:t>
      </w:r>
    </w:p>
    <w:p w:rsidR="00AA5D08" w:rsidRDefault="00AA5D08" w:rsidP="00AA5D08">
      <w:pPr>
        <w:pStyle w:val="Heading2"/>
      </w:pPr>
      <w:r>
        <w:t>Link</w:t>
      </w:r>
    </w:p>
    <w:p w:rsidR="00AA5D08" w:rsidRDefault="00AA5D08" w:rsidP="00AA5D08">
      <w:pPr>
        <w:pStyle w:val="Heading3"/>
      </w:pPr>
      <w:r>
        <w:t>No link</w:t>
      </w:r>
    </w:p>
    <w:p w:rsidR="00AA5D08" w:rsidRDefault="00AA5D08" w:rsidP="00AA5D08">
      <w:pPr>
        <w:pStyle w:val="Heading4"/>
      </w:pPr>
      <w:r>
        <w:t>Immigration doesn’t decrease wages overall and even if so, second-gen immigrants balance out negative effects</w:t>
      </w:r>
    </w:p>
    <w:p w:rsidR="00AA5D08" w:rsidRDefault="00AA5D08" w:rsidP="00AA5D08">
      <w:r w:rsidRPr="00FD634E">
        <w:rPr>
          <w:rStyle w:val="Style13ptBold"/>
        </w:rPr>
        <w:t>Berenson 16</w:t>
      </w:r>
      <w:r>
        <w:t xml:space="preserve"> (Tessa, politics reporter in Time Magazine's D.C. bureau, “</w:t>
      </w:r>
      <w:r w:rsidRPr="00FD634E">
        <w:t>Immigration Doesn't Hurt Native Jobs or Wages in the U.S., Report Finds</w:t>
      </w:r>
      <w:r>
        <w:t xml:space="preserve">”, Time Magazine, </w:t>
      </w:r>
      <w:hyperlink r:id="rId54" w:history="1">
        <w:r w:rsidRPr="001578A2">
          <w:rPr>
            <w:rStyle w:val="Hyperlink"/>
          </w:rPr>
          <w:t>http://time.com/4503313/immigration-wages-employment-economy-study/</w:t>
        </w:r>
      </w:hyperlink>
      <w:r>
        <w:t>, 21 September 2016) JY</w:t>
      </w:r>
    </w:p>
    <w:p w:rsidR="00AA5D08" w:rsidRDefault="00AA5D08" w:rsidP="00AA5D08">
      <w:r w:rsidRPr="00E84788">
        <w:rPr>
          <w:rStyle w:val="Emphasis"/>
        </w:rPr>
        <w:t>Immigration has</w:t>
      </w:r>
      <w:r>
        <w:rPr>
          <w:rStyle w:val="StyleUnderline"/>
          <w:u w:val="none"/>
        </w:rPr>
        <w:t xml:space="preserve"> an overall positive impact on economic growth in the United States and has </w:t>
      </w:r>
      <w:r w:rsidRPr="00E84788">
        <w:t>small-to-</w:t>
      </w:r>
      <w:r w:rsidRPr="00E84788">
        <w:rPr>
          <w:rStyle w:val="Emphasis"/>
        </w:rPr>
        <w:t>no effects on wages</w:t>
      </w:r>
      <w:r>
        <w:rPr>
          <w:rStyle w:val="StyleUnderline"/>
          <w:u w:val="none"/>
        </w:rPr>
        <w:t xml:space="preserve"> and employment for native-born workers, according to a new report. Prepared by the National Academies of Sciences, Engineering, and Medicine, </w:t>
      </w:r>
      <w:r w:rsidRPr="00E84788">
        <w:rPr>
          <w:rStyle w:val="StyleUnderline"/>
        </w:rPr>
        <w:t>the report looked at immigration trends over the past 20 years</w:t>
      </w:r>
      <w:r>
        <w:rPr>
          <w:rStyle w:val="StyleUnderline"/>
          <w:u w:val="none"/>
        </w:rPr>
        <w:t xml:space="preserve"> to assess the economic impact of the now more than 40 million people living in the United States who were born in other countries. It found that </w:t>
      </w:r>
      <w:r w:rsidRPr="00E84788">
        <w:rPr>
          <w:rStyle w:val="StyleUnderline"/>
        </w:rPr>
        <w:t>immigration has an overall positive long-term impact on the economy</w:t>
      </w:r>
      <w:r>
        <w:rPr>
          <w:rStyle w:val="StyleUnderline"/>
          <w:u w:val="none"/>
        </w:rPr>
        <w:t xml:space="preserve">. It’s true that first generation immigrants can take more money from state, local and federal governments than native-born citizens, and that especially on a state and local level, it can be costly to educate the children of immigrants. But the report found that as adults, </w:t>
      </w:r>
      <w:r w:rsidRPr="00E84788">
        <w:rPr>
          <w:rStyle w:val="StyleUnderline"/>
        </w:rPr>
        <w:t>children of immigrants in the next generation are huge boosters of the economy</w:t>
      </w:r>
      <w:r>
        <w:rPr>
          <w:rStyle w:val="StyleUnderline"/>
          <w:u w:val="none"/>
        </w:rPr>
        <w:t xml:space="preserve">, contributing more to the government in taxes than either their first-generation parents or native-born citizens. Republican nominee Donald Trump often warns of immigrants taking jobs. But this report did not find that immigrants reduce employment among native-born workers. Native teens may work fewer hours, but their employment rate did not drop. The only employment rate that may be reduced by new immigrants is that of prior immigrants. It’s the same story with wages. Over periods of ten years or more, </w:t>
      </w:r>
      <w:r w:rsidRPr="00E84788">
        <w:rPr>
          <w:rStyle w:val="Emphasis"/>
        </w:rPr>
        <w:t>immigration has only a small effect on wages of native-born workers</w:t>
      </w:r>
      <w:r w:rsidRPr="00E84788">
        <w:rPr>
          <w:rStyle w:val="StyleUnderline"/>
        </w:rPr>
        <w:t xml:space="preserve">. Those </w:t>
      </w:r>
      <w:r w:rsidRPr="00433522">
        <w:t>who are</w:t>
      </w:r>
      <w:r w:rsidRPr="00E84788">
        <w:rPr>
          <w:rStyle w:val="StyleUnderline"/>
        </w:rPr>
        <w:t xml:space="preserve"> more likely to have </w:t>
      </w:r>
      <w:r w:rsidRPr="00433522">
        <w:t>their</w:t>
      </w:r>
      <w:r w:rsidRPr="00E84788">
        <w:rPr>
          <w:rStyle w:val="StyleUnderline"/>
        </w:rPr>
        <w:t xml:space="preserve"> wages </w:t>
      </w:r>
      <w:r w:rsidRPr="00433522">
        <w:t>negatively</w:t>
      </w:r>
      <w:r w:rsidRPr="00E84788">
        <w:rPr>
          <w:rStyle w:val="StyleUnderline"/>
        </w:rPr>
        <w:t xml:space="preserve"> affected are prior immigrants</w:t>
      </w:r>
      <w:r>
        <w:rPr>
          <w:rStyle w:val="StyleUnderline"/>
          <w:u w:val="none"/>
        </w:rPr>
        <w:t xml:space="preserve"> or native-born people without a high school degree. </w:t>
      </w:r>
      <w:r w:rsidRPr="00E84788">
        <w:rPr>
          <w:rStyle w:val="StyleUnderline"/>
        </w:rPr>
        <w:t>In</w:t>
      </w:r>
      <w:r>
        <w:rPr>
          <w:rStyle w:val="StyleUnderline"/>
          <w:u w:val="none"/>
        </w:rPr>
        <w:t xml:space="preserve"> some </w:t>
      </w:r>
      <w:r w:rsidRPr="00E84788">
        <w:rPr>
          <w:rStyle w:val="StyleUnderline"/>
        </w:rPr>
        <w:t>high-skill areas, immigration may actually increase wages</w:t>
      </w:r>
      <w:r>
        <w:rPr>
          <w:rStyle w:val="StyleUnderline"/>
          <w:u w:val="none"/>
        </w:rPr>
        <w:t xml:space="preserve">; the report says this is evidence that </w:t>
      </w:r>
      <w:r w:rsidRPr="00E84788">
        <w:rPr>
          <w:rStyle w:val="StyleUnderline"/>
        </w:rPr>
        <w:t>high-skilled immigrants may be “complementary with natives, especially high-skilled natives; with human capital spillovers stemming perhaps from interactions among workers; or with high-skilled immigrants innovating sufficiently to raise the productivity of all workers.”</w:t>
      </w:r>
      <w:r>
        <w:rPr>
          <w:rStyle w:val="StyleUnderline"/>
          <w:u w:val="none"/>
        </w:rPr>
        <w:t xml:space="preserve"> “</w:t>
      </w:r>
      <w:r w:rsidRPr="00E84788">
        <w:rPr>
          <w:rStyle w:val="StyleUnderline"/>
        </w:rPr>
        <w:t>The</w:t>
      </w:r>
      <w:r>
        <w:rPr>
          <w:rStyle w:val="StyleUnderline"/>
          <w:u w:val="none"/>
        </w:rPr>
        <w:t xml:space="preserve"> panel’s </w:t>
      </w:r>
      <w:r w:rsidRPr="00E84788">
        <w:rPr>
          <w:rStyle w:val="StyleUnderline"/>
        </w:rPr>
        <w:t>comprehensive examination revealed many</w:t>
      </w:r>
      <w:r>
        <w:rPr>
          <w:rStyle w:val="StyleUnderline"/>
          <w:u w:val="none"/>
        </w:rPr>
        <w:t xml:space="preserve"> important </w:t>
      </w:r>
      <w:r w:rsidRPr="00E84788">
        <w:rPr>
          <w:rStyle w:val="StyleUnderline"/>
        </w:rPr>
        <w:t>benefits of immigration</w:t>
      </w:r>
      <w:r>
        <w:rPr>
          <w:rStyle w:val="StyleUnderline"/>
          <w:u w:val="none"/>
        </w:rPr>
        <w:t xml:space="preserve"> — including on economic growth, innovation, and entrepreneurship — </w:t>
      </w:r>
      <w:r w:rsidRPr="00E84788">
        <w:rPr>
          <w:rStyle w:val="StyleUnderline"/>
        </w:rPr>
        <w:t>with little to no negative effects on the overall wages or employment of native-born workers</w:t>
      </w:r>
      <w:r>
        <w:rPr>
          <w:rStyle w:val="StyleUnderline"/>
          <w:u w:val="none"/>
        </w:rPr>
        <w:t xml:space="preserve"> in the long term,” Francine D. Blau, professor of economics at Cornell University and chair of the panel that wrote the report, said in a statement. “</w:t>
      </w:r>
      <w:r w:rsidRPr="00E84788">
        <w:rPr>
          <w:rStyle w:val="StyleUnderline"/>
        </w:rPr>
        <w:t>Where negative wage impacts have been detected, native-born high school dropouts and prior immigrants are most likely to be affecte</w:t>
      </w:r>
      <w:r>
        <w:rPr>
          <w:rStyle w:val="StyleUnderline"/>
          <w:u w:val="none"/>
        </w:rPr>
        <w:t xml:space="preserve">d. The fiscal picture is more mixed, with negative effects especially evident at the state level when the costs of educating the children of immigrants are included, but these </w:t>
      </w:r>
      <w:r w:rsidRPr="00E84788">
        <w:rPr>
          <w:rStyle w:val="StyleUnderline"/>
        </w:rPr>
        <w:t>children of immigrants</w:t>
      </w:r>
      <w:r>
        <w:rPr>
          <w:rStyle w:val="StyleUnderline"/>
          <w:u w:val="none"/>
        </w:rPr>
        <w:t xml:space="preserve">, on average, </w:t>
      </w:r>
      <w:r w:rsidRPr="00E84788">
        <w:rPr>
          <w:rStyle w:val="StyleUnderline"/>
        </w:rPr>
        <w:t>go on to be the most positive fiscal contributors in the population.</w:t>
      </w:r>
      <w:r>
        <w:rPr>
          <w:rStyle w:val="StyleUnderline"/>
          <w:u w:val="none"/>
        </w:rPr>
        <w:t>”</w:t>
      </w:r>
    </w:p>
    <w:p w:rsidR="00AA5D08" w:rsidRDefault="00AA5D08" w:rsidP="00AA5D08">
      <w:pPr>
        <w:pStyle w:val="Heading4"/>
      </w:pPr>
      <w:r>
        <w:t xml:space="preserve">Refugees don’t impact formal wage decline – their evidence assumes informal channels, which are insulated </w:t>
      </w:r>
    </w:p>
    <w:p w:rsidR="00AA5D08" w:rsidRPr="00E43A54" w:rsidRDefault="00AA5D08" w:rsidP="00AA5D08">
      <w:r w:rsidRPr="001D0E4C">
        <w:rPr>
          <w:rStyle w:val="Style13ptBold"/>
        </w:rPr>
        <w:t>Oguz Esen and Ayla Ogus Binatl, 2017</w:t>
      </w:r>
      <w:r>
        <w:t xml:space="preserve"> (Both are Faculty of Business Economics at Izmir University of Economics, The Impact of Syrian Refugees on the Turkish Economy: Regional Labour Market Effects, Department of Economics, ˙Izmir University of Economics, 28 October 2017, vol. 6, issue 4, 1-12, </w:t>
      </w:r>
      <w:hyperlink r:id="rId55" w:history="1">
        <w:r w:rsidRPr="000764D8">
          <w:rPr>
            <w:rStyle w:val="Hyperlink"/>
          </w:rPr>
          <w:t>http://www.mdpi.com/2076-0760/6/4/129/htm</w:t>
        </w:r>
      </w:hyperlink>
      <w:r>
        <w:t xml:space="preserve">) – RK </w:t>
      </w:r>
    </w:p>
    <w:p w:rsidR="00AA5D08" w:rsidRPr="00DE4FCC" w:rsidRDefault="00AA5D08" w:rsidP="00AA5D08">
      <w:r>
        <w:t xml:space="preserve">In textbook models, migration increases labor supply and reduces employment and wages. However, there also exists a large body of literature that find little or no effect on employment or wages. The literature on the labour market impacts of forced migration is small when compared to the corresponding literature in the ‘voluntary’ migration context. Del Carpio and Wagner (2015) argue that </w:t>
      </w:r>
      <w:r w:rsidRPr="001D0E4C">
        <w:rPr>
          <w:rStyle w:val="StyleUnderline"/>
        </w:rPr>
        <w:t xml:space="preserve">the arrival of refugees is a supply shock in the informal sector and a demand shock in the formal sector. An inflow of refugees could be expected to displace natives from the informal sector and lowers wages. </w:t>
      </w:r>
      <w:r w:rsidRPr="00433522">
        <w:t>The impact on the formal sector is ambiguous.</w:t>
      </w:r>
      <w:r w:rsidRPr="001D0E4C">
        <w:rPr>
          <w:rStyle w:val="StyleUnderline"/>
        </w:rPr>
        <w:t xml:space="preserve"> </w:t>
      </w:r>
      <w:r w:rsidRPr="00433522">
        <w:t>Whether demand shock is positive or negative depends on whether the decrease in the demand for formal labour as a result of the substitution between informal labour, and</w:t>
      </w:r>
      <w:r w:rsidRPr="001D0E4C">
        <w:rPr>
          <w:rStyle w:val="StyleUnderline"/>
        </w:rPr>
        <w:t xml:space="preserve"> formal labour dominates the expansion of production as a result of the lower production costs.</w:t>
      </w:r>
      <w:r>
        <w:t xml:space="preserve"> </w:t>
      </w:r>
      <w:r w:rsidRPr="001D0E4C">
        <w:rPr>
          <w:rStyle w:val="Emphasis"/>
        </w:rPr>
        <w:t>They also find that average wage decreases in the informal sector but fail to find any significant effect of refugees on average wages in the formal sector</w:t>
      </w:r>
      <w:r>
        <w:t xml:space="preserve">. Akgündüz et al. (2015) study the effects of the Syrian refugee crisis in Southeastern Turkey on prices, employment rates, and internal migration using difference-in-difference models with fixed-effects. </w:t>
      </w:r>
      <w:r w:rsidRPr="001D0E4C">
        <w:rPr>
          <w:rStyle w:val="StyleUnderline"/>
        </w:rPr>
        <w:t xml:space="preserve">They find that refugee inflow </w:t>
      </w:r>
      <w:r w:rsidRPr="001D0E4C">
        <w:t>has</w:t>
      </w:r>
      <w:r>
        <w:t xml:space="preserve"> caused an increase in food and housing prices, reduced internal migration into the affected regions, but it </w:t>
      </w:r>
      <w:r w:rsidRPr="001D0E4C">
        <w:rPr>
          <w:rStyle w:val="StyleUnderline"/>
        </w:rPr>
        <w:t>had no impact on employment.</w:t>
      </w:r>
      <w:r>
        <w:t xml:space="preserve"> Their explanation for the lack of employment effects rests on the slowdown of internal migration as an offsetting factor. Their analysis includes only two treatment years, 2012 and 2013, when most of the refugees were still in refugee camps and the number of Syrian refugees was still relatively low compared to current numbers. Therefore, it is not surprising that in the early years they did not have a discernible impact on labour markets, yet their demand or the demand of employees and visitors of the refugee camps put an upward pressure on prices and they discouraged other internal migrants from these regions and provinces</w:t>
      </w:r>
    </w:p>
    <w:p w:rsidR="00843633" w:rsidRDefault="00843633" w:rsidP="00843633">
      <w:pPr>
        <w:pStyle w:val="Heading3"/>
      </w:pPr>
      <w:r>
        <w:t>No link H1-B</w:t>
      </w:r>
    </w:p>
    <w:p w:rsidR="00843633" w:rsidRDefault="00843633" w:rsidP="00843633">
      <w:pPr>
        <w:pStyle w:val="Heading4"/>
      </w:pPr>
      <w:r>
        <w:t xml:space="preserve">H1-B visas don’t drive down wages – paid comparatively higher </w:t>
      </w:r>
    </w:p>
    <w:p w:rsidR="00843633" w:rsidRDefault="00843633" w:rsidP="00843633">
      <w:r w:rsidRPr="00433522">
        <w:rPr>
          <w:rStyle w:val="Style13ptBold"/>
        </w:rPr>
        <w:t>Chamberlain, 2017</w:t>
      </w:r>
      <w:r>
        <w:t xml:space="preserve"> (chief economist at Glassdoor, Dispelling Myths: What H1B Visa Workers Are Really Paid, Glassdoor, </w:t>
      </w:r>
      <w:hyperlink r:id="rId56" w:history="1">
        <w:r w:rsidRPr="00537F92">
          <w:rPr>
            <w:rStyle w:val="Hyperlink"/>
          </w:rPr>
          <w:t>https://www.glassdoor.com/research/h1b-workers/</w:t>
        </w:r>
      </w:hyperlink>
      <w:r>
        <w:t xml:space="preserve">) – RK </w:t>
      </w:r>
    </w:p>
    <w:p w:rsidR="00843633" w:rsidRPr="007C3613" w:rsidRDefault="00843633" w:rsidP="00843633">
      <w:r>
        <w:t xml:space="preserve">Let’s Look at the Data To answer this, we looked at </w:t>
      </w:r>
      <w:r w:rsidRPr="00433522">
        <w:rPr>
          <w:rStyle w:val="StyleUnderline"/>
        </w:rPr>
        <w:t>a large sample of salaries from H1B visa applications and compared them to similar U.S. salaries reported</w:t>
      </w:r>
      <w:r>
        <w:t xml:space="preserve"> on Glassdoor. We looked </w:t>
      </w:r>
      <w:r w:rsidRPr="00433522">
        <w:rPr>
          <w:rStyle w:val="StyleUnderline"/>
        </w:rPr>
        <w:t>at the most recent year available — federal fiscal year 2016</w:t>
      </w:r>
      <w:r>
        <w:t xml:space="preserve"> — and focused on 10 major U.S. cities, comparing pay for U.S. and foreign H1B workers for the same job titles. The bottom line: Across the 10 cities and roughly 100 jobs we examined, </w:t>
      </w:r>
      <w:r w:rsidRPr="00433522">
        <w:rPr>
          <w:rStyle w:val="StyleUnderline"/>
        </w:rPr>
        <w:t>salaries for foreign H1B workers are about 2.8 percent higher than comparable U.S. salaries</w:t>
      </w:r>
      <w:r>
        <w:t xml:space="preserve"> on Glassdoor. While it may be true that an influx of H1B workers in the 1990s hurt computer science wages, </w:t>
      </w:r>
      <w:r w:rsidRPr="00433522">
        <w:rPr>
          <w:rStyle w:val="Emphasis"/>
        </w:rPr>
        <w:t>there’s no evidence in the data</w:t>
      </w:r>
      <w:r>
        <w:t xml:space="preserve"> on Glassdoor </w:t>
      </w:r>
      <w:r w:rsidRPr="00433522">
        <w:rPr>
          <w:rStyle w:val="Emphasis"/>
        </w:rPr>
        <w:t>that H1B workers today represent a source of “cheap” labor paid any lower than comparable U.S. workers.</w:t>
      </w:r>
      <w:r>
        <w:t xml:space="preserve"> (Please see the “Detailed Methodology” section below for the details of our analysis.) Comparing H1B and U.S. Wages To compare salaries for H1B and U.S. workers, we used a sample of 58,025 salary offers listed on H1B visa applications for workers in 10 large U.S. cities in fiscal year 2016 from the U.S. Department of Labor. As a comparison group of U.S. workers, we pulled a sample of 101,728 full-time U.S. salaries reported on Glassdoor for a similar time period, in the same 10 cities. We then grouped both samples into similar types of jobs, and looked at roughly 100 jobs for which there was significant data (at least 100 salaries in both H1B and Glassdoor salary samples). We ran a simple regression of annual salary on controls for city and job title, along with a binary indicator equal to 0 if it was a U.S. salary on Glassdoor and 1 for a H1B visa salary. The estimated coefficient on the H1B visa indicator tells us the average difference in pay between U.S. and foreign workers after accounting for differences in the city and job they worked in. The table below shows our results. The coefficient on the “H1B Visa = 1” variable shows that f</w:t>
      </w:r>
      <w:r w:rsidRPr="00433522">
        <w:rPr>
          <w:rStyle w:val="StyleUnderline"/>
        </w:rPr>
        <w:t>oreign H1B salaries are 2.8 percent higher on average than comparable U.S. salaries — a statistically significant difference.</w:t>
      </w:r>
      <w:r>
        <w:t xml:space="preserve"> </w:t>
      </w:r>
      <w:r w:rsidRPr="00433522">
        <w:rPr>
          <w:rStyle w:val="StyleUnderline"/>
        </w:rPr>
        <w:t>Thus, there’s no evidence that H1B workers are paid any lower than comparable U.S. salaries – and, in fact, earn slightly more – once we carefully compare workers in the same jobs, in the same cities, during the same time period</w:t>
      </w:r>
      <w:r>
        <w:t xml:space="preserve"> in fiscal year 2016.</w:t>
      </w:r>
    </w:p>
    <w:p w:rsidR="00843633" w:rsidRDefault="00843633" w:rsidP="00843633"/>
    <w:p w:rsidR="00843633" w:rsidRPr="00DE4FCC" w:rsidRDefault="00843633" w:rsidP="00843633">
      <w:pPr>
        <w:rPr>
          <w:u w:val="single"/>
        </w:rPr>
      </w:pPr>
    </w:p>
    <w:p w:rsidR="00AA5D08" w:rsidRDefault="00AA5D08" w:rsidP="00AA5D08">
      <w:pPr>
        <w:pStyle w:val="Heading3"/>
      </w:pPr>
      <w:r>
        <w:t>LT – Wages</w:t>
      </w:r>
    </w:p>
    <w:p w:rsidR="00AA5D08" w:rsidRPr="00F84881" w:rsidRDefault="00AA5D08" w:rsidP="00AA5D08">
      <w:r>
        <w:t>*don’t run with I/L turn</w:t>
      </w:r>
    </w:p>
    <w:p w:rsidR="00AA5D08" w:rsidRPr="005A435E" w:rsidRDefault="00AA5D08" w:rsidP="00AA5D08">
      <w:pPr>
        <w:pStyle w:val="Heading4"/>
        <w:rPr>
          <w:rStyle w:val="StyleUnderline"/>
          <w:sz w:val="26"/>
          <w:szCs w:val="26"/>
          <w:u w:val="none"/>
        </w:rPr>
      </w:pPr>
      <w:r w:rsidRPr="005A435E">
        <w:rPr>
          <w:rStyle w:val="StyleUnderline"/>
          <w:sz w:val="26"/>
          <w:szCs w:val="26"/>
          <w:u w:val="none"/>
        </w:rPr>
        <w:t>Immigrants definitively raise wages across the board – their analysis is wrong</w:t>
      </w:r>
    </w:p>
    <w:p w:rsidR="00AA5D08" w:rsidRDefault="00AA5D08" w:rsidP="00AA5D08">
      <w:pPr>
        <w:rPr>
          <w:rStyle w:val="StyleUnderline"/>
          <w:u w:val="none"/>
        </w:rPr>
      </w:pPr>
      <w:r w:rsidRPr="005A435E">
        <w:rPr>
          <w:rStyle w:val="Style13ptBold"/>
        </w:rPr>
        <w:t xml:space="preserve">Florida 17 </w:t>
      </w:r>
      <w:r>
        <w:rPr>
          <w:rStyle w:val="StyleUnderline"/>
          <w:u w:val="none"/>
        </w:rPr>
        <w:t xml:space="preserve">(Richard, </w:t>
      </w:r>
      <w:r w:rsidRPr="005A435E">
        <w:rPr>
          <w:rStyle w:val="StyleUnderline"/>
          <w:u w:val="none"/>
        </w:rPr>
        <w:t>co-founder and editor at large of CityLab</w:t>
      </w:r>
      <w:r>
        <w:rPr>
          <w:rStyle w:val="StyleUnderline"/>
          <w:u w:val="none"/>
        </w:rPr>
        <w:t xml:space="preserve"> and Distinguished Fellow at New York University’s Schack Institute of Real Estate, “Immigrants Boost Wages for Everyone”, CityLab, </w:t>
      </w:r>
      <w:hyperlink r:id="rId57" w:history="1">
        <w:r w:rsidRPr="00432B91">
          <w:rPr>
            <w:rStyle w:val="Hyperlink"/>
          </w:rPr>
          <w:t>https://www.citylab.com/equity/2017/06/immigration-wages-economics/530301/</w:t>
        </w:r>
      </w:hyperlink>
      <w:r>
        <w:rPr>
          <w:rStyle w:val="StyleUnderline"/>
          <w:u w:val="none"/>
        </w:rPr>
        <w:t>, 27 June 2017) JY</w:t>
      </w:r>
    </w:p>
    <w:p w:rsidR="00AA5D08" w:rsidRDefault="00AA5D08" w:rsidP="00AA5D08">
      <w:pPr>
        <w:rPr>
          <w:rStyle w:val="StyleUnderline"/>
          <w:u w:val="none"/>
        </w:rPr>
      </w:pPr>
      <w:r>
        <w:rPr>
          <w:rStyle w:val="StyleUnderline"/>
          <w:u w:val="none"/>
        </w:rPr>
        <w:t xml:space="preserve">Beinart cites much-debated research that suggests low-skill immigrants depress the wages of less-skilled Americans, and he questions other findings that immigrants of all skill groups benefit U.S. cities and the American economy as a whole. As I’ve written here before, </w:t>
      </w:r>
      <w:r w:rsidRPr="007C7F63">
        <w:rPr>
          <w:rStyle w:val="StyleUnderline"/>
        </w:rPr>
        <w:t>turning away the talented people who immigrate to the U</w:t>
      </w:r>
      <w:r>
        <w:rPr>
          <w:rStyle w:val="StyleUnderline"/>
          <w:u w:val="none"/>
        </w:rPr>
        <w:t xml:space="preserve">nited </w:t>
      </w:r>
      <w:r w:rsidRPr="007C7F63">
        <w:rPr>
          <w:rStyle w:val="StyleUnderline"/>
        </w:rPr>
        <w:t>S</w:t>
      </w:r>
      <w:r>
        <w:rPr>
          <w:rStyle w:val="StyleUnderline"/>
          <w:u w:val="none"/>
        </w:rPr>
        <w:t xml:space="preserve">tates </w:t>
      </w:r>
      <w:r w:rsidRPr="007C7F63">
        <w:rPr>
          <w:rStyle w:val="StyleUnderline"/>
        </w:rPr>
        <w:t>would be a foolish, self-inflicted wound to the American economy</w:t>
      </w:r>
      <w:r>
        <w:rPr>
          <w:rStyle w:val="StyleUnderline"/>
          <w:u w:val="none"/>
        </w:rPr>
        <w:t xml:space="preserve">. But </w:t>
      </w:r>
      <w:r w:rsidRPr="007C7F63">
        <w:rPr>
          <w:rStyle w:val="StyleUnderline"/>
        </w:rPr>
        <w:t>it’s not just high-skilled immigrants who give the country a leg up: a diverse population of immigrants improves the economy, for everyone</w:t>
      </w:r>
      <w:r>
        <w:rPr>
          <w:rStyle w:val="StyleUnderline"/>
          <w:u w:val="none"/>
        </w:rPr>
        <w:t xml:space="preserve">. That’s what </w:t>
      </w:r>
      <w:r w:rsidRPr="007C7F63">
        <w:rPr>
          <w:rStyle w:val="StyleUnderline"/>
        </w:rPr>
        <w:t>a new study</w:t>
      </w:r>
      <w:r>
        <w:rPr>
          <w:rStyle w:val="StyleUnderline"/>
          <w:u w:val="none"/>
        </w:rPr>
        <w:t xml:space="preserve"> in the Journal of Economic Geography concludes in the closest look yet at the effects of immigration on U.S. workers, cities, and the economy. The study by Thomas Kemeny of the University of Southampton and Abigail Cooke of the University of Buffalo looks not only at the overall effects of immigration broadly, but at the specific effects of immigrants with different levels of education, wages, and skills—both high-skill and low-skill immigrants—on the labor market, metropolitan areas, and the nation as a whole. Their findings confirm immigration’s economic benefit to the U.S. and even counter misconceptions about its drawbacks. It’s not just about having immigrants in the workforce, but about having a diverse pool of immigrants. Kemeny and Cooke find that when immigrants in a metro area come from many different countries, the wages and productivity of the metro area rises across the board. In statistical wonk-speak, their models </w:t>
      </w:r>
      <w:r w:rsidRPr="007C7F63">
        <w:rPr>
          <w:rStyle w:val="Emphasis"/>
        </w:rPr>
        <w:t>find that a one-standard-deviation increase in a workplace’s immigrant diversity is associated with a 1.6 percent rise in the wages of the average worker</w:t>
      </w:r>
      <w:r>
        <w:rPr>
          <w:rStyle w:val="StyleUnderline"/>
          <w:u w:val="none"/>
        </w:rPr>
        <w:t xml:space="preserve"> there. And </w:t>
      </w:r>
      <w:r w:rsidRPr="007C7F63">
        <w:rPr>
          <w:rStyle w:val="StyleUnderline"/>
        </w:rPr>
        <w:t xml:space="preserve">that effect is more pronounced on a larger scale: </w:t>
      </w:r>
      <w:r w:rsidRPr="007C7F63">
        <w:rPr>
          <w:rStyle w:val="Emphasis"/>
        </w:rPr>
        <w:t>a one-standard-deviation rise in a metro area’s immigrant diversity is associated with a 5.8 percent increase in that area’s wages</w:t>
      </w:r>
      <w:r>
        <w:rPr>
          <w:rStyle w:val="StyleUnderline"/>
          <w:u w:val="none"/>
        </w:rPr>
        <w:t xml:space="preserve">. This key finding holds up after controlling for a wide range of factors, such as the size and education of metro areas and the kind of industries and firms that make up the economy. In other words, </w:t>
      </w:r>
      <w:r w:rsidRPr="007C7F63">
        <w:rPr>
          <w:rStyle w:val="StyleUnderline"/>
        </w:rPr>
        <w:t>the finding is not subject to any sort of bias in the data</w:t>
      </w:r>
      <w:r>
        <w:rPr>
          <w:rStyle w:val="StyleUnderline"/>
          <w:u w:val="none"/>
        </w:rPr>
        <w:t xml:space="preserve"> or quirk in their statistical analysis. The authors write that </w:t>
      </w:r>
      <w:r w:rsidRPr="007C7F63">
        <w:rPr>
          <w:rStyle w:val="StyleUnderline"/>
        </w:rPr>
        <w:t>the evidence leads definitively to the point that “immigrant diversity in U.S. cities and workplaces has an independent positive influence on worker productivity</w:t>
      </w:r>
      <w:r>
        <w:rPr>
          <w:rStyle w:val="StyleUnderline"/>
          <w:u w:val="none"/>
        </w:rPr>
        <w:t xml:space="preserve">.” </w:t>
      </w:r>
      <w:r w:rsidRPr="007C7F63">
        <w:rPr>
          <w:rStyle w:val="Emphasis"/>
        </w:rPr>
        <w:t>There is no evidence that immigrants depress the wages of workers whether they work in well-paid high-skill jobs or low-paid less skilled jobs. Immigrant diversity not only leads to higher wages on average and overall, it also leads to higher wages for workers at different skill levels and at different positions in the labor marke</w:t>
      </w:r>
      <w:r>
        <w:rPr>
          <w:rStyle w:val="StyleUnderline"/>
          <w:u w:val="none"/>
        </w:rPr>
        <w:t xml:space="preserve">t. Kemeny and Cooke find consistent evidence of a positive effect of immigrant diversity across each wage quartile. “To the extent that we are observing a social return from immigrant diversity, this return is evenly spread across a very wide spectrum of earners,” the authors write. </w:t>
      </w:r>
      <w:r w:rsidRPr="005A435E">
        <w:rPr>
          <w:rStyle w:val="StyleUnderline"/>
        </w:rPr>
        <w:t xml:space="preserve">Increased diversity of immigrants across metros even correlates with </w:t>
      </w:r>
      <w:r w:rsidRPr="005A435E">
        <w:rPr>
          <w:rStyle w:val="Emphasis"/>
        </w:rPr>
        <w:t>increased earnings for</w:t>
      </w:r>
      <w:r w:rsidRPr="005A435E">
        <w:rPr>
          <w:rStyle w:val="StyleUnderline"/>
        </w:rPr>
        <w:t xml:space="preserve"> native-born white males and for </w:t>
      </w:r>
      <w:r w:rsidRPr="005A435E">
        <w:rPr>
          <w:rStyle w:val="Emphasis"/>
        </w:rPr>
        <w:t>workers at manufacturing plants</w:t>
      </w:r>
      <w:r>
        <w:rPr>
          <w:rStyle w:val="StyleUnderline"/>
          <w:u w:val="none"/>
        </w:rPr>
        <w:t xml:space="preserve">—that’s a sharp and definitive contrast with the prevailing anti-immigrant narrative. That said, </w:t>
      </w:r>
      <w:r w:rsidRPr="005A435E">
        <w:rPr>
          <w:rStyle w:val="StyleUnderline"/>
        </w:rPr>
        <w:t>they do find that immigrant diversity of high-wage, higher-skill workers plays a bigger role and has a bigger effect than that from lower-paid, less-skilled immigrants</w:t>
      </w:r>
      <w:r>
        <w:rPr>
          <w:rStyle w:val="StyleUnderline"/>
          <w:u w:val="none"/>
        </w:rPr>
        <w:t xml:space="preserve">. Across metropolitan areas, the diversity of high-wage immigrants is positively associated with higher wages on average and for each of the four groups of workers. Places with greater diversity of high-skilled immigrants have higher wages overall and for low-, mid- and high-skill workers alike. But </w:t>
      </w:r>
      <w:r w:rsidRPr="005A435E">
        <w:rPr>
          <w:rStyle w:val="StyleUnderline"/>
        </w:rPr>
        <w:t>the diversity of lower-skilled, lower-paid immigrants has no statistically significant effect either on wages overall or on wages for the various skill groups of workers</w:t>
      </w:r>
      <w:r>
        <w:rPr>
          <w:rStyle w:val="StyleUnderline"/>
          <w:u w:val="none"/>
        </w:rPr>
        <w:t>. Even though the diversity of higher-skilled immigrants in workplaces has a bigger effect on wages in workplaces (as opposed to across metros overall), the diversity of lower-</w:t>
      </w:r>
      <w:r w:rsidRPr="005A435E">
        <w:rPr>
          <w:rStyle w:val="StyleUnderline"/>
        </w:rPr>
        <w:t>skilled immigrants has a positive effect—albeit a smaller one—on workers’ average wages across the four skill groups</w:t>
      </w:r>
      <w:r>
        <w:rPr>
          <w:rStyle w:val="StyleUnderline"/>
          <w:u w:val="none"/>
        </w:rPr>
        <w:t xml:space="preserve">. There is no evidence that immigrants depress the wages of workers whether they work in well-paid high-skill jobs or low-paid less skilled jobs. Ultimately, this is some of the most powerful evidence yet that </w:t>
      </w:r>
      <w:r w:rsidRPr="005A435E">
        <w:rPr>
          <w:rStyle w:val="StyleUnderline"/>
        </w:rPr>
        <w:t>immigrants are good for cities and for the U.S. economy as whole</w:t>
      </w:r>
      <w:r>
        <w:rPr>
          <w:rStyle w:val="StyleUnderline"/>
          <w:u w:val="none"/>
        </w:rPr>
        <w:t xml:space="preserve">. </w:t>
      </w:r>
    </w:p>
    <w:p w:rsidR="00AA5D08" w:rsidRPr="00E9409E" w:rsidRDefault="00AA5D08" w:rsidP="00AA5D08">
      <w:pPr>
        <w:pStyle w:val="Heading4"/>
      </w:pPr>
      <w:r>
        <w:t>Immigration does not have a negative effect on wages or economic opportunities – best research</w:t>
      </w:r>
    </w:p>
    <w:p w:rsidR="00AA5D08" w:rsidRPr="00E9409E" w:rsidRDefault="00AA5D08" w:rsidP="00AA5D08">
      <w:r w:rsidRPr="00E9409E">
        <w:rPr>
          <w:rStyle w:val="Heading4Char"/>
        </w:rPr>
        <w:t>Berenson 16</w:t>
      </w:r>
      <w:r>
        <w:t xml:space="preserve"> </w:t>
      </w:r>
      <w:r w:rsidRPr="001E6828">
        <w:rPr>
          <w:sz w:val="14"/>
        </w:rPr>
        <w:t xml:space="preserve">(Tessa, politics reporter in Time Magazine's D.C. bureau, writing for both the magazine and Time, “Immigration Doesn't Hurt Native Jobs or Wages in the U.S., Report Finds”, </w:t>
      </w:r>
      <w:hyperlink r:id="rId58" w:history="1">
        <w:r w:rsidRPr="001E6828">
          <w:rPr>
            <w:rStyle w:val="Hyperlink"/>
            <w:sz w:val="14"/>
          </w:rPr>
          <w:t>http://time.com/4503313/immigration-wages-employment-economy-study/</w:t>
        </w:r>
      </w:hyperlink>
      <w:r w:rsidRPr="001E6828">
        <w:rPr>
          <w:sz w:val="14"/>
        </w:rPr>
        <w:t xml:space="preserve">) </w:t>
      </w:r>
      <w:r>
        <w:t>DGA</w:t>
      </w:r>
    </w:p>
    <w:p w:rsidR="00AA5D08" w:rsidRPr="001E6828" w:rsidRDefault="00AA5D08" w:rsidP="00AA5D08">
      <w:pPr>
        <w:rPr>
          <w:rStyle w:val="StyleUnderline"/>
          <w:sz w:val="14"/>
          <w:u w:val="none"/>
        </w:rPr>
      </w:pPr>
      <w:r w:rsidRPr="00E9409E">
        <w:rPr>
          <w:rStyle w:val="StyleUnderline"/>
        </w:rPr>
        <w:t>Immigration has an overall positive impact on economic growth</w:t>
      </w:r>
      <w:r w:rsidRPr="00E9409E">
        <w:rPr>
          <w:sz w:val="14"/>
        </w:rPr>
        <w:t xml:space="preserve"> in the United States </w:t>
      </w:r>
      <w:r w:rsidRPr="00E9409E">
        <w:rPr>
          <w:rStyle w:val="StyleUnderline"/>
        </w:rPr>
        <w:t>and has small-to-no effects on wages and employment for native-born workers</w:t>
      </w:r>
      <w:r w:rsidRPr="00E9409E">
        <w:rPr>
          <w:sz w:val="14"/>
        </w:rPr>
        <w:t xml:space="preserve">, according to a new report. Prepared by </w:t>
      </w:r>
      <w:r w:rsidRPr="00E9409E">
        <w:rPr>
          <w:rStyle w:val="StyleUnderline"/>
        </w:rPr>
        <w:t>the National Academies</w:t>
      </w:r>
      <w:r w:rsidRPr="00E9409E">
        <w:rPr>
          <w:sz w:val="14"/>
        </w:rPr>
        <w:t xml:space="preserve"> of Sciences, Engineering, and Medicine, the </w:t>
      </w:r>
      <w:r w:rsidRPr="00E9409E">
        <w:rPr>
          <w:rStyle w:val="StyleUnderline"/>
        </w:rPr>
        <w:t>report looked at immigration trends over the past 20 years to assess the economic impact of</w:t>
      </w:r>
      <w:r w:rsidRPr="00E9409E">
        <w:rPr>
          <w:sz w:val="14"/>
        </w:rPr>
        <w:t xml:space="preserve"> the now more than 40 million </w:t>
      </w:r>
      <w:r w:rsidRPr="00E9409E">
        <w:rPr>
          <w:rStyle w:val="StyleUnderline"/>
        </w:rPr>
        <w:t>people</w:t>
      </w:r>
      <w:r w:rsidRPr="00E9409E">
        <w:rPr>
          <w:sz w:val="14"/>
        </w:rPr>
        <w:t xml:space="preserve"> living in the United States </w:t>
      </w:r>
      <w:r w:rsidRPr="00E9409E">
        <w:rPr>
          <w:rStyle w:val="StyleUnderline"/>
        </w:rPr>
        <w:t>who were born in other countries</w:t>
      </w:r>
      <w:r w:rsidRPr="00E9409E">
        <w:rPr>
          <w:sz w:val="14"/>
        </w:rPr>
        <w:t xml:space="preserve">. It found that </w:t>
      </w:r>
      <w:r w:rsidRPr="00E9409E">
        <w:rPr>
          <w:rStyle w:val="StyleUnderline"/>
        </w:rPr>
        <w:t>immigration has an overall positive long-term impact</w:t>
      </w:r>
      <w:r w:rsidRPr="00E9409E">
        <w:rPr>
          <w:sz w:val="14"/>
        </w:rPr>
        <w:t xml:space="preserve"> </w:t>
      </w:r>
      <w:r w:rsidRPr="00E9409E">
        <w:rPr>
          <w:rStyle w:val="StyleUnderline"/>
        </w:rPr>
        <w:t>on the economy</w:t>
      </w:r>
      <w:r w:rsidRPr="00E9409E">
        <w:rPr>
          <w:sz w:val="14"/>
        </w:rPr>
        <w:t xml:space="preserve">. It’s true that </w:t>
      </w:r>
      <w:r w:rsidRPr="00E9409E">
        <w:rPr>
          <w:rStyle w:val="StyleUnderline"/>
        </w:rPr>
        <w:t>first generation immigrants can take more money from state</w:t>
      </w:r>
      <w:r w:rsidRPr="00E9409E">
        <w:rPr>
          <w:sz w:val="14"/>
        </w:rPr>
        <w:t xml:space="preserve">, local and federal governments than native-born citizens, and that especially on a state and local level, it can be costly to educate the children of immigrants. </w:t>
      </w:r>
      <w:r w:rsidRPr="00E9409E">
        <w:rPr>
          <w:rStyle w:val="StyleUnderline"/>
        </w:rPr>
        <w:t>But the report found that as adults</w:t>
      </w:r>
      <w:r w:rsidRPr="00E9409E">
        <w:rPr>
          <w:sz w:val="14"/>
        </w:rPr>
        <w:t xml:space="preserve">, children of </w:t>
      </w:r>
      <w:r w:rsidRPr="00E9409E">
        <w:rPr>
          <w:rStyle w:val="StyleUnderline"/>
        </w:rPr>
        <w:t>immigrants</w:t>
      </w:r>
      <w:r w:rsidRPr="00E9409E">
        <w:rPr>
          <w:sz w:val="14"/>
        </w:rPr>
        <w:t xml:space="preserve"> in the next generation </w:t>
      </w:r>
      <w:r w:rsidRPr="00E9409E">
        <w:rPr>
          <w:rStyle w:val="StyleUnderline"/>
        </w:rPr>
        <w:t>are huge boosters of the economy, contributing more to the government in taxes than either their first-generation parents or native-born citizens.</w:t>
      </w:r>
      <w:r>
        <w:rPr>
          <w:rStyle w:val="StyleUnderline"/>
        </w:rPr>
        <w:t xml:space="preserve"> </w:t>
      </w:r>
      <w:r w:rsidRPr="00E9409E">
        <w:rPr>
          <w:sz w:val="14"/>
        </w:rPr>
        <w:t xml:space="preserve">Republican nominee Donald Trump often warns of immigrants taking jobs. But </w:t>
      </w:r>
      <w:r w:rsidRPr="00E9409E">
        <w:rPr>
          <w:rStyle w:val="StyleUnderline"/>
        </w:rPr>
        <w:t>this report did not find that immigrants reduce employment among native-born workers</w:t>
      </w:r>
      <w:r w:rsidRPr="00E9409E">
        <w:rPr>
          <w:sz w:val="14"/>
        </w:rPr>
        <w:t xml:space="preserve">. </w:t>
      </w:r>
      <w:r w:rsidRPr="00E9409E">
        <w:rPr>
          <w:rStyle w:val="StyleUnderline"/>
        </w:rPr>
        <w:t>Native teens may work fewer hours, but their employment rate did not drop</w:t>
      </w:r>
      <w:r w:rsidRPr="00E9409E">
        <w:rPr>
          <w:sz w:val="14"/>
        </w:rPr>
        <w:t xml:space="preserve">. The only employment rate that may be reduced by new immigrants is that of prior immigrants. It’s the same story with wages. Over periods of ten years or more, </w:t>
      </w:r>
      <w:r w:rsidRPr="00E9409E">
        <w:rPr>
          <w:rStyle w:val="StyleUnderline"/>
        </w:rPr>
        <w:t>immigration has only a small effect on wages of native-born workers</w:t>
      </w:r>
      <w:r w:rsidRPr="00E9409E">
        <w:rPr>
          <w:sz w:val="14"/>
        </w:rPr>
        <w:t xml:space="preserve">. Those who are more likely to have their wages negatively affected are prior immigrants or native-born people without a high school degree. In some high-skill areas, </w:t>
      </w:r>
      <w:r w:rsidRPr="00E9409E">
        <w:rPr>
          <w:rStyle w:val="StyleUnderline"/>
        </w:rPr>
        <w:t>immigration may actually increase wages</w:t>
      </w:r>
      <w:r w:rsidRPr="00E9409E">
        <w:rPr>
          <w:sz w:val="14"/>
        </w:rPr>
        <w:t xml:space="preserve">; the report says this is evidence that high-skilled immigrants may be “complementary with natives, especially high-skilled natives; with human capital spillovers stemming perhaps from interactions among workers; or with high-skilled immigrants innovating sufficiently to raise the productivity of all workers.” Read More: How Latinos Drive America’s Economic Growth “The panel’s </w:t>
      </w:r>
      <w:r w:rsidRPr="00E9409E">
        <w:rPr>
          <w:rStyle w:val="StyleUnderline"/>
        </w:rPr>
        <w:t>comprehensive examination revealed many important benefits of immigration</w:t>
      </w:r>
      <w:r w:rsidRPr="00E9409E">
        <w:rPr>
          <w:sz w:val="14"/>
        </w:rPr>
        <w:t xml:space="preserve"> — including on </w:t>
      </w:r>
      <w:r w:rsidRPr="00E9409E">
        <w:rPr>
          <w:rStyle w:val="StyleUnderline"/>
        </w:rPr>
        <w:t>economic growth, innovation, and entrepreneurship</w:t>
      </w:r>
      <w:r w:rsidRPr="00E9409E">
        <w:rPr>
          <w:sz w:val="14"/>
        </w:rPr>
        <w:t xml:space="preserve"> — </w:t>
      </w:r>
      <w:r w:rsidRPr="00E9409E">
        <w:rPr>
          <w:rStyle w:val="StyleUnderline"/>
        </w:rPr>
        <w:t>with little to no negative effects on the overall wages or employment of native-born workers in the long term</w:t>
      </w:r>
      <w:r w:rsidRPr="00E9409E">
        <w:rPr>
          <w:sz w:val="14"/>
        </w:rPr>
        <w:t>,” Francine D. Blau, professor of economics at Cornell University and chair of the panel that wrote the report, said in a statement. “Where negative wage impacts have been detected, native-born high school dropouts and prior immigrants are most likely to be affected. The fiscal picture is more mixed, with negative effects especially evident at the state level when the costs of educating the children of immigrants are included, but these children of immigrants, on average, go on to be the most positive fiscal contributors in the population.”</w:t>
      </w:r>
    </w:p>
    <w:p w:rsidR="00AA5D08" w:rsidRDefault="00AA5D08" w:rsidP="00AA5D08">
      <w:pPr>
        <w:pStyle w:val="Heading4"/>
        <w:rPr>
          <w:rStyle w:val="StyleUnderline"/>
          <w:sz w:val="26"/>
          <w:szCs w:val="26"/>
          <w:u w:val="none"/>
        </w:rPr>
      </w:pPr>
      <w:r w:rsidRPr="00A826F7">
        <w:rPr>
          <w:rStyle w:val="StyleUnderline"/>
          <w:sz w:val="26"/>
          <w:szCs w:val="26"/>
          <w:u w:val="none"/>
        </w:rPr>
        <w:t xml:space="preserve">Immigrants cause wages to </w:t>
      </w:r>
      <w:r w:rsidRPr="00A826F7">
        <w:rPr>
          <w:rStyle w:val="StyleUnderline"/>
          <w:i/>
          <w:sz w:val="26"/>
          <w:szCs w:val="26"/>
        </w:rPr>
        <w:t>rise</w:t>
      </w:r>
      <w:r w:rsidRPr="00A826F7">
        <w:rPr>
          <w:rStyle w:val="StyleUnderline"/>
          <w:sz w:val="26"/>
          <w:szCs w:val="26"/>
          <w:u w:val="none"/>
        </w:rPr>
        <w:t xml:space="preserve"> on average – even low-skilled workers are unaffected</w:t>
      </w:r>
    </w:p>
    <w:p w:rsidR="00AA5D08" w:rsidRPr="00A826F7" w:rsidRDefault="00AA5D08" w:rsidP="00AA5D08">
      <w:r w:rsidRPr="00A826F7">
        <w:rPr>
          <w:rStyle w:val="Style13ptBold"/>
        </w:rPr>
        <w:t>Kurtzleben 13</w:t>
      </w:r>
      <w:r>
        <w:t xml:space="preserve"> (Danielle, Staff Writer at US News, “Economists: Immigrants Actually Boost Wages”, US News, </w:t>
      </w:r>
      <w:hyperlink r:id="rId59" w:history="1">
        <w:r w:rsidRPr="001578A2">
          <w:rPr>
            <w:rStyle w:val="Hyperlink"/>
          </w:rPr>
          <w:t>https://www.usnews.com/news/articles/2013/01/31/economists-immigrants-actually-boost-wages</w:t>
        </w:r>
      </w:hyperlink>
      <w:r>
        <w:t>, 31 January 2013) JY</w:t>
      </w:r>
    </w:p>
    <w:p w:rsidR="00AA5D08" w:rsidRDefault="00AA5D08" w:rsidP="00AA5D08">
      <w:pPr>
        <w:rPr>
          <w:rStyle w:val="StyleUnderline"/>
          <w:u w:val="none"/>
        </w:rPr>
      </w:pPr>
      <w:r w:rsidRPr="00F4534E">
        <w:rPr>
          <w:rStyle w:val="StyleUnderline"/>
          <w:u w:val="none"/>
        </w:rPr>
        <w:t>W</w:t>
      </w:r>
      <w:r>
        <w:rPr>
          <w:rStyle w:val="StyleUnderline"/>
          <w:u w:val="none"/>
        </w:rPr>
        <w:t xml:space="preserve">ith lawmakers finally </w:t>
      </w:r>
      <w:r w:rsidRPr="00F4534E">
        <w:rPr>
          <w:rStyle w:val="StyleUnderline"/>
          <w:u w:val="none"/>
        </w:rPr>
        <w:t xml:space="preserve">coming together to talk about immigration reform, the debate over who exactly should be allowed into the country is heating up. One of the most common arguments in this debate is that immigrants hurt native-born American workers. But economic research shows that </w:t>
      </w:r>
      <w:r w:rsidRPr="00F4534E">
        <w:rPr>
          <w:rStyle w:val="Emphasis"/>
        </w:rPr>
        <w:t>immigration may in fact boost the paychecks of U.S.-born workers</w:t>
      </w:r>
      <w:r w:rsidRPr="00F4534E">
        <w:rPr>
          <w:rStyle w:val="StyleUnderline"/>
          <w:u w:val="none"/>
        </w:rPr>
        <w:t>.</w:t>
      </w:r>
      <w:r>
        <w:rPr>
          <w:rStyle w:val="StyleUnderline"/>
          <w:u w:val="none"/>
        </w:rPr>
        <w:t xml:space="preserve"> </w:t>
      </w:r>
      <w:r w:rsidRPr="00F4534E">
        <w:rPr>
          <w:rStyle w:val="StyleUnderline"/>
          <w:u w:val="none"/>
        </w:rPr>
        <w:t xml:space="preserve">The argument seems to fly in the face of economics 101: </w:t>
      </w:r>
      <w:r w:rsidRPr="00F4534E">
        <w:rPr>
          <w:rStyle w:val="StyleUnderline"/>
        </w:rPr>
        <w:t>a greater supply of labor shouldn't raise the price of labor. But</w:t>
      </w:r>
      <w:r w:rsidRPr="00F4534E">
        <w:rPr>
          <w:rStyle w:val="StyleUnderline"/>
          <w:u w:val="none"/>
        </w:rPr>
        <w:t xml:space="preserve"> not all workers are created equal, so when </w:t>
      </w:r>
      <w:r w:rsidRPr="00F4534E">
        <w:rPr>
          <w:rStyle w:val="StyleUnderline"/>
        </w:rPr>
        <w:t>foreign-born workers fill particular spots in the labor market where there is a necessity for work, it frees up U.S.-born workers to take other positions</w:t>
      </w:r>
      <w:r w:rsidRPr="00F4534E">
        <w:rPr>
          <w:rStyle w:val="StyleUnderline"/>
          <w:u w:val="none"/>
        </w:rPr>
        <w:t>.</w:t>
      </w:r>
      <w:r>
        <w:rPr>
          <w:rStyle w:val="StyleUnderline"/>
          <w:u w:val="none"/>
        </w:rPr>
        <w:t xml:space="preserve"> </w:t>
      </w:r>
      <w:r w:rsidRPr="00F4534E">
        <w:rPr>
          <w:rStyle w:val="StyleUnderline"/>
          <w:u w:val="none"/>
        </w:rPr>
        <w:t>"</w:t>
      </w:r>
      <w:r w:rsidRPr="00F4534E">
        <w:rPr>
          <w:rStyle w:val="Emphasis"/>
        </w:rPr>
        <w:t>Immigrant workers are not merely substitutes but</w:t>
      </w:r>
      <w:r w:rsidRPr="00F4534E">
        <w:rPr>
          <w:rStyle w:val="StyleUnderline"/>
          <w:u w:val="none"/>
        </w:rPr>
        <w:t xml:space="preserve"> rather they have a set of skills that allow them to </w:t>
      </w:r>
      <w:r w:rsidRPr="00F4534E">
        <w:rPr>
          <w:rStyle w:val="Emphasis"/>
        </w:rPr>
        <w:t>complement native-born Americans</w:t>
      </w:r>
      <w:r w:rsidRPr="00F4534E">
        <w:rPr>
          <w:rStyle w:val="StyleUnderline"/>
          <w:u w:val="none"/>
        </w:rPr>
        <w:t>. It allows native-born Americans to be more productive at their jobs," says Michael Greenstone, director of the Hamilton Project, a division of the Brookings Institution that studies economic policy.</w:t>
      </w:r>
      <w:r>
        <w:rPr>
          <w:rStyle w:val="StyleUnderline"/>
          <w:u w:val="none"/>
        </w:rPr>
        <w:t xml:space="preserve"> </w:t>
      </w:r>
      <w:r w:rsidRPr="00F4534E">
        <w:rPr>
          <w:rStyle w:val="StyleUnderline"/>
          <w:u w:val="none"/>
        </w:rPr>
        <w:t xml:space="preserve">If a foreign worker is a taxi driver, then, it can free up a U.S.-born worker to be the taxi dispatcher, Greenstone says. </w:t>
      </w:r>
      <w:r w:rsidRPr="00F4534E">
        <w:rPr>
          <w:rStyle w:val="StyleUnderline"/>
        </w:rPr>
        <w:t>The immigrant construction worker frees up another worker to be the site supervisor</w:t>
      </w:r>
      <w:r w:rsidRPr="00F4534E">
        <w:rPr>
          <w:rStyle w:val="StyleUnderline"/>
          <w:u w:val="none"/>
        </w:rPr>
        <w:t>. However</w:t>
      </w:r>
      <w:r w:rsidRPr="00F4534E">
        <w:rPr>
          <w:rStyle w:val="StyleUnderline"/>
        </w:rPr>
        <w:t>, the argument carries over to the high-skilled end</w:t>
      </w:r>
      <w:r w:rsidRPr="00F4534E">
        <w:rPr>
          <w:rStyle w:val="StyleUnderline"/>
          <w:u w:val="none"/>
        </w:rPr>
        <w:t xml:space="preserve"> of the spectrum, as well.</w:t>
      </w:r>
      <w:r>
        <w:rPr>
          <w:rStyle w:val="StyleUnderline"/>
          <w:u w:val="none"/>
        </w:rPr>
        <w:t xml:space="preserve"> </w:t>
      </w:r>
      <w:r w:rsidRPr="00F4534E">
        <w:rPr>
          <w:rStyle w:val="StyleUnderline"/>
          <w:u w:val="none"/>
        </w:rPr>
        <w:t>"</w:t>
      </w:r>
      <w:r w:rsidRPr="00F4534E">
        <w:rPr>
          <w:rStyle w:val="StyleUnderline"/>
        </w:rPr>
        <w:t>Imagine you have a biologist, and he has</w:t>
      </w:r>
      <w:r w:rsidRPr="00F4534E">
        <w:rPr>
          <w:rStyle w:val="StyleUnderline"/>
          <w:u w:val="none"/>
        </w:rPr>
        <w:t xml:space="preserve"> a kind of </w:t>
      </w:r>
      <w:r w:rsidRPr="00F4534E">
        <w:rPr>
          <w:rStyle w:val="StyleUnderline"/>
        </w:rPr>
        <w:t>knowledge that is pretty unusual</w:t>
      </w:r>
      <w:r w:rsidRPr="00F4534E">
        <w:rPr>
          <w:rStyle w:val="StyleUnderline"/>
          <w:u w:val="none"/>
        </w:rPr>
        <w:t xml:space="preserve"> in the U.S. labor force where employers find it really difficult to find someone with a particular set of skills. </w:t>
      </w:r>
      <w:r w:rsidRPr="00F4534E">
        <w:rPr>
          <w:rStyle w:val="StyleUnderline"/>
        </w:rPr>
        <w:t>He might actually complement other workers</w:t>
      </w:r>
      <w:r w:rsidRPr="00F4534E">
        <w:rPr>
          <w:rStyle w:val="StyleUnderline"/>
          <w:u w:val="none"/>
        </w:rPr>
        <w:t xml:space="preserve"> who work together on a specific project," says Madeleine Sumption, a senior policy analyst at the Migration Policy Institute, a D.C.-based think tank.</w:t>
      </w:r>
      <w:r>
        <w:rPr>
          <w:rStyle w:val="StyleUnderline"/>
          <w:u w:val="none"/>
        </w:rPr>
        <w:t xml:space="preserve"> </w:t>
      </w:r>
      <w:r w:rsidRPr="00F4534E">
        <w:rPr>
          <w:rStyle w:val="StyleUnderline"/>
          <w:u w:val="none"/>
        </w:rPr>
        <w:t>In a 2010 policy memo, Greenstone and his Hamilton Project colleague, Adam Looney, used a chart to show the effects of immigration on wages.</w:t>
      </w:r>
      <w:r>
        <w:rPr>
          <w:rStyle w:val="StyleUnderline"/>
          <w:u w:val="none"/>
        </w:rPr>
        <w:t xml:space="preserve"> </w:t>
      </w:r>
      <w:r w:rsidRPr="00F4534E">
        <w:rPr>
          <w:rStyle w:val="StyleUnderline"/>
          <w:u w:val="none"/>
        </w:rPr>
        <w:t xml:space="preserve">The chart shows two different recent studies' conclusions on the matter. In both cases, as the far-right columns show, economists found that </w:t>
      </w:r>
      <w:r w:rsidRPr="00F4534E">
        <w:rPr>
          <w:rStyle w:val="Emphasis"/>
        </w:rPr>
        <w:t>immigration provides a slight boost to U.S.-born workers' pay, on average.</w:t>
      </w:r>
      <w:r>
        <w:rPr>
          <w:rStyle w:val="StyleUnderline"/>
          <w:u w:val="none"/>
        </w:rPr>
        <w:t xml:space="preserve"> </w:t>
      </w:r>
      <w:r w:rsidRPr="00F4534E">
        <w:rPr>
          <w:rStyle w:val="StyleUnderline"/>
          <w:u w:val="none"/>
        </w:rPr>
        <w:t>The breakdown of where those wage benefits land shows that the wage effects of immigration are uneven, and academics dispute exactly how sizable those effects are at all parts of the spectrum.</w:t>
      </w:r>
      <w:r>
        <w:rPr>
          <w:rStyle w:val="StyleUnderline"/>
          <w:u w:val="none"/>
        </w:rPr>
        <w:t xml:space="preserve"> </w:t>
      </w:r>
      <w:r w:rsidRPr="00F4534E">
        <w:rPr>
          <w:rStyle w:val="StyleUnderline"/>
          <w:u w:val="none"/>
        </w:rPr>
        <w:t xml:space="preserve">"It tends to be the case that it's the </w:t>
      </w:r>
      <w:r w:rsidRPr="00F4534E">
        <w:rPr>
          <w:rStyle w:val="StyleUnderline"/>
        </w:rPr>
        <w:t xml:space="preserve">people at the higher end of the labor market who gain a lot </w:t>
      </w:r>
      <w:r w:rsidRPr="00F4534E">
        <w:rPr>
          <w:rStyle w:val="Emphasis"/>
        </w:rPr>
        <w:t>and people at the low end are largely unaffected</w:t>
      </w:r>
      <w:r w:rsidRPr="00F4534E">
        <w:rPr>
          <w:rStyle w:val="StyleUnderline"/>
          <w:u w:val="none"/>
        </w:rPr>
        <w:t xml:space="preserve"> and they may lose out in some cases," says Sumption. That is because, at the low-skilled end of the spectrum, foreign-born workers may be more likely to displace low-skilled native-born workers than other workers, says Sumption. Still, that substitution may be very small in many cases. A 2008 study, for example, estimated that </w:t>
      </w:r>
      <w:r w:rsidRPr="00F4534E">
        <w:rPr>
          <w:rStyle w:val="StyleUnderline"/>
        </w:rPr>
        <w:t>one immigrant farm worke</w:t>
      </w:r>
      <w:r w:rsidRPr="00F4534E">
        <w:rPr>
          <w:rStyle w:val="StyleUnderline"/>
          <w:u w:val="none"/>
        </w:rPr>
        <w:t xml:space="preserve">r in California, for example, </w:t>
      </w:r>
      <w:r w:rsidRPr="00F4534E">
        <w:rPr>
          <w:rStyle w:val="StyleUnderline"/>
        </w:rPr>
        <w:t>displaced only 0.0123 domestic workers and significantly boosted production</w:t>
      </w:r>
      <w:r w:rsidRPr="00F4534E">
        <w:rPr>
          <w:rStyle w:val="StyleUnderline"/>
          <w:u w:val="none"/>
        </w:rPr>
        <w:t>.</w:t>
      </w:r>
      <w:r>
        <w:rPr>
          <w:rStyle w:val="StyleUnderline"/>
          <w:u w:val="none"/>
        </w:rPr>
        <w:t xml:space="preserve"> </w:t>
      </w:r>
      <w:r w:rsidRPr="00F4534E">
        <w:rPr>
          <w:rStyle w:val="StyleUnderline"/>
          <w:u w:val="none"/>
        </w:rPr>
        <w:t xml:space="preserve">Still, there are other economic benefits that come alongside a boost in wages. A larger supply of ready and willing workers may inspire a retail or store or restaurant to open more outlets, potentially boosting economic output overall. And </w:t>
      </w:r>
      <w:r w:rsidRPr="00F4534E">
        <w:rPr>
          <w:rStyle w:val="StyleUnderline"/>
        </w:rPr>
        <w:t>when immigrants do low-skilled jobs</w:t>
      </w:r>
      <w:r w:rsidRPr="00F4534E">
        <w:rPr>
          <w:rStyle w:val="StyleUnderline"/>
          <w:u w:val="none"/>
        </w:rPr>
        <w:t xml:space="preserve"> like child-care or gardening, </w:t>
      </w:r>
      <w:r w:rsidRPr="00F4534E">
        <w:rPr>
          <w:rStyle w:val="StyleUnderline"/>
        </w:rPr>
        <w:t>it lowers the cost of those jobs, providing a standard of living boost</w:t>
      </w:r>
      <w:r w:rsidRPr="00F4534E">
        <w:rPr>
          <w:rStyle w:val="StyleUnderline"/>
          <w:u w:val="none"/>
        </w:rPr>
        <w:t>, says Greenstone. That sounds like a cold reality—cheap immigrant labor boosts standards of living—but this is the very foundation of particular industries.</w:t>
      </w:r>
      <w:r>
        <w:rPr>
          <w:rStyle w:val="StyleUnderline"/>
          <w:u w:val="none"/>
        </w:rPr>
        <w:t xml:space="preserve"> </w:t>
      </w:r>
      <w:r w:rsidRPr="00F4534E">
        <w:rPr>
          <w:rStyle w:val="StyleUnderline"/>
          <w:u w:val="none"/>
        </w:rPr>
        <w:t xml:space="preserve">"I think the way to think of it is no one wants to do those jobs," he says. "So I think the alternative is that they just don't happen. In some industries it seems that those </w:t>
      </w:r>
      <w:r w:rsidRPr="00F4534E">
        <w:rPr>
          <w:rStyle w:val="StyleUnderline"/>
        </w:rPr>
        <w:t xml:space="preserve">industries </w:t>
      </w:r>
      <w:r w:rsidRPr="00F4534E">
        <w:rPr>
          <w:rStyle w:val="StyleUnderline"/>
          <w:u w:val="none"/>
        </w:rPr>
        <w:t xml:space="preserve">actually </w:t>
      </w:r>
      <w:r w:rsidRPr="00F4534E">
        <w:rPr>
          <w:rStyle w:val="StyleUnderline"/>
        </w:rPr>
        <w:t>would not exist without immigrant labor</w:t>
      </w:r>
      <w:r w:rsidRPr="00F4534E">
        <w:rPr>
          <w:rStyle w:val="StyleUnderline"/>
          <w:u w:val="none"/>
        </w:rPr>
        <w:t>."</w:t>
      </w:r>
      <w:r>
        <w:rPr>
          <w:rStyle w:val="StyleUnderline"/>
          <w:u w:val="none"/>
        </w:rPr>
        <w:t xml:space="preserve"> </w:t>
      </w:r>
      <w:r w:rsidRPr="00F4534E">
        <w:rPr>
          <w:rStyle w:val="StyleUnderline"/>
          <w:u w:val="none"/>
        </w:rPr>
        <w:t xml:space="preserve">Indeed, some experts argue that </w:t>
      </w:r>
      <w:r w:rsidRPr="00F4534E">
        <w:rPr>
          <w:rStyle w:val="StyleUnderline"/>
        </w:rPr>
        <w:t>American agriculture would face devastating consequences without immigrant workers.</w:t>
      </w:r>
      <w:r>
        <w:rPr>
          <w:rStyle w:val="StyleUnderline"/>
          <w:u w:val="none"/>
        </w:rPr>
        <w:t xml:space="preserve"> </w:t>
      </w:r>
      <w:r w:rsidRPr="00F4534E">
        <w:rPr>
          <w:rStyle w:val="StyleUnderline"/>
          <w:u w:val="none"/>
        </w:rPr>
        <w:t>Still, it is worth noting that the wage effects of immigration appear to be relatively small—less than 1 percent in both studies cited above. For a worker making $50,000 a year, that's less than $500.</w:t>
      </w:r>
    </w:p>
    <w:p w:rsidR="00AA5D08" w:rsidRDefault="00AA5D08" w:rsidP="00AA5D08">
      <w:pPr>
        <w:pStyle w:val="Heading3"/>
      </w:pPr>
      <w:r w:rsidRPr="006D1C9B">
        <w:t xml:space="preserve">LT </w:t>
      </w:r>
      <w:r>
        <w:t>–</w:t>
      </w:r>
      <w:r w:rsidRPr="006D1C9B">
        <w:t xml:space="preserve"> General</w:t>
      </w:r>
    </w:p>
    <w:p w:rsidR="00AA5D08" w:rsidRPr="00F84881" w:rsidRDefault="00AA5D08" w:rsidP="00AA5D08">
      <w:r>
        <w:t>*Don’t run with I/L turn</w:t>
      </w:r>
    </w:p>
    <w:p w:rsidR="00AA5D08" w:rsidRDefault="00AA5D08" w:rsidP="00AA5D08">
      <w:pPr>
        <w:pStyle w:val="Heading4"/>
      </w:pPr>
      <w:r>
        <w:t>Immigrants are good for the economy- increase native wages and employment, productivity, and innovation</w:t>
      </w:r>
    </w:p>
    <w:p w:rsidR="00AA5D08" w:rsidRPr="008C78E8" w:rsidRDefault="00AA5D08" w:rsidP="00AA5D08">
      <w:pPr>
        <w:rPr>
          <w:rStyle w:val="StyleUnderline"/>
          <w:u w:val="none"/>
        </w:rPr>
      </w:pPr>
      <w:r w:rsidRPr="008C78E8">
        <w:rPr>
          <w:rStyle w:val="Style13ptBold"/>
        </w:rPr>
        <w:t>Smetters 16</w:t>
      </w:r>
      <w:r>
        <w:t xml:space="preserve"> (Kent Smetters is the Faculty Director of the Budget Model at UPenn-Wharton and the Boettner Professor in the Department of Business Economics and Public Policy at the Wharton School of the University of Pennsylvania. “The Effects Of Immigration On The United States’ Economy”. June 27</w:t>
      </w:r>
      <w:r w:rsidRPr="00CB4535">
        <w:rPr>
          <w:vertAlign w:val="superscript"/>
        </w:rPr>
        <w:t>th</w:t>
      </w:r>
      <w:r>
        <w:t>, 2016. Wharton Budget Model. http://budgetmodel.wharton.upenn.edu/issues/2016/1/27/the-effects-of-immigration-on-the-united-states-economy)-SB</w:t>
      </w:r>
    </w:p>
    <w:p w:rsidR="00AA5D08" w:rsidRDefault="00AA5D08" w:rsidP="00AA5D08">
      <w:pPr>
        <w:rPr>
          <w:rStyle w:val="StyleUnderline"/>
        </w:rPr>
      </w:pPr>
      <w:r w:rsidRPr="00FE5EF3">
        <w:rPr>
          <w:sz w:val="14"/>
        </w:rPr>
        <w:t xml:space="preserve">Has the surge in immigration since 1970 led to slower wage growth for native-born workers? Academic research does not provide much support for this claim. The evidence suggests that when immigration increases the supply of labor, firms increase investment to offset any reduction in capital per worker, thereby keeping average wages from falling over the long term. Moreover, immigrants are often imperfect substitutes for native-born workers in U.S. labor markets. That means they do not compete for the same jobs and put minimal downward pressure on natives’ wages. This might explain why competition from new immigrants has mostly affected earlier immigrants, who experienced significant reductions in wages from the surge in immigration. In contrast, </w:t>
      </w:r>
      <w:r w:rsidRPr="00EE36CE">
        <w:rPr>
          <w:rStyle w:val="StyleUnderline"/>
        </w:rPr>
        <w:t>studies find that immigration has actually raised average wages of native-born workers during the last few decades</w:t>
      </w:r>
      <w:r w:rsidRPr="00EE36CE">
        <w:rPr>
          <w:rStyle w:val="Emphasis"/>
        </w:rPr>
        <w:t>. Immigrants are at the forefront of innovation and ingenuity in the United States, accounting for a disproportionately high share of patent filings, science and technology graduates, and senior positions at top venture capital-funded firms</w:t>
      </w:r>
      <w:r w:rsidRPr="00FE5EF3">
        <w:rPr>
          <w:sz w:val="14"/>
        </w:rPr>
        <w:t xml:space="preserve">. In addition, </w:t>
      </w:r>
      <w:r w:rsidRPr="00EE36CE">
        <w:rPr>
          <w:rStyle w:val="StyleUnderline"/>
        </w:rPr>
        <w:t>the presence of immigrants often creates opportunities for less-skilled native workers to become more specialized in their work, thereby increasing their productivity</w:t>
      </w:r>
      <w:r w:rsidRPr="00FE5EF3">
        <w:rPr>
          <w:sz w:val="14"/>
        </w:rPr>
        <w:t>. Immigration generally also improves the government’s fiscal situation, as many immigrants pay more in taxes over a lifetime than they consume in government services. However, native-born residents of states with large concentrations of less-educated immigrants may face larger tax burdens, as these immigrants pay less in taxes and are more likely to send children to public schools. Labor Market Competition A popular view is that immigrants are taking jobs from American citizens. However</w:t>
      </w:r>
      <w:r w:rsidRPr="006410CF">
        <w:rPr>
          <w:rStyle w:val="StyleUnderline"/>
        </w:rPr>
        <w:t xml:space="preserve">, although immigrants increase the supply of labor, they also spend </w:t>
      </w:r>
      <w:r w:rsidRPr="00FE5EF3">
        <w:rPr>
          <w:sz w:val="14"/>
        </w:rPr>
        <w:t>their wages on homes, food, TVs and other goods and services and</w:t>
      </w:r>
      <w:r w:rsidRPr="006410CF">
        <w:rPr>
          <w:rStyle w:val="StyleUnderline"/>
        </w:rPr>
        <w:t xml:space="preserve"> expand domestic economic demand. This increased demand, in turn, generates more jobs </w:t>
      </w:r>
      <w:r w:rsidRPr="00FE5EF3">
        <w:rPr>
          <w:sz w:val="14"/>
        </w:rPr>
        <w:t>to build those homes, make and sell food, and transport TVs</w:t>
      </w:r>
      <w:r w:rsidRPr="006410CF">
        <w:rPr>
          <w:rStyle w:val="StyleUnderline"/>
        </w:rPr>
        <w:t xml:space="preserve">. </w:t>
      </w:r>
      <w:r w:rsidRPr="006410CF">
        <w:rPr>
          <w:rStyle w:val="Emphasis"/>
        </w:rPr>
        <w:t>Most empirical studies indicate long-term benefits for natives’ employment and wages from immigration, although some studies suggest that these gains come at the cost of short-term losses from lower wages and higher unemployment</w:t>
      </w:r>
      <w:r w:rsidRPr="00FE5EF3">
        <w:rPr>
          <w:sz w:val="14"/>
        </w:rPr>
        <w:t>. Standard economic theory implies that while higher labor supply from immigration may initially depress wages</w:t>
      </w:r>
      <w:r w:rsidRPr="00EE1B6C">
        <w:rPr>
          <w:rStyle w:val="StyleUnderline"/>
        </w:rPr>
        <w:t>, over time firms increase investment to restore the amount of capital per worker, which then restores wages. Steady growth in the capital-labor ratio prevents workers’ average productivity, and therefore their average wages from declining over the long run</w:t>
      </w:r>
      <w:r w:rsidRPr="00FE5EF3">
        <w:rPr>
          <w:sz w:val="14"/>
        </w:rPr>
        <w:t xml:space="preserve">. Figure 2 shows the pre-1980 trend in the capital-labor ratio extrapolated over the next few decades – the period when U.S. immigration accelerated. Consistent with the theory, the actual capital-labor ratio did not significantly or permanently deviate from that trend after 1980. While growth in the capital stock keeps average wages from falling, immigration may affect the relative wages of different types of workers by changing their relative supplies. As shown in Table 1, immigration over the last few decades has had a bimodal impact across education groups: The largest impact has been on the supply of workers without a high school degree and of workers at the high end of the education spectrum – those with a college or postgraduate degree. Relative to the native-born, recently-arrived immigrants are less likely to have completed high school. At the same time, at the higher end, recent immigrants are more likely to have completed college and hold advanced degrees than their native counterparts. Thus, immigration has primarily raised the supplies of the least and the most skilled workers. </w:t>
      </w:r>
      <w:r w:rsidRPr="00EE1B6C">
        <w:rPr>
          <w:rStyle w:val="StyleUnderline"/>
        </w:rPr>
        <w:t>Despite these increases in labor supply, in many cases immigrants appear to complement American-born workers rather than replacing them</w:t>
      </w:r>
      <w:r w:rsidRPr="00FE5EF3">
        <w:rPr>
          <w:sz w:val="14"/>
        </w:rPr>
        <w:t xml:space="preserve">. Because less-educated immigrants often lack the linguistic skills required for many jobs, they tend to take jobs in manual labor-intensive occupations such as agriculture and construction. Even for low-skilled native-born workers in these industries, the effects of increased competition from immigrants are ambiguous, as many take advantage of their superior communication abilities and shift into occupations where these skills are more valuable, such as personal services and sales. Similarly, highly educated immigrants face a disadvantage in communication-intensive jobs, and therefore tend to work in scientific and technical occupations. Highly skilled natives in management, media, and other culture- and language-dependent jobs face little competition from high skilled immigrants. The inflow of foreign labor is, therefore, concentrated in a subset of occupations that tend to employ many immigrants already. Consequently, it is earlier immigrants who face the greatest increase in competitive pressure. </w:t>
      </w:r>
    </w:p>
    <w:p w:rsidR="00AA5D08" w:rsidRDefault="00AA5D08" w:rsidP="00AA5D08">
      <w:pPr>
        <w:pStyle w:val="Heading4"/>
      </w:pPr>
      <w:r w:rsidRPr="00152F51">
        <w:t>Immigrants are</w:t>
      </w:r>
      <w:r>
        <w:t xml:space="preserve"> </w:t>
      </w:r>
      <w:r w:rsidRPr="00152F51">
        <w:t>drivers of innovation- key to growth</w:t>
      </w:r>
    </w:p>
    <w:p w:rsidR="00AA5D08" w:rsidRPr="0032061A" w:rsidRDefault="00AA5D08" w:rsidP="00AA5D08">
      <w:r w:rsidRPr="008C78E8">
        <w:rPr>
          <w:rStyle w:val="Style13ptBold"/>
        </w:rPr>
        <w:t>Smetters 16</w:t>
      </w:r>
      <w:r>
        <w:t xml:space="preserve"> (Kent Smetters is the Faculty Director of the Budget Model at UPenn-Wharton and the Boettner Professor in the Department of Business Economics and Public Policy at the Wharton School of the University of Pennsylvania. “The Effects Of Immigration On The United States’ Economy”. June 27</w:t>
      </w:r>
      <w:r w:rsidRPr="00CB4535">
        <w:rPr>
          <w:vertAlign w:val="superscript"/>
        </w:rPr>
        <w:t>th</w:t>
      </w:r>
      <w:r>
        <w:t>, 2016. Wharton Budget Model. http://budgetmodel.wharton.upenn.edu/issues/2016/1/27/the-effects-of-immigration-on-the-united-states-economy)-SB</w:t>
      </w:r>
    </w:p>
    <w:p w:rsidR="00AA5D08" w:rsidRDefault="00AA5D08" w:rsidP="00AA5D08">
      <w:pPr>
        <w:rPr>
          <w:rStyle w:val="Emphasis"/>
        </w:rPr>
      </w:pPr>
      <w:r w:rsidRPr="00EE1B6C">
        <w:rPr>
          <w:rStyle w:val="StyleUnderline"/>
        </w:rPr>
        <w:t xml:space="preserve">Immigrants also bring a wave of talent and ingenuity, accounting for a disproportionate share of workers in the fields most closely tied with </w:t>
      </w:r>
      <w:r w:rsidRPr="004D6152">
        <w:rPr>
          <w:rStyle w:val="StyleUnderline"/>
        </w:rPr>
        <w:t xml:space="preserve">innovation. </w:t>
      </w:r>
      <w:r w:rsidRPr="00433522">
        <w:t>A 2011 survey of the top fifty venture capital funded companies found that half had at least one immigrant founder and three quarters had immigrants in top management or research positions. A</w:t>
      </w:r>
      <w:r w:rsidRPr="0032061A">
        <w:rPr>
          <w:sz w:val="16"/>
        </w:rPr>
        <w:t xml:space="preserve"> significant share of advanced degrees awarded in science and engineering — often the foundation for innovation and job growth — go to foreign-born students with temporary visas studying in American universities. According to a 2012 National Science Board report, foreign students earned 27 percent of science and engineering master’s degrees in 2009. And in recent years, the number of foreign-born undergraduate students studying in American universities has grown rapidly, rising to 18 percent between 2011 and 2012. In 2011, </w:t>
      </w:r>
      <w:r w:rsidRPr="00195763">
        <w:rPr>
          <w:rStyle w:val="StyleUnderline"/>
        </w:rPr>
        <w:t>76 percent of patents from top 10 U.S. patent-producing universities had at least one foreign-born author</w:t>
      </w:r>
      <w:r w:rsidRPr="0032061A">
        <w:rPr>
          <w:sz w:val="16"/>
        </w:rPr>
        <w:t xml:space="preserve">. Indeed, </w:t>
      </w:r>
      <w:r w:rsidRPr="00195763">
        <w:rPr>
          <w:rStyle w:val="StyleUnderline"/>
        </w:rPr>
        <w:t>immigrants produce patents at double the rate as natives, and the presence of these immigrants generates positive spillovers on patenting by natives</w:t>
      </w:r>
      <w:r w:rsidRPr="0032061A">
        <w:rPr>
          <w:sz w:val="16"/>
        </w:rPr>
        <w:t xml:space="preserve">. </w:t>
      </w:r>
      <w:r w:rsidRPr="00195763">
        <w:rPr>
          <w:rStyle w:val="Emphasis"/>
        </w:rPr>
        <w:t>Economic theory suggests a direct link between a skilled and innovative labor force and faster GDP growth, and more than three quarters of U.S. growth over the last 150 years can be explained by improvements in education and research-driven innovation</w:t>
      </w:r>
      <w:r w:rsidRPr="0032061A">
        <w:rPr>
          <w:sz w:val="16"/>
        </w:rPr>
        <w:t xml:space="preserve">. Moreover, </w:t>
      </w:r>
      <w:r w:rsidRPr="00195763">
        <w:rPr>
          <w:rStyle w:val="Emphasis"/>
        </w:rPr>
        <w:t>states with a high concentration of foreign-born workers experience significantly faster productivity growth</w:t>
      </w:r>
      <w:r w:rsidRPr="0032061A">
        <w:rPr>
          <w:sz w:val="16"/>
        </w:rPr>
        <w:t xml:space="preserve">. As discussed earlier, </w:t>
      </w:r>
      <w:r w:rsidRPr="00195763">
        <w:rPr>
          <w:rStyle w:val="StyleUnderline"/>
        </w:rPr>
        <w:t xml:space="preserve">less-skilled natives often respond to increased competition from immigrants by leaving manual labor for occupations that emphasize language and communication skills. This greater specialization leads to a </w:t>
      </w:r>
      <w:r w:rsidRPr="0032061A">
        <w:rPr>
          <w:rStyle w:val="Emphasis"/>
        </w:rPr>
        <w:t xml:space="preserve">more efficient allocation of labor, raising the incomes and productivity of both natives and immigrants. </w:t>
      </w:r>
    </w:p>
    <w:p w:rsidR="00AA5D08" w:rsidRDefault="00AA5D08" w:rsidP="00AA5D08">
      <w:pPr>
        <w:pStyle w:val="Heading4"/>
      </w:pPr>
      <w:r>
        <w:t xml:space="preserve">Immigrants boost US wages and the economy – multiple warrants </w:t>
      </w:r>
    </w:p>
    <w:p w:rsidR="00AA5D08" w:rsidRDefault="00AA5D08" w:rsidP="00AA5D08">
      <w:r w:rsidRPr="00B20125">
        <w:rPr>
          <w:rStyle w:val="Style13ptBold"/>
        </w:rPr>
        <w:t>Kugler and Oakford, 2013</w:t>
      </w:r>
      <w:r>
        <w:t xml:space="preserve"> (Adriana Kugler and Patrick Oakford,</w:t>
      </w:r>
      <w:r w:rsidRPr="00B20125">
        <w:t xml:space="preserve"> </w:t>
      </w:r>
      <w:r>
        <w:t xml:space="preserve">Adriana Kugler is a Senior Fellow at the Center for American Progress and a full professor of public policy at Georgetown University. Patrick Oakford is a Research Assistant on the Economic and Immigration Policy teams at the Center, Immigration Helps American Workers’ Wages and Job Opportunities, Center for American Progress, August 29, 2013, </w:t>
      </w:r>
      <w:hyperlink r:id="rId60" w:history="1">
        <w:r w:rsidRPr="0086098F">
          <w:rPr>
            <w:rStyle w:val="Hyperlink"/>
          </w:rPr>
          <w:t>https://www.americanprogress.org/issues/immigration/news/2013/08/29/73203/immigration-helps-american-workers-wages-and-job-opportunities/</w:t>
        </w:r>
      </w:hyperlink>
      <w:r>
        <w:t xml:space="preserve">) – RK </w:t>
      </w:r>
    </w:p>
    <w:p w:rsidR="00AA5D08" w:rsidRDefault="00AA5D08" w:rsidP="00AA5D08"/>
    <w:p w:rsidR="00AA5D08" w:rsidRPr="00313060" w:rsidRDefault="00AA5D08" w:rsidP="00AA5D08">
      <w:pPr>
        <w:rPr>
          <w:rStyle w:val="StyleUnderline"/>
        </w:rPr>
      </w:pPr>
      <w:r w:rsidRPr="00313060">
        <w:rPr>
          <w:rStyle w:val="StyleUnderline"/>
        </w:rPr>
        <w:t xml:space="preserve">Research shows that immigration will positively affect U.S. workers’ wages and employment. </w:t>
      </w:r>
      <w:r w:rsidRPr="00433522">
        <w:t>How can that be?</w:t>
      </w:r>
      <w:r w:rsidRPr="00313060">
        <w:rPr>
          <w:rStyle w:val="StyleUnderline"/>
        </w:rPr>
        <w:t xml:space="preserve"> </w:t>
      </w:r>
      <w:r w:rsidRPr="00433522">
        <w:t>While</w:t>
      </w:r>
      <w:r w:rsidRPr="00313060">
        <w:rPr>
          <w:rStyle w:val="StyleUnderline"/>
        </w:rPr>
        <w:t xml:space="preserve"> overly simplistic views of economic theory </w:t>
      </w:r>
      <w:r w:rsidRPr="00433522">
        <w:t>might suggest that wages will decline in the short run as the supply of labor increases,</w:t>
      </w:r>
      <w:r w:rsidRPr="00313060">
        <w:rPr>
          <w:rStyle w:val="StyleUnderline"/>
        </w:rPr>
        <w:t xml:space="preserve"> this is not the case with immigration for two reasons.</w:t>
      </w:r>
    </w:p>
    <w:p w:rsidR="00AA5D08" w:rsidRPr="00313060" w:rsidRDefault="00AA5D08" w:rsidP="00AA5D08">
      <w:pPr>
        <w:rPr>
          <w:rStyle w:val="StyleUnderline"/>
        </w:rPr>
      </w:pPr>
      <w:r>
        <w:t xml:space="preserve">First, </w:t>
      </w:r>
      <w:r w:rsidRPr="00313060">
        <w:rPr>
          <w:rStyle w:val="StyleUnderline"/>
        </w:rPr>
        <w:t xml:space="preserve">immigrants generally do not have a direct negative impact on the earnings of native-born workers, as </w:t>
      </w:r>
      <w:r w:rsidRPr="00313060">
        <w:rPr>
          <w:rStyle w:val="Emphasis"/>
        </w:rPr>
        <w:t>native-born workers and immigrant workers</w:t>
      </w:r>
      <w:r w:rsidRPr="00313060">
        <w:rPr>
          <w:rStyle w:val="StyleUnderline"/>
        </w:rPr>
        <w:t xml:space="preserve"> generally </w:t>
      </w:r>
      <w:r w:rsidRPr="00313060">
        <w:rPr>
          <w:rStyle w:val="Emphasis"/>
        </w:rPr>
        <w:t>complement each other</w:t>
      </w:r>
      <w:r w:rsidRPr="00313060">
        <w:rPr>
          <w:rStyle w:val="StyleUnderline"/>
        </w:rPr>
        <w:t xml:space="preserve"> rather than compete for the same job</w:t>
      </w:r>
      <w:r>
        <w:t xml:space="preserve">. Native-born workers and immigrants </w:t>
      </w:r>
      <w:r w:rsidRPr="00313060">
        <w:rPr>
          <w:rStyle w:val="StyleUnderline"/>
        </w:rPr>
        <w:t>tend to have different skill sets and therefore seek different types of jobs</w:t>
      </w:r>
      <w:r>
        <w:t xml:space="preserve">. </w:t>
      </w:r>
      <w:r w:rsidRPr="00433522">
        <w:t>Thus, immigrants are not increasing the labor market competition for native-born workers and therefore do not negatively affect American workers’ earnings.</w:t>
      </w:r>
    </w:p>
    <w:p w:rsidR="00AA5D08" w:rsidRDefault="00AA5D08" w:rsidP="00AA5D08">
      <w:r>
        <w:t>To be sure</w:t>
      </w:r>
      <w:r w:rsidRPr="00433522">
        <w:t>, there are some instances when immigrants and the native born are similarly skilled and substitutable</w:t>
      </w:r>
      <w:r>
        <w:t xml:space="preserve"> for similar jobs. </w:t>
      </w:r>
      <w:r w:rsidRPr="00313060">
        <w:rPr>
          <w:rStyle w:val="Emphasis"/>
        </w:rPr>
        <w:t>Recent research has found, however, that firms respond to an increase in the supply of labor by expanding their business</w:t>
      </w:r>
      <w:r w:rsidRPr="00313060">
        <w:rPr>
          <w:rStyle w:val="StyleUnderline"/>
        </w:rPr>
        <w:t>. Thus, an increased supply of labor as a result of immigration is easily absorbed into the labor market as a result of increased demand for labor, without lowering the wages</w:t>
      </w:r>
      <w:r>
        <w:t xml:space="preserve"> of native-born workers.</w:t>
      </w:r>
    </w:p>
    <w:p w:rsidR="00AA5D08" w:rsidRPr="00313060" w:rsidRDefault="00AA5D08" w:rsidP="00AA5D08">
      <w:pPr>
        <w:rPr>
          <w:rStyle w:val="StyleUnderline"/>
        </w:rPr>
      </w:pPr>
      <w:r>
        <w:t xml:space="preserve">Second, </w:t>
      </w:r>
      <w:r w:rsidRPr="00313060">
        <w:rPr>
          <w:rStyle w:val="StyleUnderline"/>
        </w:rPr>
        <w:t xml:space="preserve">research finds </w:t>
      </w:r>
      <w:r w:rsidRPr="00433522">
        <w:t>small but positive impacts on native-born workers because of the indirect effects that immigrants have on the labor market and economy.</w:t>
      </w:r>
      <w:r>
        <w:t xml:space="preserve"> As economists Michael Clemens and Robert Lynch explain in The New Republic, </w:t>
      </w:r>
      <w:r w:rsidRPr="00313060">
        <w:rPr>
          <w:rStyle w:val="StyleUnderline"/>
        </w:rPr>
        <w:t>“In some areas of the economy, lesser skilled immigrants have kept entire industries alive</w:t>
      </w:r>
      <w:r w:rsidRPr="00433522">
        <w:t>.” This not only helps native-born workers within the industries but also native-born workers whose jobs are associated or closely connected to those industries.</w:t>
      </w:r>
    </w:p>
    <w:p w:rsidR="00AA5D08" w:rsidRPr="00313060" w:rsidRDefault="00AA5D08" w:rsidP="00AA5D08">
      <w:pPr>
        <w:rPr>
          <w:rStyle w:val="StyleUnderline"/>
        </w:rPr>
      </w:pPr>
      <w:r w:rsidRPr="00313060">
        <w:rPr>
          <w:rStyle w:val="Emphasis"/>
        </w:rPr>
        <w:t>Research shows, for example, that as new immigrants come into the country, the number of jobs offshored in the manufacturing sector decreases</w:t>
      </w:r>
      <w:r>
        <w:t xml:space="preserve">. </w:t>
      </w:r>
      <w:r w:rsidRPr="00313060">
        <w:rPr>
          <w:rStyle w:val="StyleUnderline"/>
        </w:rPr>
        <w:t xml:space="preserve">By ensuring that more manufacturing jobs stay in the United States, </w:t>
      </w:r>
      <w:r w:rsidRPr="00433522">
        <w:t>not only do native-born manufacturing workers benefit, but the demand for services that the manufacturing industry relies upon—such as the transportation of manufacture goods throughout the United States—also remains high. Thus the “upstream” jobs held by native-born workers in industries associated with manufacturing are also better off as a result of immigration.</w:t>
      </w:r>
    </w:p>
    <w:p w:rsidR="00AA5D08" w:rsidRPr="00433522" w:rsidRDefault="00AA5D08" w:rsidP="00AA5D08">
      <w:r>
        <w:t xml:space="preserve">Moreover, when one considers how immigration affects different groups of American workers who may be the most likely to compete with immigrants, the positive story still holds true. </w:t>
      </w:r>
      <w:r w:rsidRPr="00313060">
        <w:rPr>
          <w:rStyle w:val="StyleUnderline"/>
        </w:rPr>
        <w:t xml:space="preserve">Research finds that as immigrants enter the labor market, </w:t>
      </w:r>
      <w:r w:rsidRPr="00313060">
        <w:rPr>
          <w:rStyle w:val="Emphasis"/>
        </w:rPr>
        <w:t>African Americans respond to these changes in the workforce by moving up to higher-skilled</w:t>
      </w:r>
      <w:r w:rsidRPr="00313060">
        <w:rPr>
          <w:rStyle w:val="StyleUnderline"/>
        </w:rPr>
        <w:t>—and presumably higher-paying—</w:t>
      </w:r>
      <w:r w:rsidRPr="00313060">
        <w:rPr>
          <w:rStyle w:val="Emphasis"/>
        </w:rPr>
        <w:t>jobs</w:t>
      </w:r>
      <w:r w:rsidRPr="00313060">
        <w:rPr>
          <w:rStyle w:val="StyleUnderline"/>
        </w:rPr>
        <w:t>.</w:t>
      </w:r>
      <w:r>
        <w:t xml:space="preserve"> In fact, </w:t>
      </w:r>
      <w:r w:rsidRPr="00433522">
        <w:t>African Americans are three times more likely to transition to higher-skilled jobs as a result of immigration than non-African American workers. Recent evidence similarly shows that an increase in immigration of the magnitude implied by S. 744 would increase the earnings of more educated Hispanic women and men by 1.1 percent and 2.25 percent, respectively.</w:t>
      </w:r>
    </w:p>
    <w:p w:rsidR="00AA5D08" w:rsidRDefault="00AA5D08" w:rsidP="00AA5D08"/>
    <w:p w:rsidR="00AA5D08" w:rsidRDefault="00AA5D08" w:rsidP="00AA5D08">
      <w:pPr>
        <w:pStyle w:val="Heading4"/>
      </w:pPr>
      <w:r>
        <w:t xml:space="preserve">immigration causes economic growth – 20 years of studies  </w:t>
      </w:r>
    </w:p>
    <w:p w:rsidR="00AA5D08" w:rsidRDefault="00AA5D08" w:rsidP="00AA5D08">
      <w:r w:rsidRPr="00F8298F">
        <w:rPr>
          <w:rStyle w:val="Style13ptBold"/>
        </w:rPr>
        <w:t>Berenson, 2016</w:t>
      </w:r>
      <w:r>
        <w:t xml:space="preserve"> (TESSA BERENSON, White House Correspondent at Time Magazine, Immigration Doesn't Hurt Native Jobs or Wages in the U.S., Report Finds,</w:t>
      </w:r>
      <w:r w:rsidRPr="00F8298F">
        <w:t xml:space="preserve"> Time</w:t>
      </w:r>
      <w:r>
        <w:t xml:space="preserve"> Magazine, September 21, 2016, </w:t>
      </w:r>
      <w:hyperlink r:id="rId61" w:history="1">
        <w:r w:rsidRPr="0086098F">
          <w:rPr>
            <w:rStyle w:val="Hyperlink"/>
          </w:rPr>
          <w:t>http://time.com/4503313/immigration-wages-employment-economy-study/</w:t>
        </w:r>
      </w:hyperlink>
      <w:r>
        <w:t xml:space="preserve">) – RK </w:t>
      </w:r>
    </w:p>
    <w:p w:rsidR="00AA5D08" w:rsidRDefault="00AA5D08" w:rsidP="00AA5D08"/>
    <w:p w:rsidR="00AA5D08" w:rsidRPr="0094677B" w:rsidRDefault="00AA5D08" w:rsidP="00AA5D08">
      <w:pPr>
        <w:rPr>
          <w:rStyle w:val="StyleUnderline"/>
        </w:rPr>
      </w:pPr>
      <w:r w:rsidRPr="0094677B">
        <w:rPr>
          <w:rStyle w:val="StyleUnderline"/>
        </w:rPr>
        <w:t>Immigration has an overall positive impact on economic growth in the United States and has small-to-no effects on wages and employment for native-born workers, according to a new report.</w:t>
      </w:r>
    </w:p>
    <w:p w:rsidR="00AA5D08" w:rsidRPr="0094677B" w:rsidRDefault="00AA5D08" w:rsidP="00AA5D08">
      <w:pPr>
        <w:rPr>
          <w:rStyle w:val="StyleUnderline"/>
        </w:rPr>
      </w:pPr>
      <w:r>
        <w:t xml:space="preserve">Prepared by the </w:t>
      </w:r>
      <w:r w:rsidRPr="0094677B">
        <w:rPr>
          <w:rStyle w:val="StyleUnderline"/>
        </w:rPr>
        <w:t>National Academies of Sciences, Engineering, and Medicine</w:t>
      </w:r>
      <w:r>
        <w:t xml:space="preserve">, the report </w:t>
      </w:r>
      <w:r w:rsidRPr="0094677B">
        <w:rPr>
          <w:rStyle w:val="StyleUnderline"/>
        </w:rPr>
        <w:t xml:space="preserve">looked at </w:t>
      </w:r>
      <w:r w:rsidRPr="0094677B">
        <w:rPr>
          <w:rStyle w:val="Emphasis"/>
        </w:rPr>
        <w:t>immigration trends over the past 20 years</w:t>
      </w:r>
      <w:r w:rsidRPr="0094677B">
        <w:rPr>
          <w:rStyle w:val="StyleUnderline"/>
        </w:rPr>
        <w:t xml:space="preserve"> to assess the economic impact of the now more than 40 million people living in the United States who were born in other countries. It found that immigration has an overall positive long-term impact on the economy.</w:t>
      </w:r>
    </w:p>
    <w:p w:rsidR="00AA5D08" w:rsidRPr="0094677B" w:rsidRDefault="00AA5D08" w:rsidP="00AA5D08">
      <w:pPr>
        <w:rPr>
          <w:rStyle w:val="StyleUnderline"/>
        </w:rPr>
      </w:pPr>
      <w:r>
        <w:t xml:space="preserve">It’s true that first generation immigrants can take more money from state, local and federal governments than native-born citizens, and that especially on a state and local level, it can be costly to educate the children of immigrants. But the </w:t>
      </w:r>
      <w:r w:rsidRPr="0094677B">
        <w:rPr>
          <w:rStyle w:val="StyleUnderline"/>
        </w:rPr>
        <w:t>report found that as adults, children of immigrants in the next generation are huge boosters of the economy, contributing more to the government in taxes than either their first-generation parents or native-born citizens.</w:t>
      </w:r>
    </w:p>
    <w:p w:rsidR="00AA5D08" w:rsidRDefault="00AA5D08" w:rsidP="00AA5D08"/>
    <w:p w:rsidR="00AA5D08" w:rsidRDefault="00AA5D08" w:rsidP="00AA5D08"/>
    <w:p w:rsidR="00AA5D08" w:rsidRDefault="00AA5D08" w:rsidP="00AA5D08">
      <w:pPr>
        <w:pStyle w:val="Heading4"/>
      </w:pPr>
      <w:r>
        <w:t xml:space="preserve">Immigration boosts the economy and wages – growth and productivity </w:t>
      </w:r>
    </w:p>
    <w:p w:rsidR="00AA5D08" w:rsidRDefault="00AA5D08" w:rsidP="00AA5D08">
      <w:r w:rsidRPr="0060226A">
        <w:rPr>
          <w:rStyle w:val="Style13ptBold"/>
        </w:rPr>
        <w:t>Varas, 2017</w:t>
      </w:r>
      <w:r>
        <w:t xml:space="preserve"> (Director of Immigration and Trade Policy at the American Action Forum, How Immigration Helps U.S. Workers and the Economy, American Forum Action, March 20, 2017, </w:t>
      </w:r>
      <w:hyperlink r:id="rId62" w:history="1">
        <w:r w:rsidRPr="0086098F">
          <w:rPr>
            <w:rStyle w:val="Hyperlink"/>
          </w:rPr>
          <w:t>https://www.americanactionforum.org/insight/immigration-helps-u-s-workers-economy/</w:t>
        </w:r>
      </w:hyperlink>
      <w:r>
        <w:t xml:space="preserve">) – RK </w:t>
      </w:r>
    </w:p>
    <w:p w:rsidR="00AA5D08" w:rsidRPr="006876B7" w:rsidRDefault="00AA5D08" w:rsidP="00AA5D08"/>
    <w:p w:rsidR="00AA5D08" w:rsidRDefault="00AA5D08" w:rsidP="00AA5D08">
      <w:r w:rsidRPr="00433522">
        <w:t>The number of jobs in the United States is not fixed</w:t>
      </w:r>
      <w:r w:rsidRPr="0060226A">
        <w:rPr>
          <w:rStyle w:val="StyleUnderline"/>
        </w:rPr>
        <w:t>. As the U.S. population and labor force has increased, so has total employment</w:t>
      </w:r>
      <w:r>
        <w:t xml:space="preserve">. </w:t>
      </w:r>
      <w:r w:rsidRPr="00433522">
        <w:t>Therefore</w:t>
      </w:r>
      <w:r w:rsidRPr="0060226A">
        <w:rPr>
          <w:rStyle w:val="StyleUnderline"/>
        </w:rPr>
        <w:t>, adding foreign workers to the economy does not crowd-out employment for native workers</w:t>
      </w:r>
      <w:r>
        <w:t xml:space="preserve">. To the contrary, </w:t>
      </w:r>
      <w:r w:rsidRPr="0060226A">
        <w:rPr>
          <w:rStyle w:val="StyleUnderline"/>
        </w:rPr>
        <w:t>immigration generates growth and employment opportunities by increasing the total number of people in the United States. A larger population leads to increased consumption levels, higher demand, and more production</w:t>
      </w:r>
      <w:r>
        <w:t>.</w:t>
      </w:r>
    </w:p>
    <w:p w:rsidR="00AA5D08" w:rsidRPr="0060226A" w:rsidRDefault="00AA5D08" w:rsidP="00AA5D08">
      <w:pPr>
        <w:rPr>
          <w:rStyle w:val="StyleUnderline"/>
        </w:rPr>
      </w:pPr>
      <w:r>
        <w:t xml:space="preserve">One study from the National Bureau of Economic Research (NBER) found that immigration leads to </w:t>
      </w:r>
      <w:r w:rsidRPr="0060226A">
        <w:rPr>
          <w:rStyle w:val="StyleUnderline"/>
        </w:rPr>
        <w:t>labor specialization, which increases total factor productivity</w:t>
      </w:r>
      <w:r>
        <w:t xml:space="preserve">. This is not surprising: research shows that </w:t>
      </w:r>
      <w:r w:rsidRPr="0060226A">
        <w:rPr>
          <w:rStyle w:val="StyleUnderline"/>
        </w:rPr>
        <w:t xml:space="preserve">immigrant and native workers are imperfect substitutes. They gravitate toward different types of jobs due to varying language skills, education levels, and levels of experience. These </w:t>
      </w:r>
      <w:r w:rsidRPr="0060226A">
        <w:rPr>
          <w:rStyle w:val="Emphasis"/>
        </w:rPr>
        <w:t>productivity advances have resulted in income gains for American workers</w:t>
      </w:r>
      <w:r>
        <w:t xml:space="preserve">. </w:t>
      </w:r>
      <w:r w:rsidRPr="0060226A">
        <w:rPr>
          <w:rStyle w:val="StyleUnderline"/>
        </w:rPr>
        <w:t>Specifically, the study found that a 1 percent increase in immigrant employment per state leads to a 0.5 percent increase in income per worker.</w:t>
      </w:r>
    </w:p>
    <w:p w:rsidR="00AA5D08" w:rsidRDefault="00AA5D08" w:rsidP="00AA5D08">
      <w:r>
        <w:t xml:space="preserve">Other </w:t>
      </w:r>
      <w:r w:rsidRPr="00433522">
        <w:t>studies have confirmed the income benefits of immigration</w:t>
      </w:r>
      <w:r>
        <w:t xml:space="preserve">. </w:t>
      </w:r>
      <w:r w:rsidRPr="00433522">
        <w:t>While examining high levels of immigration to the United States between 1990 and 2004,</w:t>
      </w:r>
      <w:r w:rsidRPr="0060226A">
        <w:rPr>
          <w:rStyle w:val="StyleUnderline"/>
        </w:rPr>
        <w:t xml:space="preserve"> researchers found that native-born U.S. workers experienced corresponding short-run and long-run increases in wages. Approximately 90 percent of the U.S.-born labor force gained </w:t>
      </w:r>
      <w:r w:rsidRPr="00433522">
        <w:t>from immigration</w:t>
      </w:r>
      <w:r>
        <w:t>, while the individuals whose wages were most negatively affected were previous immigrants. Immigration also caused small, negative effects on the wages of U.S.-born workers without a high school degree.</w:t>
      </w:r>
    </w:p>
    <w:p w:rsidR="00AA5D08" w:rsidRPr="0060226A" w:rsidRDefault="00AA5D08" w:rsidP="00AA5D08">
      <w:pPr>
        <w:rPr>
          <w:rStyle w:val="StyleUnderline"/>
        </w:rPr>
      </w:pPr>
      <w:r>
        <w:t xml:space="preserve">It is not uncommon for U.S. workers with less than a high school education to be somewhat negatively affected by immigration. This is because their skill sets more closely match new immigrants than other workers. However, </w:t>
      </w:r>
      <w:r w:rsidRPr="0060226A">
        <w:rPr>
          <w:rStyle w:val="StyleUnderline"/>
        </w:rPr>
        <w:t>workers without a high school degree only represent 8 percent of the U.S. labor force</w:t>
      </w:r>
      <w:r>
        <w:t xml:space="preserve">. </w:t>
      </w:r>
      <w:r w:rsidRPr="0060226A">
        <w:t>Improving the availability of job training for all workers, including those displaced by immigration, would help to ease these labor market shifts.</w:t>
      </w:r>
    </w:p>
    <w:p w:rsidR="00AA5D08" w:rsidRDefault="00AA5D08" w:rsidP="00AA5D08"/>
    <w:p w:rsidR="00AA5D08" w:rsidRDefault="00AA5D08" w:rsidP="00AA5D08"/>
    <w:p w:rsidR="00AA5D08" w:rsidRDefault="00AA5D08" w:rsidP="00AA5D08"/>
    <w:p w:rsidR="00AA5D08" w:rsidRDefault="00AA5D08" w:rsidP="00AA5D08"/>
    <w:p w:rsidR="00AA5D08" w:rsidRDefault="00AA5D08" w:rsidP="00AA5D08">
      <w:pPr>
        <w:rPr>
          <w:rFonts w:eastAsiaTheme="majorEastAsia" w:cstheme="majorBidi"/>
          <w:b/>
          <w:sz w:val="32"/>
          <w:szCs w:val="24"/>
          <w:u w:val="single"/>
        </w:rPr>
      </w:pPr>
    </w:p>
    <w:p w:rsidR="00AA5D08" w:rsidRDefault="00AA5D08" w:rsidP="00AA5D08">
      <w:pPr>
        <w:rPr>
          <w:b/>
          <w:iCs/>
          <w:u w:val="single"/>
        </w:rPr>
      </w:pPr>
    </w:p>
    <w:p w:rsidR="00AA5D08" w:rsidRPr="006D1C9B" w:rsidRDefault="00AA5D08" w:rsidP="00AA5D08">
      <w:pPr>
        <w:pStyle w:val="Heading3"/>
      </w:pPr>
      <w:r>
        <w:t>LT - Refugees</w:t>
      </w:r>
    </w:p>
    <w:p w:rsidR="00AA5D08" w:rsidRDefault="00AA5D08" w:rsidP="00AA5D08">
      <w:pPr>
        <w:pStyle w:val="Heading4"/>
      </w:pPr>
      <w:r>
        <w:t xml:space="preserve">More refugees boost the economy and native wages – studies and other countries prove </w:t>
      </w:r>
    </w:p>
    <w:p w:rsidR="00AA5D08" w:rsidRDefault="00AA5D08" w:rsidP="00AA5D08">
      <w:r w:rsidRPr="001134D0">
        <w:rPr>
          <w:rStyle w:val="Style13ptBold"/>
        </w:rPr>
        <w:t>Varas 2016</w:t>
      </w:r>
      <w:r>
        <w:t xml:space="preserve"> (Jacqueline Varas, Director of Immigration and Trade Policy at the American Action Forum, New Study Suggests Refugee Entry Would Not Harm U.S. Job Market, American Action Forum, February 8, 2016, </w:t>
      </w:r>
      <w:hyperlink r:id="rId63" w:history="1">
        <w:r w:rsidRPr="000764D8">
          <w:rPr>
            <w:rStyle w:val="Hyperlink"/>
          </w:rPr>
          <w:t>https://www.americanactionforum.org/insight/new-study-suggests-refugee-entry-would-not-harm-u-s-job-market/</w:t>
        </w:r>
      </w:hyperlink>
      <w:r>
        <w:t xml:space="preserve">) – RK </w:t>
      </w:r>
    </w:p>
    <w:p w:rsidR="00AA5D08" w:rsidRPr="006D1C9B" w:rsidRDefault="00AA5D08" w:rsidP="00AA5D08">
      <w:r>
        <w:t xml:space="preserve">National security concerns are valid and difficult to address, but </w:t>
      </w:r>
      <w:r w:rsidRPr="00335335">
        <w:rPr>
          <w:rStyle w:val="StyleUnderline"/>
        </w:rPr>
        <w:t>from a labor market perspective, would accepting Syrian refugees harm the U.S. economy?</w:t>
      </w:r>
      <w:r>
        <w:t xml:space="preserve"> Last December, the National Bureau of Economic Analysis (NBER) released a report examining the most recent large-scale refugee wave to the United States. This influx, coined the Mariel Boatlift of 1980, brought to Miami 125,000 migrants fleeing Cuba’s economic downturn. NBER analyzed the labor market impacts on Miami and 43 surrounding cities using a synthetic control method, where the actual effects were compared to a control group scenario. The control group simulated what labor market conditions would have been without the refugee wave. NBER focused exclusively on high school dropouts, as more than half of the Cuban refugees did not hold high school degrees. Furthermore, the Boatlift generated a 15 to 18 percent increase in high school drop-outs, compared to a 3 to 6 percent increase in more educated workers. </w:t>
      </w:r>
      <w:r w:rsidRPr="00433522">
        <w:rPr>
          <w:rStyle w:val="StyleUnderline"/>
        </w:rPr>
        <w:t xml:space="preserve">Even with this boost in labor market competition, NBER found no significant difference in wages or unemployment between non-Cubans in Miami and non-Cubans </w:t>
      </w:r>
      <w:r w:rsidRPr="00433522">
        <w:t>in the control group.</w:t>
      </w:r>
      <w:r>
        <w:t xml:space="preserve"> NBER’s findings are not too surprising. </w:t>
      </w:r>
      <w:r w:rsidRPr="00433522">
        <w:t>The consensus from existing literature is that</w:t>
      </w:r>
      <w:r w:rsidRPr="00335335">
        <w:rPr>
          <w:rStyle w:val="StyleUnderline"/>
        </w:rPr>
        <w:t xml:space="preserve"> increasing the foreign-born population has little labor market impact on the native-born.</w:t>
      </w:r>
      <w:r>
        <w:rPr>
          <w:rStyle w:val="StyleUnderline"/>
        </w:rPr>
        <w:t xml:space="preserve"> </w:t>
      </w:r>
      <w:r w:rsidRPr="00433522">
        <w:t>If anything,</w:t>
      </w:r>
      <w:r w:rsidRPr="00335335">
        <w:rPr>
          <w:rStyle w:val="StyleUnderline"/>
        </w:rPr>
        <w:t xml:space="preserve"> it has shown to produce positive economic benefits for native workers on average</w:t>
      </w:r>
      <w:r>
        <w:t xml:space="preserve">. </w:t>
      </w:r>
      <w:r w:rsidRPr="00335335">
        <w:rPr>
          <w:rStyle w:val="Emphasis"/>
        </w:rPr>
        <w:t>Any negative effects tend to be small, concentrated within less-educated workers, and only in the short-run</w:t>
      </w:r>
      <w:r w:rsidRPr="00335335">
        <w:rPr>
          <w:rStyle w:val="StyleUnderline"/>
        </w:rPr>
        <w:t>.</w:t>
      </w:r>
      <w:r>
        <w:rPr>
          <w:rStyle w:val="StyleUnderline"/>
        </w:rPr>
        <w:t xml:space="preserve"> </w:t>
      </w:r>
      <w:r w:rsidRPr="00433522">
        <w:t>A 2006</w:t>
      </w:r>
      <w:r w:rsidRPr="00335335">
        <w:rPr>
          <w:rStyle w:val="StyleUnderline"/>
        </w:rPr>
        <w:t xml:space="preserve"> NBER study found </w:t>
      </w:r>
      <w:r w:rsidRPr="00433522">
        <w:t>that</w:t>
      </w:r>
      <w:r w:rsidRPr="00335335">
        <w:rPr>
          <w:rStyle w:val="StyleUnderline"/>
        </w:rPr>
        <w:t xml:space="preserve"> increased immigration levels </w:t>
      </w:r>
      <w:r w:rsidRPr="00433522">
        <w:t xml:space="preserve">in the U.S. from 1990 to 2004 </w:t>
      </w:r>
      <w:r w:rsidRPr="00433522">
        <w:rPr>
          <w:rStyle w:val="StyleUnderline"/>
        </w:rPr>
        <w:t>had</w:t>
      </w:r>
      <w:r w:rsidRPr="00335335">
        <w:rPr>
          <w:rStyle w:val="StyleUnderline"/>
        </w:rPr>
        <w:t xml:space="preserve"> </w:t>
      </w:r>
      <w:r w:rsidRPr="00335335">
        <w:rPr>
          <w:rStyle w:val="Emphasis"/>
        </w:rPr>
        <w:t>largely positive impacts on native wages</w:t>
      </w:r>
      <w:r w:rsidRPr="00335335">
        <w:rPr>
          <w:rStyle w:val="StyleUnderline"/>
        </w:rPr>
        <w:t>.</w:t>
      </w:r>
      <w:r>
        <w:rPr>
          <w:rStyle w:val="StyleUnderline"/>
        </w:rPr>
        <w:t xml:space="preserve"> </w:t>
      </w:r>
      <w:r w:rsidRPr="00433522">
        <w:t>The only individuals hurt by the labor force competition were previous immigrants: those who had come to the U.S. earlier and were in direct competition with the new immigrant wor</w:t>
      </w:r>
      <w:r>
        <w:t xml:space="preserve">kers. </w:t>
      </w:r>
      <w:r w:rsidRPr="00335335">
        <w:rPr>
          <w:rStyle w:val="StyleUnderline"/>
        </w:rPr>
        <w:t>Immigration critics argue that raising the supply of workers increases competition for jobs.</w:t>
      </w:r>
      <w:r>
        <w:rPr>
          <w:rStyle w:val="StyleUnderline"/>
        </w:rPr>
        <w:t xml:space="preserve"> </w:t>
      </w:r>
      <w:r w:rsidRPr="00335335">
        <w:rPr>
          <w:rStyle w:val="StyleUnderline"/>
        </w:rPr>
        <w:t>That may be true to an extent, but the number of jobs in our economy is not fixed.</w:t>
      </w:r>
      <w:r>
        <w:rPr>
          <w:rStyle w:val="StyleUnderline"/>
        </w:rPr>
        <w:t xml:space="preserve"> </w:t>
      </w:r>
      <w:r w:rsidRPr="00335335">
        <w:rPr>
          <w:rStyle w:val="StyleUnderline"/>
        </w:rPr>
        <w:t xml:space="preserve">The </w:t>
      </w:r>
      <w:r w:rsidRPr="00433522">
        <w:t>chart below demonstrates that</w:t>
      </w:r>
      <w:r w:rsidRPr="00335335">
        <w:rPr>
          <w:rStyle w:val="StyleUnderline"/>
        </w:rPr>
        <w:t xml:space="preserve"> </w:t>
      </w:r>
      <w:r w:rsidRPr="00335335">
        <w:rPr>
          <w:rStyle w:val="Emphasis"/>
        </w:rPr>
        <w:t>neither jobs nor the labor force is static; as the supply of workers grows, total employment grows along with it.</w:t>
      </w:r>
      <w:r>
        <w:rPr>
          <w:rStyle w:val="Emphasis"/>
        </w:rPr>
        <w:t xml:space="preserve"> </w:t>
      </w:r>
      <w:r>
        <w:rPr>
          <w:noProof/>
        </w:rPr>
        <w:drawing>
          <wp:inline distT="0" distB="0" distL="0" distR="0" wp14:anchorId="62CDBBB5" wp14:editId="09A6FE67">
            <wp:extent cx="2200039" cy="1322364"/>
            <wp:effectExtent l="0" t="0" r="0" b="0"/>
            <wp:docPr id="1" name="Picture 1" descr="https://www.americanactionforum.org/wp-content/uploads/2016/02/Labor-Force-vs-Emplo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americanactionforum.org/wp-content/uploads/2016/02/Labor-Force-vs-Employment.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210248" cy="1328500"/>
                    </a:xfrm>
                    <a:prstGeom prst="rect">
                      <a:avLst/>
                    </a:prstGeom>
                    <a:noFill/>
                    <a:ln>
                      <a:noFill/>
                    </a:ln>
                  </pic:spPr>
                </pic:pic>
              </a:graphicData>
            </a:graphic>
          </wp:inline>
        </w:drawing>
      </w:r>
      <w:r>
        <w:rPr>
          <w:rStyle w:val="Emphasis"/>
        </w:rPr>
        <w:t xml:space="preserve"> </w:t>
      </w:r>
      <w:r w:rsidRPr="00335335">
        <w:rPr>
          <w:rStyle w:val="StyleUnderline"/>
        </w:rPr>
        <w:t>Evidence suggests that an influx of Syrian migrants would not harm U.S. workers.</w:t>
      </w:r>
      <w:r>
        <w:rPr>
          <w:rStyle w:val="StyleUnderline"/>
        </w:rPr>
        <w:t xml:space="preserve"> </w:t>
      </w:r>
      <w:r w:rsidRPr="00335335">
        <w:rPr>
          <w:rStyle w:val="Emphasis"/>
        </w:rPr>
        <w:t>The movement of refugees has actually benefited Syria’s neighboring economies, boosting labor, demand, and output in countries like Turkey and Lebanon</w:t>
      </w:r>
      <w:r>
        <w:t>. While security is still an important consideration, the possible economic benefits should not be overlooked.</w:t>
      </w:r>
    </w:p>
    <w:p w:rsidR="00AA5D08" w:rsidRPr="005620C6" w:rsidRDefault="00AA5D08" w:rsidP="00AA5D08">
      <w:pPr>
        <w:pStyle w:val="Heading4"/>
      </w:pPr>
      <w:r>
        <w:t xml:space="preserve">Refugees expand the economy – job fill in and business development </w:t>
      </w:r>
    </w:p>
    <w:p w:rsidR="00AA5D08" w:rsidRDefault="00AA5D08" w:rsidP="00AA5D08">
      <w:r w:rsidRPr="005620C6">
        <w:rPr>
          <w:rStyle w:val="Style13ptBold"/>
        </w:rPr>
        <w:t>Cassidy, 2015</w:t>
      </w:r>
      <w:r>
        <w:t xml:space="preserve"> (John Cassidy, staff writer at The New Yorker and graduated from Oxford University and from the Columbia School of Journalism, The Economics of Syrian Refugees, the New Yorker, November 18, 2015, </w:t>
      </w:r>
      <w:hyperlink r:id="rId65" w:history="1">
        <w:r w:rsidRPr="000764D8">
          <w:rPr>
            <w:rStyle w:val="Hyperlink"/>
          </w:rPr>
          <w:t>https://www.newyorker.com/news/john-cassidy/the-economics-of-syrian-refugees</w:t>
        </w:r>
      </w:hyperlink>
      <w:r>
        <w:t xml:space="preserve">) – RK </w:t>
      </w:r>
    </w:p>
    <w:p w:rsidR="00AA5D08" w:rsidRDefault="00AA5D08" w:rsidP="00AA5D08">
      <w:r>
        <w:t xml:space="preserve">Let’s start with an obvious point: With up to seven million Syrians having been displaced by the civil war, many countries much smaller than the United States have already allowed in a lot more than ten thousand refugees. Since 2012 the European Union has received about 1.9 million requests for asylum, and even that number is dwarfed by the number of people who have sought refuge in countries adjacent to Syria. </w:t>
      </w:r>
      <w:r w:rsidRPr="00433522">
        <w:t>According to the United Nations,</w:t>
      </w:r>
      <w:r w:rsidRPr="005620C6">
        <w:rPr>
          <w:rStyle w:val="StyleUnderline"/>
        </w:rPr>
        <w:t xml:space="preserve"> Turkey has taken in an estimated 2.2 million, Lebanon 1.1 million, and Jordan six hundred and thirty thousand.</w:t>
      </w:r>
      <w:r>
        <w:rPr>
          <w:rStyle w:val="StyleUnderline"/>
        </w:rPr>
        <w:t xml:space="preserve"> </w:t>
      </w:r>
      <w:r>
        <w:t xml:space="preserve">Based purely upon these figures, </w:t>
      </w:r>
      <w:r w:rsidRPr="005620C6">
        <w:rPr>
          <w:rStyle w:val="StyleUnderline"/>
        </w:rPr>
        <w:t xml:space="preserve">you might think that the economies of these countries would be sagging under the burden, but they aren’t. </w:t>
      </w:r>
      <w:r w:rsidRPr="00433522">
        <w:t>According to a new report from the Paris-based Organization for Economic Co-Operation and Development,</w:t>
      </w:r>
      <w:r w:rsidRPr="005620C6">
        <w:rPr>
          <w:rStyle w:val="StyleUnderline"/>
        </w:rPr>
        <w:t xml:space="preserve"> the Turkish economy will expand by three per cent this year and by four per cent next year. Lebanon’s economy is also growing</w:t>
      </w:r>
      <w:r w:rsidRPr="00433522">
        <w:t>, at a rate of about two per cent this year, which will expand to more than three per cent next year, the World Bank reckons.</w:t>
      </w:r>
      <w:r w:rsidRPr="005620C6">
        <w:rPr>
          <w:rStyle w:val="StyleUnderline"/>
        </w:rPr>
        <w:t xml:space="preserve"> </w:t>
      </w:r>
      <w:r w:rsidRPr="00433522">
        <w:t>Despite an influx of refugees that now amounts to more than ten per cent of its population</w:t>
      </w:r>
      <w:r w:rsidRPr="005620C6">
        <w:rPr>
          <w:rStyle w:val="StyleUnderline"/>
        </w:rPr>
        <w:t>, Jordan, too, is bearing up</w:t>
      </w:r>
      <w:r>
        <w:t xml:space="preserve">. </w:t>
      </w:r>
      <w:r w:rsidRPr="005620C6">
        <w:rPr>
          <w:rStyle w:val="StyleUnderline"/>
        </w:rPr>
        <w:t xml:space="preserve">Its gross domestic product will rise </w:t>
      </w:r>
      <w:r w:rsidRPr="00433522">
        <w:t>by about three per cent this year, the International</w:t>
      </w:r>
      <w:r>
        <w:t xml:space="preserve"> Monetary Fund says. These figures make the point that, </w:t>
      </w:r>
      <w:r w:rsidRPr="005620C6">
        <w:rPr>
          <w:rStyle w:val="StyleUnderline"/>
        </w:rPr>
        <w:t xml:space="preserve">even in countries facing huge influxes of refugees, the impact on the economy as a whole is </w:t>
      </w:r>
      <w:r w:rsidRPr="00433522">
        <w:t>usually</w:t>
      </w:r>
      <w:r w:rsidRPr="005620C6">
        <w:rPr>
          <w:rStyle w:val="StyleUnderline"/>
        </w:rPr>
        <w:t xml:space="preserve"> not very large. The biggest challenges in accommodating refugees are social and political, rather than economic</w:t>
      </w:r>
      <w:r>
        <w:t xml:space="preserve">. To be sure, </w:t>
      </w:r>
      <w:r w:rsidRPr="005620C6">
        <w:rPr>
          <w:rStyle w:val="StyleUnderline"/>
        </w:rPr>
        <w:t xml:space="preserve">there is a cost to screening, housing, and feeding the entrants, but even in Turkey, which has received more Syrian refugees than any other country, </w:t>
      </w:r>
      <w:r w:rsidRPr="00433522">
        <w:t>this</w:t>
      </w:r>
      <w:r w:rsidRPr="005620C6">
        <w:rPr>
          <w:rStyle w:val="StyleUnderline"/>
        </w:rPr>
        <w:t xml:space="preserve"> cost has proved manageable.</w:t>
      </w:r>
      <w:r>
        <w:t xml:space="preserve"> In a blog post in September, Massimiliano Calì and Samia Sekkarie, two economists at the World Bank, </w:t>
      </w:r>
      <w:r w:rsidRPr="00433522">
        <w:t xml:space="preserve">noted, “The Turkish government has spent nearly 5.37 billion euros since the refugees first began arriving, entirely funded through its own fiscal resources. While this is undoubtedly a lot of money, </w:t>
      </w:r>
      <w:r w:rsidRPr="005620C6">
        <w:rPr>
          <w:rStyle w:val="StyleUnderline"/>
        </w:rPr>
        <w:t xml:space="preserve">there is no indication </w:t>
      </w:r>
      <w:r w:rsidRPr="00433522">
        <w:t>that</w:t>
      </w:r>
      <w:r w:rsidRPr="005620C6">
        <w:rPr>
          <w:rStyle w:val="StyleUnderline"/>
        </w:rPr>
        <w:t xml:space="preserve"> </w:t>
      </w:r>
      <w:r w:rsidRPr="00433522">
        <w:t>this</w:t>
      </w:r>
      <w:r w:rsidRPr="005620C6">
        <w:rPr>
          <w:rStyle w:val="StyleUnderline"/>
        </w:rPr>
        <w:t xml:space="preserve"> spending has jeopardized the country’s fiscal sustainability</w:t>
      </w:r>
      <w:r>
        <w:t xml:space="preserve">.” If you think about it, that’s not surprising. Turkey’s annual G.D.P. is about eight hundred billion dollars. At about one and a half billion dollars a </w:t>
      </w:r>
      <w:r w:rsidRPr="00433522">
        <w:t>year, the cost of resettling the Syrian refugees has been less than 0.2 per cent of the G.D.P. In</w:t>
      </w:r>
      <w:r>
        <w:t xml:space="preserve"> Lebanon, which is much smaller than Turkey, the cost of dealing with the refugee crisis has been greater relative to the G.D.P., but much of it has been met using money provided by international donors. Indeed, a recent study carried out under the auspices of the U.N. concluded that the refugee-aid packages actually boosted Lebanon’s G.D.P. by more than one per cent. (At the same time, though, the spillover from the carnage in Syria has hit tourism, one of Lebanon’s biggest industries, hard. Overall, the U.N. study estimated, the crisis in Syria has lowered Lebanon’s G.D.P. by about 0.3 per </w:t>
      </w:r>
      <w:r w:rsidRPr="00433522">
        <w:t>cent.) Another concern that has been voiced frequently</w:t>
      </w:r>
      <w:r>
        <w:t xml:space="preserve"> about refugees, especially in Europe over the past few months, </w:t>
      </w:r>
      <w:r w:rsidRPr="005620C6">
        <w:rPr>
          <w:rStyle w:val="StyleUnderline"/>
        </w:rPr>
        <w:t>in response to the influx of refugees there, has been that refugees take jobs from native workers and reduce wages. The evidence from the Syrian experience suggests that this can happen, but that the effects aren’t very large. In many cases, refugees take jobs that natives don’t want. They also set up businesses of their own and provide more customers for domestic enterprises.</w:t>
      </w:r>
      <w:r>
        <w:rPr>
          <w:rStyle w:val="StyleUnderline"/>
        </w:rPr>
        <w:t xml:space="preserve"> </w:t>
      </w:r>
      <w:r>
        <w:t>Since so many of the refugees in Lebanon and Jordan are in temporary camps, the most relevant example for this pattern is Turkey. Earlier this year, the Center for Middle Eastern Strategic Studies, in Ankara, published a detailed study of what impact Syrian refugees are having on Turkey. The report did find that the influx is causing economic tensions in the south, where many Syrians are working illegally in the informal economy. The cost of home rentals has increased, making it harder to find affordable housing, and inflation has risen. “</w:t>
      </w:r>
      <w:r w:rsidRPr="00433522">
        <w:t>There is unfair competition between businesses that hire illegal workers and companies that do not employ illegal workers,” the</w:t>
      </w:r>
      <w:r>
        <w:t xml:space="preserve"> report said. “Locals believe that job opportunities have been taken away </w:t>
      </w:r>
      <w:r w:rsidRPr="00433522">
        <w:t>from them.” However, when</w:t>
      </w:r>
      <w:r>
        <w:t xml:space="preserve"> the authors of the report investigated these claims, they found that “</w:t>
      </w:r>
      <w:r w:rsidRPr="005620C6">
        <w:rPr>
          <w:rStyle w:val="StyleUnderline"/>
        </w:rPr>
        <w:t>Syrians are generally employed in areas that locals are not willing to work in. Thus, Syrians meet the demand in unskilled labor.”</w:t>
      </w:r>
      <w:r>
        <w:rPr>
          <w:rStyle w:val="StyleUnderline"/>
        </w:rPr>
        <w:t xml:space="preserve"> </w:t>
      </w:r>
      <w:r w:rsidRPr="005620C6">
        <w:rPr>
          <w:rStyle w:val="StyleUnderline"/>
        </w:rPr>
        <w:t>Not all the migrants are unskilled workers,</w:t>
      </w:r>
      <w:r>
        <w:t xml:space="preserve"> however. </w:t>
      </w:r>
      <w:r w:rsidRPr="00433522">
        <w:t>Another study, by Soner Çağaptay</w:t>
      </w:r>
      <w:r>
        <w:t xml:space="preserve">, a fellow at the Washington Institute for Near East Policy, </w:t>
      </w:r>
      <w:r w:rsidRPr="005620C6">
        <w:rPr>
          <w:rStyle w:val="StyleUnderline"/>
        </w:rPr>
        <w:t xml:space="preserve">pointed out that many Syrian traders from places like Aleppo, which has been devastated by the civil war, have moved their operations across the border to cities in southern Turkey, boosting business </w:t>
      </w:r>
      <w:r w:rsidRPr="00433522">
        <w:t>there</w:t>
      </w:r>
      <w:r>
        <w:t>. In general, Çağaptay wrote, “Turkish business, and the country’s trademark export market, has registered remarkable success in dealing with the fallout of the Syrian crisis.”</w:t>
      </w:r>
    </w:p>
    <w:p w:rsidR="00AA5D08" w:rsidRDefault="00AA5D08" w:rsidP="00AA5D08">
      <w:pPr>
        <w:pStyle w:val="Heading4"/>
      </w:pPr>
      <w:r>
        <w:t xml:space="preserve">Syrian refugees improve the economy, multiple warrants – educational attainment, business ownership, Syrian communities, and wages </w:t>
      </w:r>
    </w:p>
    <w:p w:rsidR="00AA5D08" w:rsidRDefault="00AA5D08" w:rsidP="00AA5D08">
      <w:r w:rsidRPr="007448F4">
        <w:rPr>
          <w:rStyle w:val="Style13ptBold"/>
        </w:rPr>
        <w:t>Kallick, Roldan, and Mathema, 2016</w:t>
      </w:r>
      <w:r>
        <w:t xml:space="preserve"> (David Dyssegaard Kallick, Cyierra Roldan, and Silva Mathema, David Dyssegaard Kallick is senior fellow at the Fiscal Policy Institute, where he directs the Immigration Research Initiative, and he is visiting assistant professor at the Pratt Institute’s Graduate Center for City and Regional Planning. Cyierra Roldan is an immigration policy analyst at the Fiscal Policy Institute. Silva Mathema is a Senior Policy Analyst for the Immigration team at the Center for American Progress, Syrian Immigrants in the United States, Center for American Progress, December 13, 2016, </w:t>
      </w:r>
      <w:hyperlink r:id="rId66" w:history="1">
        <w:r w:rsidRPr="000764D8">
          <w:rPr>
            <w:rStyle w:val="Hyperlink"/>
          </w:rPr>
          <w:t>https://www.americanprogress.org/issues/immigration/reports/2016/12/13/294851/syrian-immigrants-in-the-united-states-a-receiving-community-for-todays-refugees/</w:t>
        </w:r>
      </w:hyperlink>
      <w:r>
        <w:t xml:space="preserve">) – RK </w:t>
      </w:r>
    </w:p>
    <w:p w:rsidR="00AA5D08" w:rsidRDefault="00AA5D08" w:rsidP="00AA5D08">
      <w:r>
        <w:t xml:space="preserve">Syrian refugees in the United States </w:t>
      </w:r>
      <w:r w:rsidRPr="00FE5EF3">
        <w:t>In the midst of the worldwide Syrian refugee crisis, the United States admitted 15,583 Syrian refugees between January 2014 and October 2016.3 While this is a small fraction of the 4.8 million Syrian refugees registered by the U.N. High Commissioner for Refugees as of November 2016, reaching the United States’ goal of admitting 10,000 refugees from Syria in fiscal year 2016—which it achieved by August 31, 2016—has been important as a means of demonstrating the national commitment to the international efforts to manage the refugee crisis.4 Syrian refugees arrive</w:t>
      </w:r>
      <w:r>
        <w:t xml:space="preserve"> in the United States after an extensive and highly structured vetting process.5 As with other refugee communities, the government and resettlement agencies collaborate to find locations that are suitable for refugee resettlement: Attention is given to cost of housing, availability of jobs, and whether there is a receiving community that can help the refugees settle. In the case of Syrian refugees, there is already a significant population of Syrian immigrants living in cities such as Los Angeles; Allentown, Pennsylvania; and Houston</w:t>
      </w:r>
      <w:r w:rsidRPr="00FE5EF3">
        <w:t>. As a recent New York Times piece notes,</w:t>
      </w:r>
      <w:r w:rsidRPr="007448F4">
        <w:rPr>
          <w:rStyle w:val="StyleUnderline"/>
        </w:rPr>
        <w:t xml:space="preserve"> “To ease integration, Syrian refugees have been placed in communities where there are other Syrian immigrants.”6 Having an established Syrian community and network will most likely help the social, cultural, and labor market integration of new Syrian refugees.</w:t>
      </w:r>
      <w:r>
        <w:rPr>
          <w:rStyle w:val="StyleUnderline"/>
        </w:rPr>
        <w:t xml:space="preserve"> </w:t>
      </w:r>
      <w:r>
        <w:t xml:space="preserve">The data in this issue brief are based on an analysis by the Fiscal Policy Institute of 2014 American Community Survey 5-year data.7” (Minneapolis: University of Minnesota, 2015), available at https://usa.ipums.org/usa/index.shtml.] Syrian immigrants are defined as those who were born in Syria and are currently living in the United States. We consider Syrians in the United States to be immigrants irrespective of the visa category for their admission and without distinction of religious group—such as Muslim, Christian, or Jewish—since the Census Bureau surveys, including the American Community Survey, do not ask about either visa or religion. Prior to 2014, the United States had resettled few refugees from Syria. In this brief, therefore, “Syrian immigrants” refers to a group made up almost entirely of nonrefugees—which, in this case, would be the receiving community for future Syrian refugees who come to the United States. </w:t>
      </w:r>
      <w:r w:rsidRPr="007448F4">
        <w:rPr>
          <w:rStyle w:val="Emphasis"/>
        </w:rPr>
        <w:t>The data illustrate that Syrian immigrants are fitting into and excelling in the United States, both socially and economically,</w:t>
      </w:r>
      <w:r>
        <w:t xml:space="preserve"> </w:t>
      </w:r>
      <w:r w:rsidRPr="007448F4">
        <w:rPr>
          <w:rStyle w:val="StyleUnderline"/>
        </w:rPr>
        <w:t>on a wide variety of metrics taken up in this brief.</w:t>
      </w:r>
      <w:r>
        <w:rPr>
          <w:rStyle w:val="StyleUnderline"/>
        </w:rPr>
        <w:t xml:space="preserve"> </w:t>
      </w:r>
      <w:r>
        <w:t xml:space="preserve">The key findings of this brief include: </w:t>
      </w:r>
      <w:r w:rsidRPr="007448F4">
        <w:rPr>
          <w:rStyle w:val="Emphasis"/>
        </w:rPr>
        <w:t>Syrian immigrants earn good wages, with high levels of educational attainment</w:t>
      </w:r>
      <w:r>
        <w:rPr>
          <w:rStyle w:val="Emphasis"/>
        </w:rPr>
        <w:t xml:space="preserve"> </w:t>
      </w:r>
      <w:r w:rsidRPr="00FE5EF3">
        <w:t>The median annual wage for Syrian immigrants in the United States is $52,000. That is well above the $36,000 median wage for immigrants overall and higher even than the $45,000 median wage for U.S.-born workers</w:t>
      </w:r>
      <w:r w:rsidRPr="007448F4">
        <w:rPr>
          <w:rStyle w:val="StyleUnderline"/>
        </w:rPr>
        <w:t>.</w:t>
      </w:r>
      <w:r>
        <w:rPr>
          <w:rStyle w:val="StyleUnderline"/>
        </w:rPr>
        <w:t xml:space="preserve"> </w:t>
      </w:r>
      <w:r w:rsidRPr="007448F4">
        <w:rPr>
          <w:rStyle w:val="StyleUnderline"/>
        </w:rPr>
        <w:t>Syrian immigrants are in general very well-educated, with Syrian immigrant men especially likely to have not only a college degree but also an advanced degree such as a master’s, doctorate, or professional degree</w:t>
      </w:r>
      <w:r>
        <w:t xml:space="preserve">. </w:t>
      </w:r>
      <w:r w:rsidRPr="00FE5EF3">
        <w:t>Twenty-seven percent of Syrian immigrant men hold an advanced degree, while for other groups—men and women, U.S.-born people and immigrants—the range is between 10 percent and 13 percent. Syrian</w:t>
      </w:r>
      <w:r w:rsidRPr="007448F4">
        <w:rPr>
          <w:rStyle w:val="Emphasis"/>
        </w:rPr>
        <w:t xml:space="preserve"> immigrants have among the highest rates of business ownership</w:t>
      </w:r>
      <w:r>
        <w:rPr>
          <w:rStyle w:val="Emphasis"/>
        </w:rPr>
        <w:t xml:space="preserve"> </w:t>
      </w:r>
      <w:r>
        <w:t xml:space="preserve">Syrian immigrants have extremely high rates of business ownership. Immigrants are, in general, </w:t>
      </w:r>
      <w:r w:rsidRPr="007448F4">
        <w:rPr>
          <w:rStyle w:val="StyleUnderline"/>
        </w:rPr>
        <w:t xml:space="preserve">an entrepreneurial group: </w:t>
      </w:r>
      <w:r w:rsidRPr="00FE5EF3">
        <w:t>4 percent of immigrants in the labor force are business owners, compared with 3 percent of U.S.-born people. But</w:t>
      </w:r>
      <w:r w:rsidRPr="007448F4">
        <w:rPr>
          <w:rStyle w:val="StyleUnderline"/>
        </w:rPr>
        <w:t xml:space="preserve"> both groups are far outstripped by Syrian immigrants, among whom 11 percent are business owners—more than double the rate of immigrants overall and more than triple the rate of U.S. citizens by birth.</w:t>
      </w:r>
      <w:r>
        <w:t xml:space="preserve"> </w:t>
      </w:r>
      <w:r w:rsidRPr="007448F4">
        <w:rPr>
          <w:rStyle w:val="Emphasis"/>
        </w:rPr>
        <w:t>Syrian immigrants have thriving businesses</w:t>
      </w:r>
      <w:r>
        <w:t xml:space="preserve">. The median earnings of Syrian business owners are $72,000 per year. These businesses provide employment, create jobs, and help spur growth in the local economy. </w:t>
      </w:r>
      <w:r w:rsidRPr="007448F4">
        <w:rPr>
          <w:rStyle w:val="StyleUnderline"/>
        </w:rPr>
        <w:t>The kinds of businesses that Syrian immigrants are most likely to own range from medical offices—the most prominent type of business and no doubt part of the reason for high earnings among Syrian business owners—to food services and automobile dealerships.</w:t>
      </w:r>
      <w:r>
        <w:rPr>
          <w:rStyle w:val="StyleUnderline"/>
        </w:rPr>
        <w:t xml:space="preserve"> </w:t>
      </w:r>
      <w:r>
        <w:t xml:space="preserve">Syrians integrate into American society over time Syrians have high levels of English-speaking ability. Fifty-seven percent of Syrian immigrants who have been in the United States for more than 10 years report that they speak English at least “very well”—a higher rate than for immigrants overall, for whom the rate is 52 percent.8 Homeownership rates among Syrian immigrants are similar to those of other immigrant groups, with the percentage almost doubling from 34 percent for those in the United States for 10 years or less to 67 percent for those here for more than 10 years. The home ownership rate for U.S. citizens by birth is 68 percent. Syrian immigrants become naturalized U.S. citizens at high rates. Among those who have been here for more than 20 years, 91 percent have become U.S. citizens. This is significantly higher than the 71 percent rate for immigrants overall. </w:t>
      </w:r>
      <w:r w:rsidRPr="007448F4">
        <w:rPr>
          <w:rStyle w:val="StyleUnderline"/>
        </w:rPr>
        <w:t xml:space="preserve">The 90,000 Syrian immigrants who were in the United States before the recent arrival of refugees have been thriving and are therefore well-positioned to help </w:t>
      </w:r>
      <w:r w:rsidRPr="00FE5EF3">
        <w:t>their compatriots when they arrive. Policymakers should take into account the fact that the United States already has a robust Syrian community that is making contributions and may be well-placed to facilitate the integration of new Syrian refugees</w:t>
      </w:r>
      <w:r w:rsidRPr="007448F4">
        <w:rPr>
          <w:rStyle w:val="StyleUnderline"/>
        </w:rPr>
        <w:t>.</w:t>
      </w:r>
      <w:r>
        <w:rPr>
          <w:rStyle w:val="StyleUnderline"/>
        </w:rPr>
        <w:t xml:space="preserve"> </w:t>
      </w:r>
      <w:r>
        <w:t xml:space="preserve">Syrian immigrants in the United States </w:t>
      </w:r>
      <w:r w:rsidRPr="007448F4">
        <w:rPr>
          <w:rStyle w:val="Emphasis"/>
        </w:rPr>
        <w:t>Syrian immigrants earn good wages</w:t>
      </w:r>
      <w:r>
        <w:rPr>
          <w:rStyle w:val="Emphasis"/>
        </w:rPr>
        <w:t xml:space="preserve"> </w:t>
      </w:r>
      <w:r w:rsidRPr="00FE5EF3">
        <w:t>The median annual wage for Syrian immigrants in the United States is $52,000, which is higher than the wages for immigrants overall and the wages for U.S.-born workers. Immigrants make $36,000, compared with U.S.-born workers, who make $45,000. This is good news for Syrian immigrants, and it makes them an even stronger receiving community for refugee arrivals</w:t>
      </w:r>
      <w:r w:rsidRPr="007448F4">
        <w:rPr>
          <w:rStyle w:val="StyleUnderline"/>
        </w:rPr>
        <w:t>.</w:t>
      </w:r>
      <w:r>
        <w:rPr>
          <w:rStyle w:val="StyleUnderline"/>
        </w:rPr>
        <w:t xml:space="preserve"> </w:t>
      </w:r>
      <w:r>
        <w:t xml:space="preserve">Also notable is the </w:t>
      </w:r>
      <w:r w:rsidRPr="00FE5EF3">
        <w:t>fact that wages for immigrants in general increase over time spent in the United States, as they gain work experience, improve their English, and in other ways learn to navigate the American workplace or increase their skill level or level of educational attainment.</w:t>
      </w:r>
    </w:p>
    <w:p w:rsidR="00843633" w:rsidRDefault="00843633" w:rsidP="00AA5D08">
      <w:pPr>
        <w:rPr>
          <w:u w:val="single"/>
        </w:rPr>
      </w:pPr>
    </w:p>
    <w:p w:rsidR="00843633" w:rsidRDefault="00843633" w:rsidP="00843633">
      <w:pPr>
        <w:pStyle w:val="Heading3"/>
      </w:pPr>
      <w:r>
        <w:t xml:space="preserve">LT - H1-B </w:t>
      </w:r>
    </w:p>
    <w:p w:rsidR="00843633" w:rsidRPr="007C3613" w:rsidRDefault="00843633" w:rsidP="00843633">
      <w:pPr>
        <w:pStyle w:val="Heading4"/>
      </w:pPr>
      <w:r>
        <w:t xml:space="preserve">H1-B workers boost wages and growth – fills in demand </w:t>
      </w:r>
    </w:p>
    <w:p w:rsidR="00843633" w:rsidRDefault="00843633" w:rsidP="00843633">
      <w:r w:rsidRPr="007C3613">
        <w:rPr>
          <w:rStyle w:val="Style13ptBold"/>
        </w:rPr>
        <w:t>AIC, 4-6-18</w:t>
      </w:r>
      <w:r>
        <w:t xml:space="preserve"> (American Immigration Council, The H-1B Visa Program: A Primer on the Program and Its Impact on Jobs, Wages, and the Economy, </w:t>
      </w:r>
      <w:hyperlink r:id="rId67" w:history="1">
        <w:r w:rsidRPr="00537F92">
          <w:rPr>
            <w:rStyle w:val="Hyperlink"/>
          </w:rPr>
          <w:t>https://www.americanimmigrationcouncil.org/research/h1b-visa-program-fact-sheet</w:t>
        </w:r>
      </w:hyperlink>
      <w:r>
        <w:t xml:space="preserve">) – RK </w:t>
      </w:r>
    </w:p>
    <w:p w:rsidR="00843633" w:rsidRPr="007C3613" w:rsidRDefault="00843633" w:rsidP="00843633">
      <w:pPr>
        <w:rPr>
          <w:rStyle w:val="StyleUnderline"/>
        </w:rPr>
      </w:pPr>
      <w:r>
        <w:t xml:space="preserve">The United States has created a dynamic and powerful economy, and foreign-born workers of all types and skills, from every corner of the globe, have joined with native-born workers to build it. </w:t>
      </w:r>
      <w:r w:rsidRPr="007C3613">
        <w:rPr>
          <w:rStyle w:val="StyleUnderline"/>
        </w:rPr>
        <w:t>Skilled immigrants’ contributions to the U.S. economy help create new jobs and new opportunities for economic expansion</w:t>
      </w:r>
      <w:r>
        <w:t xml:space="preserve">. Indeed, </w:t>
      </w:r>
      <w:r w:rsidRPr="007C3613">
        <w:rPr>
          <w:rStyle w:val="StyleUnderline"/>
        </w:rPr>
        <w:t>H-1B workers positively impact our economy and the employment opportunities of native-born workers.</w:t>
      </w:r>
      <w:r w:rsidR="00C523B8">
        <w:rPr>
          <w:rStyle w:val="StyleUnderline"/>
        </w:rPr>
        <w:t xml:space="preserve"> </w:t>
      </w:r>
      <w:r>
        <w:t>How do H-1B visas impact wages?</w:t>
      </w:r>
      <w:r w:rsidR="00C523B8">
        <w:t xml:space="preserve"> </w:t>
      </w:r>
      <w:r>
        <w:t xml:space="preserve">Despite suggestions to the contrary, the </w:t>
      </w:r>
      <w:r w:rsidRPr="007C3613">
        <w:rPr>
          <w:rStyle w:val="StyleUnderline"/>
        </w:rPr>
        <w:t>overwhelming evidence shows that H-1B workers do not drive down wages of native-born workers, with some studies showing a positive impact on wages overall.</w:t>
      </w:r>
      <w:r w:rsidR="00C523B8">
        <w:rPr>
          <w:rStyle w:val="StyleUnderline"/>
        </w:rPr>
        <w:t xml:space="preserve"> </w:t>
      </w:r>
      <w:r>
        <w:t xml:space="preserve">From the creation of the H-1B program in 1990 to 2010, </w:t>
      </w:r>
      <w:r w:rsidRPr="007C3613">
        <w:rPr>
          <w:rStyle w:val="StyleUnderline"/>
        </w:rPr>
        <w:t xml:space="preserve">H-1B-driven increases in STEM workers were associated with a </w:t>
      </w:r>
      <w:r w:rsidRPr="007C3613">
        <w:rPr>
          <w:rStyle w:val="Emphasis"/>
        </w:rPr>
        <w:t>significant increase in wages</w:t>
      </w:r>
      <w:r w:rsidRPr="007C3613">
        <w:rPr>
          <w:rStyle w:val="StyleUnderline"/>
        </w:rPr>
        <w:t xml:space="preserve"> for college-educated, U.S.-born workers in 219 U.S. cities.</w:t>
      </w:r>
      <w:r>
        <w:t xml:space="preserve"> A 1 percentage point increase in foreign STEM workers’ share of a city’s total employment was associated with increases in wages of 7 to 8 percentage points paid to both STEM and non-STEM college-educated natives, while non-</w:t>
      </w:r>
      <w:r w:rsidRPr="007C3613">
        <w:rPr>
          <w:rStyle w:val="StyleUnderline"/>
        </w:rPr>
        <w:t>college educated workers saw an increase of 3 to 4 percentage points.</w:t>
      </w:r>
      <w:r w:rsidR="00C523B8">
        <w:rPr>
          <w:rStyle w:val="StyleUnderline"/>
        </w:rPr>
        <w:t xml:space="preserve"> </w:t>
      </w:r>
      <w:r>
        <w:t>From 2009 to 2011, wage growth for U.S.-born workers with at least a bachelor’s degree was nominal, but wage growth for workers in occupations with large numbers of H-1B petitions was substantially higher. For example, in the Computer Systems Design and Related Services category, there has been a 5.5 percent wage growth since 1990 and a 7 percent wage growth since 2009. In comparison, wage growth across all industries has been 0.8 percent since 1990 and 1.6 percent since 2009.</w:t>
      </w:r>
      <w:r w:rsidR="00C523B8">
        <w:t xml:space="preserve"> </w:t>
      </w:r>
      <w:r>
        <w:t>On average, H-1B workers earn higher wages than employed U.S.-born workers with bachelor’s degrees: $76,356 compared to $67,301, including in areas like computer and information technology, engineering, healthcare, and post-secondary education. When comparing workers of the same age cohort and occupation, H-1B workers earn higher wages than their native-born counterparts. Specifically, in 17 out of 20 age cohort and occupation groups, wages for H-1B workers are higher than non-H-1B workers.</w:t>
      </w:r>
      <w:r w:rsidR="00C523B8">
        <w:t xml:space="preserve"> </w:t>
      </w:r>
      <w:r>
        <w:t>The median salary of H-1B workers (as measured in 2016 dollars) rose from $69,455 in FY 2007 to $80,000 in FY 2016. The median salary of all computer and mathematical workers (foreign-born and native-born) grew from $73,979 to $75,036 during the same period.</w:t>
      </w:r>
      <w:r w:rsidR="00C523B8">
        <w:t xml:space="preserve"> </w:t>
      </w:r>
      <w:r>
        <w:t>Factors such as gender, marital status, and ethnicity play a larger role than citizenship or immigration status for wages in the tech and finance industries—industries that use a large number of H-1B visas. A worker’s geographic region also accounts for significant differences in wages.</w:t>
      </w:r>
      <w:r w:rsidR="00C523B8">
        <w:t xml:space="preserve"> </w:t>
      </w:r>
      <w:r>
        <w:t>How do H-1B workers impact U.S. employment rates?</w:t>
      </w:r>
      <w:r w:rsidR="00C523B8">
        <w:t xml:space="preserve"> </w:t>
      </w:r>
      <w:r w:rsidRPr="007C3613">
        <w:rPr>
          <w:rStyle w:val="StyleUnderline"/>
        </w:rPr>
        <w:t>Research shows that H-1B workers complement U.S. workers, fill employment gaps in many STEM occupations, and expand job opportunities for all. The United States faces challenges in meeting the growing needs of an expanding knowledge-based innovation economy.</w:t>
      </w:r>
      <w:r>
        <w:t xml:space="preserve"> </w:t>
      </w:r>
      <w:r w:rsidRPr="007C3613">
        <w:rPr>
          <w:rStyle w:val="StyleUnderline"/>
        </w:rPr>
        <w:t>Arguments that highly skilled, temporary foreign workers are freezing out native-born workers are rebutted by the best available empirical evidence.</w:t>
      </w:r>
      <w:r w:rsidR="00C523B8">
        <w:rPr>
          <w:rStyle w:val="StyleUnderline"/>
        </w:rPr>
        <w:t xml:space="preserve"> </w:t>
      </w:r>
      <w:r w:rsidRPr="007C3613">
        <w:rPr>
          <w:rStyle w:val="StyleUnderline"/>
        </w:rPr>
        <w:t>Unemployment rates are low for occupations that use large numbers of H-1B visas</w:t>
      </w:r>
      <w:r>
        <w:t xml:space="preserve"> (Figure 2). For example, many STEM occupations have very low unemployment compared to the overall national unemployment rate. These low unemployment rates </w:t>
      </w:r>
      <w:r w:rsidRPr="007C3613">
        <w:rPr>
          <w:rStyle w:val="StyleUnderline"/>
        </w:rPr>
        <w:t>signal a demand for labor that exceeds the supply.</w:t>
      </w:r>
    </w:p>
    <w:p w:rsidR="00843633" w:rsidRDefault="00843633" w:rsidP="00843633"/>
    <w:p w:rsidR="00843633" w:rsidRDefault="00843633" w:rsidP="00843633"/>
    <w:p w:rsidR="00843633" w:rsidRDefault="00843633" w:rsidP="00843633"/>
    <w:p w:rsidR="00AA5D08" w:rsidRDefault="00AA5D08" w:rsidP="00AA5D08">
      <w:pPr>
        <w:pStyle w:val="Heading2"/>
      </w:pPr>
      <w:r>
        <w:t>I/L</w:t>
      </w:r>
    </w:p>
    <w:p w:rsidR="00AA5D08" w:rsidRDefault="00AA5D08" w:rsidP="00AA5D08">
      <w:pPr>
        <w:pStyle w:val="Heading3"/>
      </w:pPr>
      <w:r>
        <w:t>Wages Not Key</w:t>
      </w:r>
    </w:p>
    <w:p w:rsidR="00AA5D08" w:rsidRPr="00DE198A" w:rsidRDefault="00AA5D08" w:rsidP="00AA5D08">
      <w:pPr>
        <w:pStyle w:val="Heading4"/>
      </w:pPr>
      <w:r w:rsidRPr="00DE198A">
        <w:t>Wages not key to overall economy- boom right now but wages not growing</w:t>
      </w:r>
    </w:p>
    <w:p w:rsidR="00AA5D08" w:rsidRPr="00DE198A" w:rsidRDefault="00AA5D08" w:rsidP="00AA5D08">
      <w:r w:rsidRPr="00DE198A">
        <w:rPr>
          <w:rStyle w:val="Style13ptBold"/>
        </w:rPr>
        <w:t>Smith 2/23</w:t>
      </w:r>
      <w:r w:rsidRPr="00DE198A">
        <w:t xml:space="preserve"> (Noah is a financial journalist at Bloomberg and the assistant professor of finance at Stony Brook University. “Everything Is Booming Except for Wages.” February 23, 2018. Bloomberg. https://www.bloomberg.com/view/articles/2018-02-23/u-s-economic-growth-isn-t-translating-into-bigger-paychecks)-SB</w:t>
      </w:r>
    </w:p>
    <w:p w:rsidR="00AA5D08" w:rsidRPr="000B2345" w:rsidRDefault="00AA5D08" w:rsidP="00AA5D08">
      <w:pPr>
        <w:rPr>
          <w:u w:val="single"/>
        </w:rPr>
      </w:pPr>
      <w:r w:rsidRPr="00DE198A">
        <w:rPr>
          <w:rStyle w:val="StyleUnderline"/>
        </w:rPr>
        <w:t xml:space="preserve">It’s now safe to say that the </w:t>
      </w:r>
      <w:r w:rsidRPr="00DE198A">
        <w:rPr>
          <w:rStyle w:val="Emphasis"/>
        </w:rPr>
        <w:t>U.S. economy is in a boom</w:t>
      </w:r>
      <w:r w:rsidRPr="00DE198A">
        <w:rPr>
          <w:rStyle w:val="StyleUnderline"/>
        </w:rPr>
        <w:t>.</w:t>
      </w:r>
      <w:r w:rsidRPr="00DE198A">
        <w:rPr>
          <w:sz w:val="16"/>
        </w:rPr>
        <w:t xml:space="preserve"> Small business leaders are saying it. </w:t>
      </w:r>
      <w:r w:rsidRPr="00DE198A">
        <w:rPr>
          <w:rStyle w:val="StyleUnderline"/>
        </w:rPr>
        <w:t>Measures of business optimism, tracked by the National Federation of Independent Business, are at all-time highs:</w:t>
      </w:r>
      <w:r w:rsidRPr="00DE198A">
        <w:rPr>
          <w:sz w:val="16"/>
        </w:rPr>
        <w:t xml:space="preserve"> These heady survey measures haven’t yet been matched by hard data, but the hard numbers are looking good too. </w:t>
      </w:r>
      <w:r w:rsidRPr="00DE198A">
        <w:rPr>
          <w:rStyle w:val="StyleUnderline"/>
        </w:rPr>
        <w:t xml:space="preserve">Business </w:t>
      </w:r>
      <w:r w:rsidRPr="00DE198A">
        <w:rPr>
          <w:rStyle w:val="Emphasis"/>
        </w:rPr>
        <w:t>investment as a percent of gross domestic product is almost as high as it’s been since the recession</w:t>
      </w:r>
      <w:r w:rsidRPr="00DE198A">
        <w:rPr>
          <w:sz w:val="16"/>
        </w:rPr>
        <w:t xml:space="preserve">: Meanwhile, </w:t>
      </w:r>
      <w:r w:rsidRPr="00DE198A">
        <w:rPr>
          <w:rStyle w:val="StyleUnderline"/>
        </w:rPr>
        <w:t>broad measures of unemployment are as low as at the peak of the mid-2000s boom:</w:t>
      </w:r>
      <w:r w:rsidRPr="00DE198A">
        <w:rPr>
          <w:sz w:val="16"/>
        </w:rPr>
        <w:t xml:space="preserve"> And </w:t>
      </w:r>
      <w:r w:rsidRPr="00DE198A">
        <w:rPr>
          <w:rStyle w:val="StyleUnderline"/>
        </w:rPr>
        <w:t>job creation continues at a healthy clip</w:t>
      </w:r>
      <w:r w:rsidRPr="00DE198A">
        <w:rPr>
          <w:sz w:val="16"/>
        </w:rPr>
        <w:t xml:space="preserve">. In other words, it’s time to stop calling this a recovery, and </w:t>
      </w:r>
      <w:r w:rsidRPr="00DE198A">
        <w:rPr>
          <w:rStyle w:val="StyleUnderline"/>
        </w:rPr>
        <w:t>start calling it a boom</w:t>
      </w:r>
      <w:r w:rsidRPr="00DE198A">
        <w:rPr>
          <w:sz w:val="16"/>
        </w:rPr>
        <w:t>. This is very good news for President Donald Trump, whose 2020 re-election bid will be strengthened by good economic times, even though the degree to which presidential policies really affect the economy is dubious. The biggest wage gains since the recession came in 2015, thanks to a fall in oil prices that held inflation down while dollar wages rose. Now</w:t>
      </w:r>
      <w:r w:rsidRPr="00DE198A">
        <w:rPr>
          <w:rStyle w:val="StyleUnderline"/>
        </w:rPr>
        <w:t>, inflation is back to a more normal level, but dollar wages aren’t rising much faster, meaning that workers are pocketing fewer gains</w:t>
      </w:r>
      <w:r w:rsidRPr="00DE198A">
        <w:rPr>
          <w:sz w:val="16"/>
        </w:rPr>
        <w:t xml:space="preserve">. </w:t>
      </w:r>
      <w:r w:rsidRPr="00DE198A">
        <w:rPr>
          <w:rStyle w:val="StyleUnderline"/>
        </w:rPr>
        <w:t>Median real weekly earnings for American workers actually fell in late 2017</w:t>
      </w:r>
      <w:r w:rsidRPr="00DE198A">
        <w:rPr>
          <w:sz w:val="16"/>
        </w:rPr>
        <w:t xml:space="preserve"> after hitting a plateau earlier in the year: But one important </w:t>
      </w:r>
      <w:r w:rsidRPr="00DE198A">
        <w:rPr>
          <w:rStyle w:val="StyleUnderline"/>
        </w:rPr>
        <w:t>economic indicator remains disturbingly subdued -- wages</w:t>
      </w:r>
      <w:r w:rsidRPr="00DE198A">
        <w:rPr>
          <w:sz w:val="16"/>
        </w:rPr>
        <w:t xml:space="preserve">. In dollar terms, </w:t>
      </w:r>
      <w:r w:rsidRPr="00DE198A">
        <w:rPr>
          <w:rStyle w:val="Emphasis"/>
        </w:rPr>
        <w:t>wage growth has been superficially healthy</w:t>
      </w:r>
      <w:r w:rsidRPr="00DE198A">
        <w:rPr>
          <w:rStyle w:val="StyleUnderline"/>
        </w:rPr>
        <w:t xml:space="preserve"> </w:t>
      </w:r>
      <w:r w:rsidRPr="00DE198A">
        <w:rPr>
          <w:sz w:val="16"/>
        </w:rPr>
        <w:t xml:space="preserve">-- in January, average hourly earnings rose 2.9 percent from a year earlier. But consumer prices increased 2.1 percent during the same period. In other words, </w:t>
      </w:r>
      <w:r w:rsidRPr="00DE198A">
        <w:rPr>
          <w:rStyle w:val="StyleUnderline"/>
        </w:rPr>
        <w:t>real hourly earnings grew by only 0.8 percent -- less than half the real growth rate of the overall economy.</w:t>
      </w:r>
      <w:r w:rsidRPr="00DE198A">
        <w:rPr>
          <w:sz w:val="16"/>
        </w:rPr>
        <w:t xml:space="preserve"> Meanwhile, the NFIB survey reports that 31 percent of employers are paying their workers more. But this is also presumably unadjusted for inflation. </w:t>
      </w:r>
      <w:r w:rsidRPr="00DE198A">
        <w:rPr>
          <w:rStyle w:val="StyleUnderline"/>
        </w:rPr>
        <w:t xml:space="preserve">Because inflation is positive in most years, wages tend to go up on average every year. But that doesn’t mean workers are actually getting more purchasing power. In terms of </w:t>
      </w:r>
      <w:r w:rsidRPr="00DE198A">
        <w:rPr>
          <w:rStyle w:val="Emphasis"/>
        </w:rPr>
        <w:t>real wage growth</w:t>
      </w:r>
      <w:r w:rsidRPr="00DE198A">
        <w:rPr>
          <w:rStyle w:val="StyleUnderline"/>
        </w:rPr>
        <w:t xml:space="preserve">, 2017 wasn't a great year, and for nonsupervisory workers it </w:t>
      </w:r>
      <w:r w:rsidRPr="00DE198A">
        <w:rPr>
          <w:rStyle w:val="Emphasis"/>
        </w:rPr>
        <w:t>was especially slow</w:t>
      </w:r>
      <w:r w:rsidRPr="00DE198A">
        <w:rPr>
          <w:rStyle w:val="StyleUnderline"/>
        </w:rPr>
        <w:t>:</w:t>
      </w:r>
    </w:p>
    <w:p w:rsidR="00AA5D08" w:rsidRDefault="00AA5D08" w:rsidP="00AA5D08">
      <w:pPr>
        <w:pStyle w:val="Heading4"/>
        <w:rPr>
          <w:rStyle w:val="Style13ptBold"/>
        </w:rPr>
      </w:pPr>
      <w:r>
        <w:t xml:space="preserve">Wages not key to the economy- no affect on poverty proves </w:t>
      </w:r>
    </w:p>
    <w:p w:rsidR="00AA5D08" w:rsidRPr="00567EEA" w:rsidRDefault="00AA5D08" w:rsidP="00AA5D08">
      <w:r>
        <w:rPr>
          <w:rStyle w:val="Style13ptBold"/>
        </w:rPr>
        <w:t>Dixon ’17</w:t>
      </w:r>
      <w:r>
        <w:t xml:space="preserve"> (Lauren is a senior editor for Talent Economy, “Tackling Global Displacement Is in the U.S. Security Interest,” News Deeply, Oct. 10, 2017, </w:t>
      </w:r>
      <w:hyperlink r:id="rId68" w:history="1">
        <w:r w:rsidRPr="00E54EFB">
          <w:rPr>
            <w:rStyle w:val="Hyperlink"/>
          </w:rPr>
          <w:t>https://www.newsdeeply.com/refugees/community</w:t>
        </w:r>
      </w:hyperlink>
      <w:r>
        <w:t xml:space="preserve"> /2017/10/10/tackling-global-displacement-is-in-the-u-s-s-security-interest)-jg</w:t>
      </w:r>
    </w:p>
    <w:p w:rsidR="00AA5D08" w:rsidRDefault="00AA5D08" w:rsidP="00AA5D08">
      <w:pPr>
        <w:pStyle w:val="NoSpacing"/>
        <w:rPr>
          <w:rFonts w:asciiTheme="majorHAnsi" w:hAnsiTheme="majorHAnsi" w:cs="Times New Roman"/>
          <w:color w:val="000000"/>
          <w:u w:val="single"/>
        </w:rPr>
      </w:pPr>
      <w:r w:rsidRPr="00567EEA">
        <w:rPr>
          <w:rFonts w:asciiTheme="majorHAnsi" w:eastAsia="Times New Roman" w:hAnsiTheme="majorHAnsi" w:cs="Times New Roman"/>
          <w:bCs/>
          <w:color w:val="000000"/>
          <w:sz w:val="16"/>
          <w:bdr w:val="none" w:sz="0" w:space="0" w:color="auto" w:frame="1"/>
        </w:rPr>
        <w:t>Minimum Wages and Poverty</w:t>
      </w:r>
      <w:r>
        <w:rPr>
          <w:rFonts w:asciiTheme="majorHAnsi" w:eastAsia="Times New Roman" w:hAnsiTheme="majorHAnsi" w:cs="Times New Roman"/>
          <w:bCs/>
          <w:color w:val="000000"/>
          <w:sz w:val="16"/>
        </w:rPr>
        <w:t xml:space="preserve"> </w:t>
      </w:r>
      <w:r w:rsidRPr="00567EEA">
        <w:rPr>
          <w:rFonts w:asciiTheme="majorHAnsi" w:hAnsiTheme="majorHAnsi" w:cs="Times New Roman"/>
          <w:color w:val="000000"/>
          <w:sz w:val="16"/>
        </w:rPr>
        <w:t xml:space="preserve">Proposals to increase the minimum wage can be politically popular because they are viewed as being a way of helping the poor. </w:t>
      </w:r>
      <w:r w:rsidRPr="00A84E22">
        <w:rPr>
          <w:rFonts w:asciiTheme="majorHAnsi" w:hAnsiTheme="majorHAnsi" w:cs="Times New Roman"/>
          <w:color w:val="000000"/>
          <w:u w:val="single"/>
        </w:rPr>
        <w:t>However, evidence from a large number of academic studies suggests that minimum wage increases don't reduce poverty levels.</w:t>
      </w:r>
      <w:r w:rsidRPr="00567EEA">
        <w:rPr>
          <w:rFonts w:asciiTheme="majorHAnsi" w:hAnsiTheme="majorHAnsi" w:cs="Times New Roman"/>
          <w:color w:val="000000"/>
          <w:sz w:val="16"/>
        </w:rPr>
        <w:t xml:space="preserve"> Some of the reasons include:</w:t>
      </w:r>
      <w:r>
        <w:rPr>
          <w:rFonts w:asciiTheme="majorHAnsi" w:hAnsiTheme="majorHAnsi" w:cs="Times New Roman"/>
          <w:color w:val="000000"/>
          <w:sz w:val="16"/>
        </w:rPr>
        <w:t xml:space="preserve"> </w:t>
      </w:r>
      <w:r w:rsidRPr="00A84E22">
        <w:rPr>
          <w:rFonts w:asciiTheme="majorHAnsi" w:eastAsia="Times New Roman" w:hAnsiTheme="majorHAnsi" w:cs="Times New Roman"/>
          <w:color w:val="000000"/>
          <w:u w:val="single"/>
        </w:rPr>
        <w:t>Many poor Americans (63.5%) do not work, and thus aren't earning wages.</w:t>
      </w:r>
      <w:bookmarkStart w:id="1" w:name="_ednref42"/>
      <w:bookmarkEnd w:id="1"/>
      <w:r w:rsidRPr="00A84E22">
        <w:rPr>
          <w:rFonts w:asciiTheme="majorHAnsi" w:eastAsia="Times New Roman" w:hAnsiTheme="majorHAnsi" w:cs="Times New Roman"/>
          <w:color w:val="000000"/>
          <w:u w:val="single"/>
          <w:bdr w:val="none" w:sz="0" w:space="0" w:color="auto" w:frame="1"/>
          <w:vertAlign w:val="superscript"/>
        </w:rPr>
        <w:t>42</w:t>
      </w:r>
      <w:r>
        <w:rPr>
          <w:rFonts w:asciiTheme="majorHAnsi" w:eastAsia="Times New Roman" w:hAnsiTheme="majorHAnsi" w:cs="Times New Roman"/>
          <w:color w:val="000000"/>
          <w:u w:val="single"/>
        </w:rPr>
        <w:t xml:space="preserve"> </w:t>
      </w:r>
      <w:r w:rsidRPr="00A84E22">
        <w:rPr>
          <w:rFonts w:asciiTheme="majorHAnsi" w:eastAsia="Times New Roman" w:hAnsiTheme="majorHAnsi" w:cs="Times New Roman"/>
          <w:color w:val="000000"/>
          <w:u w:val="single"/>
        </w:rPr>
        <w:t>Even among the working poor, the relationship between earning a low hourly wage rate and living in poverty is weak and has become weaker over time.</w:t>
      </w:r>
      <w:r w:rsidRPr="00CA076F">
        <w:rPr>
          <w:rFonts w:asciiTheme="majorHAnsi" w:eastAsia="Times New Roman" w:hAnsiTheme="majorHAnsi" w:cs="Times New Roman"/>
          <w:color w:val="000000"/>
          <w:sz w:val="16"/>
        </w:rPr>
        <w:t xml:space="preserve"> That is because most workers who gain from a minimum wage increase live in nonpoor families and most of the working poor already have wages above the required minimums.</w:t>
      </w:r>
      <w:bookmarkStart w:id="2" w:name="_ednref43"/>
      <w:bookmarkEnd w:id="2"/>
      <w:r w:rsidRPr="00CA076F">
        <w:rPr>
          <w:rFonts w:asciiTheme="majorHAnsi" w:eastAsia="Times New Roman" w:hAnsiTheme="majorHAnsi" w:cs="Times New Roman"/>
          <w:color w:val="000000"/>
          <w:sz w:val="16"/>
          <w:bdr w:val="none" w:sz="0" w:space="0" w:color="auto" w:frame="1"/>
          <w:vertAlign w:val="superscript"/>
        </w:rPr>
        <w:t>43</w:t>
      </w:r>
      <w:r>
        <w:rPr>
          <w:rFonts w:asciiTheme="majorHAnsi" w:eastAsia="Times New Roman" w:hAnsiTheme="majorHAnsi" w:cs="Times New Roman"/>
          <w:color w:val="000000"/>
          <w:sz w:val="16"/>
        </w:rPr>
        <w:t xml:space="preserve"> </w:t>
      </w:r>
      <w:r w:rsidRPr="00CA076F">
        <w:rPr>
          <w:rFonts w:asciiTheme="majorHAnsi" w:eastAsia="Times New Roman" w:hAnsiTheme="majorHAnsi" w:cs="Times New Roman"/>
          <w:color w:val="000000"/>
          <w:sz w:val="16"/>
        </w:rPr>
        <w:t xml:space="preserve">While an increase in the minimum wage will lift some families out of poverty, </w:t>
      </w:r>
      <w:r w:rsidRPr="00A84E22">
        <w:rPr>
          <w:rFonts w:asciiTheme="majorHAnsi" w:eastAsia="Times New Roman" w:hAnsiTheme="majorHAnsi" w:cs="Times New Roman"/>
          <w:color w:val="000000"/>
          <w:u w:val="single"/>
        </w:rPr>
        <w:t>other low-skilled workers may lose their jobs, which reduces their income and drops their families into poverty.</w:t>
      </w:r>
      <w:bookmarkStart w:id="3" w:name="_ednref44"/>
      <w:bookmarkEnd w:id="3"/>
      <w:r w:rsidRPr="00A84E22">
        <w:rPr>
          <w:rFonts w:asciiTheme="majorHAnsi" w:eastAsia="Times New Roman" w:hAnsiTheme="majorHAnsi" w:cs="Times New Roman"/>
          <w:color w:val="000000"/>
          <w:u w:val="single"/>
          <w:bdr w:val="none" w:sz="0" w:space="0" w:color="auto" w:frame="1"/>
          <w:vertAlign w:val="superscript"/>
        </w:rPr>
        <w:t>44</w:t>
      </w:r>
      <w:r>
        <w:rPr>
          <w:rFonts w:asciiTheme="majorHAnsi" w:eastAsia="Times New Roman" w:hAnsiTheme="majorHAnsi" w:cs="Times New Roman"/>
          <w:color w:val="000000"/>
          <w:sz w:val="16"/>
        </w:rPr>
        <w:t xml:space="preserve"> </w:t>
      </w:r>
      <w:r w:rsidRPr="00CA076F">
        <w:rPr>
          <w:rFonts w:asciiTheme="majorHAnsi" w:eastAsia="Times New Roman" w:hAnsiTheme="majorHAnsi" w:cs="Times New Roman"/>
          <w:color w:val="000000"/>
          <w:sz w:val="16"/>
        </w:rPr>
        <w:t xml:space="preserve">If a minimum wage is partly or fully passed through to consumers in the form of higher prices, </w:t>
      </w:r>
      <w:r w:rsidRPr="00A84E22">
        <w:rPr>
          <w:rFonts w:asciiTheme="majorHAnsi" w:eastAsia="Times New Roman" w:hAnsiTheme="majorHAnsi" w:cs="Times New Roman"/>
          <w:color w:val="000000"/>
          <w:u w:val="single"/>
        </w:rPr>
        <w:t>it will hurt the poor because they disproportionately suffer from price inflation.</w:t>
      </w:r>
      <w:bookmarkStart w:id="4" w:name="_ednref45"/>
      <w:bookmarkEnd w:id="4"/>
      <w:r w:rsidRPr="00A84E22">
        <w:rPr>
          <w:rFonts w:asciiTheme="majorHAnsi" w:eastAsia="Times New Roman" w:hAnsiTheme="majorHAnsi" w:cs="Times New Roman"/>
          <w:color w:val="000000"/>
          <w:u w:val="single"/>
          <w:bdr w:val="none" w:sz="0" w:space="0" w:color="auto" w:frame="1"/>
          <w:vertAlign w:val="superscript"/>
        </w:rPr>
        <w:t>45</w:t>
      </w:r>
      <w:r>
        <w:rPr>
          <w:rFonts w:asciiTheme="majorHAnsi" w:eastAsia="Times New Roman" w:hAnsiTheme="majorHAnsi" w:cs="Times New Roman"/>
          <w:color w:val="000000"/>
          <w:u w:val="single"/>
        </w:rPr>
        <w:t xml:space="preserve"> </w:t>
      </w:r>
      <w:r w:rsidRPr="00CA076F">
        <w:rPr>
          <w:rFonts w:asciiTheme="majorHAnsi" w:hAnsiTheme="majorHAnsi" w:cs="Times New Roman"/>
          <w:color w:val="000000"/>
          <w:sz w:val="16"/>
        </w:rPr>
        <w:t>Relatively few poor households would benefit from a minimum wage increase even if there were no negative employment or other affects. In the recent federal minimum wage increase from $5.15 to $7.25, only 15.8 percent of the workers who were expected to gain from it lived in poor households.</w:t>
      </w:r>
      <w:bookmarkStart w:id="5" w:name="_ednref46"/>
      <w:bookmarkEnd w:id="5"/>
      <w:r w:rsidRPr="00CA076F">
        <w:rPr>
          <w:rFonts w:asciiTheme="majorHAnsi" w:hAnsiTheme="majorHAnsi" w:cs="Times New Roman"/>
          <w:color w:val="000000"/>
          <w:sz w:val="16"/>
          <w:bdr w:val="none" w:sz="0" w:space="0" w:color="auto" w:frame="1"/>
          <w:vertAlign w:val="superscript"/>
        </w:rPr>
        <w:t>46</w:t>
      </w:r>
      <w:r>
        <w:rPr>
          <w:rFonts w:asciiTheme="majorHAnsi" w:hAnsiTheme="majorHAnsi" w:cs="Times New Roman"/>
          <w:color w:val="000000"/>
          <w:sz w:val="16"/>
        </w:rPr>
        <w:t xml:space="preserve"> </w:t>
      </w:r>
      <w:r w:rsidRPr="00CA076F">
        <w:rPr>
          <w:rFonts w:asciiTheme="majorHAnsi" w:hAnsiTheme="majorHAnsi" w:cs="Times New Roman"/>
          <w:color w:val="000000"/>
          <w:sz w:val="16"/>
        </w:rPr>
        <w:t>In the current proposal to raise it to $9.50, only 11.3 percent of the workers who would gain live in poor households.</w:t>
      </w:r>
      <w:bookmarkStart w:id="6" w:name="_ednref47"/>
      <w:bookmarkEnd w:id="6"/>
      <w:r w:rsidRPr="00CA076F">
        <w:rPr>
          <w:rFonts w:asciiTheme="majorHAnsi" w:hAnsiTheme="majorHAnsi" w:cs="Times New Roman"/>
          <w:color w:val="000000"/>
          <w:sz w:val="16"/>
          <w:bdr w:val="none" w:sz="0" w:space="0" w:color="auto" w:frame="1"/>
          <w:vertAlign w:val="superscript"/>
        </w:rPr>
        <w:t>47</w:t>
      </w:r>
      <w:r>
        <w:rPr>
          <w:rFonts w:asciiTheme="majorHAnsi" w:hAnsiTheme="majorHAnsi" w:cs="Times New Roman"/>
          <w:color w:val="000000"/>
          <w:sz w:val="16"/>
        </w:rPr>
        <w:t xml:space="preserve"> </w:t>
      </w:r>
      <w:r w:rsidRPr="00CA076F">
        <w:rPr>
          <w:rFonts w:asciiTheme="majorHAnsi" w:hAnsiTheme="majorHAnsi" w:cs="Times New Roman"/>
          <w:color w:val="000000"/>
          <w:sz w:val="16"/>
        </w:rPr>
        <w:t>And of those who would gain, 63 percent are second or third earners living in households with incomes twice the poverty line.</w:t>
      </w:r>
      <w:r>
        <w:rPr>
          <w:rStyle w:val="StyleUnderline"/>
        </w:rPr>
        <w:t xml:space="preserve"> </w:t>
      </w:r>
      <w:r w:rsidRPr="00CA076F">
        <w:rPr>
          <w:rFonts w:asciiTheme="majorHAnsi" w:hAnsiTheme="majorHAnsi" w:cs="Times New Roman"/>
          <w:color w:val="000000"/>
          <w:sz w:val="16"/>
        </w:rPr>
        <w:t>Since 1995, eight studies have examined the income and poverty effects of minimum wage increases, and all but one have found that past minimum wage hikes had no effect on poverty.</w:t>
      </w:r>
      <w:bookmarkStart w:id="7" w:name="_ednref48"/>
      <w:bookmarkEnd w:id="7"/>
      <w:r w:rsidRPr="00CA076F">
        <w:rPr>
          <w:rFonts w:asciiTheme="majorHAnsi" w:hAnsiTheme="majorHAnsi" w:cs="Times New Roman"/>
          <w:color w:val="000000"/>
          <w:sz w:val="16"/>
          <w:bdr w:val="none" w:sz="0" w:space="0" w:color="auto" w:frame="1"/>
          <w:vertAlign w:val="superscript"/>
        </w:rPr>
        <w:t>48</w:t>
      </w:r>
      <w:r>
        <w:rPr>
          <w:rFonts w:asciiTheme="majorHAnsi" w:hAnsiTheme="majorHAnsi" w:cs="Times New Roman"/>
          <w:color w:val="000000"/>
          <w:sz w:val="16"/>
        </w:rPr>
        <w:t xml:space="preserve"> </w:t>
      </w:r>
      <w:r w:rsidRPr="00CA076F">
        <w:rPr>
          <w:rFonts w:asciiTheme="majorHAnsi" w:hAnsiTheme="majorHAnsi" w:cs="Times New Roman"/>
          <w:color w:val="000000"/>
          <w:sz w:val="16"/>
        </w:rPr>
        <w:t>One recent academic study found that both state and federal minimum wage increases between 2003 and 2007 had no effect on state poverty rates.</w:t>
      </w:r>
      <w:bookmarkStart w:id="8" w:name="_ednref49"/>
      <w:bookmarkEnd w:id="8"/>
      <w:r w:rsidRPr="00CA076F">
        <w:rPr>
          <w:rFonts w:asciiTheme="majorHAnsi" w:hAnsiTheme="majorHAnsi" w:cs="Times New Roman"/>
          <w:color w:val="000000"/>
          <w:sz w:val="16"/>
          <w:bdr w:val="none" w:sz="0" w:space="0" w:color="auto" w:frame="1"/>
          <w:vertAlign w:val="superscript"/>
        </w:rPr>
        <w:t>49</w:t>
      </w:r>
      <w:r w:rsidRPr="00CA076F">
        <w:rPr>
          <w:rFonts w:asciiTheme="majorHAnsi" w:hAnsiTheme="majorHAnsi" w:cs="Times New Roman"/>
          <w:color w:val="000000"/>
          <w:sz w:val="16"/>
        </w:rPr>
        <w:t>These studies generally find that some low-skilled workers living in poor families who remain employed do see their incomes rise. However, other low-skilled workers lose their jobs or have their work hours substantially reduced, which causes income losses and increased poverty. On net, some studies find that the families of low-skilled workers and less-educated single mothers are no better off and may be made worse off by minimum wage hikes.</w:t>
      </w:r>
      <w:bookmarkStart w:id="9" w:name="_ednref50"/>
      <w:bookmarkEnd w:id="9"/>
      <w:r w:rsidRPr="00CA076F">
        <w:rPr>
          <w:rFonts w:asciiTheme="majorHAnsi" w:hAnsiTheme="majorHAnsi" w:cs="Times New Roman"/>
          <w:color w:val="000000"/>
          <w:sz w:val="16"/>
          <w:bdr w:val="none" w:sz="0" w:space="0" w:color="auto" w:frame="1"/>
          <w:vertAlign w:val="superscript"/>
        </w:rPr>
        <w:t>50</w:t>
      </w:r>
      <w:r>
        <w:rPr>
          <w:rFonts w:asciiTheme="majorHAnsi" w:hAnsiTheme="majorHAnsi" w:cs="Times New Roman"/>
          <w:color w:val="000000"/>
          <w:sz w:val="16"/>
        </w:rPr>
        <w:t xml:space="preserve"> </w:t>
      </w:r>
      <w:r w:rsidRPr="00CA076F">
        <w:rPr>
          <w:rFonts w:asciiTheme="majorHAnsi" w:hAnsiTheme="majorHAnsi" w:cs="Times New Roman"/>
          <w:color w:val="000000"/>
          <w:sz w:val="16"/>
        </w:rPr>
        <w:t>The upshot is that there is no free lunch to this sort of top-down mandated attempt at reducing poverty.</w:t>
      </w:r>
      <w:r>
        <w:rPr>
          <w:rStyle w:val="StyleUnderline"/>
        </w:rPr>
        <w:t xml:space="preserve"> </w:t>
      </w:r>
      <w:r w:rsidRPr="00CA076F">
        <w:rPr>
          <w:rFonts w:asciiTheme="majorHAnsi" w:eastAsia="Times New Roman" w:hAnsiTheme="majorHAnsi" w:cs="Times New Roman"/>
          <w:bCs/>
          <w:color w:val="000000"/>
          <w:sz w:val="16"/>
          <w:bdr w:val="none" w:sz="0" w:space="0" w:color="auto" w:frame="1"/>
        </w:rPr>
        <w:t>Conclusions</w:t>
      </w:r>
      <w:r>
        <w:rPr>
          <w:rFonts w:asciiTheme="majorHAnsi" w:eastAsia="Times New Roman" w:hAnsiTheme="majorHAnsi" w:cs="Times New Roman"/>
          <w:bCs/>
          <w:color w:val="000000"/>
          <w:sz w:val="16"/>
        </w:rPr>
        <w:t xml:space="preserve"> </w:t>
      </w:r>
      <w:r w:rsidRPr="00CA076F">
        <w:rPr>
          <w:rFonts w:asciiTheme="majorHAnsi" w:hAnsiTheme="majorHAnsi" w:cs="Times New Roman"/>
          <w:color w:val="000000"/>
          <w:sz w:val="16"/>
        </w:rPr>
        <w:t>In the American economy, low wages are usually paid to entry-level workers, but those workers usually do not earn these wages for extended periods of time. Indeed, research indicates that nearly two-thirds of minimum wage workers move above that wage within one year.</w:t>
      </w:r>
      <w:bookmarkStart w:id="10" w:name="_ednref51"/>
      <w:bookmarkEnd w:id="10"/>
      <w:r w:rsidRPr="00CA076F">
        <w:rPr>
          <w:rFonts w:asciiTheme="majorHAnsi" w:hAnsiTheme="majorHAnsi" w:cs="Times New Roman"/>
          <w:color w:val="000000"/>
          <w:sz w:val="16"/>
          <w:bdr w:val="none" w:sz="0" w:space="0" w:color="auto" w:frame="1"/>
          <w:vertAlign w:val="superscript"/>
        </w:rPr>
        <w:t>51</w:t>
      </w:r>
      <w:r>
        <w:rPr>
          <w:rFonts w:asciiTheme="majorHAnsi" w:hAnsiTheme="majorHAnsi" w:cs="Times New Roman"/>
          <w:color w:val="000000"/>
          <w:sz w:val="16"/>
        </w:rPr>
        <w:t xml:space="preserve"> </w:t>
      </w:r>
      <w:r w:rsidRPr="00CA076F">
        <w:rPr>
          <w:rFonts w:asciiTheme="majorHAnsi" w:hAnsiTheme="majorHAnsi" w:cs="Times New Roman"/>
          <w:color w:val="000000"/>
          <w:sz w:val="16"/>
        </w:rPr>
        <w:t>For full-time minimum wage workers, research has found that the median first-year raise is about 14 percent.</w:t>
      </w:r>
      <w:bookmarkStart w:id="11" w:name="_ednref52"/>
      <w:bookmarkEnd w:id="11"/>
      <w:r w:rsidRPr="00CA076F">
        <w:rPr>
          <w:rFonts w:asciiTheme="majorHAnsi" w:hAnsiTheme="majorHAnsi" w:cs="Times New Roman"/>
          <w:color w:val="000000"/>
          <w:sz w:val="16"/>
          <w:bdr w:val="none" w:sz="0" w:space="0" w:color="auto" w:frame="1"/>
          <w:vertAlign w:val="superscript"/>
        </w:rPr>
        <w:t>52</w:t>
      </w:r>
      <w:r>
        <w:rPr>
          <w:rFonts w:asciiTheme="majorHAnsi" w:hAnsiTheme="majorHAnsi" w:cs="Times New Roman"/>
          <w:color w:val="000000"/>
          <w:sz w:val="16"/>
        </w:rPr>
        <w:t xml:space="preserve"> </w:t>
      </w:r>
      <w:r w:rsidRPr="00CA076F">
        <w:rPr>
          <w:rFonts w:asciiTheme="majorHAnsi" w:hAnsiTheme="majorHAnsi" w:cs="Times New Roman"/>
          <w:color w:val="000000"/>
          <w:sz w:val="16"/>
        </w:rPr>
        <w:t xml:space="preserve">While they are often low-paid, entry-level jobs are vitally important for young and low-skill workers because they allow people to establish a track record, to learn skills, and to advance over time to a better-paying job. Thus, in trying to fix a perceived problem with minimum wage laws, policymakers cause collateral damage by reducing the number of entry-level jobs. As Milton Friedman noted, </w:t>
      </w:r>
      <w:r w:rsidRPr="00A84E22">
        <w:rPr>
          <w:rFonts w:asciiTheme="majorHAnsi" w:hAnsiTheme="majorHAnsi" w:cs="Times New Roman"/>
          <w:color w:val="000000"/>
          <w:u w:val="single"/>
        </w:rPr>
        <w:t>"The minimum wage law is most properly described as a law saying employers must discriminate against people who have low skills."</w:t>
      </w:r>
      <w:bookmarkStart w:id="12" w:name="_ednref53"/>
      <w:bookmarkEnd w:id="12"/>
      <w:r w:rsidRPr="00A84E22">
        <w:rPr>
          <w:rFonts w:asciiTheme="majorHAnsi" w:hAnsiTheme="majorHAnsi" w:cs="Times New Roman"/>
          <w:color w:val="000000"/>
          <w:u w:val="single"/>
          <w:bdr w:val="none" w:sz="0" w:space="0" w:color="auto" w:frame="1"/>
          <w:vertAlign w:val="superscript"/>
        </w:rPr>
        <w:t>53</w:t>
      </w:r>
      <w:r>
        <w:rPr>
          <w:rFonts w:asciiTheme="majorHAnsi" w:hAnsiTheme="majorHAnsi" w:cs="Times New Roman"/>
          <w:color w:val="000000"/>
          <w:u w:val="single"/>
        </w:rPr>
        <w:t xml:space="preserve"> </w:t>
      </w:r>
      <w:r w:rsidRPr="00A84E22">
        <w:rPr>
          <w:rFonts w:asciiTheme="majorHAnsi" w:hAnsiTheme="majorHAnsi" w:cs="Times New Roman"/>
          <w:color w:val="000000"/>
          <w:u w:val="single"/>
        </w:rPr>
        <w:t>Seventy years of empirical research generally finds that the higher the minimum wage increase is relative to the competitive wage level, the greater the loss in employment opportunities.</w:t>
      </w:r>
      <w:r w:rsidRPr="00CA076F">
        <w:rPr>
          <w:rFonts w:asciiTheme="majorHAnsi" w:hAnsiTheme="majorHAnsi" w:cs="Times New Roman"/>
          <w:color w:val="000000"/>
          <w:sz w:val="16"/>
        </w:rPr>
        <w:t xml:space="preserve"> A decision to increase the minimum wage is not cost-free; someone has to pay for it, and the research shows that low-skill youth pay for it by losing their jobs, while </w:t>
      </w:r>
      <w:r w:rsidRPr="00A84E22">
        <w:rPr>
          <w:rFonts w:asciiTheme="majorHAnsi" w:hAnsiTheme="majorHAnsi" w:cs="Times New Roman"/>
          <w:color w:val="000000"/>
          <w:u w:val="single"/>
        </w:rPr>
        <w:t>consumers may also pay for it with higher prices.</w:t>
      </w:r>
      <w:r w:rsidRPr="00CA076F">
        <w:rPr>
          <w:rFonts w:asciiTheme="majorHAnsi" w:hAnsiTheme="majorHAnsi" w:cs="Times New Roman"/>
          <w:color w:val="000000"/>
          <w:sz w:val="16"/>
        </w:rPr>
        <w:t xml:space="preserve"> Moreover, evidence from a large number of academic studies shows that, even if there were no negative employment or other affects, </w:t>
      </w:r>
      <w:r w:rsidRPr="00A84E22">
        <w:rPr>
          <w:rFonts w:asciiTheme="majorHAnsi" w:hAnsiTheme="majorHAnsi" w:cs="Times New Roman"/>
          <w:color w:val="000000"/>
          <w:u w:val="single"/>
        </w:rPr>
        <w:t>minimum wage increases don't reduce poverty levels.</w:t>
      </w:r>
      <w:r w:rsidRPr="00CA076F">
        <w:rPr>
          <w:rFonts w:asciiTheme="majorHAnsi" w:hAnsiTheme="majorHAnsi" w:cs="Times New Roman"/>
          <w:color w:val="000000"/>
          <w:sz w:val="16"/>
        </w:rPr>
        <w:t xml:space="preserve"> Only 11.3 percent of the workers who would gain from a recent proposal to increase the minimum wage to $9.50 an hour even live in poor households.</w:t>
      </w:r>
      <w:bookmarkStart w:id="13" w:name="_ednref54"/>
      <w:bookmarkEnd w:id="13"/>
      <w:r w:rsidRPr="00CA076F">
        <w:rPr>
          <w:rFonts w:asciiTheme="majorHAnsi" w:hAnsiTheme="majorHAnsi" w:cs="Times New Roman"/>
          <w:color w:val="000000"/>
          <w:sz w:val="16"/>
          <w:bdr w:val="none" w:sz="0" w:space="0" w:color="auto" w:frame="1"/>
          <w:vertAlign w:val="superscript"/>
        </w:rPr>
        <w:t>54</w:t>
      </w:r>
      <w:r>
        <w:rPr>
          <w:rFonts w:asciiTheme="majorHAnsi" w:hAnsiTheme="majorHAnsi" w:cs="Times New Roman"/>
          <w:color w:val="000000"/>
          <w:sz w:val="16"/>
        </w:rPr>
        <w:t xml:space="preserve"> </w:t>
      </w:r>
      <w:r w:rsidRPr="00CA076F">
        <w:rPr>
          <w:rFonts w:asciiTheme="majorHAnsi" w:hAnsiTheme="majorHAnsi" w:cs="Times New Roman"/>
          <w:color w:val="000000"/>
          <w:sz w:val="16"/>
        </w:rPr>
        <w:t>Some current proposals on Capitol Hill and at the state level to raise minimum wages could not come at a worse time. The current unemployment rate for teenagers is 24.9 percent, and this group's employment rate is near its record low of 25.4 percent. For minority youth the situation is even worse. The unemployment rate for minority teenagers is 38.2 percent, and the employment rate is just 15.5 percent.</w:t>
      </w:r>
      <w:r>
        <w:rPr>
          <w:rStyle w:val="StyleUnderline"/>
        </w:rPr>
        <w:t xml:space="preserve"> </w:t>
      </w:r>
      <w:r w:rsidRPr="00CA076F">
        <w:rPr>
          <w:rFonts w:asciiTheme="majorHAnsi" w:hAnsiTheme="majorHAnsi" w:cs="Times New Roman"/>
          <w:color w:val="000000"/>
          <w:sz w:val="16"/>
        </w:rPr>
        <w:t>In these tough economic conditions, employers are simply not going to hire workers whose labor produces less than the cost of hiring them. Employers will not pay $8.25 an hour to hire a worker whose hourly efforts bring in $7.25. A higher minimum wage will price even more low-skilled individuals out of a job. Although a small share of workers will get a raise, others will lose opportunities for employment. Minimum wages generally don't distribute income to workers from employers, but to a small group of lucky workers from the unlucky workers who lose jobs.</w:t>
      </w:r>
      <w:r>
        <w:rPr>
          <w:rStyle w:val="StyleUnderline"/>
        </w:rPr>
        <w:t xml:space="preserve"> </w:t>
      </w:r>
      <w:r w:rsidRPr="00CA076F">
        <w:rPr>
          <w:rFonts w:asciiTheme="majorHAnsi" w:hAnsiTheme="majorHAnsi" w:cs="Times New Roman"/>
          <w:color w:val="000000"/>
          <w:sz w:val="16"/>
        </w:rPr>
        <w:t xml:space="preserve">Rather than pursuing policies such as minimum wage increases that create winners and losers, policymakers should focus on policies that generate faster economic growth to benefit all workers. While minimum wages may be a well-meaning attempt to help workers, </w:t>
      </w:r>
      <w:r w:rsidRPr="00A84E22">
        <w:rPr>
          <w:rFonts w:asciiTheme="majorHAnsi" w:hAnsiTheme="majorHAnsi" w:cs="Times New Roman"/>
          <w:color w:val="000000"/>
          <w:u w:val="single"/>
        </w:rPr>
        <w:t>economic research clearly shows that somebody must pay the price for any increase, and it is usually the least skilled and least fortunate among us.</w:t>
      </w:r>
    </w:p>
    <w:p w:rsidR="00AA5D08" w:rsidRDefault="00AA5D08" w:rsidP="00AA5D08">
      <w:pPr>
        <w:pStyle w:val="Heading4"/>
      </w:pPr>
      <w:r>
        <w:t xml:space="preserve">Wages fail to increase despite tightening labor market – too many external causes </w:t>
      </w:r>
    </w:p>
    <w:p w:rsidR="00AA5D08" w:rsidRDefault="00AA5D08" w:rsidP="00AA5D08">
      <w:r w:rsidRPr="008B5693">
        <w:rPr>
          <w:rStyle w:val="Style13ptBold"/>
        </w:rPr>
        <w:t>Vinik, 2017</w:t>
      </w:r>
      <w:r>
        <w:t xml:space="preserve"> (Assistant Editor at the Agenda, The economy keeps improving. Why aren't wages?, Politico, 05/05/2017, </w:t>
      </w:r>
      <w:hyperlink r:id="rId69" w:history="1">
        <w:r w:rsidRPr="004E7248">
          <w:rPr>
            <w:rStyle w:val="Hyperlink"/>
          </w:rPr>
          <w:t>https://www.politico.com/agenda/story/2017/05/05/april-jobs-report-trump-wage-growth-000433</w:t>
        </w:r>
      </w:hyperlink>
      <w:r>
        <w:t>)</w:t>
      </w:r>
    </w:p>
    <w:p w:rsidR="00AA5D08" w:rsidRPr="008B5693" w:rsidRDefault="00AA5D08" w:rsidP="00AA5D08"/>
    <w:p w:rsidR="00AA5D08" w:rsidRPr="008B5693" w:rsidRDefault="00AA5D08" w:rsidP="00AA5D08">
      <w:pPr>
        <w:rPr>
          <w:rStyle w:val="Emphasis"/>
        </w:rPr>
      </w:pPr>
      <w:r>
        <w:t xml:space="preserve">The April jobs report, released Friday, continued to show </w:t>
      </w:r>
      <w:r w:rsidRPr="008B5693">
        <w:rPr>
          <w:rStyle w:val="Emphasis"/>
        </w:rPr>
        <w:t>good news for the U.S. economy. Employers added 211,000 jobs last month, reducing the unemployment rate to 4.4 percent, a level last reached 10 years ago.</w:t>
      </w:r>
    </w:p>
    <w:p w:rsidR="00AA5D08" w:rsidRPr="008B5693" w:rsidRDefault="00AA5D08" w:rsidP="00AA5D08">
      <w:pPr>
        <w:rPr>
          <w:rStyle w:val="Emphasis"/>
        </w:rPr>
      </w:pPr>
      <w:r w:rsidRPr="008B5693">
        <w:rPr>
          <w:rStyle w:val="StyleUnderline"/>
        </w:rPr>
        <w:t xml:space="preserve">Slow but steady improvement in the labor market has continued unabated for years, but one critical economic indicator has remained stuck: wage growth. Wages have grown just 2.5 percent over the past year, only slightly higher than inflation. Since 2010, nominal wages have grown about 2.5 percent each year, while inflation has averaged 2 percent. Perhaps </w:t>
      </w:r>
      <w:r w:rsidRPr="008B5693">
        <w:rPr>
          <w:rStyle w:val="Emphasis"/>
        </w:rPr>
        <w:t>most concerning, as the labor market has tightened, wage growth hasn’t accelerated.</w:t>
      </w:r>
    </w:p>
    <w:p w:rsidR="00AA5D08" w:rsidRDefault="00AA5D08" w:rsidP="00AA5D08">
      <w:r>
        <w:t xml:space="preserve">For all of President Donald Trump’s rhetoric about creating millions of jobs, </w:t>
      </w:r>
      <w:r w:rsidRPr="008B5693">
        <w:rPr>
          <w:rStyle w:val="StyleUnderline"/>
        </w:rPr>
        <w:t>the real economic challenge of his presidency will be raising the wages of everyday American workers</w:t>
      </w:r>
      <w:r>
        <w:t>. It’s a problem that continues to confound economists, who have predicted for years that an improving economy would pull wages upward. With fewer unemployed workers, the theory went, Americans like your local bartender or a school janitor could demand a raise. So far, that hasn’t exactly happened.</w:t>
      </w:r>
    </w:p>
    <w:p w:rsidR="00AA5D08" w:rsidRDefault="00AA5D08" w:rsidP="00AA5D08">
      <w:r>
        <w:t>Why is wage growth so weak? Economists aren’t entirely sure but they have a few theories—and in their own ways, they all pose political problems for Trump.</w:t>
      </w:r>
    </w:p>
    <w:p w:rsidR="00AA5D08" w:rsidRDefault="00AA5D08" w:rsidP="00AA5D08">
      <w:r>
        <w:t>The economy still isn’t at full employment</w:t>
      </w:r>
    </w:p>
    <w:p w:rsidR="00AA5D08" w:rsidRDefault="00AA5D08" w:rsidP="00AA5D08">
      <w:r>
        <w:t>Are too many Americans still looking for work that they can’t yet demand higher wages? That’s the argument made by Rep. Ro Khanna (D-Calif.) who says that the traditional unemployment rate, at 4.4 percent, overstates the tightness of the labor market. “There are lot of people who opted out of the job market,” he said. “The unemployment figures don’t capture that.” A broader unemployment figure—known as the U-6—fell to 8.6 percent in April, a significant decline from January when it was 9.4 percent. But the U-6 still remains above its pre-crisis low of 7.9 percent and nowhere near its all-time low of 6.8 percent in October 2000.</w:t>
      </w:r>
    </w:p>
    <w:p w:rsidR="00AA5D08" w:rsidRDefault="00AA5D08" w:rsidP="00AA5D08">
      <w:r>
        <w:t>You can see signs of slack in other metrics as well. For instance, the prime-age employment-to-population ratio, which measures the percentage of working-age Americans who are employed, continues to tick upward but still remains low by historical standards. Supporters of this theory argue that the lack of wage growth itself is a clear sign that the economy isn’t at full employment. If it were, they say, wages would be rising.</w:t>
      </w:r>
    </w:p>
    <w:p w:rsidR="00AA5D08" w:rsidRDefault="00AA5D08" w:rsidP="00AA5D08">
      <w:r>
        <w:t>If this theory is correct, then Trump may have few real avenues to raise wages. Tax cuts or infrastructure investment could provide stimulus to get the economy to full employment. But the Federal Reserve, which believes the economy is just about at full employment, would almost certainly offset any stimulus by raising its benchmark interest rate. Trump, like Obama before him, would simply have to wait as the labor market continues to tighten, hoping that wages rise before his reelection campaign.</w:t>
      </w:r>
    </w:p>
    <w:p w:rsidR="00AA5D08" w:rsidRDefault="00AA5D08" w:rsidP="00AA5D08">
      <w:r>
        <w:t>“At some point that string gets run out,” said Douglas Holtz-Eakin, former head of the Congressional Budget Office. “The guessing game has been, when does that happen? It’s hard to say.”</w:t>
      </w:r>
    </w:p>
    <w:p w:rsidR="00AA5D08" w:rsidRPr="008B5693" w:rsidRDefault="00AA5D08" w:rsidP="00AA5D08">
      <w:pPr>
        <w:rPr>
          <w:rStyle w:val="Emphasis"/>
        </w:rPr>
      </w:pPr>
      <w:r w:rsidRPr="008B5693">
        <w:rPr>
          <w:rStyle w:val="Emphasis"/>
        </w:rPr>
        <w:t>Workers aren’t becoming more productive</w:t>
      </w:r>
    </w:p>
    <w:p w:rsidR="00AA5D08" w:rsidRPr="00FE5EF3" w:rsidRDefault="00AA5D08" w:rsidP="00AA5D08">
      <w:r>
        <w:t xml:space="preserve">Under this theory, </w:t>
      </w:r>
      <w:r w:rsidRPr="008B5693">
        <w:rPr>
          <w:rStyle w:val="StyleUnderline"/>
        </w:rPr>
        <w:t>wage growth is rising as expected under economic theory—but a lack of productivity growth is holding the entire economy back</w:t>
      </w:r>
      <w:r>
        <w:t>. Traditional economic theory holds that workers’ wages will rise in line with productivity growth—</w:t>
      </w:r>
      <w:r w:rsidRPr="008B5693">
        <w:rPr>
          <w:rStyle w:val="StyleUnderline"/>
        </w:rPr>
        <w:t xml:space="preserve">as they become more productive, workers become more valuable to companies and can demand a raise. If the company refuses to raise wages, </w:t>
      </w:r>
      <w:r w:rsidRPr="00FE5EF3">
        <w:t>workers will switch employers to someone who does adequately value their services.</w:t>
      </w:r>
      <w:r>
        <w:t xml:space="preserve"> There’s one big </w:t>
      </w:r>
      <w:r w:rsidRPr="00FE5EF3">
        <w:t>assumption at the heart of this theory: The economy is at full employment. Without a tight labor market, employees won’t have the bargaining power to demand a fair wage.</w:t>
      </w:r>
    </w:p>
    <w:p w:rsidR="00AA5D08" w:rsidRPr="00FE5EF3" w:rsidRDefault="00AA5D08" w:rsidP="00AA5D08">
      <w:r>
        <w:t xml:space="preserve">So proponents of this theory, like Jason Furman, a former chairman of Obama’s Council of Economic Advisers, generally believe that the economy is at full employment. “Unfortunately, the more plausible explanation [for weak wage growth] is that productivity growth is running around 0.5% annually so we only should have real wage growth of about </w:t>
      </w:r>
      <w:r w:rsidRPr="00FE5EF3">
        <w:t>that,” he wrote in an email.</w:t>
      </w:r>
    </w:p>
    <w:p w:rsidR="00AA5D08" w:rsidRDefault="00AA5D08" w:rsidP="00AA5D08">
      <w:r w:rsidRPr="00FE5EF3">
        <w:t>Weak productivity growth is one of the biggest economic challenges facing the U.S. economy, a slowdown that began more than 10 years ago and has shown no signs of abating, even as iPhones and computers have become ubiquitous in our daily lives. Economists aren’t quite sure why it’s happening and have a broad range of recommendations for fixing it, from increased federal investments in innovative industries like clean energy to cutting taxes on capital. But Trump has shown little interest in expanding government R&amp;D and his tax reform principles still have a long way to go to become law. Even</w:t>
      </w:r>
      <w:r>
        <w:t xml:space="preserve"> if either happens, there’s no saying whether such policies would actually improve productivity growth.</w:t>
      </w:r>
    </w:p>
    <w:p w:rsidR="00AA5D08" w:rsidRDefault="00AA5D08" w:rsidP="00AA5D08">
      <w:r>
        <w:t>“Since we don’t know enough about productivity to know which lever to pull or how hard,” said Holtz-Eakin, “we should pull them all as hard as we can and see what we get.”</w:t>
      </w:r>
    </w:p>
    <w:p w:rsidR="00AA5D08" w:rsidRPr="008B5693" w:rsidRDefault="00AA5D08" w:rsidP="00AA5D08">
      <w:pPr>
        <w:rPr>
          <w:b/>
          <w:iCs/>
          <w:u w:val="single"/>
        </w:rPr>
      </w:pPr>
      <w:r w:rsidRPr="008B5693">
        <w:rPr>
          <w:rStyle w:val="Emphasis"/>
        </w:rPr>
        <w:t>Industries are too concentrated</w:t>
      </w:r>
    </w:p>
    <w:p w:rsidR="00AA5D08" w:rsidRPr="008B5693" w:rsidRDefault="00AA5D08" w:rsidP="00AA5D08">
      <w:pPr>
        <w:rPr>
          <w:rStyle w:val="StyleUnderline"/>
        </w:rPr>
      </w:pPr>
      <w:r w:rsidRPr="008B5693">
        <w:rPr>
          <w:rStyle w:val="StyleUnderline"/>
        </w:rPr>
        <w:t>Monopolies may not lead just to higher consumer prices; they also may lead to lower wage growth.</w:t>
      </w:r>
      <w:r>
        <w:t xml:space="preserve"> This theory of economics—known as monopsony—holds that as industries have grown more concentrated, firms have gained greater control over their workers’ wages</w:t>
      </w:r>
      <w:r w:rsidRPr="00FE5EF3">
        <w:t>. In a world where workers can’t simply switch to a new industry</w:t>
      </w:r>
      <w:r w:rsidRPr="008B5693">
        <w:rPr>
          <w:rStyle w:val="StyleUnderline"/>
        </w:rPr>
        <w:t xml:space="preserve">—gaining new skills takes time, </w:t>
      </w:r>
      <w:r w:rsidRPr="00FE5EF3">
        <w:t>for instance—</w:t>
      </w:r>
      <w:r w:rsidRPr="008B5693">
        <w:rPr>
          <w:rStyle w:val="StyleUnderline"/>
        </w:rPr>
        <w:t>workers have little power to demand a pay raise.</w:t>
      </w:r>
    </w:p>
    <w:p w:rsidR="00AA5D08" w:rsidRDefault="00AA5D08" w:rsidP="00AA5D08">
      <w:pPr>
        <w:pStyle w:val="NoSpacing"/>
        <w:rPr>
          <w:rFonts w:asciiTheme="majorHAnsi" w:hAnsiTheme="majorHAnsi" w:cs="Times New Roman"/>
          <w:color w:val="000000"/>
          <w:u w:val="single"/>
        </w:rPr>
      </w:pPr>
    </w:p>
    <w:p w:rsidR="00AA5D08" w:rsidRDefault="00AA5D08" w:rsidP="00AA5D08">
      <w:pPr>
        <w:pStyle w:val="Heading3"/>
      </w:pPr>
      <w:r>
        <w:t>I/L – Turn</w:t>
      </w:r>
    </w:p>
    <w:p w:rsidR="00AA5D08" w:rsidRPr="00F84881" w:rsidRDefault="00AA5D08" w:rsidP="00AA5D08">
      <w:r>
        <w:t>*don’t run with link turn</w:t>
      </w:r>
    </w:p>
    <w:p w:rsidR="00AA5D08" w:rsidRDefault="00AA5D08" w:rsidP="00AA5D08">
      <w:pPr>
        <w:pStyle w:val="Heading4"/>
      </w:pPr>
      <w:r>
        <w:t xml:space="preserve">Higher wages reduce employment and affect immigrants and minorities the most  </w:t>
      </w:r>
    </w:p>
    <w:p w:rsidR="00AA5D08" w:rsidRPr="00934A13" w:rsidRDefault="00AA5D08" w:rsidP="00AA5D08">
      <w:r>
        <w:rPr>
          <w:rStyle w:val="Style13ptBold"/>
        </w:rPr>
        <w:t>Dixon ’17</w:t>
      </w:r>
      <w:r>
        <w:t xml:space="preserve"> (Lauren is a senior editor for Talent Economy, “Tackling Global Displacement Is in the U.S. Security Interest,” News Deeply, Oct. 10, 2017, </w:t>
      </w:r>
      <w:hyperlink r:id="rId70" w:history="1">
        <w:r w:rsidRPr="00E54EFB">
          <w:rPr>
            <w:rStyle w:val="Hyperlink"/>
          </w:rPr>
          <w:t>https://www.newsdeeply.com/refugees/community</w:t>
        </w:r>
      </w:hyperlink>
      <w:r>
        <w:t xml:space="preserve"> /2017/10/10/tackling-global-displacement-is-in-the-u-s-s-security-interest)-jg</w:t>
      </w:r>
    </w:p>
    <w:p w:rsidR="00AA5D08" w:rsidRDefault="00AA5D08" w:rsidP="00AA5D08">
      <w:pPr>
        <w:pStyle w:val="NoSpacing"/>
        <w:rPr>
          <w:rFonts w:asciiTheme="majorHAnsi" w:hAnsiTheme="majorHAnsi" w:cs="Times New Roman"/>
          <w:color w:val="000000"/>
          <w:sz w:val="16"/>
        </w:rPr>
      </w:pPr>
    </w:p>
    <w:p w:rsidR="00AA5D08" w:rsidRPr="00F0273A" w:rsidRDefault="00AA5D08" w:rsidP="00AA5D08">
      <w:pPr>
        <w:pStyle w:val="NoSpacing"/>
        <w:rPr>
          <w:rFonts w:asciiTheme="majorHAnsi" w:hAnsiTheme="majorHAnsi" w:cs="Times New Roman"/>
          <w:color w:val="000000"/>
          <w:sz w:val="16"/>
        </w:rPr>
      </w:pPr>
      <w:r w:rsidRPr="00F0273A">
        <w:rPr>
          <w:rFonts w:asciiTheme="majorHAnsi" w:hAnsiTheme="majorHAnsi" w:cs="Times New Roman"/>
          <w:color w:val="000000"/>
          <w:sz w:val="16"/>
        </w:rPr>
        <w:t xml:space="preserve">Despite the use of different models to understand the effects of minimum wages, </w:t>
      </w:r>
      <w:r w:rsidRPr="00A84E22">
        <w:rPr>
          <w:rFonts w:asciiTheme="majorHAnsi" w:hAnsiTheme="majorHAnsi" w:cs="Times New Roman"/>
          <w:color w:val="000000"/>
          <w:u w:val="single"/>
        </w:rPr>
        <w:t>all economists agree that businesses will make changes to adapt to the higher labor costs after a minimum wage increase.</w:t>
      </w:r>
      <w:r w:rsidRPr="00F0273A">
        <w:rPr>
          <w:rFonts w:asciiTheme="majorHAnsi" w:hAnsiTheme="majorHAnsi" w:cs="Times New Roman"/>
          <w:color w:val="000000"/>
          <w:sz w:val="16"/>
        </w:rPr>
        <w:t xml:space="preserve"> Empirical research seeks to determine what changes to variables such as employment and prices firms will make, and how large those changes will be. The higher costs will be passed on to someone in the long run; the only question is who. The important thing for policymakers to remember is that </w:t>
      </w:r>
      <w:r w:rsidRPr="00A84E22">
        <w:rPr>
          <w:rFonts w:asciiTheme="majorHAnsi" w:hAnsiTheme="majorHAnsi" w:cs="Times New Roman"/>
          <w:color w:val="000000"/>
          <w:u w:val="single"/>
        </w:rPr>
        <w:t>a decision to increase the minimum wage is not cost-free; someone has to pay for it.</w:t>
      </w:r>
      <w:r>
        <w:rPr>
          <w:rFonts w:asciiTheme="majorHAnsi" w:hAnsiTheme="majorHAnsi" w:cs="Times New Roman"/>
          <w:color w:val="000000"/>
          <w:u w:val="single"/>
        </w:rPr>
        <w:t xml:space="preserve"> </w:t>
      </w:r>
      <w:r w:rsidRPr="00F0273A">
        <w:rPr>
          <w:rFonts w:asciiTheme="majorHAnsi" w:hAnsiTheme="majorHAnsi" w:cs="Times New Roman"/>
          <w:color w:val="000000"/>
          <w:sz w:val="16"/>
        </w:rPr>
        <w:t xml:space="preserve">The main finding of economic theory and empirical research over the past 70 years is that </w:t>
      </w:r>
      <w:r w:rsidRPr="001B27D9">
        <w:rPr>
          <w:rFonts w:asciiTheme="majorHAnsi" w:hAnsiTheme="majorHAnsi" w:cs="Times New Roman"/>
          <w:b/>
          <w:color w:val="000000"/>
          <w:u w:val="single"/>
        </w:rPr>
        <w:t>minimum wage</w:t>
      </w:r>
      <w:r w:rsidRPr="00A84E22">
        <w:rPr>
          <w:rFonts w:asciiTheme="majorHAnsi" w:hAnsiTheme="majorHAnsi" w:cs="Times New Roman"/>
          <w:color w:val="000000"/>
          <w:u w:val="single"/>
        </w:rPr>
        <w:t xml:space="preserve"> increases tend to </w:t>
      </w:r>
      <w:r w:rsidRPr="001B27D9">
        <w:rPr>
          <w:rFonts w:asciiTheme="majorHAnsi" w:hAnsiTheme="majorHAnsi" w:cs="Times New Roman"/>
          <w:b/>
          <w:color w:val="000000"/>
          <w:u w:val="single"/>
        </w:rPr>
        <w:t>reduce employment</w:t>
      </w:r>
      <w:r w:rsidRPr="00A84E22">
        <w:rPr>
          <w:rFonts w:asciiTheme="majorHAnsi" w:hAnsiTheme="majorHAnsi" w:cs="Times New Roman"/>
          <w:color w:val="000000"/>
          <w:u w:val="single"/>
        </w:rPr>
        <w:t>. The higher the minimum wage relative to competitive-market wage levels, the greater the employment loss that occurs.</w:t>
      </w:r>
      <w:r w:rsidRPr="00F0273A">
        <w:rPr>
          <w:rFonts w:asciiTheme="majorHAnsi" w:hAnsiTheme="majorHAnsi" w:cs="Times New Roman"/>
          <w:color w:val="000000"/>
          <w:sz w:val="16"/>
        </w:rPr>
        <w:t xml:space="preserve"> While minimum wages ostensibly aim to improve the economic well-being of the working poor, </w:t>
      </w:r>
      <w:r w:rsidRPr="00A84E22">
        <w:rPr>
          <w:rFonts w:asciiTheme="majorHAnsi" w:hAnsiTheme="majorHAnsi" w:cs="Times New Roman"/>
          <w:color w:val="000000"/>
          <w:u w:val="single"/>
        </w:rPr>
        <w:t xml:space="preserve">the disemployment </w:t>
      </w:r>
      <w:r w:rsidRPr="001B27D9">
        <w:rPr>
          <w:rFonts w:asciiTheme="majorHAnsi" w:hAnsiTheme="majorHAnsi" w:cs="Times New Roman"/>
          <w:b/>
          <w:color w:val="000000"/>
          <w:u w:val="single"/>
        </w:rPr>
        <w:t>effects of a minimum wages</w:t>
      </w:r>
      <w:r w:rsidRPr="00A84E22">
        <w:rPr>
          <w:rFonts w:asciiTheme="majorHAnsi" w:hAnsiTheme="majorHAnsi" w:cs="Times New Roman"/>
          <w:color w:val="000000"/>
          <w:u w:val="single"/>
        </w:rPr>
        <w:t xml:space="preserve"> have been found to fall disproportionately on the least skilled and on the most disadvantaged individuals, including the disabled, youth, lower-skilled workers, </w:t>
      </w:r>
      <w:r w:rsidRPr="001B27D9">
        <w:rPr>
          <w:rFonts w:asciiTheme="majorHAnsi" w:hAnsiTheme="majorHAnsi" w:cs="Times New Roman"/>
          <w:b/>
          <w:color w:val="000000"/>
          <w:u w:val="single"/>
        </w:rPr>
        <w:t>immigrants</w:t>
      </w:r>
      <w:r w:rsidRPr="00A84E22">
        <w:rPr>
          <w:rFonts w:asciiTheme="majorHAnsi" w:hAnsiTheme="majorHAnsi" w:cs="Times New Roman"/>
          <w:color w:val="000000"/>
          <w:u w:val="single"/>
        </w:rPr>
        <w:t xml:space="preserve">, and </w:t>
      </w:r>
      <w:r w:rsidRPr="001B27D9">
        <w:rPr>
          <w:rFonts w:asciiTheme="majorHAnsi" w:hAnsiTheme="majorHAnsi" w:cs="Times New Roman"/>
          <w:b/>
          <w:color w:val="000000"/>
          <w:u w:val="single"/>
        </w:rPr>
        <w:t>ethnic minorities</w:t>
      </w:r>
      <w:r w:rsidRPr="00A84E22">
        <w:rPr>
          <w:rFonts w:asciiTheme="majorHAnsi" w:hAnsiTheme="majorHAnsi" w:cs="Times New Roman"/>
          <w:color w:val="000000"/>
          <w:u w:val="single"/>
        </w:rPr>
        <w:t>.</w:t>
      </w:r>
      <w:bookmarkStart w:id="14" w:name="_ednref15"/>
      <w:bookmarkEnd w:id="14"/>
      <w:r w:rsidRPr="00A84E22">
        <w:rPr>
          <w:rFonts w:asciiTheme="majorHAnsi" w:hAnsiTheme="majorHAnsi" w:cs="Times New Roman"/>
          <w:color w:val="000000"/>
          <w:u w:val="single"/>
          <w:bdr w:val="none" w:sz="0" w:space="0" w:color="auto" w:frame="1"/>
          <w:vertAlign w:val="superscript"/>
        </w:rPr>
        <w:t>15</w:t>
      </w:r>
      <w:r>
        <w:rPr>
          <w:rFonts w:asciiTheme="majorHAnsi" w:hAnsiTheme="majorHAnsi" w:cs="Times New Roman"/>
          <w:color w:val="000000"/>
          <w:u w:val="single"/>
        </w:rPr>
        <w:t xml:space="preserve"> </w:t>
      </w:r>
      <w:r w:rsidRPr="00F0273A">
        <w:rPr>
          <w:rFonts w:asciiTheme="majorHAnsi" w:hAnsiTheme="majorHAnsi" w:cs="Times New Roman"/>
          <w:color w:val="000000"/>
          <w:sz w:val="16"/>
        </w:rPr>
        <w:t>In his best-selling economics textbook, Harvard University's Greg Mankiw concludes:</w:t>
      </w:r>
      <w:r>
        <w:rPr>
          <w:rFonts w:asciiTheme="majorHAnsi" w:hAnsiTheme="majorHAnsi" w:cs="Times New Roman"/>
          <w:color w:val="000000"/>
          <w:u w:val="single"/>
        </w:rPr>
        <w:t xml:space="preserve"> </w:t>
      </w:r>
      <w:r w:rsidRPr="00F0273A">
        <w:rPr>
          <w:rFonts w:asciiTheme="majorHAnsi" w:hAnsiTheme="majorHAnsi" w:cs="Times New Roman"/>
          <w:color w:val="444444"/>
          <w:sz w:val="16"/>
        </w:rPr>
        <w:t>The minimum wage has its greatest impact on the market for teenage labor. The equilibrium wages of teenagers are low because teenagers are among the least skilled and least experienced members of the labor force. In addition, teenagers are often willing to accept a lower wage in exchange for on-the-job training. . . . As a result, the minimum wage is more often binding for teenagers than for other members of the labor force.</w:t>
      </w:r>
      <w:bookmarkStart w:id="15" w:name="_ednref16"/>
      <w:bookmarkEnd w:id="15"/>
      <w:r w:rsidRPr="00F0273A">
        <w:rPr>
          <w:rFonts w:asciiTheme="majorHAnsi" w:hAnsiTheme="majorHAnsi" w:cs="Times New Roman"/>
          <w:color w:val="444444"/>
          <w:sz w:val="16"/>
          <w:bdr w:val="none" w:sz="0" w:space="0" w:color="auto" w:frame="1"/>
          <w:vertAlign w:val="superscript"/>
        </w:rPr>
        <w:t>16</w:t>
      </w:r>
      <w:r>
        <w:rPr>
          <w:rFonts w:asciiTheme="majorHAnsi" w:hAnsiTheme="majorHAnsi" w:cs="Times New Roman"/>
          <w:color w:val="444444"/>
          <w:sz w:val="16"/>
        </w:rPr>
        <w:t xml:space="preserve"> </w:t>
      </w:r>
      <w:r w:rsidRPr="00A84E22">
        <w:rPr>
          <w:rFonts w:asciiTheme="majorHAnsi" w:hAnsiTheme="majorHAnsi" w:cs="Times New Roman"/>
          <w:color w:val="000000"/>
          <w:u w:val="single"/>
        </w:rPr>
        <w:t>Research by Marvin Kosters and Finis Welch shows that the minimum wage hurts low-wage workers</w:t>
      </w:r>
      <w:r w:rsidRPr="00F0273A">
        <w:rPr>
          <w:rFonts w:asciiTheme="majorHAnsi" w:hAnsiTheme="majorHAnsi" w:cs="Times New Roman"/>
          <w:color w:val="000000"/>
          <w:sz w:val="16"/>
        </w:rPr>
        <w:t xml:space="preserve"> particularly during cyclical downturns.</w:t>
      </w:r>
      <w:bookmarkStart w:id="16" w:name="_ednref17"/>
      <w:bookmarkEnd w:id="16"/>
      <w:r w:rsidRPr="00F0273A">
        <w:rPr>
          <w:rFonts w:asciiTheme="majorHAnsi" w:hAnsiTheme="majorHAnsi" w:cs="Times New Roman"/>
          <w:color w:val="000000"/>
          <w:sz w:val="16"/>
          <w:bdr w:val="none" w:sz="0" w:space="0" w:color="auto" w:frame="1"/>
          <w:vertAlign w:val="superscript"/>
        </w:rPr>
        <w:t>17</w:t>
      </w:r>
      <w:r>
        <w:rPr>
          <w:rFonts w:asciiTheme="majorHAnsi" w:hAnsiTheme="majorHAnsi" w:cs="Times New Roman"/>
          <w:color w:val="000000"/>
          <w:sz w:val="16"/>
        </w:rPr>
        <w:t xml:space="preserve"> </w:t>
      </w:r>
      <w:r w:rsidRPr="00F0273A">
        <w:rPr>
          <w:rFonts w:asciiTheme="majorHAnsi" w:hAnsiTheme="majorHAnsi" w:cs="Times New Roman"/>
          <w:color w:val="000000"/>
          <w:sz w:val="16"/>
        </w:rPr>
        <w:t xml:space="preserve">And based on his studies, </w:t>
      </w:r>
      <w:r w:rsidRPr="00A84E22">
        <w:rPr>
          <w:rFonts w:asciiTheme="majorHAnsi" w:hAnsiTheme="majorHAnsi" w:cs="Times New Roman"/>
          <w:color w:val="000000"/>
          <w:u w:val="single"/>
        </w:rPr>
        <w:t>Nobel laureate economist Milton Friedman observed</w:t>
      </w:r>
      <w:r w:rsidRPr="00F0273A">
        <w:rPr>
          <w:rFonts w:asciiTheme="majorHAnsi" w:hAnsiTheme="majorHAnsi" w:cs="Times New Roman"/>
          <w:color w:val="000000"/>
          <w:sz w:val="16"/>
        </w:rPr>
        <w:t xml:space="preserve">: "The real tragedy of minimum wage laws is that they are supported by well-meaning groups who want to reduce poverty. But </w:t>
      </w:r>
      <w:r w:rsidRPr="00A84E22">
        <w:rPr>
          <w:rFonts w:asciiTheme="majorHAnsi" w:hAnsiTheme="majorHAnsi" w:cs="Times New Roman"/>
          <w:color w:val="000000"/>
          <w:u w:val="single"/>
        </w:rPr>
        <w:t xml:space="preserve">the </w:t>
      </w:r>
      <w:r w:rsidRPr="001B27D9">
        <w:rPr>
          <w:rFonts w:asciiTheme="majorHAnsi" w:hAnsiTheme="majorHAnsi" w:cs="Times New Roman"/>
          <w:b/>
          <w:color w:val="000000"/>
          <w:u w:val="single"/>
        </w:rPr>
        <w:t>people who are hurt most by higher minimums are the most poverty stricken</w:t>
      </w:r>
      <w:r w:rsidRPr="00A84E22">
        <w:rPr>
          <w:rFonts w:asciiTheme="majorHAnsi" w:hAnsiTheme="majorHAnsi" w:cs="Times New Roman"/>
          <w:color w:val="000000"/>
          <w:u w:val="single"/>
        </w:rPr>
        <w:t>."</w:t>
      </w:r>
      <w:bookmarkStart w:id="17" w:name="_ednref18"/>
      <w:bookmarkEnd w:id="17"/>
      <w:r w:rsidRPr="00A84E22">
        <w:rPr>
          <w:rFonts w:asciiTheme="majorHAnsi" w:hAnsiTheme="majorHAnsi" w:cs="Times New Roman"/>
          <w:color w:val="000000"/>
          <w:u w:val="single"/>
          <w:bdr w:val="none" w:sz="0" w:space="0" w:color="auto" w:frame="1"/>
          <w:vertAlign w:val="superscript"/>
        </w:rPr>
        <w:t>18</w:t>
      </w:r>
      <w:r>
        <w:rPr>
          <w:rFonts w:asciiTheme="majorHAnsi" w:hAnsiTheme="majorHAnsi" w:cs="Times New Roman"/>
          <w:color w:val="000000"/>
          <w:u w:val="single"/>
        </w:rPr>
        <w:t xml:space="preserve"> </w:t>
      </w:r>
      <w:r w:rsidRPr="00F0273A">
        <w:rPr>
          <w:rFonts w:asciiTheme="majorHAnsi" w:hAnsiTheme="majorHAnsi" w:cs="Times New Roman"/>
          <w:color w:val="000000"/>
          <w:sz w:val="16"/>
        </w:rPr>
        <w:t xml:space="preserve">In a generally competitive labor market, </w:t>
      </w:r>
      <w:r w:rsidRPr="00A84E22">
        <w:rPr>
          <w:rFonts w:asciiTheme="majorHAnsi" w:hAnsiTheme="majorHAnsi" w:cs="Times New Roman"/>
          <w:color w:val="000000"/>
          <w:u w:val="single"/>
        </w:rPr>
        <w:t>employers bid for the most productive workers and the resulting wage distribution reflects the productivity of those workers. If the government imposes a minimum wage on the labor market, those workers whose productivity falls below the minimum wage will find few, if any, employment opportunities. The basic theory of competitive labor markets predicts that a minimum wage imposed above the market wage rate will reduce employment.</w:t>
      </w:r>
      <w:bookmarkStart w:id="18" w:name="_ednref19"/>
      <w:bookmarkEnd w:id="18"/>
      <w:r w:rsidRPr="00A84E22">
        <w:rPr>
          <w:rFonts w:asciiTheme="majorHAnsi" w:hAnsiTheme="majorHAnsi" w:cs="Times New Roman"/>
          <w:color w:val="000000"/>
          <w:u w:val="single"/>
          <w:bdr w:val="none" w:sz="0" w:space="0" w:color="auto" w:frame="1"/>
          <w:vertAlign w:val="superscript"/>
        </w:rPr>
        <w:t>19</w:t>
      </w:r>
      <w:r>
        <w:rPr>
          <w:rFonts w:asciiTheme="majorHAnsi" w:hAnsiTheme="majorHAnsi" w:cs="Times New Roman"/>
          <w:color w:val="000000"/>
          <w:u w:val="single"/>
        </w:rPr>
        <w:t xml:space="preserve"> </w:t>
      </w:r>
      <w:r w:rsidRPr="00A84E22">
        <w:rPr>
          <w:rFonts w:asciiTheme="majorHAnsi" w:hAnsiTheme="majorHAnsi" w:cs="Times New Roman"/>
          <w:color w:val="000000"/>
          <w:u w:val="single"/>
        </w:rPr>
        <w:t>Evidence of employment loss has been found since the earliest implementation of the minimum wage.</w:t>
      </w:r>
      <w:r w:rsidRPr="00F0273A">
        <w:rPr>
          <w:rFonts w:asciiTheme="majorHAnsi" w:hAnsiTheme="majorHAnsi" w:cs="Times New Roman"/>
          <w:color w:val="000000"/>
          <w:sz w:val="16"/>
        </w:rPr>
        <w:t xml:space="preserve"> The U.S. Department of Labor's own assessment of the first 25-cent minimum wage in 1938 found that it resulted in job losses for 30,000 to 50,000 workers, or 10 to 13 percent of the 300,000 covered workers who previously earned below the new wage floor.</w:t>
      </w:r>
      <w:bookmarkStart w:id="19" w:name="_ednref20"/>
      <w:bookmarkEnd w:id="19"/>
      <w:r w:rsidRPr="00F0273A">
        <w:rPr>
          <w:rFonts w:asciiTheme="majorHAnsi" w:hAnsiTheme="majorHAnsi" w:cs="Times New Roman"/>
          <w:color w:val="000000"/>
          <w:sz w:val="16"/>
          <w:bdr w:val="none" w:sz="0" w:space="0" w:color="auto" w:frame="1"/>
          <w:vertAlign w:val="superscript"/>
        </w:rPr>
        <w:t>20</w:t>
      </w:r>
      <w:r>
        <w:rPr>
          <w:rFonts w:asciiTheme="majorHAnsi" w:hAnsiTheme="majorHAnsi" w:cs="Times New Roman"/>
          <w:color w:val="000000"/>
          <w:sz w:val="16"/>
        </w:rPr>
        <w:t xml:space="preserve"> </w:t>
      </w:r>
      <w:r w:rsidRPr="00F0273A">
        <w:rPr>
          <w:rFonts w:asciiTheme="majorHAnsi" w:hAnsiTheme="majorHAnsi" w:cs="Times New Roman"/>
          <w:color w:val="000000"/>
          <w:sz w:val="16"/>
        </w:rPr>
        <w:t>It is important to note that the limited industries and occupations covered by the 1938 FLSA accounted for only about 20 percent of the 30 million private sector, nonfarm, nonsupervisory, production workers employed in 1938. And of the roughly 6 million workers potentially covered by the law, only about 5 percent earned an hourly rate below the new minimum.</w:t>
      </w:r>
      <w:bookmarkStart w:id="20" w:name="_ednref21"/>
      <w:bookmarkEnd w:id="20"/>
      <w:r w:rsidRPr="00F0273A">
        <w:rPr>
          <w:rFonts w:asciiTheme="majorHAnsi" w:hAnsiTheme="majorHAnsi" w:cs="Times New Roman"/>
          <w:color w:val="000000"/>
          <w:sz w:val="16"/>
          <w:bdr w:val="none" w:sz="0" w:space="0" w:color="auto" w:frame="1"/>
          <w:vertAlign w:val="superscript"/>
        </w:rPr>
        <w:t>21</w:t>
      </w:r>
      <w:r>
        <w:rPr>
          <w:rFonts w:asciiTheme="majorHAnsi" w:hAnsiTheme="majorHAnsi" w:cs="Times New Roman"/>
          <w:color w:val="000000"/>
          <w:sz w:val="16"/>
        </w:rPr>
        <w:t xml:space="preserve"> </w:t>
      </w:r>
      <w:r w:rsidRPr="00F0273A">
        <w:rPr>
          <w:rFonts w:asciiTheme="majorHAnsi" w:hAnsiTheme="majorHAnsi" w:cs="Times New Roman"/>
          <w:color w:val="000000"/>
          <w:sz w:val="16"/>
        </w:rPr>
        <w:t xml:space="preserve">Following passage of the federal minimum wage in 1938, economists began to accumulate statistical evidence on the effects. Much of the research has indicated that </w:t>
      </w:r>
      <w:r w:rsidRPr="00A84E22">
        <w:rPr>
          <w:rFonts w:asciiTheme="majorHAnsi" w:hAnsiTheme="majorHAnsi" w:cs="Times New Roman"/>
          <w:color w:val="000000"/>
          <w:u w:val="single"/>
        </w:rPr>
        <w:t>increases in the minimum wage have adverse effects on the employment opportunities of low-skilled workers.</w:t>
      </w:r>
      <w:bookmarkStart w:id="21" w:name="_ednref22"/>
      <w:bookmarkEnd w:id="21"/>
      <w:r w:rsidRPr="00A84E22">
        <w:rPr>
          <w:rFonts w:asciiTheme="majorHAnsi" w:hAnsiTheme="majorHAnsi" w:cs="Times New Roman"/>
          <w:color w:val="000000"/>
          <w:u w:val="single"/>
          <w:bdr w:val="none" w:sz="0" w:space="0" w:color="auto" w:frame="1"/>
          <w:vertAlign w:val="superscript"/>
        </w:rPr>
        <w:t>22</w:t>
      </w:r>
      <w:r>
        <w:rPr>
          <w:rFonts w:asciiTheme="majorHAnsi" w:hAnsiTheme="majorHAnsi" w:cs="Times New Roman"/>
          <w:color w:val="000000"/>
          <w:u w:val="single"/>
        </w:rPr>
        <w:t xml:space="preserve"> </w:t>
      </w:r>
      <w:r w:rsidRPr="00A84E22">
        <w:rPr>
          <w:rFonts w:asciiTheme="majorHAnsi" w:hAnsiTheme="majorHAnsi" w:cs="Times New Roman"/>
          <w:color w:val="000000"/>
          <w:u w:val="single"/>
        </w:rPr>
        <w:t>And across the country, the greatest adverse impact will generally occur in the poorer and lower-wage regions.</w:t>
      </w:r>
      <w:r w:rsidRPr="00F0273A">
        <w:rPr>
          <w:rFonts w:asciiTheme="majorHAnsi" w:hAnsiTheme="majorHAnsi" w:cs="Times New Roman"/>
          <w:color w:val="000000"/>
          <w:sz w:val="16"/>
        </w:rPr>
        <w:t xml:space="preserve"> In those regions, more workers and businesses are affected by the mandated wage, and businesses have to take more dramatic steps to adjust to the higher costs.</w:t>
      </w:r>
    </w:p>
    <w:p w:rsidR="00AA5D08" w:rsidRDefault="00AA5D08" w:rsidP="00AA5D08"/>
    <w:p w:rsidR="00AA5D08" w:rsidRDefault="00AA5D08" w:rsidP="00AA5D08">
      <w:pPr>
        <w:pStyle w:val="Heading4"/>
      </w:pPr>
      <w:r>
        <w:t>Higher wages hurt the economy- unemployment in</w:t>
      </w:r>
      <w:r w:rsidRPr="00240FFA">
        <w:t xml:space="preserve"> </w:t>
      </w:r>
      <w:r>
        <w:t xml:space="preserve">Puerto Rico and American Samoa prove </w:t>
      </w:r>
    </w:p>
    <w:p w:rsidR="00AA5D08" w:rsidRPr="001718BA" w:rsidRDefault="00AA5D08" w:rsidP="00AA5D08">
      <w:r>
        <w:rPr>
          <w:rStyle w:val="Style13ptBold"/>
        </w:rPr>
        <w:t>Dixon ’17</w:t>
      </w:r>
      <w:r>
        <w:t xml:space="preserve"> (Lauren is a senior editor for Talent Economy, “Tackling Global Displacement Is in the U.S. Security Interest,” News Deeply, Oct. 10, 2017, </w:t>
      </w:r>
      <w:hyperlink r:id="rId71" w:history="1">
        <w:r w:rsidRPr="00E54EFB">
          <w:rPr>
            <w:rStyle w:val="Hyperlink"/>
          </w:rPr>
          <w:t>https://www.newsdeeply.com/refugees/community</w:t>
        </w:r>
      </w:hyperlink>
      <w:r>
        <w:t xml:space="preserve"> /2017/10/10/tackling-global-displacement-is-in-the-u-s-s-security-interest)-jg</w:t>
      </w:r>
    </w:p>
    <w:p w:rsidR="00AA5D08" w:rsidRPr="00F84881" w:rsidRDefault="00AA5D08" w:rsidP="00AA5D08">
      <w:pPr>
        <w:rPr>
          <w:rFonts w:asciiTheme="majorHAnsi" w:hAnsiTheme="majorHAnsi" w:cs="Times New Roman"/>
          <w:color w:val="000000"/>
          <w:sz w:val="16"/>
          <w:bdr w:val="none" w:sz="0" w:space="0" w:color="auto" w:frame="1"/>
          <w:vertAlign w:val="superscript"/>
        </w:rPr>
      </w:pPr>
      <w:r w:rsidRPr="00A84E22">
        <w:rPr>
          <w:rFonts w:asciiTheme="majorHAnsi" w:hAnsiTheme="majorHAnsi" w:cs="Times New Roman"/>
          <w:color w:val="000000"/>
          <w:u w:val="single"/>
        </w:rPr>
        <w:t>As an example, with the original 1938 imposition of the minimum wage, the lower-income U.S. territory of Puerto Rico was severely affected. An estimated 120,000 workers in Puerto Rico lost their jobs within the first year of implementation of the new 25-cent minimum wage, and the island's unemployment rate soared to nearly 50 percent.</w:t>
      </w:r>
      <w:bookmarkStart w:id="22" w:name="_ednref23"/>
      <w:bookmarkEnd w:id="22"/>
      <w:r w:rsidRPr="00A84E22">
        <w:rPr>
          <w:rFonts w:asciiTheme="majorHAnsi" w:hAnsiTheme="majorHAnsi" w:cs="Times New Roman"/>
          <w:color w:val="000000"/>
          <w:u w:val="single"/>
          <w:bdr w:val="none" w:sz="0" w:space="0" w:color="auto" w:frame="1"/>
          <w:vertAlign w:val="superscript"/>
        </w:rPr>
        <w:t>23</w:t>
      </w:r>
      <w:r>
        <w:rPr>
          <w:rFonts w:asciiTheme="majorHAnsi" w:hAnsiTheme="majorHAnsi" w:cs="Times New Roman"/>
          <w:color w:val="000000"/>
          <w:u w:val="single"/>
        </w:rPr>
        <w:t xml:space="preserve"> </w:t>
      </w:r>
      <w:r w:rsidRPr="00A84E22">
        <w:rPr>
          <w:rFonts w:asciiTheme="majorHAnsi" w:hAnsiTheme="majorHAnsi" w:cs="Times New Roman"/>
          <w:color w:val="000000"/>
          <w:u w:val="single"/>
        </w:rPr>
        <w:t>Similar damaging effects were observed on American Samoa from minimum wage increases</w:t>
      </w:r>
      <w:r w:rsidRPr="00240FFA">
        <w:rPr>
          <w:rFonts w:asciiTheme="majorHAnsi" w:hAnsiTheme="majorHAnsi" w:cs="Times New Roman"/>
          <w:color w:val="000000"/>
          <w:sz w:val="16"/>
        </w:rPr>
        <w:t xml:space="preserve"> imposed between 2007 and 2009. Indeed, the </w:t>
      </w:r>
      <w:r w:rsidRPr="00A84E22">
        <w:rPr>
          <w:rFonts w:asciiTheme="majorHAnsi" w:hAnsiTheme="majorHAnsi" w:cs="Times New Roman"/>
          <w:color w:val="000000"/>
          <w:u w:val="single"/>
        </w:rPr>
        <w:t>effects were so pronounced on the island's economy that President Obama signed into law a bill postponing the minimum wage increases scheduled</w:t>
      </w:r>
      <w:r w:rsidRPr="00240FFA">
        <w:rPr>
          <w:rFonts w:asciiTheme="majorHAnsi" w:hAnsiTheme="majorHAnsi" w:cs="Times New Roman"/>
          <w:color w:val="000000"/>
          <w:sz w:val="16"/>
        </w:rPr>
        <w:t xml:space="preserve"> for 2010 and 2011.</w:t>
      </w:r>
      <w:bookmarkStart w:id="23" w:name="_ednref24"/>
      <w:bookmarkEnd w:id="23"/>
      <w:r w:rsidRPr="00240FFA">
        <w:rPr>
          <w:rFonts w:asciiTheme="majorHAnsi" w:hAnsiTheme="majorHAnsi" w:cs="Times New Roman"/>
          <w:color w:val="000000"/>
          <w:sz w:val="16"/>
          <w:bdr w:val="none" w:sz="0" w:space="0" w:color="auto" w:frame="1"/>
          <w:vertAlign w:val="superscript"/>
        </w:rPr>
        <w:t>24</w:t>
      </w:r>
      <w:r>
        <w:rPr>
          <w:rFonts w:asciiTheme="majorHAnsi" w:hAnsiTheme="majorHAnsi" w:cs="Times New Roman"/>
          <w:color w:val="000000"/>
          <w:sz w:val="16"/>
        </w:rPr>
        <w:t xml:space="preserve"> </w:t>
      </w:r>
      <w:r w:rsidRPr="00240FFA">
        <w:rPr>
          <w:rFonts w:asciiTheme="majorHAnsi" w:hAnsiTheme="majorHAnsi" w:cs="Times New Roman"/>
          <w:color w:val="000000"/>
          <w:sz w:val="16"/>
        </w:rPr>
        <w:t>Concern over the scheduled 2012 increase of $0.50, compelled Governor Togiola Tulafono to testify before Congress: "We are watching our economy burn down. We know what to do to stop it. We need to bring the aggressive wage costs decreed by the Federal Government under control... Our job market is being torched. Our businesses are being depressed.</w:t>
      </w:r>
      <w:r>
        <w:rPr>
          <w:rFonts w:asciiTheme="majorHAnsi" w:hAnsiTheme="majorHAnsi" w:cs="Times New Roman"/>
          <w:color w:val="000000"/>
          <w:sz w:val="16"/>
        </w:rPr>
        <w:t xml:space="preserve"> </w:t>
      </w:r>
      <w:r w:rsidRPr="00240FFA">
        <w:rPr>
          <w:rFonts w:asciiTheme="majorHAnsi" w:hAnsiTheme="majorHAnsi" w:cs="Times New Roman"/>
          <w:color w:val="000000"/>
          <w:sz w:val="16"/>
        </w:rPr>
        <w:t>Our hope for growth has been driven away."</w:t>
      </w:r>
      <w:bookmarkStart w:id="24" w:name="_ednref25"/>
      <w:bookmarkEnd w:id="24"/>
      <w:r w:rsidRPr="00240FFA">
        <w:rPr>
          <w:rFonts w:asciiTheme="majorHAnsi" w:hAnsiTheme="majorHAnsi" w:cs="Times New Roman"/>
          <w:color w:val="000000"/>
          <w:sz w:val="16"/>
          <w:bdr w:val="none" w:sz="0" w:space="0" w:color="auto" w:frame="1"/>
          <w:vertAlign w:val="superscript"/>
        </w:rPr>
        <w:t>25</w:t>
      </w:r>
      <w:r>
        <w:rPr>
          <w:rFonts w:asciiTheme="majorHAnsi" w:hAnsiTheme="majorHAnsi" w:cs="Times New Roman"/>
          <w:color w:val="000000"/>
          <w:sz w:val="16"/>
        </w:rPr>
        <w:t xml:space="preserve"> </w:t>
      </w:r>
      <w:r w:rsidRPr="00240FFA">
        <w:rPr>
          <w:rFonts w:asciiTheme="majorHAnsi" w:hAnsiTheme="majorHAnsi" w:cs="Times New Roman"/>
          <w:color w:val="000000"/>
          <w:sz w:val="16"/>
        </w:rPr>
        <w:t>In 1977 ongoing debate about the minimum wage prompted Congress to create a Minimum Wage Study Commission to "help it resolve the many controversial issues that have surrounded the federal minimum wage and overtime requirement since their origin in the Fair Labor Standards Act of 1938."</w:t>
      </w:r>
      <w:bookmarkStart w:id="25" w:name="_ednref26"/>
      <w:bookmarkEnd w:id="25"/>
      <w:r w:rsidRPr="00240FFA">
        <w:rPr>
          <w:rFonts w:asciiTheme="majorHAnsi" w:hAnsiTheme="majorHAnsi" w:cs="Times New Roman"/>
          <w:color w:val="000000"/>
          <w:sz w:val="16"/>
          <w:bdr w:val="none" w:sz="0" w:space="0" w:color="auto" w:frame="1"/>
          <w:vertAlign w:val="superscript"/>
        </w:rPr>
        <w:t>26</w:t>
      </w:r>
      <w:r>
        <w:rPr>
          <w:rFonts w:asciiTheme="majorHAnsi" w:hAnsiTheme="majorHAnsi" w:cs="Times New Roman"/>
          <w:color w:val="000000"/>
          <w:sz w:val="16"/>
        </w:rPr>
        <w:t xml:space="preserve"> </w:t>
      </w:r>
      <w:r w:rsidRPr="00240FFA">
        <w:rPr>
          <w:rFonts w:asciiTheme="majorHAnsi" w:hAnsiTheme="majorHAnsi" w:cs="Times New Roman"/>
          <w:color w:val="000000"/>
          <w:sz w:val="16"/>
        </w:rPr>
        <w:t>The commission published its report in May 1981, calling it "the most exhaustive inquiry ever undertaken into the issues surrounding the Act since its inception."</w:t>
      </w:r>
      <w:bookmarkStart w:id="26" w:name="_ednref27"/>
      <w:bookmarkEnd w:id="26"/>
      <w:r w:rsidRPr="00240FFA">
        <w:rPr>
          <w:rFonts w:asciiTheme="majorHAnsi" w:hAnsiTheme="majorHAnsi" w:cs="Times New Roman"/>
          <w:color w:val="000000"/>
          <w:sz w:val="16"/>
          <w:bdr w:val="none" w:sz="0" w:space="0" w:color="auto" w:frame="1"/>
          <w:vertAlign w:val="superscript"/>
        </w:rPr>
        <w:t>27</w:t>
      </w:r>
      <w:r>
        <w:rPr>
          <w:rFonts w:asciiTheme="majorHAnsi" w:hAnsiTheme="majorHAnsi" w:cs="Times New Roman"/>
          <w:color w:val="000000"/>
          <w:sz w:val="16"/>
        </w:rPr>
        <w:t xml:space="preserve"> </w:t>
      </w:r>
      <w:r w:rsidRPr="00240FFA">
        <w:rPr>
          <w:rFonts w:asciiTheme="majorHAnsi" w:hAnsiTheme="majorHAnsi" w:cs="Times New Roman"/>
          <w:color w:val="000000"/>
          <w:sz w:val="16"/>
        </w:rPr>
        <w:t>The landmark report included a wide variety of studies by a virtual ‘‘who's who'' of labor economists working in the United States at the time.</w:t>
      </w:r>
      <w:bookmarkStart w:id="27" w:name="_ednref28"/>
      <w:bookmarkEnd w:id="27"/>
      <w:r w:rsidRPr="00240FFA">
        <w:rPr>
          <w:rFonts w:asciiTheme="majorHAnsi" w:hAnsiTheme="majorHAnsi" w:cs="Times New Roman"/>
          <w:color w:val="000000"/>
          <w:sz w:val="16"/>
          <w:bdr w:val="none" w:sz="0" w:space="0" w:color="auto" w:frame="1"/>
          <w:vertAlign w:val="superscript"/>
        </w:rPr>
        <w:t>28</w:t>
      </w:r>
      <w:r>
        <w:rPr>
          <w:rFonts w:asciiTheme="majorHAnsi" w:hAnsiTheme="majorHAnsi" w:cs="Times New Roman"/>
          <w:color w:val="000000"/>
          <w:sz w:val="16"/>
        </w:rPr>
        <w:t xml:space="preserve"> </w:t>
      </w:r>
      <w:r w:rsidRPr="00240FFA">
        <w:rPr>
          <w:rFonts w:asciiTheme="majorHAnsi" w:hAnsiTheme="majorHAnsi" w:cs="Times New Roman"/>
          <w:color w:val="000000"/>
          <w:sz w:val="16"/>
        </w:rPr>
        <w:t>A review of the economic literature amassed by the Commission by Charles Brown, Curtis Gilroy, and Andrew Kohen found that the "time-series studies typically find that a 10 percent increase in the minimum wage reduces teenage employment by one to three percent."</w:t>
      </w:r>
      <w:bookmarkStart w:id="28" w:name="_ednref29"/>
      <w:bookmarkEnd w:id="28"/>
      <w:r w:rsidRPr="00240FFA">
        <w:rPr>
          <w:rFonts w:asciiTheme="majorHAnsi" w:hAnsiTheme="majorHAnsi" w:cs="Times New Roman"/>
          <w:color w:val="000000"/>
          <w:sz w:val="16"/>
          <w:bdr w:val="none" w:sz="0" w:space="0" w:color="auto" w:frame="1"/>
          <w:vertAlign w:val="superscript"/>
        </w:rPr>
        <w:t>29</w:t>
      </w:r>
      <w:r>
        <w:rPr>
          <w:rFonts w:asciiTheme="majorHAnsi" w:hAnsiTheme="majorHAnsi" w:cs="Times New Roman"/>
          <w:color w:val="000000"/>
          <w:sz w:val="16"/>
        </w:rPr>
        <w:t xml:space="preserve"> </w:t>
      </w:r>
      <w:r w:rsidRPr="00240FFA">
        <w:rPr>
          <w:rFonts w:asciiTheme="majorHAnsi" w:hAnsiTheme="majorHAnsi" w:cs="Times New Roman"/>
          <w:color w:val="000000"/>
          <w:sz w:val="16"/>
        </w:rPr>
        <w:t>This range subsequently came to be thought of as the consensus view of economists on the employment effects of the minimum wage.</w:t>
      </w:r>
      <w:r>
        <w:rPr>
          <w:rStyle w:val="StyleUnderline"/>
        </w:rPr>
        <w:t xml:space="preserve"> </w:t>
      </w:r>
      <w:r w:rsidRPr="00240FFA">
        <w:rPr>
          <w:rFonts w:asciiTheme="majorHAnsi" w:hAnsiTheme="majorHAnsi" w:cs="Times New Roman"/>
          <w:color w:val="000000"/>
          <w:sz w:val="16"/>
        </w:rPr>
        <w:t>It is important to note that different academic studies on the minimum wage may examine different regions, industries, or types of workers. In each case, different effects may predominate. A federal minimum wage increase will impose a different impact on the fast-food restaurant industry than the defense contractor industry, and a different effect on lower-cost Alabama than higher-cost Manhattan. This is why scholarly reviews of many academic studies are important.</w:t>
      </w:r>
      <w:r>
        <w:rPr>
          <w:rStyle w:val="StyleUnderline"/>
        </w:rPr>
        <w:t xml:space="preserve"> </w:t>
      </w:r>
      <w:r w:rsidRPr="00240FFA">
        <w:rPr>
          <w:rFonts w:asciiTheme="majorHAnsi" w:hAnsiTheme="majorHAnsi" w:cs="Times New Roman"/>
          <w:color w:val="000000"/>
          <w:sz w:val="16"/>
        </w:rPr>
        <w:t>In 2006 David Neumark and William Wascher published a comprehensive review of more than 100 minimum wage studies published since the 1990s.</w:t>
      </w:r>
      <w:bookmarkStart w:id="29" w:name="_ednref30"/>
      <w:bookmarkEnd w:id="29"/>
      <w:r w:rsidRPr="00240FFA">
        <w:rPr>
          <w:rFonts w:asciiTheme="majorHAnsi" w:hAnsiTheme="majorHAnsi" w:cs="Times New Roman"/>
          <w:color w:val="000000"/>
          <w:sz w:val="16"/>
          <w:bdr w:val="none" w:sz="0" w:space="0" w:color="auto" w:frame="1"/>
          <w:vertAlign w:val="superscript"/>
        </w:rPr>
        <w:t>30</w:t>
      </w:r>
      <w:r>
        <w:rPr>
          <w:rFonts w:asciiTheme="majorHAnsi" w:hAnsiTheme="majorHAnsi" w:cs="Times New Roman"/>
          <w:color w:val="000000"/>
          <w:sz w:val="16"/>
        </w:rPr>
        <w:t xml:space="preserve"> </w:t>
      </w:r>
      <w:r w:rsidRPr="00240FFA">
        <w:rPr>
          <w:rFonts w:asciiTheme="majorHAnsi" w:hAnsiTheme="majorHAnsi" w:cs="Times New Roman"/>
          <w:color w:val="000000"/>
          <w:sz w:val="16"/>
        </w:rPr>
        <w:t xml:space="preserve">They found a wider range of estimates of the effects of the minimum wage on employment than the 1982 review by Brown, Gilroy, and Kohen. The 2006 review found that "although the wide range of estimates is striking, </w:t>
      </w:r>
      <w:r w:rsidRPr="00A84E22">
        <w:rPr>
          <w:rStyle w:val="StyleUnderline"/>
        </w:rPr>
        <w:t>the oft-stated assertion that the new minimum wage research fails to support the traditional view that the minimum wage reduces the employment of low-wage workers is clearly incorrect.</w:t>
      </w:r>
      <w:r w:rsidRPr="00240FFA">
        <w:rPr>
          <w:rFonts w:asciiTheme="majorHAnsi" w:hAnsiTheme="majorHAnsi" w:cs="Times New Roman"/>
          <w:color w:val="000000"/>
          <w:sz w:val="16"/>
        </w:rPr>
        <w:t xml:space="preserve"> Indeed . . . the preponderance of the evidence points to disemployment effects."</w:t>
      </w:r>
      <w:bookmarkStart w:id="30" w:name="_ednref31"/>
      <w:bookmarkEnd w:id="30"/>
      <w:r w:rsidRPr="00240FFA">
        <w:rPr>
          <w:rFonts w:asciiTheme="majorHAnsi" w:hAnsiTheme="majorHAnsi" w:cs="Times New Roman"/>
          <w:color w:val="000000"/>
          <w:sz w:val="16"/>
          <w:bdr w:val="none" w:sz="0" w:space="0" w:color="auto" w:frame="1"/>
          <w:vertAlign w:val="superscript"/>
        </w:rPr>
        <w:t>31</w:t>
      </w:r>
      <w:r>
        <w:rPr>
          <w:rFonts w:asciiTheme="majorHAnsi" w:hAnsiTheme="majorHAnsi" w:cs="Times New Roman"/>
          <w:color w:val="000000"/>
          <w:sz w:val="16"/>
        </w:rPr>
        <w:t xml:space="preserve"> </w:t>
      </w:r>
      <w:r w:rsidRPr="00240FFA">
        <w:rPr>
          <w:rFonts w:asciiTheme="majorHAnsi" w:hAnsiTheme="majorHAnsi" w:cs="Times New Roman"/>
          <w:color w:val="000000"/>
          <w:sz w:val="16"/>
        </w:rPr>
        <w:t xml:space="preserve">Nearly two-thirds of the </w:t>
      </w:r>
      <w:r w:rsidRPr="00A84E22">
        <w:rPr>
          <w:rFonts w:asciiTheme="majorHAnsi" w:hAnsiTheme="majorHAnsi" w:cs="Times New Roman"/>
          <w:color w:val="000000"/>
          <w:u w:val="single"/>
        </w:rPr>
        <w:t>studies reviewed by Neumark and Wascher found</w:t>
      </w:r>
      <w:r w:rsidRPr="00240FFA">
        <w:rPr>
          <w:rFonts w:asciiTheme="majorHAnsi" w:hAnsiTheme="majorHAnsi" w:cs="Times New Roman"/>
          <w:color w:val="000000"/>
          <w:sz w:val="16"/>
        </w:rPr>
        <w:t xml:space="preserve"> a relatively consistent indication of negative employment effects of minimum wages, while only eight gave a relatively consistent indication of positive employment effects. Moreover, </w:t>
      </w:r>
      <w:r w:rsidRPr="00A84E22">
        <w:rPr>
          <w:rFonts w:asciiTheme="majorHAnsi" w:hAnsiTheme="majorHAnsi" w:cs="Times New Roman"/>
          <w:color w:val="000000"/>
          <w:u w:val="single"/>
        </w:rPr>
        <w:t>85 percent of the most credible studies point to negative employment effects, and the studies that focused on the least-skilled groups most likely to be adversely affected by minimum wages, the evidence for disemployment effects were especially strong.</w:t>
      </w:r>
      <w:r>
        <w:rPr>
          <w:rFonts w:asciiTheme="majorHAnsi" w:hAnsiTheme="majorHAnsi" w:cs="Times New Roman"/>
          <w:color w:val="000000"/>
          <w:u w:val="single"/>
        </w:rPr>
        <w:t xml:space="preserve"> </w:t>
      </w:r>
      <w:r w:rsidRPr="00240FFA">
        <w:rPr>
          <w:rFonts w:asciiTheme="majorHAnsi" w:hAnsiTheme="majorHAnsi" w:cs="Times New Roman"/>
          <w:color w:val="000000"/>
          <w:sz w:val="16"/>
        </w:rPr>
        <w:t>In contrast, there are very few, if any, studies that provide convincing evidence of positive employment effects of minimum wages. These few studies often use a monopsony model to explain these positive effects. But as noted, most economists think such positive effects are special cases and not generally applicable because few low-wage employers are big enough to face an upward-sloping labor supply curve as the monopsony model assumes.</w:t>
      </w:r>
      <w:bookmarkStart w:id="31" w:name="_ednref32"/>
      <w:bookmarkEnd w:id="31"/>
      <w:r w:rsidRPr="00240FFA">
        <w:rPr>
          <w:rFonts w:asciiTheme="majorHAnsi" w:hAnsiTheme="majorHAnsi" w:cs="Times New Roman"/>
          <w:color w:val="000000"/>
          <w:sz w:val="16"/>
          <w:bdr w:val="none" w:sz="0" w:space="0" w:color="auto" w:frame="1"/>
          <w:vertAlign w:val="superscript"/>
        </w:rPr>
        <w:t>32</w:t>
      </w:r>
    </w:p>
    <w:p w:rsidR="00AA5D08" w:rsidRDefault="00AA5D08" w:rsidP="00AA5D08">
      <w:pPr>
        <w:pStyle w:val="Heading2"/>
      </w:pPr>
      <w:r>
        <w:t>Impact</w:t>
      </w:r>
    </w:p>
    <w:p w:rsidR="00AA5D08" w:rsidRDefault="00AA5D08" w:rsidP="00AA5D08">
      <w:pPr>
        <w:pStyle w:val="Heading3"/>
      </w:pPr>
      <w:r>
        <w:t>No Collapse</w:t>
      </w:r>
    </w:p>
    <w:p w:rsidR="00AA5D08" w:rsidRPr="006312A5" w:rsidRDefault="00AA5D08" w:rsidP="00AA5D08">
      <w:pPr>
        <w:pStyle w:val="Heading4"/>
      </w:pPr>
      <w:r>
        <w:t>The economy won’t collapse – 10 reasons</w:t>
      </w:r>
    </w:p>
    <w:p w:rsidR="00AA5D08" w:rsidRPr="006312A5" w:rsidRDefault="00AA5D08" w:rsidP="00AA5D08">
      <w:r w:rsidRPr="006312A5">
        <w:rPr>
          <w:b/>
          <w:sz w:val="26"/>
          <w:szCs w:val="26"/>
        </w:rPr>
        <w:t>Amadeo 18</w:t>
      </w:r>
      <w:r>
        <w:t xml:space="preserve"> </w:t>
      </w:r>
      <w:r w:rsidRPr="006312A5">
        <w:rPr>
          <w:sz w:val="18"/>
        </w:rPr>
        <w:t>(Kimberly Amadeo, M.S. in Management from the Sloan School of Business at M.I.T. in 1987, an M.S. in Social Planning from Boston College in 1978 and a B.A. in Psychology from the University of Rochester in 1976. “Top 10 Reasons Why the U.S. Economy Won't Collapse”, The Balance, May 28</w:t>
      </w:r>
      <w:r w:rsidRPr="006312A5">
        <w:rPr>
          <w:sz w:val="18"/>
          <w:vertAlign w:val="superscript"/>
        </w:rPr>
        <w:t>th</w:t>
      </w:r>
      <w:r w:rsidRPr="006312A5">
        <w:rPr>
          <w:sz w:val="18"/>
        </w:rPr>
        <w:t>, 2018) DH</w:t>
      </w:r>
    </w:p>
    <w:p w:rsidR="00AA5D08" w:rsidRPr="00840F74" w:rsidRDefault="00AA5D08" w:rsidP="00AA5D08">
      <w:pPr>
        <w:rPr>
          <w:sz w:val="14"/>
        </w:rPr>
      </w:pPr>
      <w:r w:rsidRPr="00840F74">
        <w:rPr>
          <w:sz w:val="14"/>
        </w:rPr>
        <w:t xml:space="preserve">Have you come across those websites that urge you to prepare for the coming U.S. economic collapse? </w:t>
      </w:r>
      <w:r w:rsidRPr="00840F74">
        <w:rPr>
          <w:rStyle w:val="StyleUnderline"/>
        </w:rPr>
        <w:t>They start by saying the debt is unsustainable, the dollar is in a bubble, or the Federal Reserve is printing dollars. Those three assertions are all true, but they’re nothing new and nothing to panic over. The fallacy in these arguments occurs afterward. You'll notice the doomsayers say "if" a specific event occurs, then the economy will collapse. For example,</w:t>
      </w:r>
      <w:r w:rsidRPr="00840F74">
        <w:rPr>
          <w:sz w:val="14"/>
        </w:rPr>
        <w:t xml:space="preserve"> "if China sells its dollar holdings" or </w:t>
      </w:r>
      <w:r w:rsidRPr="00840F74">
        <w:rPr>
          <w:rStyle w:val="StyleUnderline"/>
        </w:rPr>
        <w:t>"if the U.S. defaults on its debt."</w:t>
      </w:r>
      <w:r w:rsidRPr="00840F74">
        <w:rPr>
          <w:sz w:val="14"/>
        </w:rPr>
        <w:t xml:space="preserve"> But, they don’t tell you that </w:t>
      </w:r>
      <w:r w:rsidRPr="00840F74">
        <w:rPr>
          <w:rStyle w:val="StyleUnderline"/>
        </w:rPr>
        <w:t>these events are not at all likely</w:t>
      </w:r>
      <w:r w:rsidRPr="00840F74">
        <w:rPr>
          <w:sz w:val="14"/>
        </w:rPr>
        <w:t>. They suggest that you buy guns, gold coins, or their survival book to prepare for the event "just in case." In fact</w:t>
      </w:r>
      <w:r w:rsidRPr="00840F74">
        <w:rPr>
          <w:rStyle w:val="StyleUnderline"/>
        </w:rPr>
        <w:t>, the U.S. economy is doing fine.</w:t>
      </w:r>
      <w:r w:rsidRPr="00840F74">
        <w:rPr>
          <w:sz w:val="14"/>
        </w:rPr>
        <w:t xml:space="preserve"> Here are the top 10 reasons why it won't collapse. Included are rebuttals to the negativists' claims.</w:t>
      </w:r>
      <w:r w:rsidRPr="00840F74">
        <w:rPr>
          <w:rStyle w:val="StyleUnderline"/>
        </w:rPr>
        <w:t xml:space="preserve"> </w:t>
      </w:r>
      <w:r w:rsidRPr="00840F74">
        <w:rPr>
          <w:rStyle w:val="StyleUnderline"/>
          <w:b/>
        </w:rPr>
        <w:t>1.</w:t>
      </w:r>
      <w:r w:rsidRPr="00840F74">
        <w:rPr>
          <w:rStyle w:val="StyleUnderline"/>
        </w:rPr>
        <w:t xml:space="preserve"> The U.S. debt is $21 trillion, more than the economy produces in a year. Though the debt-to-GDP ratio is in the danger zone, it's not enough to cause a collapse. First, the United States prints its money. That means it is in control of its currency. Lenders feel safe that the U.S. government will pay them back.</w:t>
      </w:r>
      <w:r w:rsidRPr="00840F74">
        <w:rPr>
          <w:sz w:val="14"/>
        </w:rPr>
        <w:t xml:space="preserve"> In fact, the United States could run a much higher debt-to-GDP ratio than it does now and still not face economic collapse</w:t>
      </w:r>
      <w:r w:rsidRPr="00840F74">
        <w:rPr>
          <w:rStyle w:val="StyleUnderline"/>
        </w:rPr>
        <w:t xml:space="preserve">. Japan is another strong economy that controls its currency. </w:t>
      </w:r>
      <w:r w:rsidRPr="00840F74">
        <w:rPr>
          <w:sz w:val="14"/>
        </w:rPr>
        <w:t xml:space="preserve">It has had a debt-to-GDP ratio above 200 percent for years. Its economy is sluggish but in no danger of collapse. </w:t>
      </w:r>
      <w:r w:rsidRPr="00840F74">
        <w:rPr>
          <w:rStyle w:val="StyleUnderline"/>
          <w:b/>
        </w:rPr>
        <w:t>2.</w:t>
      </w:r>
      <w:r w:rsidRPr="00840F74">
        <w:rPr>
          <w:rStyle w:val="StyleUnderline"/>
        </w:rPr>
        <w:t xml:space="preserve"> Obama added to the debt to get us out of recession, not send us into collapse.</w:t>
      </w:r>
      <w:r w:rsidRPr="00840F74">
        <w:rPr>
          <w:sz w:val="14"/>
        </w:rPr>
        <w:t xml:space="preserve"> Many of these doomsters accuse Obama of deliberately increasing the debt to destroy the United States</w:t>
      </w:r>
      <w:r w:rsidRPr="00840F74">
        <w:rPr>
          <w:rStyle w:val="StyleUnderline"/>
        </w:rPr>
        <w:t xml:space="preserve">. </w:t>
      </w:r>
      <w:r w:rsidRPr="00840F74">
        <w:rPr>
          <w:rStyle w:val="StyleUnderline"/>
          <w:b/>
        </w:rPr>
        <w:t>3.</w:t>
      </w:r>
      <w:r w:rsidRPr="00840F74">
        <w:rPr>
          <w:rStyle w:val="StyleUnderline"/>
        </w:rPr>
        <w:t xml:space="preserve"> The United States won't default on its debt. Most members of Congress realize a debt default would destroy America's credibility in the financial markets. The tea party Republicans in Congress were a minority that threatened to default during the 2011 debt ceiling crisis and in 2013. </w:t>
      </w:r>
      <w:r w:rsidRPr="00840F74">
        <w:rPr>
          <w:rStyle w:val="StyleUnderline"/>
          <w:b/>
        </w:rPr>
        <w:t>4.</w:t>
      </w:r>
      <w:r w:rsidRPr="00840F74">
        <w:rPr>
          <w:rStyle w:val="StyleUnderline"/>
        </w:rPr>
        <w:t xml:space="preserve"> China and Japan are the biggest owners of the U.S. debt. But they have no incentive to create a collapse. The United States is their largest market. If it fails, so do their economies.</w:t>
      </w:r>
      <w:r w:rsidRPr="00840F74">
        <w:rPr>
          <w:sz w:val="14"/>
        </w:rPr>
        <w:t xml:space="preserve"> Furthermore, China is not selling all of its dollar holdings. It has remained above $1 trillion since 2013. For more, see U.S. Debt to China</w:t>
      </w:r>
      <w:r w:rsidRPr="00840F74">
        <w:rPr>
          <w:b/>
          <w:sz w:val="14"/>
        </w:rPr>
        <w:t xml:space="preserve">. </w:t>
      </w:r>
      <w:r w:rsidRPr="00840F74">
        <w:rPr>
          <w:rStyle w:val="StyleUnderline"/>
          <w:b/>
        </w:rPr>
        <w:t>5.</w:t>
      </w:r>
      <w:r w:rsidRPr="00840F74">
        <w:rPr>
          <w:rStyle w:val="StyleUnderline"/>
        </w:rPr>
        <w:t xml:space="preserve"> If anything, the dollar would slowly decline instead of collapse. It fell 40 percent between 2002 and 2008. It has gotten stronger since then because of the financial crisis.</w:t>
      </w:r>
      <w:r w:rsidRPr="00840F74">
        <w:rPr>
          <w:sz w:val="14"/>
        </w:rPr>
        <w:t xml:space="preserve"> Investors flock to ultra-safe U.S. Treasuries and the U.S. dollar as a safe haven. </w:t>
      </w:r>
      <w:r w:rsidRPr="00840F74">
        <w:rPr>
          <w:rStyle w:val="StyleUnderline"/>
          <w:b/>
        </w:rPr>
        <w:t>6.</w:t>
      </w:r>
      <w:r w:rsidRPr="00840F74">
        <w:rPr>
          <w:rStyle w:val="StyleUnderline"/>
        </w:rPr>
        <w:t xml:space="preserve"> The dollar won't be replaced as the world's global currency. The doomsayers point to gold, the euro, or Bitcoin as a replacement</w:t>
      </w:r>
      <w:r w:rsidRPr="00840F74">
        <w:rPr>
          <w:sz w:val="14"/>
        </w:rPr>
        <w:t xml:space="preserve"> for the dollar. China has said it would like the yuan to replace the dollar. It's true that the dollar's value is supported by its role. But </w:t>
      </w:r>
      <w:r w:rsidRPr="00840F74">
        <w:rPr>
          <w:rStyle w:val="StyleUnderline"/>
        </w:rPr>
        <w:t xml:space="preserve">none of these other alternatives have enough circulation to replace the dollar. </w:t>
      </w:r>
      <w:r w:rsidRPr="00840F74">
        <w:rPr>
          <w:rStyle w:val="StyleUnderline"/>
          <w:b/>
        </w:rPr>
        <w:t>7.</w:t>
      </w:r>
      <w:r w:rsidRPr="00840F74">
        <w:rPr>
          <w:rStyle w:val="StyleUnderline"/>
        </w:rPr>
        <w:t xml:space="preserve"> The Fed's quantitative easing program and low fed funds rate won't cause hyperinflation.</w:t>
      </w:r>
      <w:r w:rsidRPr="00840F74">
        <w:rPr>
          <w:sz w:val="14"/>
        </w:rPr>
        <w:t xml:space="preserve"> If anything, these programs have created a liquidity trap. That's when people, businesses, and </w:t>
      </w:r>
      <w:r w:rsidRPr="00840F74">
        <w:rPr>
          <w:rStyle w:val="StyleUnderline"/>
        </w:rPr>
        <w:t>banks hoard the extra cash instead of spending or lending it</w:t>
      </w:r>
      <w:r w:rsidRPr="00840F74">
        <w:rPr>
          <w:sz w:val="14"/>
        </w:rPr>
        <w:t>. The real cause of hyperinflation has been debt repayments to fund wars</w:t>
      </w:r>
      <w:r w:rsidRPr="00840F74">
        <w:rPr>
          <w:b/>
          <w:sz w:val="14"/>
        </w:rPr>
        <w:t xml:space="preserve">. </w:t>
      </w:r>
      <w:r w:rsidRPr="00840F74">
        <w:rPr>
          <w:rStyle w:val="StyleUnderline"/>
          <w:b/>
        </w:rPr>
        <w:t>8.</w:t>
      </w:r>
      <w:r w:rsidRPr="00840F74">
        <w:rPr>
          <w:rStyle w:val="StyleUnderline"/>
        </w:rPr>
        <w:t xml:space="preserve"> The stock market hit new highs in 2015 and 2016. Stock prices are based on corporate earnings, so that’s a sign of business prosperity. </w:t>
      </w:r>
      <w:r w:rsidRPr="00840F74">
        <w:rPr>
          <w:rStyle w:val="StyleUnderline"/>
          <w:b/>
        </w:rPr>
        <w:t>9.</w:t>
      </w:r>
      <w:r w:rsidRPr="00840F74">
        <w:rPr>
          <w:rStyle w:val="StyleUnderline"/>
        </w:rPr>
        <w:t xml:space="preserve"> Consumer confidence hit a nine-year high in 2016. Consumer spending drives almost 70 percent of the economy. </w:t>
      </w:r>
      <w:r w:rsidRPr="00840F74">
        <w:rPr>
          <w:rStyle w:val="StyleUnderline"/>
          <w:b/>
        </w:rPr>
        <w:t>10</w:t>
      </w:r>
      <w:r w:rsidRPr="00840F74">
        <w:rPr>
          <w:rStyle w:val="StyleUnderline"/>
        </w:rPr>
        <w:t>. Economic growth is slow but stable. Since the Great Recession, the economy has grown between 1.5 - 2.7 percent per year.</w:t>
      </w:r>
      <w:r w:rsidRPr="00840F74">
        <w:rPr>
          <w:sz w:val="14"/>
        </w:rPr>
        <w:t xml:space="preserve"> According to business cycle theory, a bust only occurs after a boom. That's when GDP is more than 3 percent. It hasn't been that high since 2005 according to a review of GDP by year. What It Means to You Before you run out to buy gold or stock up on canned goods, do two things. First, read the articles linked in the 10 points above. They will give you the facts the naysayers ignore. Or read "How the U.S. Economy Works." Second, understand what a real economic collapse looks like. On September 17, 2008, the U.S. economy almost collapsed. That's when companies pulled out trillions of dollars from money market accounts. It would have created a severe cash crunch had it continued. The nation's trucking industry would have ground to a halt. Gas stations would have gone dry. Grocery stores shelves would have gone empty. But those things didn’t happen because </w:t>
      </w:r>
      <w:r w:rsidRPr="00840F74">
        <w:rPr>
          <w:rStyle w:val="StyleUnderline"/>
        </w:rPr>
        <w:t>the Federal Reserve prevented the collapse.</w:t>
      </w:r>
      <w:r w:rsidRPr="00840F74">
        <w:rPr>
          <w:sz w:val="14"/>
        </w:rPr>
        <w:t xml:space="preserve"> It guaranteed money market accounts and restored confidence. Iceland's economy collapsed in 2008. Its banks had defaulted on $62 billion of foreign debt. They had used the debt to finance foreign acquisitions. But Iceland's entire gross domestic product was only $14 billion. When the banks defaulted, foreign investors fled. Within a week, the krona lost half its value. The stock market dropped 95 percent. That's when almost every business in Iceland went bankrupt. Although the Great Depression wasn't a collapse, it was close. GDP fell by half. Global trade dropped almost two-thirds. Unemployment was 25 percent. What caused it? Government actions turned a recession into a depression. First, the Fed used contractionary monetary policy like raising the fed funds rate to protect the gold standard. Congress cut back on spending as soon as the New Deal got the economy back on its feet. That contractionary fiscal policy brought back the depression in 1937. It didn't end until the military build-up to World War II. But</w:t>
      </w:r>
      <w:r w:rsidRPr="00840F74">
        <w:rPr>
          <w:rStyle w:val="StyleUnderline"/>
        </w:rPr>
        <w:t xml:space="preserve"> we aren't headed for a second Great Depression.</w:t>
      </w:r>
    </w:p>
    <w:p w:rsidR="00AA5D08" w:rsidRPr="002C2FBC" w:rsidRDefault="00AA5D08" w:rsidP="00AA5D08"/>
    <w:p w:rsidR="00AA5D08" w:rsidRDefault="00AA5D08" w:rsidP="00AA5D08">
      <w:pPr>
        <w:pStyle w:val="Heading3"/>
      </w:pPr>
      <w:r>
        <w:t>No War</w:t>
      </w:r>
    </w:p>
    <w:p w:rsidR="00AA5D08" w:rsidRDefault="00AA5D08" w:rsidP="00AA5D08">
      <w:pPr>
        <w:pStyle w:val="Heading4"/>
      </w:pPr>
      <w:r>
        <w:t>Economic decline doesn’t cause war- empirics</w:t>
      </w:r>
    </w:p>
    <w:p w:rsidR="00AA5D08" w:rsidRDefault="00AA5D08" w:rsidP="00AA5D08">
      <w:r w:rsidRPr="00AD1176">
        <w:rPr>
          <w:rStyle w:val="Style13ptBold"/>
        </w:rPr>
        <w:t>Drezner 12</w:t>
      </w:r>
      <w:r>
        <w:t xml:space="preserve"> (Daniel is a professor of international politics at The Fletcher School of Law and Diplomacy at Tufts University. “The Irony Of Global Economic Governance: The System Worked.” </w:t>
      </w:r>
      <w:r>
        <w:rPr>
          <w:i/>
        </w:rPr>
        <w:t xml:space="preserve">World Politics. </w:t>
      </w:r>
      <w:r>
        <w:t>October 2012. https://politics.utoronto.ca/wp-content/uploads/2012/10/The-Irony-of-Global-Economic-Governance.pdf)</w:t>
      </w:r>
    </w:p>
    <w:p w:rsidR="00AA5D08" w:rsidRDefault="00AA5D08" w:rsidP="00AA5D08">
      <w:pPr>
        <w:rPr>
          <w:sz w:val="16"/>
        </w:rPr>
      </w:pPr>
      <w:r w:rsidRPr="00AD1176">
        <w:rPr>
          <w:sz w:val="16"/>
        </w:rPr>
        <w:t xml:space="preserve">The final outcome addresses a dog that hasn’t barked: </w:t>
      </w:r>
      <w:r w:rsidRPr="001E10E0">
        <w:rPr>
          <w:rStyle w:val="StyleUnderline"/>
        </w:rPr>
        <w:t xml:space="preserve">the effect of the Great Recession on cross-border conflict and violence. </w:t>
      </w:r>
      <w:r w:rsidRPr="00AD1176">
        <w:rPr>
          <w:sz w:val="16"/>
        </w:rPr>
        <w:t>During the initial stages of the crisis</w:t>
      </w:r>
      <w:r w:rsidRPr="001E10E0">
        <w:rPr>
          <w:rStyle w:val="StyleUnderline"/>
        </w:rPr>
        <w:t>, multiple analysts asserted that the financial crisis would lead states to increase their use of force as a tool for staying in power</w:t>
      </w:r>
      <w:r w:rsidRPr="00AD1176">
        <w:rPr>
          <w:sz w:val="16"/>
        </w:rPr>
        <w:t xml:space="preserve">.34 Whether through </w:t>
      </w:r>
      <w:r w:rsidRPr="001E10E0">
        <w:rPr>
          <w:rStyle w:val="StyleUnderline"/>
        </w:rPr>
        <w:t xml:space="preserve">greater internal repression, diversionary wars, arms races, or a ratcheting up of great power conflict, </w:t>
      </w:r>
      <w:r w:rsidRPr="00AD1176">
        <w:rPr>
          <w:sz w:val="16"/>
        </w:rPr>
        <w:t>there were genuine concerns that the global economic downturn would lead to an increase in conflict</w:t>
      </w:r>
      <w:r w:rsidRPr="001E10E0">
        <w:rPr>
          <w:rStyle w:val="StyleUnderline"/>
        </w:rPr>
        <w:t>.</w:t>
      </w:r>
      <w:r w:rsidRPr="00AD1176">
        <w:rPr>
          <w:sz w:val="16"/>
        </w:rPr>
        <w:t xml:space="preserve"> </w:t>
      </w:r>
      <w:r w:rsidRPr="001E10E0">
        <w:rPr>
          <w:rStyle w:val="StyleUnderline"/>
        </w:rPr>
        <w:t>Violence in the Middle East, border disputes in the South China Sea, and even the disruptions of the Occupy movement fuel impressions of surge in global public disorder</w:t>
      </w:r>
      <w:r w:rsidRPr="00AD1176">
        <w:rPr>
          <w:sz w:val="16"/>
        </w:rPr>
        <w:t xml:space="preserve">. </w:t>
      </w:r>
      <w:r w:rsidRPr="001E10E0">
        <w:rPr>
          <w:rStyle w:val="Emphasis"/>
        </w:rPr>
        <w:t>The aggregate data suggests otherwise</w:t>
      </w:r>
      <w:r w:rsidRPr="00AD1176">
        <w:rPr>
          <w:sz w:val="16"/>
        </w:rPr>
        <w:t>, however. The Institute for Economics and Peace has constructed a “Global Peace Index” annually since 2007. A key conclusion they draw from the 2012 report is that “</w:t>
      </w:r>
      <w:r w:rsidRPr="001E10E0">
        <w:rPr>
          <w:rStyle w:val="StyleUnderline"/>
        </w:rPr>
        <w:t>The average level of peacefulness in 2012 is approximately the same as it was in 2007</w:t>
      </w:r>
      <w:r w:rsidRPr="00AD1176">
        <w:rPr>
          <w:sz w:val="16"/>
        </w:rPr>
        <w:t xml:space="preserve">.”35 </w:t>
      </w:r>
      <w:r w:rsidRPr="001E10E0">
        <w:rPr>
          <w:rStyle w:val="Emphasis"/>
        </w:rPr>
        <w:t>Interstate violence in particular has declined since the start of the financial crisis – as have military expenditures in most sampled countries</w:t>
      </w:r>
      <w:r w:rsidRPr="001E10E0">
        <w:rPr>
          <w:rStyle w:val="StyleUnderline"/>
        </w:rPr>
        <w:t xml:space="preserve">. </w:t>
      </w:r>
      <w:r w:rsidRPr="00AD1176">
        <w:rPr>
          <w:sz w:val="16"/>
        </w:rPr>
        <w:t>Other studies confirm that</w:t>
      </w:r>
      <w:r w:rsidRPr="001E10E0">
        <w:rPr>
          <w:rStyle w:val="StyleUnderline"/>
        </w:rPr>
        <w:t xml:space="preserve"> the Great Recession has not triggered any increase in violent conflict; the secular decline in violence that started with the end of the Cold War has not been reversed</w:t>
      </w:r>
      <w:r w:rsidRPr="00AD1176">
        <w:rPr>
          <w:sz w:val="16"/>
        </w:rPr>
        <w:t>.36 Rogers Brubaker concludes, “</w:t>
      </w:r>
      <w:r w:rsidRPr="001E10E0">
        <w:rPr>
          <w:rStyle w:val="StyleUnderline"/>
        </w:rPr>
        <w:t>the crisis has not to date generated the surge in protectionist nationalism or ethnic exclusion that might have been expected</w:t>
      </w:r>
      <w:r w:rsidRPr="00AD1176">
        <w:rPr>
          <w:sz w:val="16"/>
        </w:rPr>
        <w:t>.”</w:t>
      </w:r>
    </w:p>
    <w:p w:rsidR="00AA5D08" w:rsidRPr="00CC3963" w:rsidRDefault="00AA5D08" w:rsidP="00AA5D08">
      <w:pPr>
        <w:pStyle w:val="Heading4"/>
      </w:pPr>
      <w:r w:rsidRPr="00CC3963">
        <w:t>Economic decline decreases chance of war</w:t>
      </w:r>
    </w:p>
    <w:p w:rsidR="00AA5D08" w:rsidRPr="00CC3963" w:rsidRDefault="00AA5D08" w:rsidP="00AA5D08">
      <w:r w:rsidRPr="00CC3963">
        <w:rPr>
          <w:rStyle w:val="Style13ptBold"/>
        </w:rPr>
        <w:t>Clary 15</w:t>
      </w:r>
      <w:r w:rsidRPr="00CC3963">
        <w:t xml:space="preserve"> (</w:t>
      </w:r>
      <w:r>
        <w:t xml:space="preserve">Christopher is the assistant professor of political science at the Rockefeller College of Public Policy and Affairs and the </w:t>
      </w:r>
      <w:r w:rsidRPr="00CB07D4">
        <w:t>former International Affairs Fellow in India at the Council on Foreign Relations</w:t>
      </w:r>
      <w:r>
        <w:t>. “Economic Stress and International Cooperation: Evidence from International Rivalries.” MIT Political Science. April 21. 2018. file:///C:/Users/sawye/Downloads/SSRN-id2597712.pdf)</w:t>
      </w:r>
    </w:p>
    <w:p w:rsidR="00AA5D08" w:rsidRPr="00CC3963" w:rsidRDefault="00AA5D08" w:rsidP="00AA5D08">
      <w:pPr>
        <w:rPr>
          <w:sz w:val="16"/>
        </w:rPr>
      </w:pPr>
      <w:r w:rsidRPr="00FE5EF3">
        <w:t>Do economic downturns generate pressure for diversionary conflict? Or might downturns encourage austerity and economizing behavior in foreign policy? This</w:t>
      </w:r>
      <w:r w:rsidRPr="00CC3963">
        <w:rPr>
          <w:sz w:val="16"/>
        </w:rPr>
        <w:t xml:space="preserve"> paper provides new evidence that </w:t>
      </w:r>
      <w:r w:rsidRPr="00125F08">
        <w:rPr>
          <w:rStyle w:val="StyleUnderline"/>
        </w:rPr>
        <w:t>economic stress is associated with conciliatory policies between strategic rivals</w:t>
      </w:r>
      <w:r w:rsidRPr="00CC3963">
        <w:rPr>
          <w:rStyle w:val="StyleUnderline"/>
        </w:rPr>
        <w:t>. For states that view each other as military threats, the biggest step possible toward bilateral cooperation is to terminate the rivalry by taking political steps to manage the competition</w:t>
      </w:r>
      <w:r w:rsidRPr="00CC3963">
        <w:rPr>
          <w:sz w:val="16"/>
        </w:rPr>
        <w:t xml:space="preserve">. Drawing on data from 109 distinct rival dyads since 1950, 67 of which terminated, the evidence suggests </w:t>
      </w:r>
      <w:r w:rsidRPr="00CC3963">
        <w:rPr>
          <w:rStyle w:val="Emphasis"/>
        </w:rPr>
        <w:t>rivalries were approximately twice as likely to terminate during economic downturns than they were during periods of economic normalcy</w:t>
      </w:r>
      <w:r w:rsidRPr="00CC3963">
        <w:rPr>
          <w:sz w:val="16"/>
        </w:rPr>
        <w:t xml:space="preserve">. This is true controlling for all of the main alternative explanations for peaceful relations between foes (democratic status, nuclear weapons possession, capability imbalance, common enemies, and international systemic changes), as well as many other possible confounding variables. This research questions existing theories claiming that economic downturns are associated with diversionary war, and instead argues that </w:t>
      </w:r>
      <w:r w:rsidRPr="00CC3963">
        <w:rPr>
          <w:rStyle w:val="Emphasis"/>
        </w:rPr>
        <w:t>in certain circumstances peace may result from economic troubles</w:t>
      </w:r>
      <w:r w:rsidRPr="00CC3963">
        <w:rPr>
          <w:sz w:val="16"/>
        </w:rPr>
        <w:t xml:space="preserve">. Defining and Measuring Rivalry and Rivalry Termination I define a rivalry as the perception by national elites of two states that the other state possesses conflicting interests and presents a military threat of sufficient severity that future military conflict is likely. </w:t>
      </w:r>
      <w:r w:rsidRPr="00CC3963">
        <w:rPr>
          <w:rStyle w:val="StyleUnderline"/>
        </w:rPr>
        <w:t>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r w:rsidRPr="00CC3963">
        <w:rPr>
          <w:sz w:val="16"/>
        </w:rPr>
        <w:t xml:space="preserve">.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 </w:t>
      </w:r>
      <w:r w:rsidRPr="00CC3963">
        <w:rPr>
          <w:rStyle w:val="StyleUnderline"/>
        </w:rPr>
        <w:t>Economic crises lead to conciliatory behavior through five primary channels</w:t>
      </w:r>
      <w:r w:rsidRPr="00CC3963">
        <w:rPr>
          <w:sz w:val="16"/>
        </w:rPr>
        <w:t xml:space="preserve">. (1) </w:t>
      </w:r>
      <w:r w:rsidRPr="00CC3963">
        <w:rPr>
          <w:rStyle w:val="StyleUnderline"/>
        </w:rPr>
        <w:t>Economic crises lead to austerity pressures, which in turn incent leaders to search for ways to cut defense expenditures</w:t>
      </w:r>
      <w:r w:rsidRPr="00CC3963">
        <w:rPr>
          <w:sz w:val="16"/>
        </w:rPr>
        <w:t xml:space="preserve">. (2) </w:t>
      </w:r>
      <w:r w:rsidRPr="00CC3963">
        <w:rPr>
          <w:rStyle w:val="StyleUnderline"/>
        </w:rPr>
        <w:t>Economic crises also encourage strategic reassessment, so that leaders can argue to their peers and their publics that defense spending can be arrested without endangering the state</w:t>
      </w:r>
      <w:r w:rsidRPr="00CC3963">
        <w:rPr>
          <w:sz w:val="16"/>
        </w:rPr>
        <w:t xml:space="preserve">. </w:t>
      </w:r>
      <w:r w:rsidRPr="00CC3963">
        <w:rPr>
          <w:rStyle w:val="StyleUnderline"/>
        </w:rPr>
        <w:t>This can lead to threat deflation, where elites attempt to downplay the seriousness of the threat posed by a former rival.</w:t>
      </w:r>
      <w:r w:rsidRPr="00CC3963">
        <w:rPr>
          <w:sz w:val="16"/>
        </w:rPr>
        <w:t xml:space="preserve"> (3) If a state faces multiple threats, economic crises provoke elites to consider threat prioritization, a process that is postponed during periods of economic normalcy. (4) </w:t>
      </w:r>
      <w:r w:rsidRPr="00CC3963">
        <w:rPr>
          <w:rStyle w:val="StyleUnderline"/>
        </w:rPr>
        <w:t>Economic crises increase the political and economic benefit from international economic cooperation. Leaders seek foreign aid, enhanced trade, and increased investment from abroad during periods of economic trouble</w:t>
      </w:r>
      <w:r w:rsidRPr="00CC3963">
        <w:rPr>
          <w:sz w:val="16"/>
        </w:rPr>
        <w:t xml:space="preserve">. This search is made easier if tensions are reduced with historic rivals. (5) Finally, </w:t>
      </w:r>
      <w:r w:rsidRPr="00CC3963">
        <w:rPr>
          <w:rStyle w:val="StyleUnderline"/>
        </w:rPr>
        <w:t xml:space="preserve">during crises, elites are more prone to select leaders who are perceived as capable of resolving economic difficulties, permitting the emergence of leaders who hold heterodox foreign policy views. </w:t>
      </w:r>
      <w:r w:rsidRPr="00CC3963">
        <w:rPr>
          <w:sz w:val="16"/>
        </w:rPr>
        <w:t xml:space="preserve">Collectively, </w:t>
      </w:r>
      <w:r w:rsidRPr="00CC3963">
        <w:rPr>
          <w:rStyle w:val="StyleUnderline"/>
        </w:rPr>
        <w:t xml:space="preserve">these mechanisms make it </w:t>
      </w:r>
      <w:r w:rsidRPr="00CC3963">
        <w:rPr>
          <w:rStyle w:val="Emphasis"/>
        </w:rPr>
        <w:t>much more likely that a leader will prefer conciliatory policies compared to during periods of economic normalcy</w:t>
      </w:r>
      <w:r w:rsidRPr="00CC3963">
        <w:rPr>
          <w:sz w:val="16"/>
        </w:rPr>
        <w:t>. This section reviews this causal logic in greater detail, while also providing historical examples that these mechanisms recur in practice.</w:t>
      </w:r>
    </w:p>
    <w:p w:rsidR="00B505FA" w:rsidRPr="00CC3963" w:rsidRDefault="00B505FA" w:rsidP="00AA5D08">
      <w:pPr>
        <w:pStyle w:val="Heading2"/>
        <w:rPr>
          <w:sz w:val="16"/>
        </w:rPr>
      </w:pPr>
    </w:p>
    <w:sectPr w:rsidR="00B505FA" w:rsidRPr="00CC39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5922888"/>
    <w:multiLevelType w:val="hybridMultilevel"/>
    <w:tmpl w:val="0966CBC8"/>
    <w:lvl w:ilvl="0" w:tplc="1A128F4E">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FD1A5B"/>
    <w:multiLevelType w:val="hybridMultilevel"/>
    <w:tmpl w:val="4CC21F3C"/>
    <w:lvl w:ilvl="0" w:tplc="E3E4587E">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386350384"/>
  </w:docVars>
  <w:rsids>
    <w:rsidRoot w:val="009768D3"/>
    <w:rsid w:val="000065F4"/>
    <w:rsid w:val="000267C4"/>
    <w:rsid w:val="00026FF9"/>
    <w:rsid w:val="000B2345"/>
    <w:rsid w:val="000E508F"/>
    <w:rsid w:val="00116289"/>
    <w:rsid w:val="00131426"/>
    <w:rsid w:val="00144AB2"/>
    <w:rsid w:val="00146435"/>
    <w:rsid w:val="00195D76"/>
    <w:rsid w:val="001D2CCF"/>
    <w:rsid w:val="001D5E0D"/>
    <w:rsid w:val="001E0DC5"/>
    <w:rsid w:val="001E6828"/>
    <w:rsid w:val="0022556B"/>
    <w:rsid w:val="00246150"/>
    <w:rsid w:val="0027020E"/>
    <w:rsid w:val="00276B51"/>
    <w:rsid w:val="00286411"/>
    <w:rsid w:val="002971DC"/>
    <w:rsid w:val="002A3EFC"/>
    <w:rsid w:val="002C2FBC"/>
    <w:rsid w:val="002E3EF1"/>
    <w:rsid w:val="00304FF1"/>
    <w:rsid w:val="00340AD9"/>
    <w:rsid w:val="003571B9"/>
    <w:rsid w:val="00370F16"/>
    <w:rsid w:val="00380F9C"/>
    <w:rsid w:val="0038140A"/>
    <w:rsid w:val="003C7F31"/>
    <w:rsid w:val="004F7515"/>
    <w:rsid w:val="005572AF"/>
    <w:rsid w:val="005D7B89"/>
    <w:rsid w:val="006473C8"/>
    <w:rsid w:val="006A21EE"/>
    <w:rsid w:val="006B585A"/>
    <w:rsid w:val="006D1C9B"/>
    <w:rsid w:val="006E7081"/>
    <w:rsid w:val="00721182"/>
    <w:rsid w:val="00783448"/>
    <w:rsid w:val="007B5612"/>
    <w:rsid w:val="007B6C34"/>
    <w:rsid w:val="007C1376"/>
    <w:rsid w:val="007C5D37"/>
    <w:rsid w:val="007D53B8"/>
    <w:rsid w:val="00813896"/>
    <w:rsid w:val="0082678E"/>
    <w:rsid w:val="00843633"/>
    <w:rsid w:val="00933407"/>
    <w:rsid w:val="00950BFA"/>
    <w:rsid w:val="009768D3"/>
    <w:rsid w:val="009A32F0"/>
    <w:rsid w:val="00A25030"/>
    <w:rsid w:val="00AA5D08"/>
    <w:rsid w:val="00AC3FCF"/>
    <w:rsid w:val="00B0399D"/>
    <w:rsid w:val="00B33E9F"/>
    <w:rsid w:val="00B505FA"/>
    <w:rsid w:val="00BC72E1"/>
    <w:rsid w:val="00BE44D0"/>
    <w:rsid w:val="00BE7816"/>
    <w:rsid w:val="00C04ABC"/>
    <w:rsid w:val="00C12A71"/>
    <w:rsid w:val="00C523B8"/>
    <w:rsid w:val="00C94D66"/>
    <w:rsid w:val="00CB2F22"/>
    <w:rsid w:val="00CD347A"/>
    <w:rsid w:val="00CD7CF6"/>
    <w:rsid w:val="00CE0227"/>
    <w:rsid w:val="00CE64E6"/>
    <w:rsid w:val="00D0249F"/>
    <w:rsid w:val="00D3254A"/>
    <w:rsid w:val="00D36265"/>
    <w:rsid w:val="00D75B6E"/>
    <w:rsid w:val="00D96301"/>
    <w:rsid w:val="00D97235"/>
    <w:rsid w:val="00DC29FD"/>
    <w:rsid w:val="00DE4FCC"/>
    <w:rsid w:val="00DF1309"/>
    <w:rsid w:val="00E56905"/>
    <w:rsid w:val="00E65FC2"/>
    <w:rsid w:val="00EA3E1D"/>
    <w:rsid w:val="00F3549B"/>
    <w:rsid w:val="00F550DA"/>
    <w:rsid w:val="00F74A66"/>
    <w:rsid w:val="00F84881"/>
    <w:rsid w:val="00FD32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C33EE"/>
  <w15:docId w15:val="{9EA02555-F9EB-44A7-A422-C4E674FBD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B585A"/>
    <w:rPr>
      <w:rFonts w:ascii="Calibri" w:eastAsiaTheme="minorHAnsi" w:hAnsi="Calibri"/>
      <w:lang w:eastAsia="en-US"/>
    </w:rPr>
  </w:style>
  <w:style w:type="paragraph" w:styleId="Heading1">
    <w:name w:val="heading 1"/>
    <w:aliases w:val="Pocket"/>
    <w:basedOn w:val="Normal"/>
    <w:next w:val="Normal"/>
    <w:link w:val="Heading1Char"/>
    <w:qFormat/>
    <w:rsid w:val="006B58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B58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B58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B585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B58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585A"/>
  </w:style>
  <w:style w:type="character" w:customStyle="1" w:styleId="Heading1Char">
    <w:name w:val="Heading 1 Char"/>
    <w:aliases w:val="Pocket Char"/>
    <w:basedOn w:val="DefaultParagraphFont"/>
    <w:link w:val="Heading1"/>
    <w:rsid w:val="006B585A"/>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6B585A"/>
    <w:rPr>
      <w:rFonts w:ascii="Calibri" w:eastAsiaTheme="majorEastAsia" w:hAnsi="Calibri"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6B585A"/>
    <w:rPr>
      <w:rFonts w:ascii="Calibri" w:eastAsiaTheme="majorEastAsia" w:hAnsi="Calibri" w:cstheme="majorBidi"/>
      <w:b/>
      <w:sz w:val="32"/>
      <w:szCs w:val="24"/>
      <w:u w:val="single"/>
      <w:lang w:eastAsia="en-US"/>
    </w:rPr>
  </w:style>
  <w:style w:type="character" w:customStyle="1" w:styleId="Heading4Char">
    <w:name w:val="Heading 4 Char"/>
    <w:aliases w:val="Tag Char"/>
    <w:basedOn w:val="DefaultParagraphFont"/>
    <w:link w:val="Heading4"/>
    <w:uiPriority w:val="3"/>
    <w:rsid w:val="006B585A"/>
    <w:rPr>
      <w:rFonts w:ascii="Calibri" w:eastAsiaTheme="majorEastAsia" w:hAnsi="Calibri" w:cstheme="majorBidi"/>
      <w:b/>
      <w:iCs/>
      <w:sz w:val="26"/>
      <w:lang w:eastAsia="en-US"/>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6B585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6B585A"/>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
    <w:basedOn w:val="DefaultParagraphFont"/>
    <w:uiPriority w:val="6"/>
    <w:qFormat/>
    <w:rsid w:val="006B585A"/>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6B585A"/>
    <w:rPr>
      <w:color w:val="auto"/>
      <w:u w:val="none"/>
    </w:rPr>
  </w:style>
  <w:style w:type="character" w:styleId="FollowedHyperlink">
    <w:name w:val="FollowedHyperlink"/>
    <w:basedOn w:val="DefaultParagraphFont"/>
    <w:uiPriority w:val="99"/>
    <w:semiHidden/>
    <w:unhideWhenUsed/>
    <w:rsid w:val="006B585A"/>
    <w:rPr>
      <w:color w:val="auto"/>
      <w:u w:val="none"/>
    </w:rPr>
  </w:style>
  <w:style w:type="paragraph" w:styleId="NoSpacing">
    <w:name w:val="No Spacing"/>
    <w:uiPriority w:val="1"/>
    <w:qFormat/>
    <w:rsid w:val="00F74A66"/>
    <w:pPr>
      <w:spacing w:after="0" w:line="240" w:lineRule="auto"/>
    </w:pPr>
    <w:rPr>
      <w:rFonts w:ascii="Calibri" w:eastAsiaTheme="minorHAnsi" w:hAnsi="Calibri" w:cs="Calibri"/>
      <w:lang w:eastAsia="en-US"/>
    </w:rPr>
  </w:style>
  <w:style w:type="paragraph" w:styleId="ListParagraph">
    <w:name w:val="List Paragraph"/>
    <w:basedOn w:val="Normal"/>
    <w:uiPriority w:val="34"/>
    <w:qFormat/>
    <w:rsid w:val="00F84881"/>
    <w:pPr>
      <w:ind w:left="720"/>
      <w:contextualSpacing/>
    </w:pPr>
  </w:style>
  <w:style w:type="paragraph" w:customStyle="1" w:styleId="textbold">
    <w:name w:val="text bold"/>
    <w:basedOn w:val="Normal"/>
    <w:link w:val="Emphasis"/>
    <w:uiPriority w:val="7"/>
    <w:qFormat/>
    <w:rsid w:val="000B2345"/>
    <w:pPr>
      <w:ind w:left="720"/>
      <w:jc w:val="both"/>
    </w:pPr>
    <w:rPr>
      <w:rFonts w:eastAsiaTheme="minorEastAsia"/>
      <w:b/>
      <w:iCs/>
      <w:u w:val="single"/>
      <w:lang w:eastAsia="zh-CN"/>
    </w:rPr>
  </w:style>
  <w:style w:type="paragraph" w:customStyle="1" w:styleId="tx">
    <w:name w:val="tx"/>
    <w:basedOn w:val="Normal"/>
    <w:rsid w:val="00950B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talic">
    <w:name w:val="italic"/>
    <w:basedOn w:val="DefaultParagraphFont"/>
    <w:rsid w:val="00950BFA"/>
  </w:style>
  <w:style w:type="character" w:customStyle="1" w:styleId="en">
    <w:name w:val="en"/>
    <w:basedOn w:val="DefaultParagraphFont"/>
    <w:rsid w:val="00950BFA"/>
  </w:style>
  <w:style w:type="paragraph" w:customStyle="1" w:styleId="Card">
    <w:name w:val="Card"/>
    <w:basedOn w:val="Heading1"/>
    <w:link w:val="Hyperlink"/>
    <w:autoRedefine/>
    <w:uiPriority w:val="99"/>
    <w:qFormat/>
    <w:rsid w:val="004F751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4713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pi.org/publication/current-proposed-high-skilled-guestworker/)-" TargetMode="External"/><Relationship Id="rId21" Type="http://schemas.openxmlformats.org/officeDocument/2006/relationships/hyperlink" Target="https://www.cato.org/blog/economics-syrian-refugee-crisis" TargetMode="External"/><Relationship Id="rId42" Type="http://schemas.openxmlformats.org/officeDocument/2006/relationships/hyperlink" Target="http://www.cdcu.coop/wp-content/uploads/2016/09/Economic-and-Fiscal-Consequences-of-Immigration.pdf" TargetMode="External"/><Relationship Id="rId47" Type="http://schemas.openxmlformats.org/officeDocument/2006/relationships/hyperlink" Target="https://www.tandfonline.com/doi/abs/10.1080/13602004.2012.746179" TargetMode="External"/><Relationship Id="rId63" Type="http://schemas.openxmlformats.org/officeDocument/2006/relationships/hyperlink" Target="https://www.americanactionforum.org/insight/new-study-suggests-refugee-entry-would-not-harm-u-s-job-market/" TargetMode="External"/><Relationship Id="rId68" Type="http://schemas.openxmlformats.org/officeDocument/2006/relationships/hyperlink" Target="https://www.newsdeeply.com/refugees/community" TargetMode="External"/><Relationship Id="rId2" Type="http://schemas.openxmlformats.org/officeDocument/2006/relationships/styles" Target="styles.xml"/><Relationship Id="rId16" Type="http://schemas.openxmlformats.org/officeDocument/2006/relationships/hyperlink" Target="https://www.bloomberg.com/news/articles/2018-06-21/four-ways-powell-s-hot-job-market-could-boost-growth-potential" TargetMode="External"/><Relationship Id="rId29" Type="http://schemas.openxmlformats.org/officeDocument/2006/relationships/hyperlink" Target="https://www.politico.com/magazine/story/2016/09/trump-clinton-immigration-economy-unemployment-jobs-214216" TargetMode="External"/><Relationship Id="rId11" Type="http://schemas.openxmlformats.org/officeDocument/2006/relationships/hyperlink" Target="https://www.bloomberg.com/view/articles/2018-05-31/may-u-s-jobs-report-when-will-hot-labor-market-pull-up-wages" TargetMode="External"/><Relationship Id="rId24" Type="http://schemas.openxmlformats.org/officeDocument/2006/relationships/hyperlink" Target="https://www.city-journal.org/html/how-unskilled-immigrants-hurt-our-economy-12946.html" TargetMode="External"/><Relationship Id="rId32" Type="http://schemas.openxmlformats.org/officeDocument/2006/relationships/hyperlink" Target="https://www.heritage.org/testimony/the-fiscal-cost-low-skill-immigrants-state-and-local-taxpayers" TargetMode="External"/><Relationship Id="rId37" Type="http://schemas.openxmlformats.org/officeDocument/2006/relationships/hyperlink" Target="https://www.theatlantic.com/business/archive/2015/01/does-immigration-harm-working-americans/384060/" TargetMode="External"/><Relationship Id="rId40" Type="http://schemas.openxmlformats.org/officeDocument/2006/relationships/hyperlink" Target="https://www.politico.com/magazine/story/2016/09/trump-clinton-immigration-economy-unemployment-jobs-214216" TargetMode="External"/><Relationship Id="rId45" Type="http://schemas.openxmlformats.org/officeDocument/2006/relationships/hyperlink" Target="https://getd.libs.uga.edu/pdfs/stone_braden_c_201605_phd.pdf" TargetMode="External"/><Relationship Id="rId53" Type="http://schemas.openxmlformats.org/officeDocument/2006/relationships/hyperlink" Target="https://www.theguardian.com/commentisfree/2018/apr/13/american-economy-wage-suppression-how-it-works" TargetMode="External"/><Relationship Id="rId58" Type="http://schemas.openxmlformats.org/officeDocument/2006/relationships/hyperlink" Target="http://time.com/4503313/immigration-wages-employment-economy-study/" TargetMode="External"/><Relationship Id="rId66" Type="http://schemas.openxmlformats.org/officeDocument/2006/relationships/hyperlink" Target="https://www.americanprogress.org/issues/immigration/reports/2016/12/13/294851/syrian-immigrants-in-the-united-states-a-receiving-community-for-todays-refugees/" TargetMode="External"/><Relationship Id="rId5" Type="http://schemas.openxmlformats.org/officeDocument/2006/relationships/hyperlink" Target="https://www.nationalreview.com/2018/05/tight-labor-market-good-for-american-workers-best-social-policy/" TargetMode="External"/><Relationship Id="rId61" Type="http://schemas.openxmlformats.org/officeDocument/2006/relationships/hyperlink" Target="http://time.com/4503313/immigration-wages-employment-economy-study/" TargetMode="External"/><Relationship Id="rId19" Type="http://schemas.openxmlformats.org/officeDocument/2006/relationships/hyperlink" Target="https://www.washingtonpost.com/opinions/why-do-we-need-more-people-in-this-country-anyway/2018/06/21/4ee8b620-7565-11e8-9780-b1dd6a09b549_story.html?noredirect=on&amp;utm_term=.c473718b2c29" TargetMode="External"/><Relationship Id="rId14" Type="http://schemas.openxmlformats.org/officeDocument/2006/relationships/hyperlink" Target="https://www.cbsnews.com/news/wage-growth-which-workers-have-the-biggest-pay-increases/" TargetMode="External"/><Relationship Id="rId22" Type="http://schemas.openxmlformats.org/officeDocument/2006/relationships/hyperlink" Target="https://www.politico.com/magazine/story/2016/09/trump-clinton-immigration-economy-unemployment-jobs-214216" TargetMode="External"/><Relationship Id="rId27" Type="http://schemas.openxmlformats.org/officeDocument/2006/relationships/hyperlink" Target="https://www.huffingtonpost.com/entry/trump-h-1b_us_5890d86ce4b0522c7d3d84af)-" TargetMode="External"/><Relationship Id="rId30" Type="http://schemas.openxmlformats.org/officeDocument/2006/relationships/hyperlink" Target="http://www.sandiegouniontribune.com/business/columnists/sdut-h1b-visa-foreign-competitors-next-cubicle-2015aug23-htmlstory.html" TargetMode="External"/><Relationship Id="rId35" Type="http://schemas.openxmlformats.org/officeDocument/2006/relationships/hyperlink" Target="https://cis.org/Immigrant-Gains-and-Native-Losses-Job-Market-2000-2013" TargetMode="External"/><Relationship Id="rId43" Type="http://schemas.openxmlformats.org/officeDocument/2006/relationships/hyperlink" Target="ms-local-stream://EpubReader_49D748873AA2471ABF2C816A3EA34E28/Content/text/part0015.html" TargetMode="External"/><Relationship Id="rId48" Type="http://schemas.openxmlformats.org/officeDocument/2006/relationships/hyperlink" Target="https://www.weforum.org/agenda/2015/05/the-link-between-immigration-and-inequality/" TargetMode="External"/><Relationship Id="rId56" Type="http://schemas.openxmlformats.org/officeDocument/2006/relationships/hyperlink" Target="https://www.glassdoor.com/research/h1b-workers/" TargetMode="External"/><Relationship Id="rId64" Type="http://schemas.openxmlformats.org/officeDocument/2006/relationships/image" Target="media/image1.png"/><Relationship Id="rId69" Type="http://schemas.openxmlformats.org/officeDocument/2006/relationships/hyperlink" Target="https://www.politico.com/agenda/story/2017/05/05/april-jobs-report-trump-wage-growth-000433" TargetMode="External"/><Relationship Id="rId8" Type="http://schemas.openxmlformats.org/officeDocument/2006/relationships/hyperlink" Target="http://money.cnn.com/2018/02/02/news/economy/january-jobs-report-2018/index.html" TargetMode="External"/><Relationship Id="rId51" Type="http://schemas.openxmlformats.org/officeDocument/2006/relationships/hyperlink" Target="https://thinkprogress.org/wages-down-for-workers-since-tax-cut-dae56113144b/"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glassdoor.com/press/local-pay-reports-january-2018/" TargetMode="External"/><Relationship Id="rId17" Type="http://schemas.openxmlformats.org/officeDocument/2006/relationships/hyperlink" Target="https://www.politico.com/magazine/story/2016/09/trump-clinton-immigration-economy-unemployment-jobs-214216" TargetMode="External"/><Relationship Id="rId25" Type="http://schemas.openxmlformats.org/officeDocument/2006/relationships/hyperlink" Target="https://www.epi.org/publication/h-1b-visa-needs-reform-to-make-it-fairer-to-migrant-and-american-workers/" TargetMode="External"/><Relationship Id="rId33" Type="http://schemas.openxmlformats.org/officeDocument/2006/relationships/hyperlink" Target="https://www.pbs.org/newshour/economy/whats-the-economic-impact-of-refugees-in-america" TargetMode="External"/><Relationship Id="rId38" Type="http://schemas.openxmlformats.org/officeDocument/2006/relationships/hyperlink" Target="https://jscholarship.library.jhu.edu/bitstream/handle/1774.2/37262/MANN-THESIS-2014.pdf)" TargetMode="External"/><Relationship Id="rId46" Type="http://schemas.openxmlformats.org/officeDocument/2006/relationships/hyperlink" Target="https://www.tandfonline.com/doi/abs/10.1080/13602004.2012.746179" TargetMode="External"/><Relationship Id="rId59" Type="http://schemas.openxmlformats.org/officeDocument/2006/relationships/hyperlink" Target="https://www.usnews.com/news/articles/2013/01/31/economists-immigrants-actually-boost-wages" TargetMode="External"/><Relationship Id="rId67" Type="http://schemas.openxmlformats.org/officeDocument/2006/relationships/hyperlink" Target="https://www.americanimmigrationcouncil.org/research/h1b-visa-program-fact-sheet" TargetMode="External"/><Relationship Id="rId20" Type="http://schemas.openxmlformats.org/officeDocument/2006/relationships/hyperlink" Target="https://www.rescue.org/sites/default/files/document/465/ircpolicybriefeconomicimpactsofsyrianrefugees.pdf" TargetMode="External"/><Relationship Id="rId41" Type="http://schemas.openxmlformats.org/officeDocument/2006/relationships/hyperlink" Target="http://blogs.lse.ac.uk/usappblog/2015/10/14/how-immigration-makes-income-inequality-worse-in-the-us/" TargetMode="External"/><Relationship Id="rId54" Type="http://schemas.openxmlformats.org/officeDocument/2006/relationships/hyperlink" Target="http://time.com/4503313/immigration-wages-employment-economy-study/" TargetMode="External"/><Relationship Id="rId62" Type="http://schemas.openxmlformats.org/officeDocument/2006/relationships/hyperlink" Target="https://www.americanactionforum.org/insight/immigration-helps-u-s-workers-economy/" TargetMode="External"/><Relationship Id="rId70" Type="http://schemas.openxmlformats.org/officeDocument/2006/relationships/hyperlink" Target="https://www.newsdeeply.com/refugees/community" TargetMode="External"/><Relationship Id="rId1" Type="http://schemas.openxmlformats.org/officeDocument/2006/relationships/numbering" Target="numbering.xml"/><Relationship Id="rId6" Type="http://schemas.openxmlformats.org/officeDocument/2006/relationships/hyperlink" Target="https://www.nytimes.com/2017/02/27/opinion/the-immigration-debate-we-need.html" TargetMode="External"/><Relationship Id="rId15" Type="http://schemas.openxmlformats.org/officeDocument/2006/relationships/hyperlink" Target="http://www.mondovisione.com/media-and-resources/news/monetary-policy-at-a-time-of-uncertainty-and-tight-labor-markets-chairman-jerom/" TargetMode="External"/><Relationship Id="rId23" Type="http://schemas.openxmlformats.org/officeDocument/2006/relationships/hyperlink" Target="https://tcf.org/content/commentary/immigration-jobs-and-the-american-economy/?agreed=1" TargetMode="External"/><Relationship Id="rId28" Type="http://schemas.openxmlformats.org/officeDocument/2006/relationships/hyperlink" Target="http://money.cnn.com/2017/02/21/technology/h1b-visa-program-flawed/index.html)-" TargetMode="External"/><Relationship Id="rId36" Type="http://schemas.openxmlformats.org/officeDocument/2006/relationships/hyperlink" Target="https://www.investopedia.com/financial-edge/0811/the-cost-of-unemployment-to-the-economy.aspx" TargetMode="External"/><Relationship Id="rId49" Type="http://schemas.openxmlformats.org/officeDocument/2006/relationships/hyperlink" Target="https://www.vox.com/the-big-idea/2018/4/6/17204808/wages-employers-workers-monopsony-growth-stagnation-inequality" TargetMode="External"/><Relationship Id="rId57" Type="http://schemas.openxmlformats.org/officeDocument/2006/relationships/hyperlink" Target="https://www.citylab.com/equity/2017/06/immigration-wages-economics/530301/" TargetMode="External"/><Relationship Id="rId10" Type="http://schemas.openxmlformats.org/officeDocument/2006/relationships/hyperlink" Target="https://www.glassdoor.com/press/local-pay-reports-january-2018/" TargetMode="External"/><Relationship Id="rId31" Type="http://schemas.openxmlformats.org/officeDocument/2006/relationships/hyperlink" Target="https://www.epi.org/blog/h-1b-visas-do-not-create-jobs-or-improve-conditions-for-u-s-workers/" TargetMode="External"/><Relationship Id="rId44" Type="http://schemas.openxmlformats.org/officeDocument/2006/relationships/hyperlink" Target="https://www.theguardian.com/business/2012/feb/05/inequality-leads-to-economic-collapse" TargetMode="External"/><Relationship Id="rId52" Type="http://schemas.openxmlformats.org/officeDocument/2006/relationships/hyperlink" Target="https://obamawhitehouse.archives.gov/sites/default/files/page/files/20161025_monopsony_labor_mrkt_cea.pdf" TargetMode="External"/><Relationship Id="rId60" Type="http://schemas.openxmlformats.org/officeDocument/2006/relationships/hyperlink" Target="https://www.americanprogress.org/issues/immigration/news/2013/08/29/73203/immigration-helps-american-workers-wages-and-job-opportunities/" TargetMode="External"/><Relationship Id="rId65" Type="http://schemas.openxmlformats.org/officeDocument/2006/relationships/hyperlink" Target="https://www.newyorker.com/news/john-cassidy/the-economics-of-syrian-refugees"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ationalreview.com/corner/let-the-labor-market-continue-to-tighten/" TargetMode="External"/><Relationship Id="rId13" Type="http://schemas.openxmlformats.org/officeDocument/2006/relationships/hyperlink" Target="https://www.techrepublic.com/article/ai-and-automation-begin-to-kill-wages-for-many-us-jobs/" TargetMode="External"/><Relationship Id="rId18" Type="http://schemas.openxmlformats.org/officeDocument/2006/relationships/hyperlink" Target="https://cis.org/Press-Release/National-Academy-Sciences-Study-Immigration-Workers-and-Taxpayers-Lose-Businesses" TargetMode="External"/><Relationship Id="rId39" Type="http://schemas.openxmlformats.org/officeDocument/2006/relationships/hyperlink" Target="https://fullfact.org/immigration/immigration-and-jobs-labour-market-effects-immigration/" TargetMode="External"/><Relationship Id="rId34" Type="http://schemas.openxmlformats.org/officeDocument/2006/relationships/hyperlink" Target="https://blogs.wsj.com/moneybeat/2013/04/16/the-best-indicator-of-u-s-health-is-wage-growth-or-lack-thereof/" TargetMode="External"/><Relationship Id="rId50" Type="http://schemas.openxmlformats.org/officeDocument/2006/relationships/hyperlink" Target="https://www.vox.com/the-big-idea/2018/4/6/17204808/wages-employers-workers-monopsony-growth-stagnation-inequality" TargetMode="External"/><Relationship Id="rId55" Type="http://schemas.openxmlformats.org/officeDocument/2006/relationships/hyperlink" Target="http://www.mdpi.com/2076-0760/6/4/129/htm" TargetMode="External"/><Relationship Id="rId7" Type="http://schemas.openxmlformats.org/officeDocument/2006/relationships/hyperlink" Target="https://www.nytimes.com/2018/01/05/business/economy/jobs-report.html" TargetMode="External"/><Relationship Id="rId71" Type="http://schemas.openxmlformats.org/officeDocument/2006/relationships/hyperlink" Target="https://www.newsdeeply.com/refugees/commun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210</TotalTime>
  <Pages>5</Pages>
  <Words>54056</Words>
  <Characters>291367</Characters>
  <Application>Microsoft Office Word</Application>
  <DocSecurity>0</DocSecurity>
  <Lines>3167</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JENNA YUAN</dc:creator>
  <cp:keywords/>
  <dc:description/>
  <cp:lastModifiedBy>Josh Martin</cp:lastModifiedBy>
  <cp:revision>75</cp:revision>
  <dcterms:created xsi:type="dcterms:W3CDTF">2018-06-22T23:20:00Z</dcterms:created>
  <dcterms:modified xsi:type="dcterms:W3CDTF">2018-06-27T21:30:00Z</dcterms:modified>
</cp:coreProperties>
</file>