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26D2F" w:rsidRDefault="00EA42D0" w:rsidP="00D26D2F">
      <w:pPr>
        <w:pStyle w:val="Heading1"/>
      </w:pPr>
      <w:r>
        <w:t>NEGATIVE</w:t>
      </w:r>
      <w:bookmarkStart w:id="0" w:name="_GoBack"/>
      <w:bookmarkEnd w:id="0"/>
    </w:p>
    <w:p w:rsidR="002C5603" w:rsidRPr="002C5603" w:rsidRDefault="002C5603" w:rsidP="002C5603">
      <w:pPr>
        <w:pStyle w:val="Heading2"/>
      </w:pPr>
      <w:r>
        <w:t>*** UNIQUENESS</w:t>
      </w:r>
    </w:p>
    <w:p w:rsidR="0083172B" w:rsidRDefault="0083172B" w:rsidP="00D26D2F">
      <w:pPr>
        <w:pStyle w:val="Heading3"/>
      </w:pPr>
      <w:r>
        <w:t>Dem House</w:t>
      </w:r>
    </w:p>
    <w:p w:rsidR="0083172B" w:rsidRPr="00B94A55" w:rsidRDefault="0083172B" w:rsidP="0083172B">
      <w:pPr>
        <w:pStyle w:val="Heading4"/>
      </w:pPr>
      <w:r>
        <w:t>Dems win the house – motivation and fundraising.</w:t>
      </w:r>
    </w:p>
    <w:p w:rsidR="0083172B" w:rsidRDefault="0083172B" w:rsidP="0083172B">
      <w:r w:rsidRPr="00257CC5">
        <w:rPr>
          <w:rStyle w:val="Style13ptBold"/>
        </w:rPr>
        <w:t>Green 7-19</w:t>
      </w:r>
      <w:r>
        <w:t xml:space="preserve"> [Jordan Green, senior editor, 7-19-2018, "Democrats flush with cash to challenge GOP in state House races," NC Triad's altweekly, https://triad-city-beat.com/democrat-flush-cash-challenge-gop-state-house-races/] lr</w:t>
      </w:r>
    </w:p>
    <w:p w:rsidR="0083172B" w:rsidRDefault="0083172B" w:rsidP="0083172B"/>
    <w:p w:rsidR="0083172B" w:rsidRPr="00257CC5" w:rsidRDefault="0083172B" w:rsidP="0083172B">
      <w:pPr>
        <w:rPr>
          <w:rStyle w:val="StyleUnderline"/>
        </w:rPr>
      </w:pPr>
      <w:r w:rsidRPr="009C2B62">
        <w:rPr>
          <w:rStyle w:val="Emphasis"/>
          <w:highlight w:val="cyan"/>
        </w:rPr>
        <w:t>Dem</w:t>
      </w:r>
      <w:r w:rsidRPr="00B94A55">
        <w:rPr>
          <w:rStyle w:val="Emphasis"/>
        </w:rPr>
        <w:t>ocratic</w:t>
      </w:r>
      <w:r w:rsidRPr="00257CC5">
        <w:rPr>
          <w:rStyle w:val="Emphasis"/>
        </w:rPr>
        <w:t xml:space="preserve"> </w:t>
      </w:r>
      <w:r w:rsidRPr="009C2B62">
        <w:rPr>
          <w:rStyle w:val="Emphasis"/>
          <w:highlight w:val="cyan"/>
        </w:rPr>
        <w:t>challengers</w:t>
      </w:r>
      <w:r w:rsidRPr="00B94A55">
        <w:rPr>
          <w:sz w:val="14"/>
        </w:rPr>
        <w:t xml:space="preserve"> in Forsyth and Guilford counties </w:t>
      </w:r>
      <w:r w:rsidRPr="009C2B62">
        <w:rPr>
          <w:rStyle w:val="Emphasis"/>
          <w:highlight w:val="cyan"/>
        </w:rPr>
        <w:t>are riding</w:t>
      </w:r>
      <w:r w:rsidRPr="00257CC5">
        <w:rPr>
          <w:rStyle w:val="Emphasis"/>
        </w:rPr>
        <w:t xml:space="preserve"> </w:t>
      </w:r>
      <w:r w:rsidRPr="009C2B62">
        <w:rPr>
          <w:rStyle w:val="Emphasis"/>
          <w:highlight w:val="cyan"/>
        </w:rPr>
        <w:t>in</w:t>
      </w:r>
      <w:r w:rsidRPr="00257CC5">
        <w:rPr>
          <w:rStyle w:val="Emphasis"/>
        </w:rPr>
        <w:t xml:space="preserve">to the upcoming November election </w:t>
      </w:r>
      <w:r w:rsidRPr="009C2B62">
        <w:rPr>
          <w:rStyle w:val="Emphasis"/>
          <w:highlight w:val="cyan"/>
        </w:rPr>
        <w:t>on a flood of cash</w:t>
      </w:r>
      <w:r w:rsidRPr="00B94A55">
        <w:rPr>
          <w:sz w:val="14"/>
        </w:rPr>
        <w:t>, buoying hopes to break the Republican supermajority</w:t>
      </w:r>
      <w:r w:rsidRPr="00B94A55">
        <w:rPr>
          <w:sz w:val="6"/>
        </w:rPr>
        <w:t xml:space="preserve"> </w:t>
      </w:r>
      <w:r w:rsidRPr="00B94A55">
        <w:rPr>
          <w:sz w:val="14"/>
        </w:rPr>
        <w:t xml:space="preserve">in the state General Assembly, allow Gov. Roy Cooper to sustain a veto and rebalance power in state government. Four Republican House seats in Forsyth and Guilford counties, including the district represented by Majority Whip Jon Hardister, are on a list of targets released by the state Democratic Party in April. Almost all Democratic challengers in the two counties have posted impressive campaign fundraising totals in second-quarter reports, which were due on July 10, and in two districts the Democratic challengers have outpaced Republican incumbents in both receipts and cash on hand. At the head of the pack is Terri LeGrand, an administrator at Wake Forest University, who is seeking to unseat Debra Conrad, a three-term Republican lawmaker and former Forsyth County commissioner known for pushing hard-line immigration-enforcement policies. House District 74, which carves a horseshoe around the north side of Winston-Salem, is typical of the suburban and exurban areas where the Democrats are seeking to make gains. LeGrand has been raising money since last October and has reported a fundraising total of $163,229, more than double what Conrad posted. Gov. Cooper himself came to Winston-Salem in May to help LeGrand raise money. “We felt like that was indicative of two things,” LeGrand said. “He believes this is a winnable race, and he really wants us to break the supermajority.” The party needs to pick up four seats in the House or six in the Senate to reach that goal. </w:t>
      </w:r>
      <w:r w:rsidRPr="00257CC5">
        <w:rPr>
          <w:rStyle w:val="StyleUnderline"/>
        </w:rPr>
        <w:t>Martha Shafer,</w:t>
      </w:r>
      <w:r w:rsidRPr="00B94A55">
        <w:rPr>
          <w:sz w:val="14"/>
        </w:rPr>
        <w:t xml:space="preserve"> a retired executive at Cone Health who previously served as a vice president at Women’s Hospital, </w:t>
      </w:r>
      <w:r w:rsidRPr="00257CC5">
        <w:rPr>
          <w:rStyle w:val="StyleUnderline"/>
        </w:rPr>
        <w:t>has raised a reported total of $147,757, almost 10 times more than Republican incumbent</w:t>
      </w:r>
      <w:r w:rsidRPr="00B94A55">
        <w:rPr>
          <w:sz w:val="14"/>
        </w:rPr>
        <w:t xml:space="preserve"> John Faircloth, in her bid to flip House District 62, which covers a slab of western Guilford County from Summerfield through Colfax and down into High Point. </w:t>
      </w:r>
      <w:r w:rsidRPr="00257CC5">
        <w:rPr>
          <w:rStyle w:val="StyleUnderline"/>
        </w:rPr>
        <w:t>Ashton Clemmons</w:t>
      </w:r>
      <w:r w:rsidRPr="00B94A55">
        <w:rPr>
          <w:sz w:val="14"/>
        </w:rPr>
        <w:t xml:space="preserve">, who has worked as an assistant superintendent and school principal, </w:t>
      </w:r>
      <w:r w:rsidRPr="00257CC5">
        <w:rPr>
          <w:rStyle w:val="StyleUnderline"/>
        </w:rPr>
        <w:t>has raised a reported total of $129,104 in the new House District 57 in Greensboro</w:t>
      </w:r>
      <w:r w:rsidRPr="00B94A55">
        <w:rPr>
          <w:sz w:val="14"/>
        </w:rPr>
        <w:t xml:space="preserve">, </w:t>
      </w:r>
      <w:r w:rsidRPr="009C2B62">
        <w:rPr>
          <w:rStyle w:val="Emphasis"/>
          <w:highlight w:val="cyan"/>
        </w:rPr>
        <w:t>compared to negligible fundraising by Republican</w:t>
      </w:r>
      <w:r w:rsidRPr="00257CC5">
        <w:rPr>
          <w:rStyle w:val="Emphasis"/>
        </w:rPr>
        <w:t xml:space="preserve"> opponent</w:t>
      </w:r>
      <w:r w:rsidRPr="00B94A55">
        <w:rPr>
          <w:sz w:val="14"/>
        </w:rPr>
        <w:t xml:space="preserve"> Troy Lawson. The new district’s voter composition favors a Democratic candidate. The district effectively flipped through a court-ordered redistricting plan earlier this year that forced Republican lawmaker John Blust into political retirement. In other local legislative races, Republican incumbents maintain a fundraising advantage, while </w:t>
      </w:r>
      <w:r w:rsidRPr="00257CC5">
        <w:rPr>
          <w:rStyle w:val="StyleUnderline"/>
        </w:rPr>
        <w:t>Democratic challengers have posted respectable numbers.</w:t>
      </w:r>
      <w:r w:rsidRPr="00B94A55">
        <w:rPr>
          <w:sz w:val="14"/>
        </w:rPr>
        <w:t xml:space="preserve"> Republican Trudy Wade has raised $189,062, compared to $104,999 by Democrat Michael Garrett in Senate District 27. Republican Jon Hardister has raised $114,180, compared to $81,614 by Democrat Steven Buccini in House District 59. And in House District 75, Republican incumbent Donny Lambeth has raised $73,033, compared to $50,369 by Democrat Dan Besse, who currently serves on Winston-Salem City Council. Democratic candidates’ fundraising performance in the Triad supports party leaders’ continued confidence in a “blue wave” election. “</w:t>
      </w:r>
      <w:r w:rsidRPr="009C2B62">
        <w:rPr>
          <w:rStyle w:val="Emphasis"/>
          <w:highlight w:val="cyan"/>
        </w:rPr>
        <w:t>Dem</w:t>
      </w:r>
      <w:r w:rsidRPr="00257CC5">
        <w:rPr>
          <w:rStyle w:val="Emphasis"/>
        </w:rPr>
        <w:t>ocrat</w:t>
      </w:r>
      <w:r w:rsidRPr="009C2B62">
        <w:rPr>
          <w:rStyle w:val="Emphasis"/>
          <w:highlight w:val="cyan"/>
        </w:rPr>
        <w:t>s across the state are outworking, outhustling and outraising</w:t>
      </w:r>
      <w:r w:rsidRPr="00257CC5">
        <w:rPr>
          <w:rStyle w:val="Emphasis"/>
        </w:rPr>
        <w:t xml:space="preserve"> Republicans, </w:t>
      </w:r>
      <w:r w:rsidRPr="00257CC5">
        <w:rPr>
          <w:rStyle w:val="StyleUnderline"/>
        </w:rPr>
        <w:t xml:space="preserve">showing that the grassroots </w:t>
      </w:r>
      <w:r w:rsidRPr="009C2B62">
        <w:rPr>
          <w:rStyle w:val="StyleUnderline"/>
          <w:highlight w:val="cyan"/>
        </w:rPr>
        <w:t>energy and momentum are on our side</w:t>
      </w:r>
      <w:r w:rsidRPr="00257CC5">
        <w:rPr>
          <w:rStyle w:val="StyleUnderline"/>
        </w:rPr>
        <w:t xml:space="preserve"> and many Republicans are going to be caught flat-footed in November,”</w:t>
      </w:r>
      <w:r w:rsidRPr="00B94A55">
        <w:rPr>
          <w:sz w:val="14"/>
        </w:rPr>
        <w:t xml:space="preserve"> Wayne Goodwin, the party’s state chair, predicted in a July 12 statement. “</w:t>
      </w:r>
      <w:r w:rsidRPr="009C2B62">
        <w:rPr>
          <w:rStyle w:val="Emphasis"/>
          <w:highlight w:val="cyan"/>
        </w:rPr>
        <w:t>The party is in the</w:t>
      </w:r>
      <w:r w:rsidRPr="00257CC5">
        <w:rPr>
          <w:rStyle w:val="Emphasis"/>
        </w:rPr>
        <w:t xml:space="preserve"> </w:t>
      </w:r>
      <w:r w:rsidRPr="009C2B62">
        <w:rPr>
          <w:rStyle w:val="Emphasis"/>
          <w:highlight w:val="cyan"/>
        </w:rPr>
        <w:t>strongest position</w:t>
      </w:r>
      <w:r w:rsidRPr="00257CC5">
        <w:rPr>
          <w:rStyle w:val="Emphasis"/>
        </w:rPr>
        <w:t xml:space="preserve"> we have </w:t>
      </w:r>
      <w:r w:rsidRPr="009C2B62">
        <w:rPr>
          <w:rStyle w:val="Emphasis"/>
          <w:highlight w:val="cyan"/>
        </w:rPr>
        <w:t>ever</w:t>
      </w:r>
      <w:r w:rsidRPr="00257CC5">
        <w:rPr>
          <w:rStyle w:val="Emphasis"/>
        </w:rPr>
        <w:t xml:space="preserve"> been in </w:t>
      </w:r>
      <w:r w:rsidRPr="009C2B62">
        <w:rPr>
          <w:rStyle w:val="Emphasis"/>
          <w:highlight w:val="cyan"/>
        </w:rPr>
        <w:t>before a midterm election</w:t>
      </w:r>
      <w:r w:rsidRPr="00257CC5">
        <w:rPr>
          <w:rStyle w:val="StyleUnderline"/>
        </w:rPr>
        <w:t>, with outstanding Democrats running in every single district for the first time ever and the resources and support they need to get their message out.”</w:t>
      </w:r>
    </w:p>
    <w:p w:rsidR="0083172B" w:rsidRDefault="0083172B" w:rsidP="0083172B"/>
    <w:p w:rsidR="0083172B" w:rsidRDefault="0083172B" w:rsidP="0083172B">
      <w:pPr>
        <w:pStyle w:val="Heading4"/>
      </w:pPr>
      <w:r>
        <w:t>Dems win the house – polls and special elections.</w:t>
      </w:r>
    </w:p>
    <w:p w:rsidR="0083172B" w:rsidRDefault="0083172B" w:rsidP="0083172B">
      <w:r w:rsidRPr="005E5C04">
        <w:rPr>
          <w:rStyle w:val="Style13ptBold"/>
        </w:rPr>
        <w:t>Morris 7-17</w:t>
      </w:r>
      <w:r>
        <w:t xml:space="preserve"> [G. Elliott, 7-17-2018, "2018 U.S. House Midterm Elections Forecast — G. Elliott Morris Uses Data and Political Science to Analyze Politics and Predict Elections," No Publication, http://www.thecrosstab.com/2018-midterms-forecast/] lr</w:t>
      </w:r>
    </w:p>
    <w:p w:rsidR="0083172B" w:rsidRDefault="0083172B" w:rsidP="0083172B"/>
    <w:p w:rsidR="0083172B" w:rsidRPr="005E5C04" w:rsidRDefault="0083172B" w:rsidP="0083172B">
      <w:pPr>
        <w:rPr>
          <w:sz w:val="12"/>
        </w:rPr>
      </w:pPr>
      <w:r w:rsidRPr="005E5C04">
        <w:rPr>
          <w:sz w:val="12"/>
        </w:rPr>
        <w:t xml:space="preserve">My forecast of the election day vote works in three stages. First, I average all of the generic ballot polls with an algorithm designed to produce the most predictive average for each week in the cycle. Second, I use that average to predict the most likely election day polling average for Republicans, Democrats, other parties and undecided voters. Finally, I combine the projected Democratic margin in election day polls with Democrats’ average performance in special elections between 2017 and 2018 to predict the outcome of the vote on election day. In my projection of the Election Day vote share, </w:t>
      </w:r>
      <w:r w:rsidRPr="009C2B62">
        <w:rPr>
          <w:rStyle w:val="StyleUnderline"/>
          <w:highlight w:val="cyan"/>
        </w:rPr>
        <w:t>based on polls</w:t>
      </w:r>
      <w:r w:rsidRPr="005E5C04">
        <w:rPr>
          <w:rStyle w:val="StyleUnderline"/>
        </w:rPr>
        <w:t xml:space="preserve"> of the generic ballot </w:t>
      </w:r>
      <w:r w:rsidRPr="009C2B62">
        <w:rPr>
          <w:rStyle w:val="StyleUnderline"/>
          <w:highlight w:val="cyan"/>
        </w:rPr>
        <w:t>and the swing</w:t>
      </w:r>
      <w:r w:rsidRPr="005E5C04">
        <w:rPr>
          <w:rStyle w:val="StyleUnderline"/>
        </w:rPr>
        <w:t xml:space="preserve"> toward Democrats </w:t>
      </w:r>
      <w:r w:rsidRPr="009C2B62">
        <w:rPr>
          <w:rStyle w:val="StyleUnderline"/>
          <w:highlight w:val="cyan"/>
        </w:rPr>
        <w:t>in special elections</w:t>
      </w:r>
      <w:r w:rsidRPr="009C2B62">
        <w:rPr>
          <w:sz w:val="12"/>
          <w:highlight w:val="cyan"/>
        </w:rPr>
        <w:t xml:space="preserve">, </w:t>
      </w:r>
      <w:r w:rsidRPr="009C2B62">
        <w:rPr>
          <w:rStyle w:val="Emphasis"/>
          <w:highlight w:val="cyan"/>
        </w:rPr>
        <w:t>The</w:t>
      </w:r>
      <w:r w:rsidRPr="005E5C04">
        <w:rPr>
          <w:rStyle w:val="Emphasis"/>
        </w:rPr>
        <w:t xml:space="preserve"> </w:t>
      </w:r>
      <w:r w:rsidRPr="009C2B62">
        <w:rPr>
          <w:rStyle w:val="Emphasis"/>
          <w:highlight w:val="cyan"/>
        </w:rPr>
        <w:t>Democratic Party is</w:t>
      </w:r>
      <w:r w:rsidRPr="005E5C04">
        <w:rPr>
          <w:rStyle w:val="Emphasis"/>
        </w:rPr>
        <w:t xml:space="preserve"> ahead, </w:t>
      </w:r>
      <w:r w:rsidRPr="009C2B62">
        <w:rPr>
          <w:rStyle w:val="Emphasis"/>
          <w:highlight w:val="cyan"/>
        </w:rPr>
        <w:t>winning by 8.4%</w:t>
      </w:r>
      <w:r w:rsidRPr="005E5C04">
        <w:rPr>
          <w:rStyle w:val="Emphasis"/>
        </w:rPr>
        <w:t xml:space="preserve"> of the vote share on average. </w:t>
      </w:r>
      <w:r w:rsidRPr="005E5C04">
        <w:rPr>
          <w:sz w:val="12"/>
        </w:rPr>
        <w:t xml:space="preserve">The margin of error is roughly 6% points. Below are the generic congressional ballot polls used to make that projection: But, </w:t>
      </w:r>
      <w:r w:rsidRPr="005E5C04">
        <w:rPr>
          <w:rStyle w:val="StyleUnderline"/>
        </w:rPr>
        <w:t>because Democrats are clustered in cities and face harsh gerrymanders, they aren’t expected to win an equivalent share of the seats in Congress</w:t>
      </w:r>
      <w:r w:rsidRPr="005E5C04">
        <w:rPr>
          <w:sz w:val="12"/>
        </w:rPr>
        <w:t xml:space="preserve">. What does electoral geography tell us about the actual outcome? </w:t>
      </w:r>
      <w:r w:rsidRPr="005E5C04">
        <w:rPr>
          <w:rStyle w:val="StyleUnderline"/>
        </w:rPr>
        <w:t>Democrats earn a median of 228 seats in our simulations</w:t>
      </w:r>
      <w:r w:rsidRPr="005E5C04">
        <w:rPr>
          <w:sz w:val="12"/>
        </w:rPr>
        <w:t xml:space="preserve"> of the 2018 midterms. This may differ from the strict predictions below because of the larger number of Lean Republican seats than Lean Democratic seats in the current Congress. Effectively we are saying that the below number is an ideal estimate, meant to give you context as to which seats are competitive, but that </w:t>
      </w:r>
      <w:r w:rsidRPr="009C2B62">
        <w:rPr>
          <w:rStyle w:val="Emphasis"/>
          <w:highlight w:val="cyan"/>
        </w:rPr>
        <w:t>we expect Dem</w:t>
      </w:r>
      <w:r w:rsidRPr="005E5C04">
        <w:rPr>
          <w:rStyle w:val="Emphasis"/>
        </w:rPr>
        <w:t>ocrat</w:t>
      </w:r>
      <w:r w:rsidRPr="009C2B62">
        <w:rPr>
          <w:rStyle w:val="Emphasis"/>
          <w:highlight w:val="cyan"/>
        </w:rPr>
        <w:t>s to overperform</w:t>
      </w:r>
      <w:r w:rsidRPr="005E5C04">
        <w:rPr>
          <w:rStyle w:val="Emphasis"/>
        </w:rPr>
        <w:t xml:space="preserve"> expectations based on the assessment of our error in past predictions.</w:t>
      </w:r>
      <w:r>
        <w:rPr>
          <w:rStyle w:val="Emphasis"/>
        </w:rPr>
        <w:t xml:space="preserve"> </w:t>
      </w:r>
      <w:r w:rsidRPr="005E5C04">
        <w:rPr>
          <w:sz w:val="12"/>
        </w:rPr>
        <w:t xml:space="preserve">Using the average vote share for each district over all of our simulations, we can identify both the districts that have the best chance of flipping parties and the chance that that happens. Democrats: 225 Republicans: 210 </w:t>
      </w:r>
      <w:r w:rsidRPr="009C2B62">
        <w:rPr>
          <w:rStyle w:val="StyleUnderline"/>
          <w:highlight w:val="cyan"/>
        </w:rPr>
        <w:t>Democrats are likely to pick up 31 seats</w:t>
      </w:r>
      <w:r w:rsidRPr="005E5C04">
        <w:rPr>
          <w:sz w:val="12"/>
        </w:rPr>
        <w:t xml:space="preserve"> on November 6, 2018. </w:t>
      </w:r>
      <w:r w:rsidRPr="005E5C04">
        <w:rPr>
          <w:rStyle w:val="StyleUnderline"/>
        </w:rPr>
        <w:t>Republicans are favored to gain 0</w:t>
      </w:r>
      <w:r w:rsidRPr="005E5C04">
        <w:rPr>
          <w:sz w:val="12"/>
        </w:rPr>
        <w:t xml:space="preserve"> seat, for a net gain of 31 seats for the Democratic Party.</w:t>
      </w:r>
    </w:p>
    <w:p w:rsidR="0083172B" w:rsidRPr="0083172B" w:rsidRDefault="0083172B" w:rsidP="0083172B"/>
    <w:p w:rsidR="0083172B" w:rsidRDefault="0083172B" w:rsidP="00D26D2F">
      <w:pPr>
        <w:pStyle w:val="Heading3"/>
      </w:pPr>
      <w:r>
        <w:t>Dem House---A2: Generic Ballot</w:t>
      </w:r>
    </w:p>
    <w:p w:rsidR="0083172B" w:rsidRPr="00414B08" w:rsidRDefault="0083172B" w:rsidP="0083172B">
      <w:pPr>
        <w:pStyle w:val="Heading4"/>
      </w:pPr>
      <w:r w:rsidRPr="00414B08">
        <w:t>Generic ballot proves Democrats win the house now</w:t>
      </w:r>
    </w:p>
    <w:p w:rsidR="0083172B" w:rsidRDefault="0083172B" w:rsidP="0083172B">
      <w:r w:rsidRPr="00414B08">
        <w:rPr>
          <w:rStyle w:val="Style13ptBold"/>
        </w:rPr>
        <w:t>Kilgore 7/12</w:t>
      </w:r>
      <w:r>
        <w:t xml:space="preserve"> – Ed </w:t>
      </w:r>
      <w:r w:rsidRPr="00414B08">
        <w:t>Kilgore, Columnist at New York Magazine, former Senior Fellow at the Progressive Policy Institute, former Policy Director for the Democratic Leadership Council, former Communications Director for U.S. Senator Sam Nunn, holds a J.D. from the University of Georgia, 2017</w:t>
      </w:r>
      <w:r>
        <w:t>. “</w:t>
      </w:r>
      <w:r w:rsidRPr="00414B08">
        <w:t>Democrats Look Good Again on Key Midterm Polling Numbers</w:t>
      </w:r>
      <w:r>
        <w:t xml:space="preserve">,” </w:t>
      </w:r>
      <w:hyperlink r:id="rId6" w:history="1">
        <w:r w:rsidRPr="00636281">
          <w:rPr>
            <w:rStyle w:val="Hyperlink"/>
          </w:rPr>
          <w:t>http://nymag.com/daily/intelligencer/2018/07/democrats-looking-good-again-on-key-midterm-polling-numbers.html/jtsang</w:t>
        </w:r>
      </w:hyperlink>
    </w:p>
    <w:p w:rsidR="0083172B" w:rsidRDefault="0083172B" w:rsidP="0083172B"/>
    <w:p w:rsidR="0083172B" w:rsidRPr="00414B08" w:rsidRDefault="0083172B" w:rsidP="0083172B">
      <w:pPr>
        <w:rPr>
          <w:rStyle w:val="StyleUnderline"/>
        </w:rPr>
      </w:pPr>
      <w:r w:rsidRPr="007F6DE2">
        <w:rPr>
          <w:sz w:val="14"/>
        </w:rPr>
        <w:t xml:space="preserve">I try hard not to obsess about day-to-day polling trends. But periodically it’s good to check in on key indicators for the midterm elections, and today represented a bit of a landmark in the RealClearPolitics polling averages. </w:t>
      </w:r>
      <w:r w:rsidRPr="009C2B62">
        <w:rPr>
          <w:rStyle w:val="StyleUnderline"/>
          <w:highlight w:val="cyan"/>
        </w:rPr>
        <w:t>The Dem</w:t>
      </w:r>
      <w:r w:rsidRPr="00414B08">
        <w:rPr>
          <w:rStyle w:val="StyleUnderline"/>
        </w:rPr>
        <w:t xml:space="preserve">ocratic </w:t>
      </w:r>
      <w:r w:rsidRPr="009C2B62">
        <w:rPr>
          <w:rStyle w:val="StyleUnderline"/>
          <w:highlight w:val="cyan"/>
        </w:rPr>
        <w:t>lead in the generic</w:t>
      </w:r>
      <w:r w:rsidRPr="00650992">
        <w:rPr>
          <w:rStyle w:val="StyleUnderline"/>
        </w:rPr>
        <w:t xml:space="preserve"> congressional</w:t>
      </w:r>
      <w:r w:rsidRPr="00414B08">
        <w:rPr>
          <w:rStyle w:val="StyleUnderline"/>
        </w:rPr>
        <w:t xml:space="preserve"> </w:t>
      </w:r>
      <w:r w:rsidRPr="009C2B62">
        <w:rPr>
          <w:rStyle w:val="StyleUnderline"/>
          <w:highlight w:val="cyan"/>
        </w:rPr>
        <w:t>ballot</w:t>
      </w:r>
      <w:r w:rsidRPr="00414B08">
        <w:rPr>
          <w:rStyle w:val="StyleUnderline"/>
        </w:rPr>
        <w:t xml:space="preserve"> (asking respondents which party that want to control the U.S. House of Representatives) </w:t>
      </w:r>
      <w:r w:rsidRPr="009C2B62">
        <w:rPr>
          <w:rStyle w:val="StyleUnderline"/>
          <w:highlight w:val="cyan"/>
        </w:rPr>
        <w:t>hit 8 percent for the first time in</w:t>
      </w:r>
      <w:r w:rsidRPr="00414B08">
        <w:rPr>
          <w:rStyle w:val="StyleUnderline"/>
        </w:rPr>
        <w:t xml:space="preserve"> nearly </w:t>
      </w:r>
      <w:r w:rsidRPr="009C2B62">
        <w:rPr>
          <w:rStyle w:val="StyleUnderline"/>
          <w:highlight w:val="cyan"/>
        </w:rPr>
        <w:t>four months.</w:t>
      </w:r>
    </w:p>
    <w:p w:rsidR="0083172B" w:rsidRPr="007F6DE2" w:rsidRDefault="0083172B" w:rsidP="0083172B">
      <w:pPr>
        <w:rPr>
          <w:sz w:val="14"/>
        </w:rPr>
      </w:pPr>
      <w:r w:rsidRPr="00414B08">
        <w:rPr>
          <w:rStyle w:val="StyleUnderline"/>
        </w:rPr>
        <w:t xml:space="preserve">Last time RCP showed Democrats up by eight or more points was in mid-March. Since then the lead slowly trended downward, hitting a low of 3.2 percent on the last day of May. But </w:t>
      </w:r>
      <w:r w:rsidRPr="009C2B62">
        <w:rPr>
          <w:rStyle w:val="StyleUnderline"/>
          <w:highlight w:val="cyan"/>
        </w:rPr>
        <w:t>the rebound has been quick</w:t>
      </w:r>
      <w:r w:rsidRPr="00414B08">
        <w:rPr>
          <w:rStyle w:val="StyleUnderline"/>
        </w:rPr>
        <w:t xml:space="preserve">. </w:t>
      </w:r>
      <w:r w:rsidRPr="009C2B62">
        <w:rPr>
          <w:rStyle w:val="StyleUnderline"/>
          <w:highlight w:val="cyan"/>
        </w:rPr>
        <w:t>At FiveThirtyEight</w:t>
      </w:r>
      <w:r w:rsidRPr="00414B08">
        <w:rPr>
          <w:rStyle w:val="StyleUnderline"/>
        </w:rPr>
        <w:t xml:space="preserve">, </w:t>
      </w:r>
      <w:r w:rsidRPr="009C2B62">
        <w:rPr>
          <w:rStyle w:val="StyleUnderline"/>
          <w:highlight w:val="cyan"/>
        </w:rPr>
        <w:t>where a</w:t>
      </w:r>
      <w:r w:rsidRPr="00414B08">
        <w:rPr>
          <w:rStyle w:val="StyleUnderline"/>
        </w:rPr>
        <w:t xml:space="preserve"> slightly different </w:t>
      </w:r>
      <w:r w:rsidRPr="009C2B62">
        <w:rPr>
          <w:rStyle w:val="StyleUnderline"/>
          <w:highlight w:val="cyan"/>
        </w:rPr>
        <w:t>mix of polls are weighted for reliability and adjusted for</w:t>
      </w:r>
      <w:r w:rsidRPr="00414B08">
        <w:rPr>
          <w:rStyle w:val="StyleUnderline"/>
        </w:rPr>
        <w:t xml:space="preserve"> partisan </w:t>
      </w:r>
      <w:r w:rsidRPr="009C2B62">
        <w:rPr>
          <w:rStyle w:val="StyleUnderline"/>
          <w:highlight w:val="cyan"/>
        </w:rPr>
        <w:t>bias, the Dem</w:t>
      </w:r>
      <w:r w:rsidRPr="00414B08">
        <w:rPr>
          <w:rStyle w:val="StyleUnderline"/>
        </w:rPr>
        <w:t xml:space="preserve">ocratic </w:t>
      </w:r>
      <w:r w:rsidRPr="009C2B62">
        <w:rPr>
          <w:rStyle w:val="StyleUnderline"/>
          <w:highlight w:val="cyan"/>
        </w:rPr>
        <w:t>lea</w:t>
      </w:r>
      <w:r w:rsidRPr="00650992">
        <w:rPr>
          <w:rStyle w:val="StyleUnderline"/>
        </w:rPr>
        <w:t>d is</w:t>
      </w:r>
      <w:r w:rsidRPr="00414B08">
        <w:rPr>
          <w:rStyle w:val="StyleUnderline"/>
        </w:rPr>
        <w:t xml:space="preserve"> up to a similar </w:t>
      </w:r>
      <w:r w:rsidRPr="009C2B62">
        <w:rPr>
          <w:rStyle w:val="StyleUnderline"/>
          <w:highlight w:val="cyan"/>
        </w:rPr>
        <w:t>8.5 percent</w:t>
      </w:r>
      <w:r w:rsidRPr="007F6DE2">
        <w:rPr>
          <w:sz w:val="14"/>
        </w:rPr>
        <w:t xml:space="preserve">. </w:t>
      </w:r>
      <w:r w:rsidRPr="009C2B62">
        <w:rPr>
          <w:rStyle w:val="Emphasis"/>
          <w:highlight w:val="cyan"/>
        </w:rPr>
        <w:t>These are numbers considered consistent with</w:t>
      </w:r>
      <w:r w:rsidRPr="00414B08">
        <w:rPr>
          <w:rStyle w:val="Emphasis"/>
        </w:rPr>
        <w:t xml:space="preserve"> pretty </w:t>
      </w:r>
      <w:r w:rsidRPr="009C2B62">
        <w:rPr>
          <w:rStyle w:val="Emphasis"/>
          <w:highlight w:val="cyan"/>
        </w:rPr>
        <w:t>sizable net gains in House seats</w:t>
      </w:r>
      <w:r w:rsidRPr="00414B08">
        <w:rPr>
          <w:rStyle w:val="Emphasis"/>
        </w:rPr>
        <w:t xml:space="preserve">, and according to many analysts, probably enough to flip control, particularly </w:t>
      </w:r>
      <w:r w:rsidRPr="009C2B62">
        <w:rPr>
          <w:rStyle w:val="Emphasis"/>
          <w:highlight w:val="cyan"/>
        </w:rPr>
        <w:t>since history</w:t>
      </w:r>
      <w:r w:rsidRPr="00414B08">
        <w:rPr>
          <w:rStyle w:val="Emphasis"/>
        </w:rPr>
        <w:t xml:space="preserve"> usually </w:t>
      </w:r>
      <w:r w:rsidRPr="009C2B62">
        <w:rPr>
          <w:rStyle w:val="Emphasis"/>
          <w:highlight w:val="cyan"/>
        </w:rPr>
        <w:t>shows the party not controlling the White House mak</w:t>
      </w:r>
      <w:r w:rsidRPr="00414B08">
        <w:rPr>
          <w:rStyle w:val="Emphasis"/>
        </w:rPr>
        <w:t xml:space="preserve">ing </w:t>
      </w:r>
      <w:r w:rsidRPr="009C2B62">
        <w:rPr>
          <w:rStyle w:val="Emphasis"/>
          <w:highlight w:val="cyan"/>
        </w:rPr>
        <w:t>gains</w:t>
      </w:r>
      <w:r w:rsidRPr="00414B08">
        <w:rPr>
          <w:rStyle w:val="Emphasis"/>
        </w:rPr>
        <w:t xml:space="preserve"> late in the cycle during midterms.</w:t>
      </w:r>
    </w:p>
    <w:p w:rsidR="0083172B" w:rsidRPr="00414B08" w:rsidRDefault="0083172B" w:rsidP="0083172B">
      <w:pPr>
        <w:rPr>
          <w:rStyle w:val="StyleUnderline"/>
        </w:rPr>
      </w:pPr>
      <w:r w:rsidRPr="007F6DE2">
        <w:rPr>
          <w:sz w:val="14"/>
        </w:rPr>
        <w:t xml:space="preserve">Similarly, what looked earlier in the year like a steadily climbing Trump job-approval rating seems to have leveled off. According to RealClearPolitics averages, Trump’s job-approval percentage is at 42.8 percent. That’s precisely where he was three months ago, on April 12. </w:t>
      </w:r>
      <w:r w:rsidRPr="00414B08">
        <w:rPr>
          <w:rStyle w:val="StyleUnderline"/>
        </w:rPr>
        <w:t xml:space="preserve">At FiveThirtyEight, </w:t>
      </w:r>
      <w:r w:rsidRPr="009C2B62">
        <w:rPr>
          <w:rStyle w:val="StyleUnderline"/>
          <w:highlight w:val="cyan"/>
        </w:rPr>
        <w:t>Trump’s average approval rating is</w:t>
      </w:r>
      <w:r w:rsidRPr="00650992">
        <w:rPr>
          <w:rStyle w:val="StyleUnderline"/>
        </w:rPr>
        <w:t xml:space="preserve"> at 42.3 percent, </w:t>
      </w:r>
      <w:r w:rsidRPr="009C2B62">
        <w:rPr>
          <w:rStyle w:val="StyleUnderline"/>
          <w:highlight w:val="cyan"/>
        </w:rPr>
        <w:t>down</w:t>
      </w:r>
      <w:r w:rsidRPr="00650992">
        <w:rPr>
          <w:rStyle w:val="StyleUnderline"/>
        </w:rPr>
        <w:t xml:space="preserve"> more than a couple of points</w:t>
      </w:r>
      <w:r w:rsidRPr="00414B08">
        <w:rPr>
          <w:rStyle w:val="StyleUnderline"/>
        </w:rPr>
        <w:t xml:space="preserve"> from his 44.8 percent posting four months ago on March 12.</w:t>
      </w:r>
      <w:r w:rsidRPr="007F6DE2">
        <w:rPr>
          <w:sz w:val="14"/>
        </w:rPr>
        <w:t xml:space="preserve"> Instead of looking at an outlier 45 percent job-approval rating from Gallup in mid-June — a historic high — </w:t>
      </w:r>
      <w:r w:rsidRPr="009C2B62">
        <w:rPr>
          <w:rStyle w:val="StyleUnderline"/>
          <w:highlight w:val="cyan"/>
        </w:rPr>
        <w:t>it seems more realistic to look at his</w:t>
      </w:r>
      <w:r w:rsidRPr="00414B08">
        <w:rPr>
          <w:rStyle w:val="StyleUnderline"/>
        </w:rPr>
        <w:t xml:space="preserve"> current </w:t>
      </w:r>
      <w:r w:rsidRPr="009C2B62">
        <w:rPr>
          <w:rStyle w:val="StyleUnderline"/>
          <w:highlight w:val="cyan"/>
        </w:rPr>
        <w:t>46 percent rating from Rasmussen, the</w:t>
      </w:r>
      <w:r w:rsidRPr="00414B08">
        <w:rPr>
          <w:rStyle w:val="StyleUnderline"/>
        </w:rPr>
        <w:t xml:space="preserve"> very </w:t>
      </w:r>
      <w:r w:rsidRPr="009C2B62">
        <w:rPr>
          <w:rStyle w:val="StyleUnderline"/>
          <w:highlight w:val="cyan"/>
        </w:rPr>
        <w:t>pro-Republican survey where he hasn’t hit 50 percent since May.</w:t>
      </w:r>
    </w:p>
    <w:p w:rsidR="0083172B" w:rsidRPr="007F6DE2" w:rsidRDefault="0083172B" w:rsidP="0083172B">
      <w:pPr>
        <w:rPr>
          <w:sz w:val="14"/>
        </w:rPr>
      </w:pPr>
      <w:r w:rsidRPr="007F6DE2">
        <w:rPr>
          <w:sz w:val="14"/>
        </w:rPr>
        <w:t>So how does one explain the most recent trends? It’s hard to say, but for the most part it appears that both the generic congressional- and Trump-approval numbers are reverting to the mean after a brief period of pro-GOP and pro-Trump trends, perhaps because of a combination of less unambiguously robust economic news, abatement of high expectations from the North Korea summit, and all those distressing images from the southern border. Perhaps the numbers will turn around again, but at this point the commonly discussed (among Republicans, anyway) idea that 2018 would turn out to be a good GOP year after all seems implausible.</w:t>
      </w:r>
    </w:p>
    <w:p w:rsidR="0083172B" w:rsidRPr="007F6DE2" w:rsidRDefault="0083172B" w:rsidP="0083172B">
      <w:pPr>
        <w:rPr>
          <w:sz w:val="14"/>
        </w:rPr>
      </w:pPr>
      <w:r w:rsidRPr="007F6DE2">
        <w:rPr>
          <w:sz w:val="14"/>
        </w:rPr>
        <w:t>At the level of individual districts, projections unsurprisingly get cloudier. One trend worth watching was identified earlier this week by the Cook Political Report’s House race wizard David Wasserman:</w:t>
      </w:r>
    </w:p>
    <w:p w:rsidR="0083172B" w:rsidRPr="007F6DE2" w:rsidRDefault="0083172B" w:rsidP="0083172B">
      <w:pPr>
        <w:rPr>
          <w:sz w:val="14"/>
        </w:rPr>
      </w:pPr>
      <w:r w:rsidRPr="007F6DE2">
        <w:rPr>
          <w:sz w:val="14"/>
        </w:rPr>
        <w:t>In the June NBC/WSJ poll, 65 percent of Democratic women and 61 percent of whites with college degrees expressed the highest possible levels of interest in the midterm elections. However, only 43 percent of Latinos and 30 percent of young voters (18 to 29) did.</w:t>
      </w:r>
    </w:p>
    <w:p w:rsidR="0083172B" w:rsidRPr="00414B08" w:rsidRDefault="0083172B" w:rsidP="0083172B">
      <w:pPr>
        <w:rPr>
          <w:rStyle w:val="StyleUnderline"/>
        </w:rPr>
      </w:pPr>
      <w:r w:rsidRPr="00414B08">
        <w:rPr>
          <w:rStyle w:val="StyleUnderline"/>
        </w:rPr>
        <w:t xml:space="preserve">This explains why so far, </w:t>
      </w:r>
      <w:r w:rsidRPr="009C2B62">
        <w:rPr>
          <w:rStyle w:val="StyleUnderline"/>
          <w:highlight w:val="cyan"/>
        </w:rPr>
        <w:t>the “blue wave” is gathering more strength in professional, upscale suburban districts where women are mobilized against Trump</w:t>
      </w:r>
      <w:r w:rsidRPr="00414B08">
        <w:rPr>
          <w:rStyle w:val="StyleUnderline"/>
        </w:rPr>
        <w:t xml:space="preserve"> than in young, diverse districts where Democratic base turnout is less reliable.</w:t>
      </w:r>
    </w:p>
    <w:p w:rsidR="0083172B" w:rsidRPr="007F6DE2" w:rsidRDefault="0083172B" w:rsidP="0083172B">
      <w:pPr>
        <w:rPr>
          <w:sz w:val="14"/>
        </w:rPr>
      </w:pPr>
      <w:r w:rsidRPr="007F6DE2">
        <w:rPr>
          <w:sz w:val="14"/>
        </w:rPr>
        <w:t>Since Democrats need gains in both kinds of districts, the national averages could be misleading. But on the other hand, the odds are still in the donkey’s favor:</w:t>
      </w:r>
    </w:p>
    <w:p w:rsidR="0083172B" w:rsidRPr="00414B08" w:rsidRDefault="0083172B" w:rsidP="0083172B">
      <w:pPr>
        <w:rPr>
          <w:rStyle w:val="StyleUnderline"/>
        </w:rPr>
      </w:pPr>
      <w:r w:rsidRPr="009C2B62">
        <w:rPr>
          <w:rStyle w:val="StyleUnderline"/>
          <w:highlight w:val="cyan"/>
        </w:rPr>
        <w:t>If the 24 Toss Ups were to split evenly between the parties, Democrats would gain 18 seats,</w:t>
      </w:r>
      <w:r w:rsidRPr="00414B08">
        <w:rPr>
          <w:rStyle w:val="StyleUnderline"/>
        </w:rPr>
        <w:t xml:space="preserve"> five short of a majority. But that doesn’t take into account that there are 26 GOP-held seats in Lean Republican with strong potential to become Toss Ups, and an additional 28 GOP-held seats in Likely Republican with the potential to become more competitive. In other words, there’s still a lot of upside for Democrats.</w:t>
      </w:r>
    </w:p>
    <w:p w:rsidR="0083172B" w:rsidRPr="007F6DE2" w:rsidRDefault="0083172B" w:rsidP="0083172B">
      <w:pPr>
        <w:rPr>
          <w:sz w:val="14"/>
        </w:rPr>
      </w:pPr>
      <w:r w:rsidRPr="007F6DE2">
        <w:rPr>
          <w:sz w:val="14"/>
        </w:rPr>
        <w:t>After some anxious weeks for Democrats in the spring and early summer, that’s not a bad characterization of the overall landscape in the House with under four months left to go.</w:t>
      </w:r>
    </w:p>
    <w:p w:rsidR="0083172B" w:rsidRDefault="0083172B" w:rsidP="00D26D2F">
      <w:pPr>
        <w:pStyle w:val="Heading3"/>
      </w:pPr>
      <w:r>
        <w:t>Dem House---A2: Turnout</w:t>
      </w:r>
    </w:p>
    <w:p w:rsidR="0083172B" w:rsidRDefault="0083172B" w:rsidP="0083172B">
      <w:pPr>
        <w:pStyle w:val="Heading4"/>
      </w:pPr>
      <w:r>
        <w:t>Grassroots movements and progressive movements mobilize Dem turnout and momentum</w:t>
      </w:r>
    </w:p>
    <w:p w:rsidR="0083172B" w:rsidRDefault="0083172B" w:rsidP="0083172B">
      <w:r w:rsidRPr="00414B08">
        <w:rPr>
          <w:rStyle w:val="Style13ptBold"/>
        </w:rPr>
        <w:t>Krieg 7/17</w:t>
      </w:r>
      <w:r>
        <w:t xml:space="preserve"> – </w:t>
      </w:r>
      <w:r w:rsidRPr="00414B08">
        <w:t xml:space="preserve">Gregory Krieg is a New York-based reporter at CNN Politics. </w:t>
      </w:r>
      <w:r>
        <w:t>“</w:t>
      </w:r>
      <w:r w:rsidRPr="00414B08">
        <w:t>Well-known progressive groups join forces for midterms organizing push</w:t>
      </w:r>
      <w:r>
        <w:t xml:space="preserve">,” 7/19/2018. </w:t>
      </w:r>
      <w:hyperlink r:id="rId7" w:history="1">
        <w:r w:rsidRPr="00636281">
          <w:rPr>
            <w:rStyle w:val="Hyperlink"/>
          </w:rPr>
          <w:t>https://www.cnn.com/2018/07/17/politics/progressive-groups-unite-democrats-for-last-weekend/index.html/jtsang</w:t>
        </w:r>
      </w:hyperlink>
    </w:p>
    <w:p w:rsidR="0083172B" w:rsidRPr="00414B08" w:rsidRDefault="0083172B" w:rsidP="0083172B"/>
    <w:p w:rsidR="0083172B" w:rsidRPr="00414B08" w:rsidRDefault="0083172B" w:rsidP="0083172B">
      <w:pPr>
        <w:rPr>
          <w:rStyle w:val="StyleUnderline"/>
        </w:rPr>
      </w:pPr>
      <w:r w:rsidRPr="00414B08">
        <w:rPr>
          <w:rStyle w:val="StyleUnderline"/>
        </w:rPr>
        <w:t xml:space="preserve">Nearly </w:t>
      </w:r>
      <w:r w:rsidRPr="009C2B62">
        <w:rPr>
          <w:rStyle w:val="StyleUnderline"/>
          <w:highlight w:val="cyan"/>
        </w:rPr>
        <w:t>two dozen top progressive groups are joining forces ahead of the midterm elections</w:t>
      </w:r>
      <w:r w:rsidRPr="00414B08">
        <w:rPr>
          <w:rStyle w:val="StyleUnderline"/>
        </w:rPr>
        <w:t xml:space="preserve"> in an effort </w:t>
      </w:r>
      <w:r w:rsidRPr="009C2B62">
        <w:rPr>
          <w:rStyle w:val="StyleUnderline"/>
          <w:highlight w:val="cyan"/>
        </w:rPr>
        <w:t>to boost Dem</w:t>
      </w:r>
      <w:r w:rsidRPr="00414B08">
        <w:rPr>
          <w:rStyle w:val="StyleUnderline"/>
        </w:rPr>
        <w:t xml:space="preserve">ocratic </w:t>
      </w:r>
      <w:r w:rsidRPr="009C2B62">
        <w:rPr>
          <w:rStyle w:val="StyleUnderline"/>
          <w:highlight w:val="cyan"/>
        </w:rPr>
        <w:t>turnout</w:t>
      </w:r>
      <w:r w:rsidRPr="00414B08">
        <w:rPr>
          <w:rStyle w:val="StyleUnderline"/>
        </w:rPr>
        <w:t xml:space="preserve"> in November </w:t>
      </w:r>
      <w:r w:rsidRPr="009C2B62">
        <w:rPr>
          <w:rStyle w:val="StyleUnderline"/>
          <w:highlight w:val="cyan"/>
        </w:rPr>
        <w:t>and parlay a surge of liberal energy</w:t>
      </w:r>
      <w:r w:rsidRPr="00414B08">
        <w:rPr>
          <w:rStyle w:val="StyleUnderline"/>
        </w:rPr>
        <w:t xml:space="preserve"> into pre-election activism.</w:t>
      </w:r>
    </w:p>
    <w:p w:rsidR="0083172B" w:rsidRPr="00414B08" w:rsidRDefault="0083172B" w:rsidP="0083172B">
      <w:pPr>
        <w:rPr>
          <w:rStyle w:val="StyleUnderline"/>
        </w:rPr>
      </w:pPr>
      <w:r w:rsidRPr="009C2B62">
        <w:rPr>
          <w:rStyle w:val="StyleUnderline"/>
          <w:highlight w:val="cyan"/>
        </w:rPr>
        <w:t>The groups</w:t>
      </w:r>
      <w:r w:rsidRPr="00414B08">
        <w:rPr>
          <w:rStyle w:val="StyleUnderline"/>
        </w:rPr>
        <w:t xml:space="preserve">, which include MoveOn, Indivisible, Organizing for Action, Latino Victory, United We Dream and the Working Families Party, among others, </w:t>
      </w:r>
      <w:r w:rsidRPr="009C2B62">
        <w:rPr>
          <w:rStyle w:val="StyleUnderline"/>
          <w:highlight w:val="cyan"/>
        </w:rPr>
        <w:t>will launch a new online organizing hub</w:t>
      </w:r>
      <w:r w:rsidRPr="00414B08">
        <w:rPr>
          <w:rStyle w:val="StyleUnderline"/>
        </w:rPr>
        <w:t xml:space="preserve"> Tuesday called The Last Weekend, </w:t>
      </w:r>
      <w:r w:rsidRPr="009C2B62">
        <w:rPr>
          <w:rStyle w:val="StyleUnderline"/>
          <w:highlight w:val="cyan"/>
        </w:rPr>
        <w:t>with an aim of amassing</w:t>
      </w:r>
      <w:r w:rsidRPr="00414B08">
        <w:rPr>
          <w:rStyle w:val="StyleUnderline"/>
        </w:rPr>
        <w:t xml:space="preserve"> more than </w:t>
      </w:r>
      <w:r w:rsidRPr="009C2B62">
        <w:rPr>
          <w:rStyle w:val="StyleUnderline"/>
          <w:highlight w:val="cyan"/>
        </w:rPr>
        <w:t>a million volunteer hours during t</w:t>
      </w:r>
      <w:r w:rsidRPr="00414B08">
        <w:rPr>
          <w:rStyle w:val="StyleUnderline"/>
        </w:rPr>
        <w:t xml:space="preserve">hose crucial </w:t>
      </w:r>
      <w:r w:rsidRPr="009C2B62">
        <w:rPr>
          <w:rStyle w:val="StyleUnderline"/>
          <w:highlight w:val="cyan"/>
        </w:rPr>
        <w:t>pre-election days.</w:t>
      </w:r>
    </w:p>
    <w:p w:rsidR="0083172B" w:rsidRPr="0083172B" w:rsidRDefault="0083172B" w:rsidP="0083172B">
      <w:pPr>
        <w:rPr>
          <w:sz w:val="14"/>
        </w:rPr>
      </w:pPr>
      <w:r w:rsidRPr="0083172B">
        <w:rPr>
          <w:sz w:val="14"/>
        </w:rPr>
        <w:t>"You hear a lot of that messaging: 'Go vote. We all need to vote.' And yes, we all need to vote. But (Democrats are) in these circles where we're talking to a lot of people that agree with us," said Ethan Todras-Whitehill, the executive director of Swing Left, the group spearheading the effort.</w:t>
      </w:r>
    </w:p>
    <w:p w:rsidR="0083172B" w:rsidRPr="0083172B" w:rsidRDefault="0083172B" w:rsidP="0083172B">
      <w:pPr>
        <w:rPr>
          <w:sz w:val="14"/>
        </w:rPr>
      </w:pPr>
      <w:r w:rsidRPr="0083172B">
        <w:rPr>
          <w:sz w:val="14"/>
        </w:rPr>
        <w:t>"We need a lot more from those people who are activated," he said.</w:t>
      </w:r>
    </w:p>
    <w:p w:rsidR="0083172B" w:rsidRPr="00414B08" w:rsidRDefault="0083172B" w:rsidP="0083172B">
      <w:pPr>
        <w:rPr>
          <w:rStyle w:val="StyleUnderline"/>
        </w:rPr>
      </w:pPr>
      <w:r w:rsidRPr="00414B08">
        <w:rPr>
          <w:rStyle w:val="StyleUnderline"/>
        </w:rPr>
        <w:t>Organizers from participating groups are also hoping the initiative will help streamline their activities, reducing the number of redundant or confusing appeals to potential volunteers.</w:t>
      </w:r>
    </w:p>
    <w:p w:rsidR="0083172B" w:rsidRPr="0083172B" w:rsidRDefault="0083172B" w:rsidP="0083172B">
      <w:pPr>
        <w:rPr>
          <w:sz w:val="14"/>
        </w:rPr>
      </w:pPr>
      <w:r w:rsidRPr="0083172B">
        <w:rPr>
          <w:sz w:val="14"/>
        </w:rPr>
        <w:t>"What this allows us to do is unify on brand and unify on a message, which is something that the Democratic Party gets dinged for (being bad at) a lot," Todras-Whitehill said.</w:t>
      </w:r>
    </w:p>
    <w:p w:rsidR="0083172B" w:rsidRPr="0083172B" w:rsidRDefault="0083172B" w:rsidP="0083172B">
      <w:pPr>
        <w:rPr>
          <w:u w:val="single"/>
        </w:rPr>
      </w:pPr>
      <w:r w:rsidRPr="009C2B62">
        <w:rPr>
          <w:rStyle w:val="Emphasis"/>
          <w:highlight w:val="cyan"/>
        </w:rPr>
        <w:t>The size of the coalition is</w:t>
      </w:r>
      <w:r w:rsidRPr="00414B08">
        <w:rPr>
          <w:rStyle w:val="Emphasis"/>
        </w:rPr>
        <w:t xml:space="preserve"> meant to be </w:t>
      </w:r>
      <w:r w:rsidRPr="009C2B62">
        <w:rPr>
          <w:rStyle w:val="Emphasis"/>
          <w:highlight w:val="cyan"/>
        </w:rPr>
        <w:t>a message in itself</w:t>
      </w:r>
      <w:r w:rsidRPr="00414B08">
        <w:rPr>
          <w:rStyle w:val="StyleUnderline"/>
        </w:rPr>
        <w:t xml:space="preserve">, a signal that the wider effort </w:t>
      </w:r>
      <w:r w:rsidRPr="009C2B62">
        <w:rPr>
          <w:rStyle w:val="StyleUnderline"/>
          <w:highlight w:val="cyan"/>
        </w:rPr>
        <w:t>to coalesce the</w:t>
      </w:r>
      <w:r w:rsidRPr="00414B08">
        <w:rPr>
          <w:rStyle w:val="StyleUnderline"/>
        </w:rPr>
        <w:t xml:space="preserve"> sprawling political </w:t>
      </w:r>
      <w:r w:rsidRPr="009C2B62">
        <w:rPr>
          <w:rStyle w:val="StyleUnderline"/>
          <w:highlight w:val="cyan"/>
        </w:rPr>
        <w:t>left</w:t>
      </w:r>
      <w:r w:rsidRPr="00414B08">
        <w:rPr>
          <w:rStyle w:val="StyleUnderline"/>
        </w:rPr>
        <w:t xml:space="preserve"> ahead of the vote, and tamp down on intraparty squabbling, </w:t>
      </w:r>
      <w:r w:rsidRPr="00414B08">
        <w:rPr>
          <w:rStyle w:val="Emphasis"/>
        </w:rPr>
        <w:t>is working.</w:t>
      </w:r>
    </w:p>
    <w:p w:rsidR="00F915C4" w:rsidRDefault="00F915C4" w:rsidP="00F915C4">
      <w:pPr>
        <w:pStyle w:val="Heading3"/>
      </w:pPr>
      <w:r>
        <w:t>Dem Senate</w:t>
      </w:r>
    </w:p>
    <w:p w:rsidR="00F915C4" w:rsidRPr="008D1328" w:rsidRDefault="00F915C4" w:rsidP="00F915C4">
      <w:pPr>
        <w:pStyle w:val="Heading4"/>
      </w:pPr>
      <w:r>
        <w:t xml:space="preserve">Dems win now – fundraising generates supporters </w:t>
      </w:r>
    </w:p>
    <w:p w:rsidR="00F915C4" w:rsidRPr="008D1328" w:rsidRDefault="00F915C4" w:rsidP="00F915C4">
      <w:r w:rsidRPr="008D1328">
        <w:rPr>
          <w:rStyle w:val="Style13ptBold"/>
        </w:rPr>
        <w:t>Wilson, 7/17</w:t>
      </w:r>
      <w:r>
        <w:t xml:space="preserve">—Reid Wilson one of Washington's most accomplished journalists, is returning to The Hill, 2018 (“Senate Dems build huge cash edge in battlegrounds”, the hill, 7/17, </w:t>
      </w:r>
      <w:hyperlink r:id="rId8" w:history="1">
        <w:r w:rsidRPr="00875524">
          <w:rPr>
            <w:rStyle w:val="Hyperlink"/>
          </w:rPr>
          <w:t>http://thehill.com/homenews/state-watch/397561-senate-dems-build-huge-cash-edge-in-battlegrounds</w:t>
        </w:r>
      </w:hyperlink>
      <w:r>
        <w:t>, accessed 7/19/18, MJ)</w:t>
      </w:r>
    </w:p>
    <w:p w:rsidR="00F915C4" w:rsidRDefault="00F915C4" w:rsidP="00F915C4"/>
    <w:p w:rsidR="00F915C4" w:rsidRDefault="00F915C4" w:rsidP="00F915C4">
      <w:r w:rsidRPr="008D1328">
        <w:rPr>
          <w:rStyle w:val="StyleUnderline"/>
          <w:highlight w:val="yellow"/>
        </w:rPr>
        <w:t>Senate</w:t>
      </w:r>
      <w:r w:rsidRPr="008D1328">
        <w:rPr>
          <w:rStyle w:val="StyleUnderline"/>
        </w:rPr>
        <w:t xml:space="preserve"> </w:t>
      </w:r>
      <w:r w:rsidRPr="008D1328">
        <w:rPr>
          <w:rStyle w:val="StyleUnderline"/>
          <w:highlight w:val="yellow"/>
        </w:rPr>
        <w:t>Democrats and supportive outside groups have built a massive cash advantage over Republicans</w:t>
      </w:r>
      <w:r w:rsidRPr="008D1328">
        <w:rPr>
          <w:rStyle w:val="StyleUnderline"/>
        </w:rPr>
        <w:t xml:space="preserve"> 3½ months before the midterm elections, raising GOP concerns that they will squander a golden opportunity to grow their narrow majority</w:t>
      </w:r>
      <w:r>
        <w:t>.</w:t>
      </w:r>
    </w:p>
    <w:p w:rsidR="00F915C4" w:rsidRDefault="00F915C4" w:rsidP="00F915C4">
      <w:r>
        <w:t>All told, Democratic candidates in 10 of the most critical races are sitting on $75 million, while their Republican rivals hold $33 million in cash on hand, according to a review of campaign finance documents filed in recent days.</w:t>
      </w:r>
    </w:p>
    <w:p w:rsidR="00F915C4" w:rsidRPr="008D1328" w:rsidRDefault="00F915C4" w:rsidP="00F915C4">
      <w:pPr>
        <w:rPr>
          <w:rStyle w:val="StyleUnderline"/>
        </w:rPr>
      </w:pPr>
      <w:r w:rsidRPr="008D1328">
        <w:rPr>
          <w:rStyle w:val="StyleUnderline"/>
          <w:highlight w:val="yellow"/>
        </w:rPr>
        <w:t>The gaps are widest in some of the red states</w:t>
      </w:r>
      <w:r w:rsidRPr="008D1328">
        <w:rPr>
          <w:rStyle w:val="StyleUnderline"/>
        </w:rPr>
        <w:t xml:space="preserve"> President Trump carried by large margins in 2016.</w:t>
      </w:r>
    </w:p>
    <w:p w:rsidR="00F915C4" w:rsidRDefault="00F915C4" w:rsidP="00F915C4">
      <w:r>
        <w:t>In Missouri, Sen. Claire McCaskill (D) has $12 million on hand, four times the $3 million held by Attorney General Josh Hawley (R).</w:t>
      </w:r>
    </w:p>
    <w:p w:rsidR="00F915C4" w:rsidRDefault="00F915C4" w:rsidP="00F915C4">
      <w:r>
        <w:t>In West Virginia, Sen. Joe Manchin (D) has $6.2 million in the bank, compared with just $895,000 for Attorney General Patrick Morrisey, who depleted his account in winning May’s Republican primary.</w:t>
      </w:r>
    </w:p>
    <w:p w:rsidR="00F915C4" w:rsidRDefault="00F915C4" w:rsidP="00F915C4">
      <w:r>
        <w:t>North Dakota Sen. Heidi Heitkamp (D) has twice the cash on hand as her rival, Rep. Kevin Cramer, who joined the race in January.</w:t>
      </w:r>
    </w:p>
    <w:p w:rsidR="00F915C4" w:rsidRDefault="00F915C4" w:rsidP="00F915C4">
      <w:r>
        <w:t>In Florida, Sen. Bill Nelson (D) holds what appears to be a commanding cash lead over Gov. Rick Scott (R), $13.7 million to $4.5 million.</w:t>
      </w:r>
    </w:p>
    <w:p w:rsidR="00F915C4" w:rsidRDefault="00F915C4" w:rsidP="00F915C4">
      <w:r>
        <w:t>But Scott, who spent tens of millions of dollars on his campaigns for governor, has already spent freely on this race and raised more than $10 million in his first quarter as a candidate.</w:t>
      </w:r>
    </w:p>
    <w:p w:rsidR="00F915C4" w:rsidRDefault="00F915C4" w:rsidP="00F915C4">
      <w:r>
        <w:t>In Indiana, Sen. Joe Donnelly (D) holds a massive $6.4 million to $1 million lead over former state legislator Mike Braun (R), though Braun has indicated he, too, will pour millions into his own coffers.</w:t>
      </w:r>
    </w:p>
    <w:p w:rsidR="00F915C4" w:rsidRPr="008D1328" w:rsidRDefault="00F915C4" w:rsidP="00F915C4">
      <w:pPr>
        <w:rPr>
          <w:rStyle w:val="StyleUnderline"/>
        </w:rPr>
      </w:pPr>
      <w:r w:rsidRPr="008D1328">
        <w:rPr>
          <w:rStyle w:val="StyleUnderline"/>
        </w:rPr>
        <w:t>In states where Republicans are playing defense, there is more reason for optimism.</w:t>
      </w:r>
    </w:p>
    <w:p w:rsidR="00F915C4" w:rsidRPr="008D1328" w:rsidRDefault="00F915C4" w:rsidP="00F915C4">
      <w:pPr>
        <w:rPr>
          <w:rStyle w:val="StyleUnderline"/>
        </w:rPr>
      </w:pPr>
      <w:r w:rsidRPr="008D1328">
        <w:rPr>
          <w:rStyle w:val="StyleUnderline"/>
        </w:rPr>
        <w:t>Though she faces a competitive primary, Arizona Rep. Martha McSally (R) has kept pace with her likely Democratic rival, Rep. Kyrsten Sinema, who holds just an $800,000 cash edge.</w:t>
      </w:r>
    </w:p>
    <w:p w:rsidR="00F915C4" w:rsidRPr="008D1328" w:rsidRDefault="00F915C4" w:rsidP="00F915C4">
      <w:pPr>
        <w:rPr>
          <w:rStyle w:val="StyleUnderline"/>
        </w:rPr>
      </w:pPr>
      <w:r w:rsidRPr="008D1328">
        <w:rPr>
          <w:rStyle w:val="StyleUnderline"/>
        </w:rPr>
        <w:t xml:space="preserve">In Nevada, Sen. Dean Heller (R) has a $2 million advantage over Rep. Jacky Rosen (D), though Rosen has raised more than Heller in four straight quarters. </w:t>
      </w:r>
    </w:p>
    <w:p w:rsidR="00F915C4" w:rsidRDefault="00F915C4" w:rsidP="00F915C4">
      <w:r>
        <w:t>And in Tennessee, Rep. Marsha Blackburn (R) has double the money that former Gov. Phil Bredesen (D) holds in reserve, $7.3 million to $3.6 million — though Bredesen has spent freely of his fortune to fund an early onslaught of television ads.</w:t>
      </w:r>
    </w:p>
    <w:p w:rsidR="00F915C4" w:rsidRPr="008D1328" w:rsidRDefault="00F915C4" w:rsidP="00F915C4">
      <w:pPr>
        <w:rPr>
          <w:rStyle w:val="StyleUnderline"/>
        </w:rPr>
      </w:pPr>
      <w:r w:rsidRPr="008D1328">
        <w:rPr>
          <w:rStyle w:val="StyleUnderline"/>
        </w:rPr>
        <w:t xml:space="preserve">Along with those eight states, </w:t>
      </w:r>
      <w:r w:rsidRPr="008D1328">
        <w:rPr>
          <w:rStyle w:val="StyleUnderline"/>
          <w:highlight w:val="yellow"/>
        </w:rPr>
        <w:t>The Hill included in its analysis Michigan and Pennsylvania, where Democratic incumbents are favored in states won by Trump</w:t>
      </w:r>
      <w:r w:rsidRPr="008D1328">
        <w:rPr>
          <w:rStyle w:val="StyleUnderline"/>
        </w:rPr>
        <w:t>.</w:t>
      </w:r>
    </w:p>
    <w:p w:rsidR="00F915C4" w:rsidRDefault="00F915C4" w:rsidP="00F915C4">
      <w:r w:rsidRPr="008D1328">
        <w:rPr>
          <w:rStyle w:val="StyleUnderline"/>
          <w:highlight w:val="yellow"/>
        </w:rPr>
        <w:t>Democrats would need to net two Senate seats to win back the majority</w:t>
      </w:r>
      <w:r w:rsidRPr="008D1328">
        <w:rPr>
          <w:highlight w:val="yellow"/>
        </w:rPr>
        <w:t>.</w:t>
      </w:r>
    </w:p>
    <w:p w:rsidR="00F915C4" w:rsidRDefault="00F915C4" w:rsidP="00F915C4">
      <w:r>
        <w:t>In Montana, where the most recent fundraising reports are not available, Sen. Jon Tester (D) has $6.1 million on hand, far more than state Auditor Matt Rosendale (R), who spent big to beat two fellow Republicans in a primary last month.</w:t>
      </w:r>
    </w:p>
    <w:p w:rsidR="00F915C4" w:rsidRDefault="00F915C4" w:rsidP="00F915C4">
      <w:r w:rsidRPr="008D1328">
        <w:rPr>
          <w:rStyle w:val="StyleUnderline"/>
          <w:highlight w:val="yellow"/>
        </w:rPr>
        <w:t>Other potentially competitive states are falling off the map as Democrats build big cushions over their GOP rivals</w:t>
      </w:r>
      <w:r w:rsidRPr="008D1328">
        <w:rPr>
          <w:rStyle w:val="StyleUnderline"/>
        </w:rPr>
        <w:t>. Sens. Sherrod Brown (D-Ohio), Bob Casey Jr. (D-Pa.) and Tammy Baldwin (D-Wis.) all have huge advantages, putting states that might have been in play outside the GOP’s reach</w:t>
      </w:r>
      <w:r>
        <w:t>.</w:t>
      </w:r>
    </w:p>
    <w:p w:rsidR="00F915C4" w:rsidRPr="008D1328" w:rsidRDefault="00F915C4" w:rsidP="00F915C4">
      <w:pPr>
        <w:rPr>
          <w:rStyle w:val="StyleUnderline"/>
        </w:rPr>
      </w:pPr>
      <w:r w:rsidRPr="008D1328">
        <w:rPr>
          <w:rStyle w:val="StyleUnderline"/>
        </w:rPr>
        <w:t xml:space="preserve">“Strategically speaking, </w:t>
      </w:r>
      <w:r w:rsidRPr="008D1328">
        <w:rPr>
          <w:rStyle w:val="StyleUnderline"/>
          <w:highlight w:val="yellow"/>
        </w:rPr>
        <w:t>we should be looking at a broader playing field of races than I think people are right now, because the financial concerns are constraining the map</w:t>
      </w:r>
      <w:r w:rsidRPr="008D1328">
        <w:rPr>
          <w:rStyle w:val="StyleUnderline"/>
        </w:rPr>
        <w:t>,” said Brian Walsh, a Republican strategist close to Trump who is closely tracking the midterm campaign.</w:t>
      </w:r>
    </w:p>
    <w:p w:rsidR="00F915C4" w:rsidRPr="008D1328" w:rsidRDefault="00F915C4" w:rsidP="00F915C4">
      <w:pPr>
        <w:rPr>
          <w:rStyle w:val="StyleUnderline"/>
        </w:rPr>
      </w:pPr>
      <w:r w:rsidRPr="008D1328">
        <w:rPr>
          <w:rStyle w:val="StyleUnderline"/>
        </w:rPr>
        <w:t>The discrepancy is as significant among prominent outside groups that will spend tens of millions of dollars in the battle for the Senate.</w:t>
      </w:r>
    </w:p>
    <w:p w:rsidR="00F915C4" w:rsidRDefault="00F915C4" w:rsidP="00F915C4">
      <w:r>
        <w:t xml:space="preserve">The Democratic Senatorial Campaign Committee had about twice as much cash on hand, $34 million, as the National Republican Senatorial Committee (NRSC), $16 million, through the end of May, the last date for which disclosure reports are available. </w:t>
      </w:r>
    </w:p>
    <w:p w:rsidR="00F915C4" w:rsidRDefault="00F915C4" w:rsidP="00F915C4">
      <w:r>
        <w:t>The Senate Majority PAC, the largest Democratic super PAC, has more than twice as much in the bank, $29 million, as the $13.5 million held by the Senate Leadership Fund, its Republican counterpart.</w:t>
      </w:r>
    </w:p>
    <w:p w:rsidR="00F915C4" w:rsidRDefault="00F915C4" w:rsidP="00F915C4">
      <w:r>
        <w:t>“We’re in a moment, and fundraising is certainly fluid and we have a long way to go, but Democrats have certainly been engaged in this cycle and are eager to see a change in the U.S. Senate,” said J.B. Poersch, who heads the Senate Majority PAC.</w:t>
      </w:r>
    </w:p>
    <w:p w:rsidR="00F915C4" w:rsidRDefault="00F915C4" w:rsidP="00F915C4">
      <w:r w:rsidRPr="008D1328">
        <w:rPr>
          <w:highlight w:val="yellow"/>
          <w:u w:val="single"/>
        </w:rPr>
        <w:t>With months to go, the overall Democratic fundraising edge may not hold</w:t>
      </w:r>
      <w:r w:rsidRPr="008D1328">
        <w:rPr>
          <w:u w:val="single"/>
        </w:rPr>
        <w:t xml:space="preserve">. Two years ago, Democrats held a similar edge until a wave of late Republican money helped even the playing field. </w:t>
      </w:r>
      <w:r w:rsidRPr="008D1328">
        <w:rPr>
          <w:highlight w:val="yellow"/>
          <w:u w:val="single"/>
        </w:rPr>
        <w:t>But an early cash advantage for one candidate can dissuade an outside group backing the other candidate</w:t>
      </w:r>
      <w:r w:rsidRPr="008D1328">
        <w:rPr>
          <w:u w:val="single"/>
        </w:rPr>
        <w:t xml:space="preserve"> from committing funds to what looks like an unwinnable race</w:t>
      </w:r>
      <w:r>
        <w:t>. If a race appears competitive, outside groups will turn a financial disparity into parity.</w:t>
      </w:r>
    </w:p>
    <w:p w:rsidR="00F915C4" w:rsidRDefault="00F915C4" w:rsidP="00F915C4">
      <w:pPr>
        <w:pStyle w:val="Heading4"/>
      </w:pPr>
      <w:r>
        <w:t xml:space="preserve">GOP corruption is compelling voters to go dem </w:t>
      </w:r>
    </w:p>
    <w:p w:rsidR="00F915C4" w:rsidRDefault="00F915C4" w:rsidP="00F915C4">
      <w:r w:rsidRPr="006604CC">
        <w:rPr>
          <w:rStyle w:val="Style13ptBold"/>
        </w:rPr>
        <w:t>Mcardle 18</w:t>
      </w:r>
      <w:r>
        <w:t xml:space="preserve"> — Mairead Mcardle, a news writer for National Review Online and a graduate of Thomas Aquinas College, 18 ("Poll: Democrats’ Anti-Corruption Message Gaining Traction ahead of Midterms", National Review, 7-18-2018, Available Online from https://www.nationalreview.com/news/democrats-anti-corruption-message-midterm-boon/, Accessed on 7-19-2018)</w:t>
      </w:r>
    </w:p>
    <w:p w:rsidR="00F915C4" w:rsidRDefault="00F915C4" w:rsidP="00F915C4">
      <w:pPr>
        <w:rPr>
          <w:rStyle w:val="StyleUnderline"/>
        </w:rPr>
      </w:pPr>
      <w:r w:rsidRPr="00582445">
        <w:rPr>
          <w:rStyle w:val="StyleUnderline"/>
        </w:rPr>
        <w:t xml:space="preserve">Democrats’ </w:t>
      </w:r>
      <w:r w:rsidRPr="006604CC">
        <w:rPr>
          <w:rStyle w:val="StyleUnderline"/>
          <w:highlight w:val="yellow"/>
        </w:rPr>
        <w:t>charges that Republican</w:t>
      </w:r>
      <w:r w:rsidRPr="006604CC">
        <w:rPr>
          <w:sz w:val="16"/>
        </w:rPr>
        <w:t xml:space="preserve"> leaders in Washington, D.C. </w:t>
      </w:r>
      <w:r w:rsidRPr="006604CC">
        <w:rPr>
          <w:rStyle w:val="StyleUnderline"/>
          <w:highlight w:val="yellow"/>
        </w:rPr>
        <w:t>are corrupt</w:t>
      </w:r>
      <w:r w:rsidRPr="006604CC">
        <w:rPr>
          <w:sz w:val="16"/>
        </w:rPr>
        <w:t xml:space="preserve"> may be </w:t>
      </w:r>
      <w:r w:rsidRPr="006604CC">
        <w:rPr>
          <w:rStyle w:val="StyleUnderline"/>
          <w:highlight w:val="yellow"/>
        </w:rPr>
        <w:t>hav</w:t>
      </w:r>
      <w:r w:rsidRPr="006604CC">
        <w:rPr>
          <w:sz w:val="16"/>
        </w:rPr>
        <w:t xml:space="preserve">ing </w:t>
      </w:r>
      <w:r w:rsidRPr="006604CC">
        <w:rPr>
          <w:rStyle w:val="StyleUnderline"/>
          <w:highlight w:val="yellow"/>
        </w:rPr>
        <w:t>an effect in</w:t>
      </w:r>
      <w:r w:rsidRPr="00582445">
        <w:rPr>
          <w:rStyle w:val="StyleUnderline"/>
        </w:rPr>
        <w:t xml:space="preserve"> some </w:t>
      </w:r>
      <w:r w:rsidRPr="006604CC">
        <w:rPr>
          <w:rStyle w:val="StyleUnderline"/>
          <w:highlight w:val="yellow"/>
        </w:rPr>
        <w:t>GOP districts</w:t>
      </w:r>
      <w:r w:rsidRPr="006604CC">
        <w:rPr>
          <w:sz w:val="16"/>
        </w:rPr>
        <w:t xml:space="preserve">, according to new polling. </w:t>
      </w:r>
      <w:r w:rsidRPr="006604CC">
        <w:rPr>
          <w:rStyle w:val="StyleUnderline"/>
          <w:highlight w:val="yellow"/>
        </w:rPr>
        <w:t>60 percent of independent</w:t>
      </w:r>
      <w:r w:rsidRPr="00582445">
        <w:rPr>
          <w:rStyle w:val="StyleUnderline"/>
        </w:rPr>
        <w:t xml:space="preserve"> voters an</w:t>
      </w:r>
      <w:r w:rsidRPr="006604CC">
        <w:rPr>
          <w:rStyle w:val="StyleUnderline"/>
          <w:highlight w:val="yellow"/>
        </w:rPr>
        <w:t>d 54 percent of all voters in 48 GOP-held districts said they believe Republicans to be “more corrupt”</w:t>
      </w:r>
      <w:r w:rsidRPr="00582445">
        <w:rPr>
          <w:rStyle w:val="StyleUnderline"/>
        </w:rPr>
        <w:t xml:space="preserve"> than Democrats</w:t>
      </w:r>
      <w:r w:rsidRPr="006604CC">
        <w:rPr>
          <w:sz w:val="16"/>
        </w:rPr>
        <w:t xml:space="preserve">, according to a new survey by the progressive Center for American Progress Action Fund. Only 46 percent of voters in those districts said Democrats are the more corrupt party. Leading up to the 2018 midterm elections, </w:t>
      </w:r>
      <w:r w:rsidRPr="006604CC">
        <w:rPr>
          <w:rStyle w:val="StyleUnderline"/>
          <w:highlight w:val="yellow"/>
        </w:rPr>
        <w:t>Democrats have dusted off the “culture of corruption” messaging that helped them win back the House and Senate in 2006</w:t>
      </w:r>
      <w:r w:rsidRPr="006604CC">
        <w:rPr>
          <w:sz w:val="16"/>
        </w:rPr>
        <w:t>, when the Republican Congress was weighed down by a number of high-profile ethics and corruption scandals. “</w:t>
      </w:r>
      <w:r w:rsidRPr="006604CC">
        <w:rPr>
          <w:rStyle w:val="StyleUnderline"/>
          <w:highlight w:val="yellow"/>
        </w:rPr>
        <w:t>The swamp has never been more foul</w:t>
      </w:r>
      <w:r w:rsidRPr="006604CC">
        <w:rPr>
          <w:sz w:val="16"/>
        </w:rPr>
        <w:t xml:space="preserve"> or more fetid than under this president,” Senate minority leader Chuck Schumer said in late May, referring to President Trump’s oft-repeated promise to “Drain the Swamp” in the nation’s capital of corruption. “Instead of delivering on his promise to drain the swamp, President Trump has become the swamp,” House Democratic leader Nancy Pelosi added. Several </w:t>
      </w:r>
      <w:r w:rsidRPr="006604CC">
        <w:rPr>
          <w:rStyle w:val="StyleUnderline"/>
          <w:highlight w:val="yellow"/>
        </w:rPr>
        <w:t>Trump cabinet members have found themselves mired in</w:t>
      </w:r>
      <w:r w:rsidRPr="006604CC">
        <w:rPr>
          <w:sz w:val="16"/>
        </w:rPr>
        <w:t xml:space="preserve"> ethics </w:t>
      </w:r>
      <w:r w:rsidRPr="006604CC">
        <w:rPr>
          <w:rStyle w:val="StyleUnderline"/>
          <w:highlight w:val="yellow"/>
        </w:rPr>
        <w:t>scandals</w:t>
      </w:r>
      <w:r w:rsidRPr="006604CC">
        <w:rPr>
          <w:sz w:val="16"/>
        </w:rPr>
        <w:t xml:space="preserve">, including Environmental Protection Agency head Scott Pruitt, who resigned earlier this month amid controversy over his travel practices, email use, and spending. Former secretary of health and human services Tom Price also resigned after it was discovered he took charter flights at taxpayer expense. Over half of Republicans, 56 percent, said Congress is not checking the Trump administration enough, and 57 percent of independents agree. </w:t>
      </w:r>
      <w:r w:rsidRPr="006604CC">
        <w:rPr>
          <w:rStyle w:val="StyleUnderline"/>
          <w:highlight w:val="yellow"/>
        </w:rPr>
        <w:t>Democrats have an advantage on the generic ballot so far</w:t>
      </w:r>
      <w:r w:rsidRPr="006604CC">
        <w:rPr>
          <w:sz w:val="16"/>
          <w:highlight w:val="yellow"/>
        </w:rPr>
        <w:t xml:space="preserve">, </w:t>
      </w:r>
      <w:r w:rsidRPr="006604CC">
        <w:rPr>
          <w:rStyle w:val="StyleUnderline"/>
          <w:highlight w:val="yellow"/>
        </w:rPr>
        <w:t>leading by over eight points according to the latest polling data</w:t>
      </w:r>
      <w:r w:rsidRPr="006604CC">
        <w:rPr>
          <w:rStyle w:val="StyleUnderline"/>
        </w:rPr>
        <w:t>.</w:t>
      </w:r>
    </w:p>
    <w:p w:rsidR="004818BD" w:rsidRDefault="004818BD" w:rsidP="00D26D2F">
      <w:pPr>
        <w:pStyle w:val="Heading3"/>
      </w:pPr>
      <w:r>
        <w:t>Dem Senate---A2: Arizona</w:t>
      </w:r>
    </w:p>
    <w:p w:rsidR="004818BD" w:rsidRPr="00A40547" w:rsidRDefault="004818BD" w:rsidP="004818BD">
      <w:pPr>
        <w:pStyle w:val="Heading4"/>
      </w:pPr>
      <w:r>
        <w:t>Dems will take Arizona — campaign finance.</w:t>
      </w:r>
    </w:p>
    <w:p w:rsidR="004818BD" w:rsidRDefault="004818BD" w:rsidP="004818BD">
      <w:r w:rsidRPr="009E61B5">
        <w:rPr>
          <w:rStyle w:val="Style13ptBold"/>
        </w:rPr>
        <w:t>Hansen</w:t>
      </w:r>
      <w:r>
        <w:rPr>
          <w:rStyle w:val="Style13ptBold"/>
        </w:rPr>
        <w:t xml:space="preserve"> 7/16</w:t>
      </w:r>
      <w:r>
        <w:t xml:space="preserve"> — Ronald J. Hansen, Reporter for the Arizona republic, former Reporter for Detroit News, former Reporter for the Washington Times, B.A. in Journalism from Ohio State University, 2018 ("Arizona Democrats pile up big money edge over GOP in congressional races," </w:t>
      </w:r>
      <w:r w:rsidRPr="00A40547">
        <w:rPr>
          <w:i/>
        </w:rPr>
        <w:t>AZCentral</w:t>
      </w:r>
      <w:r>
        <w:t>, July 16</w:t>
      </w:r>
      <w:r w:rsidRPr="00A40547">
        <w:rPr>
          <w:vertAlign w:val="superscript"/>
        </w:rPr>
        <w:t>th</w:t>
      </w:r>
      <w:r>
        <w:t>, Available Online at https://www.azcentral.com/story/news/politics/elections/2018/07/16/arizona-democrats-have-big-money-edge-over-gop-congressional-races/788974002/, Accessed 07-19-2018) NG</w:t>
      </w:r>
    </w:p>
    <w:p w:rsidR="004818BD" w:rsidRDefault="004818BD" w:rsidP="004818BD"/>
    <w:p w:rsidR="004818BD" w:rsidRPr="00A40547" w:rsidRDefault="004818BD" w:rsidP="004818BD">
      <w:pPr>
        <w:rPr>
          <w:rStyle w:val="StyleUnderline"/>
        </w:rPr>
      </w:pPr>
      <w:r w:rsidRPr="00E97616">
        <w:rPr>
          <w:rStyle w:val="StyleUnderline"/>
          <w:highlight w:val="yellow"/>
        </w:rPr>
        <w:t>Arizona's Dem</w:t>
      </w:r>
      <w:r w:rsidRPr="00A40547">
        <w:rPr>
          <w:rStyle w:val="StyleUnderline"/>
        </w:rPr>
        <w:t xml:space="preserve">ocratic congressional </w:t>
      </w:r>
      <w:r w:rsidRPr="00E97616">
        <w:rPr>
          <w:rStyle w:val="StyleUnderline"/>
          <w:highlight w:val="yellow"/>
        </w:rPr>
        <w:t>candidates easily out-raise</w:t>
      </w:r>
      <w:r w:rsidRPr="00A40547">
        <w:rPr>
          <w:rStyle w:val="StyleUnderline"/>
        </w:rPr>
        <w:t xml:space="preserve">d their potential </w:t>
      </w:r>
      <w:r w:rsidRPr="00E97616">
        <w:rPr>
          <w:rStyle w:val="StyleUnderline"/>
          <w:highlight w:val="yellow"/>
        </w:rPr>
        <w:t>Republican opponents</w:t>
      </w:r>
      <w:r w:rsidRPr="00A40547">
        <w:rPr>
          <w:rStyle w:val="StyleUnderline"/>
        </w:rPr>
        <w:t xml:space="preserve"> in the past three months, especially in the races that figure to be most important in the fall.</w:t>
      </w:r>
    </w:p>
    <w:p w:rsidR="004818BD" w:rsidRPr="00A40547" w:rsidRDefault="004818BD" w:rsidP="004818BD">
      <w:pPr>
        <w:rPr>
          <w:rStyle w:val="StyleUnderline"/>
        </w:rPr>
      </w:pPr>
      <w:r w:rsidRPr="004F2949">
        <w:rPr>
          <w:sz w:val="14"/>
        </w:rPr>
        <w:t xml:space="preserve">Money doesn't necessarily translate into electoral success. </w:t>
      </w:r>
      <w:r w:rsidRPr="00A40547">
        <w:rPr>
          <w:rStyle w:val="StyleUnderline"/>
        </w:rPr>
        <w:t xml:space="preserve">But </w:t>
      </w:r>
      <w:r w:rsidRPr="00E97616">
        <w:rPr>
          <w:rStyle w:val="StyleUnderline"/>
          <w:highlight w:val="yellow"/>
        </w:rPr>
        <w:t>it is one key sign of momentum, and it can't hurt Dem</w:t>
      </w:r>
      <w:r w:rsidRPr="00A40547">
        <w:rPr>
          <w:rStyle w:val="StyleUnderline"/>
        </w:rPr>
        <w:t>ocrat</w:t>
      </w:r>
      <w:r w:rsidRPr="00E97616">
        <w:rPr>
          <w:rStyle w:val="StyleUnderline"/>
          <w:highlight w:val="yellow"/>
        </w:rPr>
        <w:t>s</w:t>
      </w:r>
      <w:r w:rsidRPr="00A40547">
        <w:rPr>
          <w:rStyle w:val="StyleUnderline"/>
        </w:rPr>
        <w:t xml:space="preserve"> to have a financial edge.</w:t>
      </w:r>
    </w:p>
    <w:p w:rsidR="004818BD" w:rsidRPr="004F2949" w:rsidRDefault="004818BD" w:rsidP="004818BD">
      <w:pPr>
        <w:rPr>
          <w:sz w:val="14"/>
        </w:rPr>
      </w:pPr>
      <w:r w:rsidRPr="004F2949">
        <w:rPr>
          <w:sz w:val="14"/>
        </w:rPr>
        <w:t>While Democrats had the upper hand financially in three key House races, the state's Senate race was a draw.</w:t>
      </w:r>
    </w:p>
    <w:p w:rsidR="004818BD" w:rsidRPr="00A40547" w:rsidRDefault="004818BD" w:rsidP="004818BD">
      <w:pPr>
        <w:rPr>
          <w:b/>
          <w:u w:val="single"/>
        </w:rPr>
      </w:pPr>
      <w:r w:rsidRPr="00A40547">
        <w:rPr>
          <w:rStyle w:val="StyleUnderline"/>
        </w:rPr>
        <w:t xml:space="preserve">Democrat Kyrsten Sinema and Republican Martha McSally each reported raising $3.3 million. </w:t>
      </w:r>
      <w:r w:rsidRPr="00E97616">
        <w:rPr>
          <w:rStyle w:val="StyleUnderline"/>
          <w:highlight w:val="yellow"/>
        </w:rPr>
        <w:t>Sinema finished with $5.3 million</w:t>
      </w:r>
      <w:r w:rsidRPr="00A40547">
        <w:rPr>
          <w:rStyle w:val="StyleUnderline"/>
        </w:rPr>
        <w:t xml:space="preserve"> in cash </w:t>
      </w:r>
      <w:r w:rsidRPr="00E97616">
        <w:rPr>
          <w:rStyle w:val="StyleUnderline"/>
          <w:highlight w:val="yellow"/>
        </w:rPr>
        <w:t>and McSally had $4.3 million.</w:t>
      </w:r>
      <w:r w:rsidRPr="00A40547">
        <w:rPr>
          <w:rStyle w:val="StyleUnderline"/>
        </w:rPr>
        <w:t> </w:t>
      </w:r>
    </w:p>
    <w:p w:rsidR="004818BD" w:rsidRPr="00EA527E" w:rsidRDefault="004818BD" w:rsidP="004818BD">
      <w:pPr>
        <w:pStyle w:val="Heading4"/>
      </w:pPr>
      <w:r w:rsidRPr="00EA527E">
        <w:t xml:space="preserve">Sinema </w:t>
      </w:r>
      <w:r>
        <w:t>will take Flake’s seat — polls.</w:t>
      </w:r>
    </w:p>
    <w:p w:rsidR="004818BD" w:rsidRDefault="004818BD" w:rsidP="004818BD">
      <w:r w:rsidRPr="00EA527E">
        <w:rPr>
          <w:rStyle w:val="Style13ptBold"/>
        </w:rPr>
        <w:t>Scott 18</w:t>
      </w:r>
      <w:r>
        <w:t xml:space="preserve"> — Dylan Scott, Policy Reporter for Vox, B.S. in Journalism, 2018 ("New poll shows Democrat leading in every Arizona Senate matchup," </w:t>
      </w:r>
      <w:r w:rsidRPr="00EA527E">
        <w:rPr>
          <w:i/>
        </w:rPr>
        <w:t>Vox</w:t>
      </w:r>
      <w:r>
        <w:t>, April 19</w:t>
      </w:r>
      <w:r w:rsidRPr="00EA527E">
        <w:rPr>
          <w:vertAlign w:val="superscript"/>
        </w:rPr>
        <w:t>th</w:t>
      </w:r>
      <w:r>
        <w:t>, Available Online at https://www.vox.com/policy-and-politics/2018/4/19/17256364/arizona-senate-race-2018-polls-joe-arpaio-kyrsten-sinema, Accessed 07-19-2018) NG</w:t>
      </w:r>
    </w:p>
    <w:p w:rsidR="004818BD" w:rsidRDefault="004818BD" w:rsidP="004818BD"/>
    <w:p w:rsidR="004818BD" w:rsidRPr="004F2949" w:rsidRDefault="004818BD" w:rsidP="004818BD">
      <w:pPr>
        <w:rPr>
          <w:sz w:val="14"/>
        </w:rPr>
      </w:pPr>
      <w:r w:rsidRPr="004F2949">
        <w:rPr>
          <w:sz w:val="14"/>
        </w:rPr>
        <w:t xml:space="preserve">If Democrats have any hope of retaking the Senate in 2018 while facing an unfavorable map, the Arizona Senate race is a must-win. </w:t>
      </w:r>
      <w:r w:rsidRPr="00EA527E">
        <w:rPr>
          <w:rStyle w:val="StyleUnderline"/>
        </w:rPr>
        <w:t xml:space="preserve">According to a new survey, </w:t>
      </w:r>
      <w:r w:rsidRPr="00E97616">
        <w:rPr>
          <w:rStyle w:val="StyleUnderline"/>
          <w:highlight w:val="yellow"/>
        </w:rPr>
        <w:t>the top Democrat</w:t>
      </w:r>
      <w:r w:rsidRPr="00EA527E">
        <w:rPr>
          <w:rStyle w:val="StyleUnderline"/>
        </w:rPr>
        <w:t xml:space="preserve"> there </w:t>
      </w:r>
      <w:r w:rsidRPr="00E97616">
        <w:rPr>
          <w:rStyle w:val="StyleUnderline"/>
          <w:highlight w:val="yellow"/>
        </w:rPr>
        <w:t>has a</w:t>
      </w:r>
      <w:r w:rsidRPr="00EA527E">
        <w:rPr>
          <w:rStyle w:val="StyleUnderline"/>
        </w:rPr>
        <w:t xml:space="preserve"> real </w:t>
      </w:r>
      <w:r w:rsidRPr="00E97616">
        <w:rPr>
          <w:rStyle w:val="StyleUnderline"/>
          <w:highlight w:val="yellow"/>
        </w:rPr>
        <w:t>shot to flip</w:t>
      </w:r>
      <w:r w:rsidRPr="00EA527E">
        <w:rPr>
          <w:rStyle w:val="StyleUnderline"/>
        </w:rPr>
        <w:t xml:space="preserve"> retiring Sen. Jeff </w:t>
      </w:r>
      <w:r w:rsidRPr="00E97616">
        <w:rPr>
          <w:rStyle w:val="StyleUnderline"/>
          <w:highlight w:val="yellow"/>
        </w:rPr>
        <w:t>Flake’s seat</w:t>
      </w:r>
      <w:r w:rsidRPr="00EA527E">
        <w:rPr>
          <w:rStyle w:val="StyleUnderline"/>
        </w:rPr>
        <w:t xml:space="preserve"> in November: </w:t>
      </w:r>
      <w:r w:rsidRPr="00E97616">
        <w:rPr>
          <w:rStyle w:val="StyleUnderline"/>
          <w:highlight w:val="yellow"/>
        </w:rPr>
        <w:t>She is leading each of her</w:t>
      </w:r>
      <w:r w:rsidRPr="00EA527E">
        <w:rPr>
          <w:rStyle w:val="StyleUnderline"/>
        </w:rPr>
        <w:t xml:space="preserve"> potential Republican </w:t>
      </w:r>
      <w:r w:rsidRPr="00E97616">
        <w:rPr>
          <w:rStyle w:val="StyleUnderline"/>
          <w:highlight w:val="yellow"/>
        </w:rPr>
        <w:t>opponents</w:t>
      </w:r>
      <w:r w:rsidRPr="00EA527E">
        <w:rPr>
          <w:rStyle w:val="StyleUnderline"/>
        </w:rPr>
        <w:t xml:space="preserve"> in a two-way race.</w:t>
      </w:r>
    </w:p>
    <w:p w:rsidR="004818BD" w:rsidRPr="00EA527E" w:rsidRDefault="004818BD" w:rsidP="004818BD">
      <w:pPr>
        <w:rPr>
          <w:rStyle w:val="StyleUnderline"/>
        </w:rPr>
      </w:pPr>
      <w:r w:rsidRPr="00EA527E">
        <w:rPr>
          <w:rStyle w:val="StyleUnderline"/>
        </w:rPr>
        <w:t xml:space="preserve">Rep. Kyrsten </w:t>
      </w:r>
      <w:r w:rsidRPr="00E97616">
        <w:rPr>
          <w:rStyle w:val="StyleUnderline"/>
          <w:highlight w:val="yellow"/>
        </w:rPr>
        <w:t>Sinema</w:t>
      </w:r>
      <w:r w:rsidRPr="00EA527E">
        <w:rPr>
          <w:rStyle w:val="StyleUnderline"/>
        </w:rPr>
        <w:t xml:space="preserve"> (D-AZ), the presumptive Democratic candidate</w:t>
      </w:r>
      <w:r w:rsidRPr="00E97616">
        <w:rPr>
          <w:rStyle w:val="StyleUnderline"/>
          <w:highlight w:val="yellow"/>
        </w:rPr>
        <w:t>, tops</w:t>
      </w:r>
      <w:r w:rsidRPr="00EA527E">
        <w:rPr>
          <w:rStyle w:val="StyleUnderline"/>
        </w:rPr>
        <w:t xml:space="preserve"> establishment favorite Rep. Martha </w:t>
      </w:r>
      <w:r w:rsidRPr="00E97616">
        <w:rPr>
          <w:rStyle w:val="StyleUnderline"/>
          <w:highlight w:val="yellow"/>
        </w:rPr>
        <w:t>McSally</w:t>
      </w:r>
      <w:r w:rsidRPr="00EA527E">
        <w:rPr>
          <w:rStyle w:val="StyleUnderline"/>
        </w:rPr>
        <w:t>, conservative former</w:t>
      </w:r>
      <w:r>
        <w:t xml:space="preserve"> </w:t>
      </w:r>
      <w:r w:rsidRPr="00EA527E">
        <w:rPr>
          <w:rStyle w:val="StyleUnderline"/>
        </w:rPr>
        <w:t xml:space="preserve">state Sen. Kelli Ward, </w:t>
      </w:r>
      <w:r w:rsidRPr="00E97616">
        <w:rPr>
          <w:rStyle w:val="StyleUnderline"/>
          <w:highlight w:val="yellow"/>
        </w:rPr>
        <w:t>and</w:t>
      </w:r>
      <w:r w:rsidRPr="00EA527E">
        <w:rPr>
          <w:rStyle w:val="StyleUnderline"/>
        </w:rPr>
        <w:t xml:space="preserve"> anti-immigrant Sheriff Joe </w:t>
      </w:r>
      <w:r w:rsidRPr="00E97616">
        <w:rPr>
          <w:rStyle w:val="StyleUnderline"/>
          <w:highlight w:val="yellow"/>
        </w:rPr>
        <w:t>Arpaio in a general election matchup</w:t>
      </w:r>
      <w:r w:rsidRPr="00EA527E">
        <w:rPr>
          <w:rStyle w:val="StyleUnderline"/>
        </w:rPr>
        <w:t>, a new survey from ABC15 in Phoenix and OH Predictive Insights found.</w:t>
      </w:r>
    </w:p>
    <w:p w:rsidR="004818BD" w:rsidRDefault="004818BD" w:rsidP="004818BD">
      <w:pPr>
        <w:pStyle w:val="Heading4"/>
      </w:pPr>
      <w:r>
        <w:t>Latino voters account for massive amounts of the electorate — their turnout is key.</w:t>
      </w:r>
    </w:p>
    <w:p w:rsidR="004818BD" w:rsidRDefault="004818BD" w:rsidP="004818BD">
      <w:pPr>
        <w:rPr>
          <w:rStyle w:val="Style13ptBold"/>
        </w:rPr>
      </w:pPr>
      <w:r w:rsidRPr="00520AE5">
        <w:rPr>
          <w:rStyle w:val="Style13ptBold"/>
        </w:rPr>
        <w:t>Epstein 18</w:t>
      </w:r>
    </w:p>
    <w:p w:rsidR="004818BD" w:rsidRDefault="004818BD" w:rsidP="004818BD">
      <w:r w:rsidRPr="00520AE5">
        <w:t>Ethan Epstein</w:t>
      </w:r>
      <w:r>
        <w:t xml:space="preserve"> </w:t>
      </w:r>
      <w:r w:rsidRPr="00520AE5">
        <w:t>Associate Editor at the Weekly Standard</w:t>
      </w:r>
      <w:r>
        <w:t xml:space="preserve"> </w:t>
      </w:r>
      <w:r w:rsidRPr="00520AE5">
        <w:t>Washington D.C. Metro Area</w:t>
      </w:r>
      <w:r>
        <w:t xml:space="preserve"> (“Is THIS the Year Arizona Finally Turns Blue?”, </w:t>
      </w:r>
      <w:hyperlink r:id="rId9" w:history="1">
        <w:r w:rsidRPr="00CF1E40">
          <w:rPr>
            <w:rStyle w:val="Hyperlink"/>
          </w:rPr>
          <w:t>https://www.politico.com/magazine/story/2018/07/16/deciders-arizona-election-democrats-219008</w:t>
        </w:r>
      </w:hyperlink>
      <w:r>
        <w:t>, July 16, 2018, Politico)</w:t>
      </w:r>
    </w:p>
    <w:p w:rsidR="004818BD" w:rsidRPr="00520AE5" w:rsidRDefault="004818BD" w:rsidP="004818BD"/>
    <w:p w:rsidR="004818BD" w:rsidRPr="00520AE5" w:rsidRDefault="004818BD" w:rsidP="004818BD">
      <w:pPr>
        <w:rPr>
          <w:rStyle w:val="StyleUnderline"/>
        </w:rPr>
      </w:pPr>
      <w:r w:rsidRPr="00520AE5">
        <w:rPr>
          <w:sz w:val="14"/>
        </w:rPr>
        <w:t>PHOENIX — “</w:t>
      </w:r>
      <w:r w:rsidRPr="00E97616">
        <w:rPr>
          <w:rStyle w:val="StyleUnderline"/>
          <w:highlight w:val="yellow"/>
        </w:rPr>
        <w:t>Democrats hope demographic changes will translate into</w:t>
      </w:r>
      <w:r w:rsidRPr="00374B5B">
        <w:rPr>
          <w:rStyle w:val="StyleUnderline"/>
        </w:rPr>
        <w:t xml:space="preserve"> a win in November,” </w:t>
      </w:r>
      <w:r w:rsidRPr="00520AE5">
        <w:rPr>
          <w:sz w:val="14"/>
        </w:rPr>
        <w:t xml:space="preserve">wrote The Nation magazine a while back. </w:t>
      </w:r>
      <w:r w:rsidRPr="00374B5B">
        <w:rPr>
          <w:rStyle w:val="StyleUnderline"/>
        </w:rPr>
        <w:t>“Arizona, the second fastest-growing state … brimming with Latinos and Independents [is] where the bloodiest fight is likely to take place</w:t>
      </w:r>
      <w:r w:rsidRPr="00520AE5">
        <w:rPr>
          <w:sz w:val="14"/>
        </w:rPr>
        <w:t>,” correspondent Marc Cooper trumpeted. Liberal writers of all stripes have been bullish in recent years on the Democrats’ prospects in this southwestern state long associated with Barry Goldwater-style arch conservatism. “[</w:t>
      </w:r>
      <w:r w:rsidRPr="00374B5B">
        <w:rPr>
          <w:rStyle w:val="StyleUnderline"/>
        </w:rPr>
        <w:t xml:space="preserve">C]onsider the influence of ongoing demographic changes in the state which have been steadily increasing the percentage of minority </w:t>
      </w:r>
      <w:r w:rsidRPr="00E97616">
        <w:rPr>
          <w:rStyle w:val="StyleUnderline"/>
          <w:highlight w:val="yellow"/>
        </w:rPr>
        <w:t>eligible voters, mostly Hispanics, and reducing the share of relatively conservative white working-class voters</w:t>
      </w:r>
      <w:r w:rsidRPr="00E97616">
        <w:rPr>
          <w:sz w:val="14"/>
          <w:highlight w:val="yellow"/>
        </w:rPr>
        <w:t>,</w:t>
      </w:r>
      <w:r w:rsidRPr="00520AE5">
        <w:rPr>
          <w:sz w:val="14"/>
        </w:rPr>
        <w:t xml:space="preserve">” wrote Ruy Texeira in the New Republic, </w:t>
      </w:r>
      <w:r w:rsidRPr="00374B5B">
        <w:rPr>
          <w:rStyle w:val="StyleUnderline"/>
        </w:rPr>
        <w:t>arguing that Arizona is a state that’s ready to “flip.” Democratic optimism in Arizona has even reached across the pond as well, with the U.K.‘s Guardian writing, “</w:t>
      </w:r>
      <w:r w:rsidRPr="00520AE5">
        <w:rPr>
          <w:sz w:val="14"/>
        </w:rPr>
        <w:t xml:space="preserve">Across bone dry Arizona, voters and pollsters have begun to ask openly about a change that seemed nearly impossible not so long ago: </w:t>
      </w:r>
      <w:r w:rsidRPr="00374B5B">
        <w:rPr>
          <w:rStyle w:val="StyleUnderline"/>
        </w:rPr>
        <w:t>Could Democrats take the American West?”</w:t>
      </w:r>
      <w:r>
        <w:rPr>
          <w:rStyle w:val="StyleUnderline"/>
        </w:rPr>
        <w:t xml:space="preserve"> </w:t>
      </w:r>
      <w:r w:rsidRPr="00520AE5">
        <w:rPr>
          <w:sz w:val="14"/>
        </w:rPr>
        <w:t xml:space="preserve">The answer, so far, has had been a resounding no. That Nation article was written in 2004—a year in which President George W. Bush carried Arizona easily, and Senator John McCain coasted to reelection with 76 percent of the vote. Texeira’s missive in the New Republic? That was from 2012; Mitt Romney beat Barack Obama by 9 points that year in Arizona, and Republican Jeff Flake won an open Senate by nearly a million votes. As for the Guardian—it was bolstering the Democrats’ chances in 2016. We all know how that ended. </w:t>
      </w:r>
      <w:r w:rsidRPr="00374B5B">
        <w:rPr>
          <w:rStyle w:val="StyleUnderline"/>
        </w:rPr>
        <w:t xml:space="preserve">But this year, those indefatigable Arizona Democrats are sanguine once again. For once, their optimism may be justified: </w:t>
      </w:r>
      <w:r w:rsidRPr="00E97616">
        <w:rPr>
          <w:rStyle w:val="Emphasis"/>
          <w:highlight w:val="yellow"/>
        </w:rPr>
        <w:t>President Donald Trump’s unpopularity</w:t>
      </w:r>
      <w:r w:rsidRPr="00E97616">
        <w:rPr>
          <w:rStyle w:val="StyleUnderline"/>
          <w:highlight w:val="yellow"/>
        </w:rPr>
        <w:t xml:space="preserve">, coupled with an </w:t>
      </w:r>
      <w:r w:rsidRPr="00E97616">
        <w:rPr>
          <w:rStyle w:val="Emphasis"/>
          <w:highlight w:val="yellow"/>
        </w:rPr>
        <w:t>electorate that has only grown more Latino</w:t>
      </w:r>
      <w:r w:rsidRPr="00E97616">
        <w:rPr>
          <w:rStyle w:val="StyleUnderline"/>
          <w:highlight w:val="yellow"/>
        </w:rPr>
        <w:t xml:space="preserve"> since Cooper’s 2004 article, has put two crucial races in play</w:t>
      </w:r>
      <w:r w:rsidRPr="00520AE5">
        <w:rPr>
          <w:sz w:val="14"/>
        </w:rPr>
        <w:t xml:space="preserve">. One is the governor’s contest, where incumbent Republican Doug Ducey faces a likely challenge from David Garcia, a Hispanic-American professor and education expert at Arizona State University. A number of House seats are up for grabs in the state. Then </w:t>
      </w:r>
      <w:r w:rsidRPr="00374B5B">
        <w:rPr>
          <w:rStyle w:val="StyleUnderline"/>
        </w:rPr>
        <w:t>there’s the race to fill Flake’s seat that pits Democratic Congresswoman Kyrsten Sinema against, depending on how the primary shakes out, establishment-backed Republican Congresswoman Martha McSally. The last time a Democrat won that seat was in 1982.</w:t>
      </w:r>
      <w:r>
        <w:rPr>
          <w:rStyle w:val="StyleUnderline"/>
        </w:rPr>
        <w:t xml:space="preserve"> </w:t>
      </w:r>
      <w:r w:rsidRPr="00520AE5">
        <w:rPr>
          <w:sz w:val="14"/>
        </w:rPr>
        <w:t xml:space="preserve">A </w:t>
      </w:r>
      <w:r w:rsidRPr="00E97616">
        <w:rPr>
          <w:rStyle w:val="Emphasis"/>
          <w:highlight w:val="yellow"/>
        </w:rPr>
        <w:t>new POLITICO/AARP poll shows Democrats ahead by 7 points in generic ballots in both the governor’s and Senate races</w:t>
      </w:r>
      <w:r w:rsidRPr="00520AE5">
        <w:rPr>
          <w:sz w:val="14"/>
        </w:rPr>
        <w:t xml:space="preserve">. But </w:t>
      </w:r>
      <w:r w:rsidRPr="00374B5B">
        <w:rPr>
          <w:rStyle w:val="StyleUnderline"/>
        </w:rPr>
        <w:t>to actually win statewide elections in this highly ethnically polarized state, Democrats will need to juice turnout among younger and especially older Latinos</w:t>
      </w:r>
      <w:r w:rsidRPr="00520AE5">
        <w:rPr>
          <w:sz w:val="14"/>
        </w:rPr>
        <w:t xml:space="preserve">, who have tended to </w:t>
      </w:r>
      <w:r w:rsidRPr="00374B5B">
        <w:rPr>
          <w:rStyle w:val="StyleUnderline"/>
        </w:rPr>
        <w:t>vote at lower rates than other voters in their age group — who also are trending ever more Republican</w:t>
      </w:r>
      <w:r w:rsidRPr="00520AE5">
        <w:rPr>
          <w:sz w:val="14"/>
        </w:rPr>
        <w:t xml:space="preserve">. And not just in purplish Arizona: All across the U.S. Southwest, </w:t>
      </w:r>
      <w:r w:rsidRPr="00374B5B">
        <w:rPr>
          <w:rStyle w:val="StyleUnderline"/>
        </w:rPr>
        <w:t>Latino voters could be the key to flipping Republican strongholds from red to blue</w:t>
      </w:r>
      <w:r w:rsidRPr="00520AE5">
        <w:rPr>
          <w:sz w:val="14"/>
        </w:rPr>
        <w:t xml:space="preserve">, if only the Democratic Party can figure out how to get enough of them to the polls. </w:t>
      </w:r>
      <w:r w:rsidRPr="00E97616">
        <w:rPr>
          <w:rStyle w:val="Emphasis"/>
          <w:highlight w:val="yellow"/>
        </w:rPr>
        <w:t>Solve that</w:t>
      </w:r>
      <w:r w:rsidRPr="00E97616">
        <w:rPr>
          <w:sz w:val="14"/>
          <w:highlight w:val="yellow"/>
        </w:rPr>
        <w:t xml:space="preserve"> mystery</w:t>
      </w:r>
      <w:r w:rsidRPr="00E97616">
        <w:rPr>
          <w:rStyle w:val="Emphasis"/>
          <w:highlight w:val="yellow"/>
        </w:rPr>
        <w:t>, and even a GOP-dominated state like Texas could suddenly be in play.</w:t>
      </w:r>
      <w:r>
        <w:rPr>
          <w:rStyle w:val="Emphasis"/>
        </w:rPr>
        <w:t xml:space="preserve"> </w:t>
      </w:r>
      <w:r w:rsidRPr="00374B5B">
        <w:rPr>
          <w:rStyle w:val="StyleUnderline"/>
        </w:rPr>
        <w:t>One answer</w:t>
      </w:r>
      <w:r w:rsidRPr="00520AE5">
        <w:rPr>
          <w:sz w:val="14"/>
        </w:rPr>
        <w:t xml:space="preserve"> to the Democrats’ puzzle, says Joseph Garcia, </w:t>
      </w:r>
      <w:r w:rsidRPr="00374B5B">
        <w:rPr>
          <w:rStyle w:val="StyleUnderline"/>
        </w:rPr>
        <w:t>director of the Latino Public Policy Center at Arizona State’s Morrison Institute for Public Policy, is that many Latinos don’t realize their potential power at the ballot box</w:t>
      </w:r>
      <w:r w:rsidRPr="00520AE5">
        <w:rPr>
          <w:sz w:val="14"/>
        </w:rPr>
        <w:t xml:space="preserve">. </w:t>
      </w:r>
      <w:r w:rsidRPr="00E97616">
        <w:rPr>
          <w:rStyle w:val="Emphasis"/>
          <w:highlight w:val="yellow"/>
        </w:rPr>
        <w:t>Latinos think of Arizona as a red state, “so they’ve tended not to vote,”</w:t>
      </w:r>
      <w:r w:rsidRPr="00520AE5">
        <w:rPr>
          <w:sz w:val="14"/>
        </w:rPr>
        <w:t xml:space="preserve"> Garcia says. </w:t>
      </w:r>
      <w:r w:rsidRPr="00374B5B">
        <w:rPr>
          <w:rStyle w:val="StyleUnderline"/>
        </w:rPr>
        <w:t xml:space="preserve">The question, </w:t>
      </w:r>
      <w:r w:rsidRPr="00E97616">
        <w:rPr>
          <w:rStyle w:val="Emphasis"/>
          <w:highlight w:val="yellow"/>
        </w:rPr>
        <w:t>in the Trump era , is whether that assumption is safe any longer</w:t>
      </w:r>
      <w:r w:rsidRPr="00374B5B">
        <w:rPr>
          <w:rStyle w:val="Emphasis"/>
        </w:rPr>
        <w:t>.</w:t>
      </w:r>
      <w:r>
        <w:rPr>
          <w:rStyle w:val="Emphasis"/>
        </w:rPr>
        <w:t xml:space="preserve"> </w:t>
      </w:r>
      <w:r w:rsidRPr="00520AE5">
        <w:rPr>
          <w:sz w:val="14"/>
        </w:rPr>
        <w:t xml:space="preserve">*** </w:t>
      </w:r>
      <w:r w:rsidRPr="00374B5B">
        <w:rPr>
          <w:rStyle w:val="StyleUnderline"/>
        </w:rPr>
        <w:t>Phoenix, and Maricopa County in general, is saturated in Latino—and</w:t>
      </w:r>
      <w:r w:rsidRPr="00520AE5">
        <w:rPr>
          <w:sz w:val="14"/>
        </w:rPr>
        <w:t xml:space="preserve"> specifically, </w:t>
      </w:r>
      <w:r w:rsidRPr="00374B5B">
        <w:rPr>
          <w:rStyle w:val="StyleUnderline"/>
        </w:rPr>
        <w:t>Mexican—culture.</w:t>
      </w:r>
      <w:r w:rsidRPr="00520AE5">
        <w:rPr>
          <w:sz w:val="14"/>
        </w:rPr>
        <w:t xml:space="preserve"> (</w:t>
      </w:r>
      <w:r w:rsidRPr="00374B5B">
        <w:rPr>
          <w:rStyle w:val="StyleUnderline"/>
        </w:rPr>
        <w:t>More than 90 percent of Arizona Latinos are of Mexican origin</w:t>
      </w:r>
      <w:r w:rsidRPr="00520AE5">
        <w:rPr>
          <w:sz w:val="14"/>
        </w:rPr>
        <w:t xml:space="preserve">.) Vast swaths of the sprawling county, population 4.2 million, are essentially barrios. Take Central Avenue, south of downtown Phoenix: It’s a seemingly endless strip of Mexican supermarkets, restaurants, body shops and convenience stores, dominated by Spanish signage. Or </w:t>
      </w:r>
      <w:r w:rsidRPr="00374B5B">
        <w:rPr>
          <w:rStyle w:val="StyleUnderline"/>
        </w:rPr>
        <w:t>Tolleson,</w:t>
      </w:r>
      <w:r w:rsidRPr="00520AE5">
        <w:rPr>
          <w:sz w:val="14"/>
        </w:rPr>
        <w:t xml:space="preserve"> a town just west of Phoenix, which </w:t>
      </w:r>
      <w:r w:rsidRPr="00374B5B">
        <w:rPr>
          <w:rStyle w:val="StyleUnderline"/>
        </w:rPr>
        <w:t>is more than 80 percent Latino</w:t>
      </w:r>
      <w:r w:rsidRPr="00520AE5">
        <w:rPr>
          <w:sz w:val="14"/>
        </w:rPr>
        <w:t xml:space="preserve">: Its pleasant, low-slung downtown, recently rechristened the “Paseo de Luces,” or “path of lights,” is a cornucopia of Mexican-American businesses — butcher shops, taquerias, grocery stores selling imported tortillas and salsa. Off the main drag, there are apartment buildings with names like “Casa de Merced.” On a recent weekday, two young men at a local restaurant in downtown Tolleson discussed—in English—recently having attained U.S. citizenship. “It was such a relief!” one exclaimed. Yet </w:t>
      </w:r>
      <w:r w:rsidRPr="00E97616">
        <w:rPr>
          <w:rStyle w:val="StyleUnderline"/>
          <w:highlight w:val="yellow"/>
        </w:rPr>
        <w:t xml:space="preserve">even as </w:t>
      </w:r>
      <w:r w:rsidRPr="00E97616">
        <w:rPr>
          <w:rStyle w:val="Emphasis"/>
          <w:highlight w:val="yellow"/>
        </w:rPr>
        <w:t>Latinos now make up an increasingly large percentage</w:t>
      </w:r>
      <w:r w:rsidRPr="00E97616">
        <w:rPr>
          <w:rStyle w:val="StyleUnderline"/>
          <w:highlight w:val="yellow"/>
        </w:rPr>
        <w:t xml:space="preserve"> of the population in </w:t>
      </w:r>
      <w:r w:rsidRPr="00DE7466">
        <w:rPr>
          <w:rStyle w:val="StyleUnderline"/>
        </w:rPr>
        <w:t>Arizona</w:t>
      </w:r>
      <w:r w:rsidRPr="00DE7466">
        <w:rPr>
          <w:sz w:val="14"/>
        </w:rPr>
        <w:t xml:space="preserve"> (currently estimated at 30 percent), </w:t>
      </w:r>
      <w:r w:rsidRPr="00E97616">
        <w:rPr>
          <w:rStyle w:val="Emphasis"/>
          <w:highlight w:val="yellow"/>
        </w:rPr>
        <w:t>their participation—and representation — in politics has lagged</w:t>
      </w:r>
      <w:r w:rsidRPr="00520AE5">
        <w:rPr>
          <w:sz w:val="14"/>
        </w:rPr>
        <w:t xml:space="preserve">. About a quarter of Arizona’s registered voters are Latino — </w:t>
      </w:r>
      <w:r w:rsidRPr="00374B5B">
        <w:rPr>
          <w:rStyle w:val="StyleUnderline"/>
        </w:rPr>
        <w:t>and, in most elections, only 18 percent to 20 percent of ballots are cast by Latinos.</w:t>
      </w:r>
      <w:r>
        <w:rPr>
          <w:rStyle w:val="StyleUnderline"/>
        </w:rPr>
        <w:t xml:space="preserve"> </w:t>
      </w:r>
      <w:r w:rsidRPr="00520AE5">
        <w:rPr>
          <w:sz w:val="14"/>
        </w:rPr>
        <w:t xml:space="preserve">The last Latino elected statewide here was Raúl Héctor Castro, a Mexican-born immigrant who became a lawyer and diplomat. That was in 1974. (President Lyndon B. Johnson, who tapped Castro as U.S. ambassador to El Salvador, asked him to change his last name to avoid confusion with Cuba’s Fidel Castro. He refused.) </w:t>
      </w:r>
      <w:r w:rsidRPr="0065256E">
        <w:rPr>
          <w:rStyle w:val="StyleUnderline"/>
        </w:rPr>
        <w:t>The contrast between Arizona and nearby states like California and Nevada, which boast heavy Latino political participation and representation, is striking.</w:t>
      </w:r>
      <w:r>
        <w:rPr>
          <w:rStyle w:val="StyleUnderline"/>
        </w:rPr>
        <w:t xml:space="preserve"> </w:t>
      </w:r>
      <w:r w:rsidRPr="00520AE5">
        <w:rPr>
          <w:sz w:val="14"/>
        </w:rPr>
        <w:t xml:space="preserve">Part of this disconnect is a matter of timing, according to political hands in Arizona. The state had long boasted a small Mexican-American population, dating back to when its current territory was actually part of Mexico. But it wasn’t until the early 1990s that the Latino population began to take off. Ironically, it was a steep reduction in illegal migration into California and Texas that spurred the move into Arizona. “You had Operation Gatekeeper and Operation Hold the Line, which were fortifications of urban cross-points in El Paso and San Diego, respectively, which is where everybody crossed without permission,” recalls Ian Danley, a longtime Arizona political operative currently managing the gubernatorial campaign of David Garcia, the Mexican-American Democrat running to replace Ducey. “They believed that if you sealed off the urban crossing points, the natural terrain of Arizona would be its own natural barrier,” Danley says. “And it wasn’t. The economy was too strong.” Maricopa, a sun-drenched valley that sprawls across more than 9,000 square miles, still contains remnants of its frontier origins. Thanks to its then-plentiful water supplies, the area became a way station for forty-niners seeking their fortunes in the California gold fields. A gold strike in nearby Yuma in 1862 brought an influx of prospectors from the East Coast, who established the mining town of Wickenberg to the northwest of present-day Phoenix. But it wasn’t until the advent of air conditioning, and innovations like Sun City, the pioneering retirement community that opened in 1960, that the county’s growth first exploded. The Phoenix area, a desert with roughly 300 days of sunshine per year and nearly 200 golf courses, quickly became a magnet for mostly white, middle-class “snowbirds” looking to escape the dreary weather up north. Given this history, Maricopa is very much a land of migrants of all backgrounds. But because of the heat, the huge number of transplants, its sprawling nature, and the way it developed — think gated communities and highways—it at times seems to lack a unified culture. For a county of Maricopa’s size, there’s a relative dearth of public spaces, like large parks, where citizens can gather. Public transit is sparsely used, too; in my time here, there were never more than two or three people waiting at the light rail stations that dot downtown Phoenix. Sports allegiance, a sign of civic engagement, is weak as well. Even when they’re good, the Diamondbacks are among the lower-drawing teams in Major League Baseball. For a time in the early 2000s, Maricopa was America’s fastest-growing county, driven largely by booms in real estate and tourism. Those industries are magnets for immigrant labor, which only added to the appeal for Mexican border-crossers. Driven by continuing political and demographic changes, </w:t>
      </w:r>
      <w:r w:rsidRPr="0065256E">
        <w:rPr>
          <w:rStyle w:val="StyleUnderline"/>
        </w:rPr>
        <w:t>Arizona is poised to be a major battleground in this year’s midterm elections and a potential swing state in the 2020 presidential race, a new POLITICO poll shows.</w:t>
      </w:r>
      <w:r w:rsidRPr="00520AE5">
        <w:rPr>
          <w:sz w:val="14"/>
        </w:rPr>
        <w:t xml:space="preserve"> Click here to view the poll. As a result, </w:t>
      </w:r>
      <w:r w:rsidRPr="0065256E">
        <w:rPr>
          <w:rStyle w:val="StyleUnderline"/>
        </w:rPr>
        <w:t>Arizona’s Latino population trebled from 1990 to 2015 from 700,000 to about 2.2 million</w:t>
      </w:r>
      <w:r w:rsidRPr="00520AE5">
        <w:rPr>
          <w:sz w:val="14"/>
        </w:rPr>
        <w:t xml:space="preserve">. Thirty-one percent of Maricopa County residents are now Latino, according to the U.S. Census. </w:t>
      </w:r>
      <w:r w:rsidRPr="0065256E">
        <w:rPr>
          <w:rStyle w:val="StyleUnderline"/>
        </w:rPr>
        <w:t>But because the population is so new to the state</w:t>
      </w:r>
      <w:r w:rsidRPr="00520AE5">
        <w:rPr>
          <w:sz w:val="14"/>
        </w:rPr>
        <w:t xml:space="preserve"> (and in many cases, unable to vote), </w:t>
      </w:r>
      <w:r w:rsidRPr="0065256E">
        <w:rPr>
          <w:rStyle w:val="StyleUnderline"/>
        </w:rPr>
        <w:t>political representation has lagged</w:t>
      </w:r>
      <w:r w:rsidRPr="00520AE5">
        <w:rPr>
          <w:sz w:val="14"/>
        </w:rPr>
        <w:t xml:space="preserve">. In terms of Latino political participation, Arizona is “in a place California was in the 1980s,” says </w:t>
      </w:r>
      <w:r w:rsidRPr="0065256E">
        <w:rPr>
          <w:rStyle w:val="StyleUnderline"/>
        </w:rPr>
        <w:t>Montserrat Arredondo, who runs One Arizona, a Phoenix nonprofit that works to register Latino voters. Her goal is for “political representation to reflect the local population,” she says.</w:t>
      </w:r>
      <w:r>
        <w:rPr>
          <w:rStyle w:val="StyleUnderline"/>
        </w:rPr>
        <w:t xml:space="preserve"> </w:t>
      </w:r>
      <w:r w:rsidRPr="00E97616">
        <w:rPr>
          <w:rStyle w:val="Emphasis"/>
          <w:highlight w:val="yellow"/>
        </w:rPr>
        <w:t>There could be a giant leap toward that objective this year in the state’s governor’s race</w:t>
      </w:r>
      <w:r w:rsidRPr="0065256E">
        <w:rPr>
          <w:rStyle w:val="Emphasis"/>
        </w:rPr>
        <w:t>.</w:t>
      </w:r>
      <w:r w:rsidRPr="00520AE5">
        <w:rPr>
          <w:sz w:val="14"/>
        </w:rPr>
        <w:t xml:space="preserve"> Ducey, </w:t>
      </w:r>
      <w:r w:rsidRPr="00E97616">
        <w:rPr>
          <w:rStyle w:val="StyleUnderline"/>
          <w:highlight w:val="yellow"/>
        </w:rPr>
        <w:t xml:space="preserve">the incumbent Republican, a mostly moderate, Chamber of Commerce type, is unpopular, and an NBC News/Marist poll from mid-June found that </w:t>
      </w:r>
      <w:r w:rsidRPr="00E97616">
        <w:rPr>
          <w:rStyle w:val="Emphasis"/>
          <w:highlight w:val="yellow"/>
        </w:rPr>
        <w:t>59 percent of voters</w:t>
      </w:r>
      <w:r w:rsidRPr="00E97616">
        <w:rPr>
          <w:rStyle w:val="StyleUnderline"/>
          <w:highlight w:val="yellow"/>
        </w:rPr>
        <w:t>, including more than 60 percent of registered Independents, want him replaced this November</w:t>
      </w:r>
      <w:r w:rsidRPr="0065256E">
        <w:rPr>
          <w:rStyle w:val="StyleUnderline"/>
        </w:rPr>
        <w:t>.</w:t>
      </w:r>
      <w:r w:rsidRPr="00520AE5">
        <w:rPr>
          <w:sz w:val="14"/>
        </w:rPr>
        <w:t xml:space="preserve"> The </w:t>
      </w:r>
      <w:r w:rsidRPr="00E97616">
        <w:rPr>
          <w:rStyle w:val="Emphasis"/>
          <w:highlight w:val="yellow"/>
        </w:rPr>
        <w:t>POLITICO/AARP poll had more bad news for the governor, with only 34 percent of registered voters saying they’d vote for him if the election were held toda</w:t>
      </w:r>
      <w:r w:rsidRPr="0065256E">
        <w:rPr>
          <w:rStyle w:val="Emphasis"/>
        </w:rPr>
        <w:t>y</w:t>
      </w:r>
      <w:r w:rsidRPr="00520AE5">
        <w:rPr>
          <w:sz w:val="14"/>
        </w:rPr>
        <w:t xml:space="preserve">. (Forty-one percent backed the Democrat, and a quarter were undecided.) A </w:t>
      </w:r>
      <w:r w:rsidRPr="0065256E">
        <w:rPr>
          <w:rStyle w:val="StyleUnderline"/>
        </w:rPr>
        <w:t>prolonged fight with the school’s teachers unions over salaries earlier this year weakened his standing.</w:t>
      </w:r>
      <w:r>
        <w:rPr>
          <w:rStyle w:val="StyleUnderline"/>
        </w:rPr>
        <w:t xml:space="preserve"> </w:t>
      </w:r>
      <w:r w:rsidRPr="0065256E">
        <w:rPr>
          <w:rStyle w:val="StyleUnderline"/>
        </w:rPr>
        <w:t>Ducey will likely face Garcia, an ASU education professor who leads his closest primary opponent by 25 points according to the latest polls.</w:t>
      </w:r>
      <w:r w:rsidRPr="00520AE5">
        <w:rPr>
          <w:sz w:val="14"/>
        </w:rPr>
        <w:t xml:space="preserve"> Garcia previously ran for superintendent of Arizona schools in 2014, and lost by a whisker. (He did better than any other Democrat who ran statewide that year.) </w:t>
      </w:r>
      <w:r w:rsidRPr="0065256E">
        <w:rPr>
          <w:rStyle w:val="StyleUnderline"/>
        </w:rPr>
        <w:t xml:space="preserve">Because of the current focus on education in Arizona, </w:t>
      </w:r>
      <w:r w:rsidRPr="00E97616">
        <w:rPr>
          <w:rStyle w:val="Emphasis"/>
          <w:highlight w:val="yellow"/>
        </w:rPr>
        <w:t>Garcia seems tailor-made for this year’s contest. He’s also tailor-made for the state’s rapidly changing electorate. Garcia, 48, is a fourth-generation Mexican-American who grew up in eastern Maricopa County, served in the Army, and attended Arizona State before earning a doctorate at the University of Chicago</w:t>
      </w:r>
      <w:r w:rsidRPr="00E97616">
        <w:rPr>
          <w:rStyle w:val="StyleUnderline"/>
          <w:highlight w:val="yellow"/>
        </w:rPr>
        <w:t xml:space="preserve">. He married another Mexican-American who grew up in the same neighborhood and the couple has two daughters. At 48, </w:t>
      </w:r>
      <w:r w:rsidRPr="00E97616">
        <w:rPr>
          <w:rStyle w:val="Emphasis"/>
          <w:highlight w:val="yellow"/>
        </w:rPr>
        <w:t>he stands at the crux of two generations of Arizona Latinos</w:t>
      </w:r>
      <w:r w:rsidRPr="0065256E">
        <w:rPr>
          <w:rStyle w:val="StyleUnderline"/>
        </w:rPr>
        <w:t xml:space="preserve"> — and he says he notices a big difference between the older and the younger folks.</w:t>
      </w:r>
      <w:r>
        <w:rPr>
          <w:rStyle w:val="StyleUnderline"/>
        </w:rPr>
        <w:t xml:space="preserve"> </w:t>
      </w:r>
      <w:r w:rsidRPr="00520AE5">
        <w:rPr>
          <w:sz w:val="14"/>
        </w:rPr>
        <w:t xml:space="preserve">“The intergenerational split in the Latino community is fascinating,” Garcia tells me in an interview in his campaign office. (With temperatures hovering around 112 degrees outside on this summer day, it’s nice that Garcia runs an office in which casual attire is de rigueur.) “Take, for example, my grandparents. They grew up in almost exclusively Spanish-speaking environment. My dad had to go out of his way to not be Mexican, to not be in a neighborhood where it was all Spanish.” Garcia, on the other hand, had the opposite experience: </w:t>
      </w:r>
      <w:r w:rsidRPr="0065256E">
        <w:rPr>
          <w:rStyle w:val="StyleUnderline"/>
        </w:rPr>
        <w:t>He was raised in a mixed neighborhood and didn’t actually master Spanish until later in life — and only after a conscious effort. Indeed, his parents didn’t want him to learn Spanish for fear he would end up in a substandard, segregated classroom, as had been the experience for much of their generation. His dad’s thinking was, “Why would I subject you this Mexicanness, while my goal is for you to be as American as possible?” he recalls.</w:t>
      </w:r>
      <w:r>
        <w:rPr>
          <w:rStyle w:val="StyleUnderline"/>
        </w:rPr>
        <w:t xml:space="preserve"> </w:t>
      </w:r>
      <w:r w:rsidRPr="00520AE5">
        <w:rPr>
          <w:sz w:val="14"/>
        </w:rPr>
        <w:t>Garcia says the younger generation of Arizona Latinos is far more ethnically conscious than their parents and grandparents. His experience growing up is “totally different from his daughters,” he says. They, for example, speak Spanish, and have worked to cultivate their Latino identity. And they’re not alone in that. “We’re seeing a younger generation that’s much more vocal about being Latino, Latinx, Mexicano,” he says. Garcia allows that older Latinos have a more restrictive view of immigration than younger Latino Arizonans do, but says that distinction is eroding. “If [immigration] becomes a racial issue, about who you are rather than what you’ve done … we [Latinos] all in the same boat whether you came over here recently or were here for generations.” “</w:t>
      </w:r>
      <w:r w:rsidRPr="0065256E">
        <w:rPr>
          <w:rStyle w:val="Emphasis"/>
        </w:rPr>
        <w:t>It’ll all come down to turnout</w:t>
      </w:r>
      <w:r w:rsidRPr="0065256E">
        <w:rPr>
          <w:rStyle w:val="StyleUnderline"/>
        </w:rPr>
        <w:t>” may be the hoariest chestnut in politics, but it’s conventional wisdom for good reason: To win, you’ve got to get your voters to the polls.</w:t>
      </w:r>
      <w:r>
        <w:rPr>
          <w:rStyle w:val="StyleUnderline"/>
        </w:rPr>
        <w:t xml:space="preserve"> </w:t>
      </w:r>
      <w:r w:rsidRPr="0065256E">
        <w:rPr>
          <w:rStyle w:val="StyleUnderline"/>
        </w:rPr>
        <w:t>And in Arizona, as in the rest of the country,</w:t>
      </w:r>
      <w:r w:rsidRPr="00520AE5">
        <w:rPr>
          <w:sz w:val="14"/>
        </w:rPr>
        <w:t xml:space="preserve"> </w:t>
      </w:r>
      <w:r w:rsidRPr="0065256E">
        <w:rPr>
          <w:rStyle w:val="Emphasis"/>
        </w:rPr>
        <w:t>partisan identification is increasingly tied to ethnic identity.</w:t>
      </w:r>
      <w:r w:rsidRPr="00520AE5">
        <w:rPr>
          <w:sz w:val="14"/>
        </w:rPr>
        <w:t xml:space="preserve"> The state hasn’t yet reached Mississippi-like levels of racial polarization (in that state, more than 90 percent of whites tend to vote Republican, and more than 90 percent of blacks vote for Democrats), but </w:t>
      </w:r>
      <w:r w:rsidRPr="0065256E">
        <w:rPr>
          <w:rStyle w:val="Emphasis"/>
        </w:rPr>
        <w:t xml:space="preserve">its </w:t>
      </w:r>
      <w:r w:rsidRPr="00E97616">
        <w:rPr>
          <w:rStyle w:val="Emphasis"/>
          <w:highlight w:val="yellow"/>
        </w:rPr>
        <w:t>elections do look increasingly like censuses, with three-quarters of Latinos voting Democratic and more than 60 percent of whites pulling the lever for the GOP.</w:t>
      </w:r>
      <w:r w:rsidRPr="0065256E">
        <w:rPr>
          <w:rStyle w:val="Emphasis"/>
        </w:rPr>
        <w:t xml:space="preserve"> </w:t>
      </w:r>
      <w:r w:rsidRPr="00520AE5">
        <w:rPr>
          <w:sz w:val="14"/>
        </w:rPr>
        <w:t xml:space="preserve">Those figures are </w:t>
      </w:r>
      <w:r w:rsidRPr="0065256E">
        <w:rPr>
          <w:rStyle w:val="StyleUnderline"/>
        </w:rPr>
        <w:t>going up: According to Danley, Garcia’s campaign manager, white Arizonans of all ages are trending more Republican.</w:t>
      </w:r>
      <w:r w:rsidRPr="00520AE5">
        <w:rPr>
          <w:sz w:val="14"/>
        </w:rPr>
        <w:t xml:space="preserve"> </w:t>
      </w:r>
      <w:r w:rsidRPr="0065256E">
        <w:rPr>
          <w:rStyle w:val="StyleUnderline"/>
        </w:rPr>
        <w:t>Demographics</w:t>
      </w:r>
      <w:r w:rsidRPr="00520AE5">
        <w:rPr>
          <w:sz w:val="14"/>
        </w:rPr>
        <w:t xml:space="preserve">, fundamentally, </w:t>
      </w:r>
      <w:r w:rsidRPr="0065256E">
        <w:rPr>
          <w:rStyle w:val="StyleUnderline"/>
        </w:rPr>
        <w:t xml:space="preserve">are why </w:t>
      </w:r>
      <w:r w:rsidRPr="0065256E">
        <w:rPr>
          <w:rStyle w:val="Emphasis"/>
        </w:rPr>
        <w:t>Democrats</w:t>
      </w:r>
      <w:r w:rsidRPr="0065256E">
        <w:rPr>
          <w:rStyle w:val="StyleUnderline"/>
        </w:rPr>
        <w:t xml:space="preserve"> here are so bullish on their chances in 2018 and beyond. It’s not that they’re winning the argument, or that there even is an argument per se: It’s simply that their </w:t>
      </w:r>
      <w:r w:rsidRPr="0065256E">
        <w:rPr>
          <w:rStyle w:val="Emphasis"/>
        </w:rPr>
        <w:t>numbers are growing</w:t>
      </w:r>
      <w:r w:rsidRPr="00520AE5">
        <w:rPr>
          <w:sz w:val="14"/>
        </w:rPr>
        <w:t xml:space="preserve">. That’s a trend that will continue, </w:t>
      </w:r>
      <w:r w:rsidRPr="0065256E">
        <w:rPr>
          <w:rStyle w:val="StyleUnderline"/>
        </w:rPr>
        <w:t>given that the median Latino Arizonan is aged 27 while the median age for white Arizonans is 47.</w:t>
      </w:r>
      <w:r w:rsidRPr="00520AE5">
        <w:rPr>
          <w:sz w:val="14"/>
        </w:rPr>
        <w:t xml:space="preserve"> More than half of public school students in Arizona are Latino; the figures are even higher in Maricopa County. It wasn’t always this way. In the early late 1990s and early 2000s, Republicans regularly won more than 40 percent of the Latino vote in Arizona. </w:t>
      </w:r>
      <w:r w:rsidRPr="0065256E">
        <w:rPr>
          <w:rStyle w:val="StyleUnderline"/>
        </w:rPr>
        <w:t>In 2018, under the polarizing presidency of Trump, they’ll be lucky to muster a quarter of the vote.</w:t>
      </w:r>
      <w:r>
        <w:rPr>
          <w:rStyle w:val="StyleUnderline"/>
        </w:rPr>
        <w:t xml:space="preserve"> </w:t>
      </w:r>
      <w:r w:rsidRPr="00520AE5">
        <w:rPr>
          <w:sz w:val="14"/>
        </w:rPr>
        <w:t xml:space="preserve">The </w:t>
      </w:r>
      <w:r w:rsidRPr="0065256E">
        <w:rPr>
          <w:rStyle w:val="StyleUnderline"/>
        </w:rPr>
        <w:t>new POLITICO/AARP poll shows that among Arizona Hispanics only 26 percent “strongly” or “somewhat” approve of the job the president is doing; 72 percent “strongly” or “somewhat” disapprove.</w:t>
      </w:r>
      <w:r w:rsidRPr="00520AE5">
        <w:rPr>
          <w:sz w:val="14"/>
        </w:rPr>
        <w:t xml:space="preserve"> The congressional and gubernatorial polls tell a similar tale, with </w:t>
      </w:r>
      <w:r w:rsidRPr="00E97616">
        <w:rPr>
          <w:rStyle w:val="Emphasis"/>
          <w:highlight w:val="yellow"/>
        </w:rPr>
        <w:t>only 22 percent of Latinos supporting the</w:t>
      </w:r>
      <w:r w:rsidRPr="00E97616">
        <w:rPr>
          <w:rStyle w:val="StyleUnderline"/>
          <w:highlight w:val="yellow"/>
        </w:rPr>
        <w:t xml:space="preserve"> generic </w:t>
      </w:r>
      <w:r w:rsidRPr="00E97616">
        <w:rPr>
          <w:rStyle w:val="Emphasis"/>
          <w:highlight w:val="yellow"/>
        </w:rPr>
        <w:t>Republican candidate for Congress</w:t>
      </w:r>
      <w:r w:rsidRPr="00E97616">
        <w:rPr>
          <w:rStyle w:val="StyleUnderline"/>
          <w:highlight w:val="yellow"/>
        </w:rPr>
        <w:t xml:space="preserve"> and the same percentage backing Ducey’s reelection bid.</w:t>
      </w:r>
      <w:r>
        <w:rPr>
          <w:rStyle w:val="StyleUnderline"/>
        </w:rPr>
        <w:t xml:space="preserve"> </w:t>
      </w:r>
      <w:r w:rsidRPr="00520AE5">
        <w:rPr>
          <w:sz w:val="14"/>
        </w:rPr>
        <w:t xml:space="preserve">It wasn’t always that way. </w:t>
      </w:r>
      <w:r w:rsidRPr="00520AE5">
        <w:rPr>
          <w:rStyle w:val="StyleUnderline"/>
        </w:rPr>
        <w:t>James Garcia, a 59-year-old Mexican-American playwright in Phoenix, traces the beginning of ethnic polarization to 2010. That year, Arizona passed SB 1070, touted as the toughest anti-illegal immigration law in the country</w:t>
      </w:r>
      <w:r w:rsidRPr="00520AE5">
        <w:rPr>
          <w:sz w:val="14"/>
        </w:rPr>
        <w:t xml:space="preserve">. Its </w:t>
      </w:r>
      <w:r w:rsidRPr="00520AE5">
        <w:rPr>
          <w:rStyle w:val="StyleUnderline"/>
        </w:rPr>
        <w:t>most famous clause mandated that local law enforcement check the immigration status of anyone they deemed to have a “reasonable” chance of being an illegal immigrant</w:t>
      </w:r>
      <w:r w:rsidRPr="00520AE5">
        <w:rPr>
          <w:sz w:val="14"/>
        </w:rPr>
        <w:t xml:space="preserve">. (The law was never repealed, but subsequent court rulings have largely gutted it.) </w:t>
      </w:r>
      <w:r w:rsidRPr="00520AE5">
        <w:rPr>
          <w:rStyle w:val="StyleUnderline"/>
        </w:rPr>
        <w:t>Much like the current contretemps over the separation of children from their parents at the Mexican-U.S. border, 1070 was an issue that broke through into the broader national consciousness.</w:t>
      </w:r>
      <w:r w:rsidRPr="00520AE5">
        <w:rPr>
          <w:sz w:val="14"/>
        </w:rPr>
        <w:t xml:space="preserve"> Russell Pearce, the state senator who sponsored the measure, became a fixture on cable television. So did Joe Arpaio, then the sheriff of Maricopa County, who came up with ever-more flamboyant — and, his critics say, brutal — ways to enforce 1070. (Pearce ended up being recalled in 2011; Arpaio lost his reelection bid in 2016.) </w:t>
      </w:r>
      <w:r w:rsidRPr="00520AE5">
        <w:rPr>
          <w:rStyle w:val="StyleUnderline"/>
        </w:rPr>
        <w:t>The law not only drove Latinos away from the Republicans, but also spurred a new era of political activism</w:t>
      </w:r>
      <w:r w:rsidRPr="00520AE5">
        <w:rPr>
          <w:sz w:val="14"/>
        </w:rPr>
        <w:t xml:space="preserve">. “1070 was definitely a watershed,” Garcia says. “It sparked not only grass-roots organizations but drew a ton of national attention from organizations who could provide funding.” </w:t>
      </w:r>
      <w:r w:rsidRPr="00520AE5">
        <w:rPr>
          <w:rStyle w:val="StyleUnderline"/>
        </w:rPr>
        <w:t>The law quite literally hit home for Garcia. He recalls his daughter, then about 8 years old, asking, “Are we going to get arrested?”</w:t>
      </w:r>
    </w:p>
    <w:p w:rsidR="004818BD" w:rsidRDefault="004818BD" w:rsidP="00D26D2F">
      <w:pPr>
        <w:pStyle w:val="Heading3"/>
      </w:pPr>
      <w:r>
        <w:t>Dem Senate---A2: Florida</w:t>
      </w:r>
    </w:p>
    <w:p w:rsidR="004818BD" w:rsidRDefault="004818BD" w:rsidP="004818BD">
      <w:pPr>
        <w:pStyle w:val="Heading4"/>
      </w:pPr>
      <w:r>
        <w:t>Democrats are being underrepresented in the polls and Nelson is still leading.</w:t>
      </w:r>
    </w:p>
    <w:p w:rsidR="004818BD" w:rsidRDefault="004818BD" w:rsidP="004818BD">
      <w:r>
        <w:rPr>
          <w:rStyle w:val="Style13ptBold"/>
        </w:rPr>
        <w:t xml:space="preserve">Sunshine State News 18 </w:t>
      </w:r>
      <w:r w:rsidRPr="008A5366">
        <w:t xml:space="preserve">(Floridian news organization that specializes in politics, 2/20/18, “Bill Nelson, Rick Scott Running Close in New Poll” pgonline@ </w:t>
      </w:r>
      <w:hyperlink r:id="rId10" w:history="1">
        <w:r w:rsidRPr="00636281">
          <w:rPr>
            <w:rStyle w:val="Hyperlink"/>
          </w:rPr>
          <w:t>http://sunshinestatenews.com/story/bill-nelson-rick-scott-running-close-new-poll</w:t>
        </w:r>
      </w:hyperlink>
      <w:r w:rsidRPr="008A5366">
        <w:t>)</w:t>
      </w:r>
    </w:p>
    <w:p w:rsidR="004818BD" w:rsidRPr="008A5366" w:rsidRDefault="004818BD" w:rsidP="004818BD">
      <w:pPr>
        <w:rPr>
          <w:rStyle w:val="Style13ptBold"/>
        </w:rPr>
      </w:pPr>
    </w:p>
    <w:p w:rsidR="004818BD" w:rsidRPr="00A40547" w:rsidRDefault="004818BD" w:rsidP="004818BD">
      <w:pPr>
        <w:rPr>
          <w:b/>
          <w:u w:val="single"/>
        </w:rPr>
      </w:pPr>
      <w:r w:rsidRPr="004F2949">
        <w:rPr>
          <w:sz w:val="14"/>
        </w:rPr>
        <w:t xml:space="preserve">A new poll shows Florida voters should expect a close race in November if Gov. Rick Scott decides to challenge U.S. Sen. Bill Nelson, D-Fla. </w:t>
      </w:r>
      <w:r w:rsidRPr="008A5366">
        <w:rPr>
          <w:rStyle w:val="StyleUnderline"/>
        </w:rPr>
        <w:t xml:space="preserve">Gravis </w:t>
      </w:r>
      <w:r w:rsidRPr="00E97616">
        <w:rPr>
          <w:rStyle w:val="StyleUnderline"/>
          <w:highlight w:val="yellow"/>
        </w:rPr>
        <w:t>released a poll of registered Florida voters</w:t>
      </w:r>
      <w:r w:rsidRPr="004F2949">
        <w:rPr>
          <w:sz w:val="14"/>
        </w:rPr>
        <w:t xml:space="preserve"> on Tuesday </w:t>
      </w:r>
      <w:r w:rsidRPr="00E97616">
        <w:rPr>
          <w:rStyle w:val="StyleUnderline"/>
          <w:highlight w:val="yellow"/>
        </w:rPr>
        <w:t xml:space="preserve">showing </w:t>
      </w:r>
      <w:r w:rsidRPr="00E97616">
        <w:rPr>
          <w:rStyle w:val="Emphasis"/>
          <w:highlight w:val="yellow"/>
        </w:rPr>
        <w:t>Nelson taking 44 percent with Scott behind him with 40</w:t>
      </w:r>
      <w:r w:rsidRPr="004F2949">
        <w:rPr>
          <w:sz w:val="14"/>
        </w:rPr>
        <w:t xml:space="preserve"> percent while 16 percent of those surveyed are uncertain on who they will vote for. Scott is approved by 43 percent while </w:t>
      </w:r>
      <w:r w:rsidRPr="008A5366">
        <w:rPr>
          <w:rStyle w:val="StyleUnderline"/>
        </w:rPr>
        <w:t>35 percent disapprove of him</w:t>
      </w:r>
      <w:r w:rsidRPr="004F2949">
        <w:rPr>
          <w:sz w:val="14"/>
        </w:rPr>
        <w:t xml:space="preserve"> and 23 percent are uncertain about him despite having served two terms in Tallahassee. Gravis did not poll to see where Nelson stood with Florida voters. The governor does win high marks for his handling of Hurricane Irma with a strong majority of those surveyed—70 percent—approving his response to that storm while only 16 percent disapprove of it. </w:t>
      </w:r>
      <w:r w:rsidRPr="00E97616">
        <w:rPr>
          <w:rStyle w:val="StyleUnderline"/>
          <w:highlight w:val="yellow"/>
        </w:rPr>
        <w:t>Scott gets lower marks when asked about how he managed nursing homes and medical facilities</w:t>
      </w:r>
      <w:r w:rsidRPr="004F2949">
        <w:rPr>
          <w:sz w:val="14"/>
        </w:rPr>
        <w:t xml:space="preserve"> during Irma with 45 percent approving the governor and 30 percent disapproving of him. </w:t>
      </w:r>
      <w:r w:rsidRPr="00E97616">
        <w:rPr>
          <w:rStyle w:val="StyleUnderline"/>
          <w:highlight w:val="yellow"/>
        </w:rPr>
        <w:t>More than 6 million Floridians lost their power during Irma</w:t>
      </w:r>
      <w:r w:rsidRPr="008A5366">
        <w:rPr>
          <w:rStyle w:val="StyleUnderline"/>
        </w:rPr>
        <w:t xml:space="preserve"> and 14 senior citizens at a nursing home in Hollywood died as the facility was without power</w:t>
      </w:r>
      <w:r w:rsidRPr="004F2949">
        <w:rPr>
          <w:sz w:val="14"/>
        </w:rPr>
        <w:t xml:space="preserve">. While Scott has not entered the race, he is expected to challenge Nelson who is running for a fourth term. President Donald Trump is upside down in the poll with almost half of those surveyed—49 percent—disapproving of him while 41 percent approve of him. However, 47 percent approve of Trump’s handling of Irma while 44 percent disapprove of it. Asked about U.S. House races in November, 39 percent of Floridians say they will vote for a Democrat while 36 percent say they will vote for the Republican. A quarter of those surveyed—25 percent—remain undecided. The poll of 1,978 registered voters across Florida was taken from Feb. 1 through Feb. 18 and had a margin of error of +/- 2.2 percent. </w:t>
      </w:r>
      <w:r w:rsidRPr="00E97616">
        <w:rPr>
          <w:rStyle w:val="StyleUnderline"/>
          <w:highlight w:val="yellow"/>
        </w:rPr>
        <w:t xml:space="preserve">While </w:t>
      </w:r>
      <w:r w:rsidRPr="00E97616">
        <w:rPr>
          <w:rStyle w:val="Emphasis"/>
          <w:highlight w:val="yellow"/>
        </w:rPr>
        <w:t>registered Democrats outnumber registered Republicans in Florida</w:t>
      </w:r>
      <w:r w:rsidRPr="00E97616">
        <w:rPr>
          <w:rStyle w:val="StyleUnderline"/>
          <w:highlight w:val="yellow"/>
        </w:rPr>
        <w:t>, 34 percent of those surveyed are Republicans, 33 percent are outside the two major parties and 32 percent are Democrats.</w:t>
      </w:r>
    </w:p>
    <w:p w:rsidR="006F459D" w:rsidRDefault="006F459D" w:rsidP="00D26D2F">
      <w:pPr>
        <w:pStyle w:val="Heading3"/>
      </w:pPr>
      <w:r>
        <w:t>Dem Senate---A2: Indiana</w:t>
      </w:r>
    </w:p>
    <w:p w:rsidR="006F459D" w:rsidRDefault="006F459D" w:rsidP="006F459D">
      <w:pPr>
        <w:pStyle w:val="Heading4"/>
      </w:pPr>
      <w:r>
        <w:t>Donnelly keeps key swing counties – avoids controversial partisan issues</w:t>
      </w:r>
    </w:p>
    <w:p w:rsidR="006F459D" w:rsidRDefault="006F459D" w:rsidP="006F459D">
      <w:r w:rsidRPr="00CC06D9">
        <w:rPr>
          <w:rStyle w:val="Style13ptBold"/>
        </w:rPr>
        <w:t>Lange et al 7/12</w:t>
      </w:r>
      <w:r>
        <w:t xml:space="preserve"> (Kaitlin Lange covers state politics and policy for the IndyStar. Before joining the Star in 2017, she covered the state legislature for the Evansville Courier &amp; Press. Kaitlin is from Cincinnati, Ohio and graduated from Ball State University with degrees in political science, journalism and telecommunications, “Sen. Joe Donnelly needs to keep his pro-Trump voters. But can he?”, Indy Star, 7/12/18, accessed 7/19/18, </w:t>
      </w:r>
      <w:hyperlink r:id="rId11" w:history="1">
        <w:r w:rsidRPr="00B25B8A">
          <w:rPr>
            <w:rStyle w:val="Hyperlink"/>
          </w:rPr>
          <w:t>https://www.indystar.com/story/news/politics/2018/07/12/indiana-senate-2018-democrat-joe-donnelly-needs-keep-pro-trump-voters-if-he-going-win-november/713860002/</w:t>
        </w:r>
      </w:hyperlink>
      <w:r>
        <w:t>) //JC</w:t>
      </w:r>
    </w:p>
    <w:p w:rsidR="006F459D" w:rsidRDefault="006F459D" w:rsidP="006F459D"/>
    <w:p w:rsidR="006F459D" w:rsidRPr="00A55953" w:rsidRDefault="006F459D" w:rsidP="006F459D">
      <w:pPr>
        <w:rPr>
          <w:u w:val="single"/>
        </w:rPr>
      </w:pPr>
      <w:r w:rsidRPr="00CC06D9">
        <w:rPr>
          <w:sz w:val="12"/>
        </w:rPr>
        <w:t xml:space="preserve">The outcome of Indiana's heated Senate race may hinge on people like Rachel Forrester, who for 14 years has served homemade pies and home-style food at a café in the small Madison County town of Alexandria. Forrester's business, Rachel’s Hi-Way Café, has experienced its own struggles as factories and businesses closed in her community — the latest of which was Mounds Mall after 54 years — and her vote is determined by economic issues, not by party affiliation. Although Forrester leans Republican, and voted for Republican President Donald Trump in 2016, </w:t>
      </w:r>
      <w:r w:rsidRPr="00053C86">
        <w:rPr>
          <w:rStyle w:val="StyleUnderline"/>
        </w:rPr>
        <w:t xml:space="preserve">she voted for Democrat Sen. Joe Donnelly in 2012. And so did </w:t>
      </w:r>
      <w:r w:rsidRPr="00F931BB">
        <w:rPr>
          <w:rStyle w:val="StyleUnderline"/>
          <w:highlight w:val="green"/>
        </w:rPr>
        <w:t>most voters</w:t>
      </w:r>
      <w:r w:rsidRPr="00CC06D9">
        <w:rPr>
          <w:sz w:val="12"/>
        </w:rPr>
        <w:t xml:space="preserve"> in Madison County. So political pundits are watching her and her neighbors closely. Madison was one </w:t>
      </w:r>
      <w:r w:rsidRPr="00F931BB">
        <w:rPr>
          <w:rStyle w:val="StyleUnderline"/>
          <w:highlight w:val="green"/>
        </w:rPr>
        <w:t>of the 22 Indiana</w:t>
      </w:r>
      <w:r w:rsidRPr="00053C86">
        <w:rPr>
          <w:rStyle w:val="StyleUnderline"/>
        </w:rPr>
        <w:t xml:space="preserve"> </w:t>
      </w:r>
      <w:r w:rsidRPr="00F931BB">
        <w:rPr>
          <w:rStyle w:val="StyleUnderline"/>
          <w:highlight w:val="green"/>
        </w:rPr>
        <w:t>counties that voted for Donnelly</w:t>
      </w:r>
      <w:r w:rsidRPr="00053C86">
        <w:rPr>
          <w:rStyle w:val="StyleUnderline"/>
        </w:rPr>
        <w:t xml:space="preserve"> in 2012</w:t>
      </w:r>
      <w:r w:rsidRPr="00CC06D9">
        <w:rPr>
          <w:sz w:val="12"/>
        </w:rPr>
        <w:t xml:space="preserve"> and Trump in 2016. </w:t>
      </w:r>
      <w:r w:rsidRPr="00F931BB">
        <w:rPr>
          <w:rStyle w:val="StyleUnderline"/>
          <w:highlight w:val="green"/>
        </w:rPr>
        <w:t xml:space="preserve">Many </w:t>
      </w:r>
      <w:r w:rsidRPr="00CC06D9">
        <w:rPr>
          <w:rStyle w:val="StyleUnderline"/>
        </w:rPr>
        <w:t>of</w:t>
      </w:r>
      <w:r w:rsidRPr="00053C86">
        <w:rPr>
          <w:rStyle w:val="StyleUnderline"/>
        </w:rPr>
        <w:t xml:space="preserve"> the 22 counties </w:t>
      </w:r>
      <w:r w:rsidRPr="00F931BB">
        <w:rPr>
          <w:rStyle w:val="StyleUnderline"/>
          <w:highlight w:val="green"/>
        </w:rPr>
        <w:t>are “swing counties” by nature</w:t>
      </w:r>
      <w:r w:rsidRPr="00053C86">
        <w:rPr>
          <w:rStyle w:val="StyleUnderline"/>
        </w:rPr>
        <w:t xml:space="preserve"> — and the switch illustrates </w:t>
      </w:r>
      <w:r w:rsidRPr="00F931BB">
        <w:rPr>
          <w:rStyle w:val="StyleUnderline"/>
          <w:highlight w:val="green"/>
        </w:rPr>
        <w:t>the delicate</w:t>
      </w:r>
      <w:r w:rsidRPr="00053C86">
        <w:rPr>
          <w:rStyle w:val="StyleUnderline"/>
        </w:rPr>
        <w:t xml:space="preserve"> </w:t>
      </w:r>
      <w:r w:rsidRPr="00F931BB">
        <w:rPr>
          <w:rStyle w:val="StyleUnderline"/>
          <w:highlight w:val="green"/>
        </w:rPr>
        <w:t>position Donnelly</w:t>
      </w:r>
      <w:r w:rsidRPr="00053C86">
        <w:rPr>
          <w:rStyle w:val="StyleUnderline"/>
        </w:rPr>
        <w:t xml:space="preserve"> and his Republican opponent Mike Braun </w:t>
      </w:r>
      <w:r w:rsidRPr="00F931BB">
        <w:rPr>
          <w:rStyle w:val="StyleUnderline"/>
          <w:highlight w:val="green"/>
        </w:rPr>
        <w:t>are in</w:t>
      </w:r>
      <w:r w:rsidRPr="00053C86">
        <w:rPr>
          <w:rStyle w:val="StyleUnderline"/>
        </w:rPr>
        <w:t xml:space="preserve"> as they head toward the fall election.</w:t>
      </w:r>
      <w:r>
        <w:rPr>
          <w:rStyle w:val="StyleUnderline"/>
        </w:rPr>
        <w:t xml:space="preserve"> </w:t>
      </w:r>
      <w:r w:rsidRPr="00CC06D9">
        <w:rPr>
          <w:rStyle w:val="StyleUnderline"/>
        </w:rPr>
        <w:t xml:space="preserve">Many of those counties contain split-ticket voters, who have been disillusioned by the shifting economy. And </w:t>
      </w:r>
      <w:r w:rsidRPr="00F931BB">
        <w:rPr>
          <w:rStyle w:val="StyleUnderline"/>
          <w:highlight w:val="green"/>
        </w:rPr>
        <w:t>several potential issues — including tax cuts, trade, the Supreme Court and Trump himself</w:t>
      </w:r>
      <w:r w:rsidRPr="00CC06D9">
        <w:rPr>
          <w:rStyle w:val="StyleUnderline"/>
        </w:rPr>
        <w:t xml:space="preserve"> — </w:t>
      </w:r>
      <w:r w:rsidRPr="00F931BB">
        <w:rPr>
          <w:rStyle w:val="StyleUnderline"/>
          <w:highlight w:val="green"/>
        </w:rPr>
        <w:t>could turn them in either direction</w:t>
      </w:r>
      <w:r w:rsidRPr="00CC06D9">
        <w:rPr>
          <w:rStyle w:val="StyleUnderline"/>
        </w:rPr>
        <w:t>.</w:t>
      </w:r>
      <w:r>
        <w:rPr>
          <w:rStyle w:val="StyleUnderline"/>
        </w:rPr>
        <w:t xml:space="preserve"> </w:t>
      </w:r>
      <w:r w:rsidRPr="00CC06D9">
        <w:rPr>
          <w:sz w:val="12"/>
        </w:rPr>
        <w:t xml:space="preserve">Already, Madison County has found itself in the epicenter of the Senate race in the last year. Donnelly announced his candidacy in the county and Vice President Mike Pence held a tax rally there calling on Donnelly to vote for Trump’s tax plan. He didn’t — a move that turned off some conservative voters. For Donnelly, the swing counties represent particular challenges. Throughout his nearly six years in the Senate, </w:t>
      </w:r>
      <w:r w:rsidRPr="00F931BB">
        <w:rPr>
          <w:rStyle w:val="Emphasis"/>
          <w:highlight w:val="green"/>
        </w:rPr>
        <w:t>Donnelly has walked a tightrope</w:t>
      </w:r>
      <w:r w:rsidRPr="00CC06D9">
        <w:rPr>
          <w:rStyle w:val="Emphasis"/>
        </w:rPr>
        <w:t xml:space="preserve">, trying </w:t>
      </w:r>
      <w:r w:rsidRPr="00F931BB">
        <w:rPr>
          <w:rStyle w:val="Emphasis"/>
          <w:highlight w:val="green"/>
        </w:rPr>
        <w:t>to</w:t>
      </w:r>
      <w:r w:rsidRPr="00CC06D9">
        <w:rPr>
          <w:rStyle w:val="Emphasis"/>
        </w:rPr>
        <w:t xml:space="preserve"> steer </w:t>
      </w:r>
      <w:r w:rsidRPr="00F931BB">
        <w:rPr>
          <w:rStyle w:val="Emphasis"/>
          <w:highlight w:val="green"/>
        </w:rPr>
        <w:t>clear of controversial, partisan issues,</w:t>
      </w:r>
      <w:r w:rsidRPr="00CC06D9">
        <w:rPr>
          <w:sz w:val="12"/>
        </w:rPr>
        <w:t xml:space="preserve"> </w:t>
      </w:r>
      <w:r w:rsidRPr="00CC06D9">
        <w:rPr>
          <w:rStyle w:val="StyleUnderline"/>
        </w:rPr>
        <w:t>while also trying to show that he’s representing Indiana values in Washington.</w:t>
      </w:r>
      <w:r>
        <w:rPr>
          <w:rStyle w:val="StyleUnderline"/>
        </w:rPr>
        <w:t xml:space="preserve"> </w:t>
      </w:r>
      <w:r w:rsidRPr="00CC06D9">
        <w:rPr>
          <w:sz w:val="12"/>
        </w:rPr>
        <w:t xml:space="preserve">An underdog, Donnelly was able to clinch a surprise victory in 2012 after his opponent Republican Richard Mourdock suggested that pregnancies caused by rape were an act of God. Some pro-manufacturing areas may have also been turned off by Mourdock's fight against President Barack Obama's automobile bailout. "A fair number of Republicans made sure no one was watching and voted for a Democratic candidate," said Andy Downs, director of the Fort Wayne-based Mike Downs Center for Indiana Politics. Downs said that likely pulled over the typically Republican counties, such as Vanderburgh, whose residents voted for former governor Mike Pence and presidential nominee Mitt Romney, both Republicans, the same year they helped push Donnelly to victory. Now Donnelly faces another tough battle in November; political pundits have labeled him one of the most vulnerable Democrats in the Senate. </w:t>
      </w:r>
      <w:r w:rsidRPr="00CC06D9">
        <w:rPr>
          <w:rStyle w:val="StyleUnderline"/>
        </w:rPr>
        <w:t xml:space="preserve">During his 2018 campaign, Donnelly has emphasized his support for veterans and working Hoosiers. </w:t>
      </w:r>
      <w:r w:rsidRPr="00F931BB">
        <w:rPr>
          <w:rStyle w:val="StyleUnderline"/>
          <w:highlight w:val="green"/>
        </w:rPr>
        <w:t>He’s</w:t>
      </w:r>
      <w:r w:rsidRPr="00CC06D9">
        <w:rPr>
          <w:rStyle w:val="StyleUnderline"/>
        </w:rPr>
        <w:t xml:space="preserve"> also </w:t>
      </w:r>
      <w:r w:rsidRPr="00F931BB">
        <w:rPr>
          <w:rStyle w:val="StyleUnderline"/>
          <w:highlight w:val="green"/>
        </w:rPr>
        <w:t>touted</w:t>
      </w:r>
      <w:r w:rsidRPr="00CC06D9">
        <w:rPr>
          <w:rStyle w:val="StyleUnderline"/>
        </w:rPr>
        <w:t xml:space="preserve"> his </w:t>
      </w:r>
      <w:r w:rsidRPr="00F931BB">
        <w:rPr>
          <w:rStyle w:val="StyleUnderline"/>
          <w:highlight w:val="green"/>
        </w:rPr>
        <w:t>success on</w:t>
      </w:r>
      <w:r w:rsidRPr="00CC06D9">
        <w:rPr>
          <w:rStyle w:val="StyleUnderline"/>
        </w:rPr>
        <w:t xml:space="preserve"> </w:t>
      </w:r>
      <w:r w:rsidRPr="00F931BB">
        <w:rPr>
          <w:rStyle w:val="StyleUnderline"/>
          <w:highlight w:val="green"/>
        </w:rPr>
        <w:t>bipartisan legislation praised by Trump</w:t>
      </w:r>
      <w:r w:rsidRPr="00CC06D9">
        <w:rPr>
          <w:rStyle w:val="StyleUnderline"/>
        </w:rPr>
        <w:t>, such as the Right to Try legislation, which allows terminally ill people to receive experimental treatments.</w:t>
      </w:r>
    </w:p>
    <w:p w:rsidR="004A76F2" w:rsidRDefault="004A76F2" w:rsidP="00D26D2F">
      <w:pPr>
        <w:pStyle w:val="Heading3"/>
      </w:pPr>
      <w:r>
        <w:t>Dem Senate---A2: Missouri</w:t>
      </w:r>
    </w:p>
    <w:p w:rsidR="004A76F2" w:rsidRDefault="004A76F2" w:rsidP="004A76F2">
      <w:pPr>
        <w:pStyle w:val="Heading4"/>
      </w:pPr>
      <w:r>
        <w:t xml:space="preserve">Dems take Missouri- McCaskill win trends prove  </w:t>
      </w:r>
    </w:p>
    <w:p w:rsidR="004A76F2" w:rsidRDefault="004A76F2" w:rsidP="004A76F2">
      <w:r w:rsidRPr="007E1C9C">
        <w:rPr>
          <w:rStyle w:val="Style13ptBold"/>
        </w:rPr>
        <w:t>Bacon 5/15</w:t>
      </w:r>
      <w:r>
        <w:t xml:space="preserve"> — Perry Bacon Jr., senior writer for 538, 18 ("Missouri’s Claire McCaskill Has Been Savvy And Lucky — Can She Do It Again?", FiveThirtyEight, 5-15-2018, Available Online from https://fivethirtyeight.com/features/missouris-claire-mccaskill-has-been-savvy-and-lucky-can-she-do-it-again/, Accessed on 7-19-2018) </w:t>
      </w:r>
    </w:p>
    <w:p w:rsidR="004A76F2" w:rsidRDefault="004A76F2" w:rsidP="004A76F2"/>
    <w:p w:rsidR="004A76F2" w:rsidRPr="001F2B82" w:rsidRDefault="004A76F2" w:rsidP="004A76F2">
      <w:pPr>
        <w:rPr>
          <w:u w:val="single"/>
        </w:rPr>
      </w:pPr>
      <w:r w:rsidRPr="00F931BB">
        <w:rPr>
          <w:highlight w:val="green"/>
          <w:u w:val="single"/>
        </w:rPr>
        <w:t>Sen</w:t>
      </w:r>
      <w:r w:rsidRPr="003D797B">
        <w:rPr>
          <w:u w:val="single"/>
        </w:rPr>
        <w:t xml:space="preserve">. Claire </w:t>
      </w:r>
      <w:r w:rsidRPr="00F931BB">
        <w:rPr>
          <w:highlight w:val="green"/>
          <w:u w:val="single"/>
        </w:rPr>
        <w:t>McCaskill of Missouri</w:t>
      </w:r>
      <w:r w:rsidRPr="003D797B">
        <w:rPr>
          <w:u w:val="single"/>
        </w:rPr>
        <w:t xml:space="preserve"> has </w:t>
      </w:r>
      <w:r w:rsidRPr="00F931BB">
        <w:rPr>
          <w:highlight w:val="green"/>
          <w:u w:val="single"/>
        </w:rPr>
        <w:t>survived</w:t>
      </w:r>
      <w:r w:rsidRPr="003D797B">
        <w:rPr>
          <w:u w:val="single"/>
        </w:rPr>
        <w:t xml:space="preserve"> the </w:t>
      </w:r>
      <w:r w:rsidRPr="00F931BB">
        <w:rPr>
          <w:highlight w:val="green"/>
          <w:u w:val="single"/>
        </w:rPr>
        <w:t>growing Republicanism</w:t>
      </w:r>
      <w:r w:rsidRPr="003D797B">
        <w:rPr>
          <w:u w:val="single"/>
        </w:rPr>
        <w:t xml:space="preserve"> of her state by being good at politics. But she’s also been a bit lucky. And that combination may save her again this November.</w:t>
      </w:r>
      <w:r>
        <w:rPr>
          <w:u w:val="single"/>
        </w:rPr>
        <w:t xml:space="preserve"> </w:t>
      </w:r>
      <w:r w:rsidRPr="003D797B">
        <w:rPr>
          <w:u w:val="single"/>
        </w:rPr>
        <w:t xml:space="preserve">McCaskill is not just politically endangered because she, along with nine other Senate Democrats, is running in a red state. President Trump won Missouri by 19 percentage points. </w:t>
      </w:r>
      <w:r w:rsidRPr="00F931BB">
        <w:rPr>
          <w:highlight w:val="green"/>
          <w:u w:val="single"/>
        </w:rPr>
        <w:t>But lucky for McCaskill, 2018 is not 2016. Trump is unpopular nationally — and his numbers have dipped in Missouri too.</w:t>
      </w:r>
      <w:r w:rsidRPr="003D797B">
        <w:rPr>
          <w:u w:val="single"/>
        </w:rPr>
        <w:t xml:space="preserve"> According to Morning Consult, which regularly assesses the president’s standing in each state, Trump had a net favorability rating of +19 in Missouri in January 2017</w:t>
      </w:r>
      <w:r w:rsidRPr="00D3428B">
        <w:rPr>
          <w:sz w:val="16"/>
        </w:rPr>
        <w:t xml:space="preserve">.1 But in Morning Consult’s most recent state-by-state results, from April, Trump’s net rating was down to +4.2 And a poll conducted by Emerson College in Missouri late last month found Trump at only +2.3 </w:t>
      </w:r>
      <w:r w:rsidRPr="003D797B">
        <w:rPr>
          <w:u w:val="single"/>
        </w:rPr>
        <w:t xml:space="preserve">That same Emerson poll showed </w:t>
      </w:r>
      <w:r w:rsidRPr="00F931BB">
        <w:rPr>
          <w:highlight w:val="green"/>
          <w:u w:val="single"/>
        </w:rPr>
        <w:t>McCaskill tied at 45 percent with Missouri Attorney General Josh Hawley, who is the favorite to win</w:t>
      </w:r>
      <w:r w:rsidRPr="003D797B">
        <w:rPr>
          <w:u w:val="single"/>
        </w:rPr>
        <w:t xml:space="preserve"> the Aug. 7 GOP Senate primary in the state. Two other polls from April showed McCaskill with tiny leads (1 and 4 percentage points) over Hawley. So McCaskill is competitive, despite the conservatism of the state. But she is far from a shoo-in. This is likely to be a close race, with both parties spending heavily.</w:t>
      </w:r>
      <w:r>
        <w:rPr>
          <w:u w:val="single"/>
        </w:rPr>
        <w:t xml:space="preserve"> </w:t>
      </w:r>
      <w:r w:rsidRPr="00D3428B">
        <w:rPr>
          <w:sz w:val="16"/>
        </w:rPr>
        <w:t xml:space="preserve">McCaskill has put herself in position to be competitive, despite the conservatism of Missouri. She has voted with Trump’s position on about 46 percent of legislation4 in the Senate, according to FiveThirtyEight’s Trump score tracker, enabling the senator to position herself as not adamantly opposing everything the president does like some of her more liberal colleagues. At the same time, she voted against the major initiatives that Trump and congressional Republicans pushed last year, the health policy proposals that would have gotten rid of parts of the Affordable Care Act and the tax overhaul. Those votes may not help McCaskill with Trump voters in Missouri, but backing those bills could have hurt her with Democrats, who the veteran senator also needs if she wants to win re-election. </w:t>
      </w:r>
      <w:r w:rsidRPr="003D797B">
        <w:rPr>
          <w:u w:val="single"/>
        </w:rPr>
        <w:t xml:space="preserve">And if you’ve followed McCaskill’s career, </w:t>
      </w:r>
      <w:r w:rsidRPr="00F931BB">
        <w:rPr>
          <w:highlight w:val="green"/>
          <w:u w:val="single"/>
        </w:rPr>
        <w:t>it’s not surprising that she is well-positioned in 2018 — she seems to be good at getting elected</w:t>
      </w:r>
      <w:r w:rsidRPr="003D797B">
        <w:rPr>
          <w:u w:val="single"/>
        </w:rPr>
        <w:t>, staying in office and anticipating where politics is going. In 1992, she was the first woman elected to be the county prosecutor in Jackson County, which includes Kansas City. She was later elected state auditor and just barely lost her 2004 gubernatorial bid. In 2006, she was the first woman ever elected to the U.S. Senate from Missouri, defeating a GOP incumbent. Early in 2008, she endorsed Barack Obama over Hillary Clinton in the Democratic primary, a move that was bold and controversial, since she was the first female senator to embrace Obama over Clinton.</w:t>
      </w:r>
      <w:r>
        <w:rPr>
          <w:u w:val="single"/>
        </w:rPr>
        <w:t xml:space="preserve"> </w:t>
      </w:r>
      <w:r w:rsidRPr="00D3428B">
        <w:rPr>
          <w:sz w:val="16"/>
        </w:rPr>
        <w:t xml:space="preserve">In 2012, McCaskill was in trouble, running for reelection in a year when Obama was on the ballot but unpopular in Missouri. So McCaskill and her campaign ran ads ahead of the GOP primary in Missouri, trying to boost the most conservative candidate in that race, then-GOP Rep. Todd Akin. (One of the ads suggested Akin was “too conservative.” The end of the ad concluded with the senator saying, “I’m Claire McCaskill, and I approve this message.” The goal was to get conservative primary voters to back Akin as a way to annoy Democrats.) McCaskill felt Akin would be the weakest of the GOP candidates in the general election. It’s not clear how much that ad boosted Akin in the primary, but he won that race and McCaskill easily defeated him in the general election. </w:t>
      </w:r>
      <w:r w:rsidRPr="003D797B">
        <w:rPr>
          <w:u w:val="single"/>
        </w:rPr>
        <w:t>So that’s McCaskill being good. Here’s the lucky part.</w:t>
      </w:r>
      <w:r>
        <w:rPr>
          <w:u w:val="single"/>
        </w:rPr>
        <w:t xml:space="preserve"> </w:t>
      </w:r>
      <w:r w:rsidRPr="00D3428B">
        <w:rPr>
          <w:sz w:val="16"/>
        </w:rPr>
        <w:t xml:space="preserve">First, 2006 was a great year for Democratic congressional candidates across the country because of the unpopularity of George W. Bush, the Iraq War and some of the scandals of the Republican-controlled Congress. McCaskill wasn’t on the ballot in 2010 or 2014, years when Republicans were dominant in congressional elections. In 2012, McCaskill may have known Akin was very conservative, but even she could not have predicted his infamous remark, explaining his opposition to exceptions for rape victims in bills that limit abortions, in which Akin said women did not get pregnant from “legitimate rape.” (This comment caused national Republican Party figures to withdraw support for Akin.) </w:t>
      </w:r>
      <w:r w:rsidRPr="00F931BB">
        <w:rPr>
          <w:highlight w:val="green"/>
          <w:u w:val="single"/>
        </w:rPr>
        <w:t xml:space="preserve">McCaskill has found good fortune again in 2018. </w:t>
      </w:r>
      <w:r w:rsidRPr="00702F53">
        <w:rPr>
          <w:u w:val="single"/>
        </w:rPr>
        <w:t xml:space="preserve">Not only is </w:t>
      </w:r>
      <w:r w:rsidRPr="00F931BB">
        <w:rPr>
          <w:highlight w:val="green"/>
          <w:u w:val="single"/>
        </w:rPr>
        <w:t xml:space="preserve">Trump sagging in the polls, </w:t>
      </w:r>
      <w:r w:rsidRPr="00702F53">
        <w:rPr>
          <w:u w:val="single"/>
        </w:rPr>
        <w:t xml:space="preserve">but Missouri Gov. Eric </w:t>
      </w:r>
      <w:r w:rsidRPr="00F931BB">
        <w:rPr>
          <w:highlight w:val="green"/>
          <w:u w:val="single"/>
        </w:rPr>
        <w:t>Greitens has been indicted on charges of invasion of privacy and computer tampering</w:t>
      </w:r>
      <w:r w:rsidRPr="003D797B">
        <w:rPr>
          <w:u w:val="single"/>
        </w:rPr>
        <w:t>. Greitens is not on the ballot in 2018, and Hawley has called for the governor to resign, giving him some distance from Greitens. But the controversy has split the state’s GOP between those who support the governor and those who don’t.</w:t>
      </w:r>
      <w:r>
        <w:rPr>
          <w:u w:val="single"/>
        </w:rPr>
        <w:t xml:space="preserve"> </w:t>
      </w:r>
      <w:r w:rsidRPr="00D3428B">
        <w:rPr>
          <w:sz w:val="16"/>
        </w:rPr>
        <w:t xml:space="preserve">Don’t get me wrong: Hawley has a great chance of winning. But if McCaskill pulls off another victory, it would be quite a feat. </w:t>
      </w:r>
      <w:r w:rsidRPr="00F931BB">
        <w:rPr>
          <w:highlight w:val="green"/>
          <w:u w:val="single"/>
        </w:rPr>
        <w:t>She would have won three straight Senate elections in Missouri, while the state went from one where Democrats lost at the presidential level by 7 percentage points</w:t>
      </w:r>
      <w:r w:rsidRPr="003D797B">
        <w:rPr>
          <w:u w:val="single"/>
        </w:rPr>
        <w:t xml:space="preserve"> (2004) </w:t>
      </w:r>
      <w:r w:rsidRPr="00F931BB">
        <w:rPr>
          <w:highlight w:val="green"/>
          <w:u w:val="single"/>
        </w:rPr>
        <w:t>to almost 20 points</w:t>
      </w:r>
      <w:r w:rsidRPr="003D797B">
        <w:rPr>
          <w:u w:val="single"/>
        </w:rPr>
        <w:t xml:space="preserve"> (2016).</w:t>
      </w:r>
    </w:p>
    <w:p w:rsidR="004A76F2" w:rsidRDefault="004A76F2" w:rsidP="004A76F2">
      <w:pPr>
        <w:pStyle w:val="Heading4"/>
      </w:pPr>
      <w:r>
        <w:t>GOP unfamiliarity means Dems favorability- polls</w:t>
      </w:r>
    </w:p>
    <w:p w:rsidR="004A76F2" w:rsidRDefault="004A76F2" w:rsidP="004A76F2">
      <w:r w:rsidRPr="006B2CF8">
        <w:rPr>
          <w:rStyle w:val="Style13ptBold"/>
        </w:rPr>
        <w:t xml:space="preserve">Raasch </w:t>
      </w:r>
      <w:r>
        <w:rPr>
          <w:rStyle w:val="Style13ptBold"/>
        </w:rPr>
        <w:t>4/11</w:t>
      </w:r>
      <w:r>
        <w:t xml:space="preserve"> — Chuck Raasch, reporter for the St. Louis Post-Dispatch, 18 ("Hawley, McCaskill in tight poll match, but Hawley relatively unknown to many Missourians", stltoday, 4-11-2018, Available Online from https://www.stltoday.com/news/local/govt-and-politics/hawley-mccaskill-in-tight-poll-match-but-hawley-relatively-unknown/article_3248fa57-69c0-58f8-9cc1-194362766e0b.html, Accessed on 7-19-2018)</w:t>
      </w:r>
    </w:p>
    <w:p w:rsidR="001F2B82" w:rsidRDefault="001F2B82" w:rsidP="004A76F2"/>
    <w:p w:rsidR="004A76F2" w:rsidRPr="006B2CF8" w:rsidRDefault="004A76F2" w:rsidP="004A76F2">
      <w:pPr>
        <w:jc w:val="both"/>
        <w:rPr>
          <w:u w:val="single"/>
        </w:rPr>
      </w:pPr>
      <w:r w:rsidRPr="006B2CF8">
        <w:rPr>
          <w:u w:val="single"/>
        </w:rPr>
        <w:t xml:space="preserve">Attorney General Josh </w:t>
      </w:r>
      <w:r w:rsidRPr="00F931BB">
        <w:rPr>
          <w:highlight w:val="green"/>
          <w:u w:val="single"/>
        </w:rPr>
        <w:t>Hawley and</w:t>
      </w:r>
      <w:r w:rsidRPr="006B2CF8">
        <w:rPr>
          <w:u w:val="single"/>
        </w:rPr>
        <w:t xml:space="preserve"> Sen. Claire </w:t>
      </w:r>
      <w:r w:rsidRPr="00F931BB">
        <w:rPr>
          <w:highlight w:val="green"/>
          <w:u w:val="single"/>
        </w:rPr>
        <w:t>McCaskill are in a statistical tie</w:t>
      </w:r>
      <w:r w:rsidRPr="006B2CF8">
        <w:rPr>
          <w:u w:val="single"/>
        </w:rPr>
        <w:t xml:space="preserve"> in Missouri’s pivotal 2018 Senate race, </w:t>
      </w:r>
      <w:r w:rsidRPr="00F931BB">
        <w:rPr>
          <w:highlight w:val="green"/>
          <w:u w:val="single"/>
        </w:rPr>
        <w:t>but Hawley is unfamiliar to more than a sixth of the state’s citizens</w:t>
      </w:r>
      <w:r w:rsidRPr="006B2CF8">
        <w:rPr>
          <w:u w:val="single"/>
        </w:rPr>
        <w:t>, a new Mason-Dixon Poll says.</w:t>
      </w:r>
      <w:r>
        <w:rPr>
          <w:u w:val="single"/>
        </w:rPr>
        <w:t xml:space="preserve"> </w:t>
      </w:r>
      <w:r w:rsidRPr="006B2CF8">
        <w:rPr>
          <w:u w:val="single"/>
        </w:rPr>
        <w:t xml:space="preserve">The April 4-6 survey shows Hawley with wide margins in rural Missouri, with </w:t>
      </w:r>
      <w:r w:rsidRPr="00F931BB">
        <w:rPr>
          <w:highlight w:val="green"/>
          <w:u w:val="single"/>
        </w:rPr>
        <w:t>McCaskill</w:t>
      </w:r>
      <w:r w:rsidRPr="006B2CF8">
        <w:rPr>
          <w:u w:val="single"/>
        </w:rPr>
        <w:t xml:space="preserve">, D-Mo., </w:t>
      </w:r>
      <w:r w:rsidRPr="00F931BB">
        <w:rPr>
          <w:highlight w:val="green"/>
          <w:u w:val="single"/>
        </w:rPr>
        <w:t>holding smaller, but still substantial, advantages</w:t>
      </w:r>
      <w:r w:rsidRPr="006B2CF8">
        <w:rPr>
          <w:u w:val="single"/>
        </w:rPr>
        <w:t xml:space="preserve"> in St. Louis and Kansas City.</w:t>
      </w:r>
      <w:r>
        <w:rPr>
          <w:u w:val="single"/>
        </w:rPr>
        <w:t xml:space="preserve"> </w:t>
      </w:r>
      <w:r w:rsidRPr="00F931BB">
        <w:rPr>
          <w:sz w:val="16"/>
        </w:rPr>
        <w:t xml:space="preserve">Hawley faces a multi-candidate field in Missouri’s August Republican primary that includes Austin Petersen, Tony Monetti and Courtland Sykes. </w:t>
      </w:r>
      <w:r w:rsidRPr="00F931BB">
        <w:rPr>
          <w:highlight w:val="green"/>
          <w:u w:val="single"/>
        </w:rPr>
        <w:t>The poll has McCaskill at 45 percent, Hawley 44</w:t>
      </w:r>
      <w:r w:rsidRPr="006B2CF8">
        <w:rPr>
          <w:u w:val="single"/>
        </w:rPr>
        <w:t xml:space="preserve">, with </w:t>
      </w:r>
      <w:r w:rsidRPr="00F931BB">
        <w:rPr>
          <w:highlight w:val="green"/>
          <w:u w:val="single"/>
        </w:rPr>
        <w:t>11 percent undecided</w:t>
      </w:r>
      <w:r w:rsidRPr="006B2CF8">
        <w:rPr>
          <w:u w:val="single"/>
        </w:rPr>
        <w:t>. The firm interviewed 625 registered voters, and had a margin of error of plus or minus 4 percentage points.</w:t>
      </w:r>
      <w:r>
        <w:rPr>
          <w:u w:val="single"/>
        </w:rPr>
        <w:t xml:space="preserve"> </w:t>
      </w:r>
      <w:r w:rsidRPr="00F931BB">
        <w:rPr>
          <w:sz w:val="16"/>
        </w:rPr>
        <w:t xml:space="preserve">The matchup mirrors many of the national splits between Republicans and Democrats and how Donald Trump won the presidency in 2016. “Hawley is strong in rural Missouri, as well as with men, whites, those over the age of 50 and Republicans,” Mason-Dixon pollsters said, in an accompanying analysis. “On the flip side, McCaskill leads in the two major metropolitan areas, along with women, blacks, those under the age of 50 and Democrats. Independent voters are equally divided between the two candidates.” </w:t>
      </w:r>
      <w:r w:rsidRPr="006B2CF8">
        <w:rPr>
          <w:u w:val="single"/>
        </w:rPr>
        <w:t xml:space="preserve">The </w:t>
      </w:r>
      <w:r w:rsidRPr="00F931BB">
        <w:rPr>
          <w:highlight w:val="green"/>
          <w:u w:val="single"/>
        </w:rPr>
        <w:t>poll found that McCaskill has roughly the same rating as Trump, who won Missouri by almost 19 percentage points.</w:t>
      </w:r>
      <w:r w:rsidRPr="006B2CF8">
        <w:rPr>
          <w:u w:val="single"/>
        </w:rPr>
        <w:t xml:space="preserve"> McCaskill was 41-39 favorable vs. unfavorable, Trump 44-38. On job performance, 47 percent of Missourians approved of Trump, 44 percent disapproved.</w:t>
      </w:r>
      <w:r>
        <w:rPr>
          <w:u w:val="single"/>
        </w:rPr>
        <w:t xml:space="preserve"> </w:t>
      </w:r>
      <w:r w:rsidRPr="00F931BB">
        <w:rPr>
          <w:sz w:val="16"/>
        </w:rPr>
        <w:t xml:space="preserve">One in five Missourians said they were “neutral” on McCaskill. </w:t>
      </w:r>
      <w:r w:rsidRPr="006B2CF8">
        <w:rPr>
          <w:u w:val="single"/>
        </w:rPr>
        <w:t>“This is typically not a good position for an incumbent whose support base is five-points below 50 percent,” the pollsters said of McCaskill.</w:t>
      </w:r>
      <w:r>
        <w:rPr>
          <w:u w:val="single"/>
        </w:rPr>
        <w:t xml:space="preserve"> </w:t>
      </w:r>
      <w:r w:rsidRPr="00F931BB">
        <w:rPr>
          <w:sz w:val="16"/>
        </w:rPr>
        <w:t xml:space="preserve">The poll shows how crucial the definition of Hawley will be, if he wins his party’s primary, portending a fierce battle between McCaskill and Hawley on who will do that defining. McCaskill has built a sizeable fund-raising advantage so far. </w:t>
      </w:r>
      <w:r w:rsidRPr="006B2CF8">
        <w:rPr>
          <w:u w:val="single"/>
        </w:rPr>
        <w:t xml:space="preserve">While </w:t>
      </w:r>
      <w:r w:rsidRPr="00F931BB">
        <w:rPr>
          <w:highlight w:val="green"/>
          <w:u w:val="single"/>
        </w:rPr>
        <w:t>McCaskill is almost universally known to Missourians, 17 percent said they were not familiar with Hawley.</w:t>
      </w:r>
      <w:r>
        <w:rPr>
          <w:u w:val="single"/>
        </w:rPr>
        <w:t xml:space="preserve"> </w:t>
      </w:r>
      <w:r w:rsidRPr="006B2CF8">
        <w:rPr>
          <w:u w:val="single"/>
        </w:rPr>
        <w:t>His 33-23 favorable-vs.-unfavorable ratio is better than McCaskill’s at the moment, according to the poll, meaning that a key to a potential matchup between the two politicians will be how that 17 percent views him by the Nov. 6 election.</w:t>
      </w:r>
      <w:r>
        <w:rPr>
          <w:u w:val="single"/>
        </w:rPr>
        <w:t xml:space="preserve"> </w:t>
      </w:r>
      <w:r w:rsidRPr="00F931BB">
        <w:rPr>
          <w:sz w:val="16"/>
        </w:rPr>
        <w:t xml:space="preserve">The poll said that while Trump’s favorable ratings in Missouri are better than they are in the country as a whole, “there clearly has been an erosion of his support in the state since his resounding win there. “He may not be drag, but he may not provide as big a boost for Hawley as expected a year ago,” the pollsters went on. </w:t>
      </w:r>
      <w:r w:rsidRPr="006B2CF8">
        <w:rPr>
          <w:u w:val="single"/>
        </w:rPr>
        <w:t xml:space="preserve">“And if the Democratic ‘enthusiasm gap’ that has been demonstrated in recent special elections across the country can sustain itself and drive up party turnout, Trump may be a net zero factor. </w:t>
      </w:r>
      <w:r w:rsidRPr="00F931BB">
        <w:rPr>
          <w:highlight w:val="green"/>
          <w:u w:val="single"/>
        </w:rPr>
        <w:t>The playing field would be level as it was in many of the close Missouri Senate races over the past 20 years.</w:t>
      </w:r>
    </w:p>
    <w:p w:rsidR="008D30F1" w:rsidRDefault="008D30F1" w:rsidP="00D26D2F">
      <w:pPr>
        <w:pStyle w:val="Heading3"/>
      </w:pPr>
      <w:r>
        <w:t>Dem Senate---A2: Nevada</w:t>
      </w:r>
    </w:p>
    <w:p w:rsidR="008D30F1" w:rsidRPr="009E37CA" w:rsidRDefault="008D30F1" w:rsidP="008D30F1">
      <w:pPr>
        <w:pStyle w:val="Heading4"/>
      </w:pPr>
      <w:r w:rsidRPr="009E37CA">
        <w:t>Nevada flips blue because of Heller’s ties to an unpopular Trump.</w:t>
      </w:r>
    </w:p>
    <w:p w:rsidR="008D30F1" w:rsidRDefault="008D30F1" w:rsidP="008D30F1">
      <w:r w:rsidRPr="00AF79B3">
        <w:rPr>
          <w:rStyle w:val="Style13ptBold"/>
        </w:rPr>
        <w:t>Golshan 18</w:t>
      </w:r>
      <w:r>
        <w:t xml:space="preserve"> – Tara Golshan, </w:t>
      </w:r>
      <w:r w:rsidRPr="00B2237D">
        <w:t>covers Congress, elections</w:t>
      </w:r>
      <w:r>
        <w:t>, 2018 (“</w:t>
      </w:r>
      <w:r w:rsidRPr="00B2237D">
        <w:t>A new poll shows vulnerable Nevada Republican Sen. Dean Heller is in trouble</w:t>
      </w:r>
      <w:r>
        <w:t>”, Vox, April 25</w:t>
      </w:r>
      <w:r w:rsidRPr="00B2237D">
        <w:rPr>
          <w:vertAlign w:val="superscript"/>
        </w:rPr>
        <w:t>th</w:t>
      </w:r>
      <w:r>
        <w:t xml:space="preserve">, </w:t>
      </w:r>
      <w:hyperlink r:id="rId12" w:history="1">
        <w:r w:rsidRPr="002947C7">
          <w:rPr>
            <w:rStyle w:val="Hyperlink"/>
          </w:rPr>
          <w:t>https://www.vox.com/policy-and-politics/2018/4/25/17279656/poll-nevada-republican-dean-heller-trump</w:t>
        </w:r>
      </w:hyperlink>
      <w:r>
        <w:t>, Accessed 7-19-2018 // jk)</w:t>
      </w:r>
    </w:p>
    <w:p w:rsidR="008D30F1" w:rsidRDefault="008D30F1" w:rsidP="008D30F1"/>
    <w:p w:rsidR="008D30F1" w:rsidRPr="009B5FD7" w:rsidRDefault="008D30F1" w:rsidP="008D30F1">
      <w:pPr>
        <w:rPr>
          <w:sz w:val="14"/>
        </w:rPr>
      </w:pPr>
      <w:r w:rsidRPr="00B2237D">
        <w:rPr>
          <w:sz w:val="14"/>
        </w:rPr>
        <w:t xml:space="preserve">President Donald </w:t>
      </w:r>
      <w:r w:rsidRPr="00B2237D">
        <w:rPr>
          <w:rStyle w:val="StyleUnderline"/>
          <w:highlight w:val="green"/>
        </w:rPr>
        <w:t>Trump isn’t popular in</w:t>
      </w:r>
      <w:r w:rsidRPr="00B2237D">
        <w:rPr>
          <w:sz w:val="14"/>
        </w:rPr>
        <w:t xml:space="preserve"> the state of </w:t>
      </w:r>
      <w:r w:rsidRPr="00B2237D">
        <w:rPr>
          <w:rStyle w:val="StyleUnderline"/>
          <w:highlight w:val="green"/>
        </w:rPr>
        <w:t>Nevada</w:t>
      </w:r>
      <w:r w:rsidRPr="00B2237D">
        <w:rPr>
          <w:sz w:val="14"/>
        </w:rPr>
        <w:t xml:space="preserve"> — </w:t>
      </w:r>
      <w:r w:rsidRPr="00B2237D">
        <w:rPr>
          <w:rStyle w:val="StyleUnderline"/>
          <w:highlight w:val="green"/>
        </w:rPr>
        <w:t>and</w:t>
      </w:r>
      <w:r w:rsidRPr="00B2237D">
        <w:rPr>
          <w:sz w:val="14"/>
        </w:rPr>
        <w:t xml:space="preserve"> it looks like </w:t>
      </w:r>
      <w:r w:rsidRPr="00B2237D">
        <w:rPr>
          <w:rStyle w:val="Emphasis"/>
          <w:highlight w:val="green"/>
        </w:rPr>
        <w:t>it’s going to be a problem</w:t>
      </w:r>
      <w:r w:rsidRPr="00B2237D">
        <w:rPr>
          <w:rStyle w:val="StyleUnderline"/>
          <w:highlight w:val="green"/>
        </w:rPr>
        <w:t xml:space="preserve"> for Sen</w:t>
      </w:r>
      <w:r w:rsidRPr="00B2237D">
        <w:rPr>
          <w:sz w:val="14"/>
        </w:rPr>
        <w:t xml:space="preserve">. Dean </w:t>
      </w:r>
      <w:r w:rsidRPr="00B2237D">
        <w:rPr>
          <w:rStyle w:val="StyleUnderline"/>
          <w:highlight w:val="green"/>
        </w:rPr>
        <w:t xml:space="preserve">Heller, the </w:t>
      </w:r>
      <w:r w:rsidRPr="00B2237D">
        <w:rPr>
          <w:rStyle w:val="Emphasis"/>
          <w:highlight w:val="green"/>
        </w:rPr>
        <w:t>most vulnerable Republican</w:t>
      </w:r>
      <w:r w:rsidRPr="00B2237D">
        <w:rPr>
          <w:rStyle w:val="StyleUnderline"/>
        </w:rPr>
        <w:t xml:space="preserve"> </w:t>
      </w:r>
      <w:r w:rsidRPr="00B2237D">
        <w:rPr>
          <w:rStyle w:val="StyleUnderline"/>
          <w:highlight w:val="green"/>
        </w:rPr>
        <w:t>senator up for reelection in 2018.</w:t>
      </w:r>
      <w:r>
        <w:rPr>
          <w:rStyle w:val="StyleUnderline"/>
        </w:rPr>
        <w:t xml:space="preserve"> </w:t>
      </w:r>
      <w:r w:rsidRPr="00B2237D">
        <w:rPr>
          <w:rStyle w:val="StyleUnderline"/>
        </w:rPr>
        <w:t xml:space="preserve">A new independent </w:t>
      </w:r>
      <w:r w:rsidRPr="00B2237D">
        <w:rPr>
          <w:rStyle w:val="StyleUnderline"/>
          <w:highlight w:val="green"/>
        </w:rPr>
        <w:t>poll shows Heller neck and neck with his Democratic challenger Rep.</w:t>
      </w:r>
      <w:r w:rsidRPr="00B2237D">
        <w:rPr>
          <w:sz w:val="14"/>
        </w:rPr>
        <w:t xml:space="preserve"> Jacky </w:t>
      </w:r>
      <w:r w:rsidRPr="00B2237D">
        <w:rPr>
          <w:rStyle w:val="StyleUnderline"/>
          <w:highlight w:val="green"/>
        </w:rPr>
        <w:t>Rosen</w:t>
      </w:r>
      <w:r w:rsidRPr="00B2237D">
        <w:rPr>
          <w:rStyle w:val="StyleUnderline"/>
        </w:rPr>
        <w:t>; 39.7 percent of voters support Heller compared to 39.3 percent who support Rosen,</w:t>
      </w:r>
      <w:r w:rsidRPr="00B2237D">
        <w:rPr>
          <w:sz w:val="14"/>
        </w:rPr>
        <w:t xml:space="preserve"> according to a mid-April survey from the Mellman Group, the Nevada Independent reported. </w:t>
      </w:r>
      <w:r w:rsidRPr="00B2237D">
        <w:rPr>
          <w:rStyle w:val="StyleUnderline"/>
        </w:rPr>
        <w:t xml:space="preserve">Twenty-one percent of voters say they are still undecided. </w:t>
      </w:r>
      <w:r w:rsidRPr="00B2237D">
        <w:rPr>
          <w:sz w:val="14"/>
        </w:rPr>
        <w:t xml:space="preserve">The poll surveyed 600 likely voters from April 12 to 19 and has a 4 percent margin of error. Trump could be a real problem for Heller. </w:t>
      </w:r>
      <w:r w:rsidRPr="00B2237D">
        <w:rPr>
          <w:rStyle w:val="Emphasis"/>
          <w:highlight w:val="green"/>
        </w:rPr>
        <w:t>After</w:t>
      </w:r>
      <w:r w:rsidRPr="00B2237D">
        <w:rPr>
          <w:sz w:val="14"/>
        </w:rPr>
        <w:t xml:space="preserve"> a year of White House</w:t>
      </w:r>
      <w:r w:rsidRPr="00B2237D">
        <w:rPr>
          <w:rStyle w:val="Emphasis"/>
        </w:rPr>
        <w:t xml:space="preserve"> </w:t>
      </w:r>
      <w:r w:rsidRPr="00B2237D">
        <w:rPr>
          <w:rStyle w:val="Emphasis"/>
          <w:highlight w:val="green"/>
        </w:rPr>
        <w:t>scandals, and legislative flubs on health care and immigration, Trump has a 39 percent favorability rating in the state</w:t>
      </w:r>
      <w:r w:rsidRPr="00B2237D">
        <w:rPr>
          <w:sz w:val="14"/>
        </w:rPr>
        <w:t xml:space="preserve">. Almost 56 percent of respondents said they had an unfavorable opinion of the president. As Vox’s Andrew Prokop explained, </w:t>
      </w:r>
      <w:r w:rsidRPr="00B2237D">
        <w:rPr>
          <w:rStyle w:val="StyleUnderline"/>
          <w:highlight w:val="green"/>
        </w:rPr>
        <w:t>the incumbent president’s party historically has been disadvantaged</w:t>
      </w:r>
      <w:r w:rsidRPr="00B2237D">
        <w:rPr>
          <w:sz w:val="14"/>
        </w:rPr>
        <w:t xml:space="preserve"> in midterm elections. </w:t>
      </w:r>
      <w:r w:rsidRPr="00B2237D">
        <w:rPr>
          <w:rStyle w:val="StyleUnderline"/>
          <w:highlight w:val="green"/>
        </w:rPr>
        <w:t>And Trump’s</w:t>
      </w:r>
      <w:r w:rsidRPr="00B2237D">
        <w:rPr>
          <w:sz w:val="14"/>
        </w:rPr>
        <w:t xml:space="preserve"> historic </w:t>
      </w:r>
      <w:r w:rsidRPr="00B2237D">
        <w:rPr>
          <w:rStyle w:val="StyleUnderline"/>
          <w:highlight w:val="green"/>
        </w:rPr>
        <w:t>unpopularity is</w:t>
      </w:r>
      <w:r w:rsidRPr="00B2237D">
        <w:rPr>
          <w:sz w:val="14"/>
        </w:rPr>
        <w:t xml:space="preserve"> already </w:t>
      </w:r>
      <w:r w:rsidRPr="00B2237D">
        <w:rPr>
          <w:rStyle w:val="StyleUnderline"/>
          <w:highlight w:val="green"/>
        </w:rPr>
        <w:t>signaling a</w:t>
      </w:r>
      <w:r w:rsidRPr="00B2237D">
        <w:rPr>
          <w:sz w:val="14"/>
        </w:rPr>
        <w:t xml:space="preserve"> possible </w:t>
      </w:r>
      <w:r w:rsidRPr="00B2237D">
        <w:rPr>
          <w:rStyle w:val="StyleUnderline"/>
          <w:highlight w:val="green"/>
        </w:rPr>
        <w:t>blue wave in 2018.</w:t>
      </w:r>
      <w:r>
        <w:rPr>
          <w:rStyle w:val="StyleUnderline"/>
        </w:rPr>
        <w:t xml:space="preserve"> </w:t>
      </w:r>
      <w:r w:rsidRPr="00B2237D">
        <w:rPr>
          <w:rStyle w:val="StyleUnderline"/>
          <w:highlight w:val="green"/>
        </w:rPr>
        <w:t xml:space="preserve">Heller is the only Republican senator running for reelection in a state </w:t>
      </w:r>
      <w:r w:rsidRPr="00B2237D">
        <w:rPr>
          <w:sz w:val="14"/>
        </w:rPr>
        <w:t xml:space="preserve">Hillary </w:t>
      </w:r>
      <w:r w:rsidRPr="00B2237D">
        <w:rPr>
          <w:rStyle w:val="Emphasis"/>
          <w:highlight w:val="green"/>
        </w:rPr>
        <w:t>Clinton won in 2016</w:t>
      </w:r>
      <w:r w:rsidRPr="00B2237D">
        <w:rPr>
          <w:rStyle w:val="StyleUnderline"/>
          <w:highlight w:val="green"/>
        </w:rPr>
        <w:t>.</w:t>
      </w:r>
      <w:r w:rsidRPr="00B2237D">
        <w:rPr>
          <w:sz w:val="14"/>
        </w:rPr>
        <w:t xml:space="preserve"> Since Trump took office, </w:t>
      </w:r>
      <w:r w:rsidRPr="00B2237D">
        <w:rPr>
          <w:rStyle w:val="StyleUnderline"/>
          <w:highlight w:val="green"/>
        </w:rPr>
        <w:t>Heller</w:t>
      </w:r>
      <w:r w:rsidRPr="00B2237D">
        <w:rPr>
          <w:sz w:val="14"/>
        </w:rPr>
        <w:t xml:space="preserve">, who is known in the Capitol for evading the press, </w:t>
      </w:r>
      <w:r w:rsidRPr="00B2237D">
        <w:rPr>
          <w:rStyle w:val="StyleUnderline"/>
          <w:highlight w:val="green"/>
        </w:rPr>
        <w:t>hasn’t tried to distance himself from the White House</w:t>
      </w:r>
      <w:r w:rsidRPr="00B2237D">
        <w:rPr>
          <w:sz w:val="14"/>
        </w:rPr>
        <w:t xml:space="preserve"> much at all. </w:t>
      </w:r>
      <w:r w:rsidRPr="00B2237D">
        <w:rPr>
          <w:rStyle w:val="StyleUnderline"/>
          <w:highlight w:val="green"/>
        </w:rPr>
        <w:t>He</w:t>
      </w:r>
      <w:r w:rsidRPr="00B2237D">
        <w:rPr>
          <w:sz w:val="14"/>
        </w:rPr>
        <w:t xml:space="preserve"> has </w:t>
      </w:r>
      <w:r w:rsidRPr="00B2237D">
        <w:rPr>
          <w:rStyle w:val="Emphasis"/>
          <w:highlight w:val="green"/>
        </w:rPr>
        <w:t>voted with Trump 91 percent of the time</w:t>
      </w:r>
      <w:r w:rsidRPr="00B2237D">
        <w:rPr>
          <w:sz w:val="14"/>
        </w:rPr>
        <w:t xml:space="preserve"> and has only broken with him on trade and guns. </w:t>
      </w:r>
      <w:r w:rsidRPr="00B2237D">
        <w:rPr>
          <w:rStyle w:val="StyleUnderline"/>
        </w:rPr>
        <w:t>“I’m not going to sit here and criticize him,” Heller told Politic</w:t>
      </w:r>
      <w:r w:rsidRPr="00B2237D">
        <w:rPr>
          <w:sz w:val="14"/>
        </w:rPr>
        <w:t xml:space="preserve">o when asked about Trump’s fleeting bipartisan push for gun control. “Because everything else he’s touched, like this economy, has been just incredible. So, I don’t want to get too far in front of some of these policies.” To be sure, </w:t>
      </w:r>
      <w:r w:rsidRPr="00B2237D">
        <w:rPr>
          <w:rStyle w:val="StyleUnderline"/>
        </w:rPr>
        <w:t xml:space="preserve">Rosen still has a lot of work to do to be competitive </w:t>
      </w:r>
      <w:r w:rsidRPr="00B2237D">
        <w:rPr>
          <w:sz w:val="14"/>
        </w:rPr>
        <w:t xml:space="preserve">in November. </w:t>
      </w:r>
      <w:r w:rsidRPr="00B2237D">
        <w:rPr>
          <w:rStyle w:val="StyleUnderline"/>
        </w:rPr>
        <w:t>The</w:t>
      </w:r>
      <w:r w:rsidRPr="00B2237D">
        <w:rPr>
          <w:sz w:val="14"/>
        </w:rPr>
        <w:t xml:space="preserve"> April </w:t>
      </w:r>
      <w:r w:rsidRPr="00B2237D">
        <w:rPr>
          <w:rStyle w:val="StyleUnderline"/>
        </w:rPr>
        <w:t>poll found that she lags Heller substantially in name recognition</w:t>
      </w:r>
      <w:r w:rsidRPr="00B2237D">
        <w:rPr>
          <w:sz w:val="14"/>
        </w:rPr>
        <w:t xml:space="preserve">. Only 8 percent of respondents said they’d never heard of Heller, whereas 34.2 percent were unfamiliar with Rosen. And Heller is still polling better with independents in the state. However, it’s clear </w:t>
      </w:r>
      <w:r w:rsidRPr="00B2237D">
        <w:rPr>
          <w:rStyle w:val="Emphasis"/>
          <w:highlight w:val="green"/>
        </w:rPr>
        <w:t>Democrats are enthusiastic to come out and vote</w:t>
      </w:r>
      <w:r w:rsidRPr="00B2237D">
        <w:rPr>
          <w:rStyle w:val="StyleUnderline"/>
        </w:rPr>
        <w:t xml:space="preserve"> — </w:t>
      </w:r>
      <w:r w:rsidRPr="00B2237D">
        <w:rPr>
          <w:rStyle w:val="StyleUnderline"/>
          <w:highlight w:val="green"/>
        </w:rPr>
        <w:t xml:space="preserve">an energy that has made Heller’s </w:t>
      </w:r>
      <w:r w:rsidRPr="00B2237D">
        <w:rPr>
          <w:rStyle w:val="StyleUnderline"/>
        </w:rPr>
        <w:t xml:space="preserve">bid for </w:t>
      </w:r>
      <w:r w:rsidRPr="00B2237D">
        <w:rPr>
          <w:rStyle w:val="StyleUnderline"/>
          <w:highlight w:val="green"/>
        </w:rPr>
        <w:t>reelection the most difficult Republican campaign</w:t>
      </w:r>
      <w:r w:rsidRPr="00B2237D">
        <w:rPr>
          <w:rStyle w:val="StyleUnderline"/>
        </w:rPr>
        <w:t xml:space="preserve"> this year</w:t>
      </w:r>
      <w:r w:rsidRPr="00B2237D">
        <w:rPr>
          <w:sz w:val="14"/>
        </w:rPr>
        <w:t>.</w:t>
      </w:r>
    </w:p>
    <w:p w:rsidR="00D26D2F" w:rsidRDefault="00D26D2F" w:rsidP="00D26D2F">
      <w:pPr>
        <w:pStyle w:val="Heading3"/>
      </w:pPr>
      <w:r>
        <w:t>Dem Senate---A2: North Dakota</w:t>
      </w:r>
    </w:p>
    <w:p w:rsidR="00D26D2F" w:rsidRDefault="00D26D2F" w:rsidP="00D26D2F">
      <w:pPr>
        <w:pStyle w:val="Heading4"/>
      </w:pPr>
      <w:r w:rsidRPr="00242366">
        <w:t>Dems win North Dakota – Heitkamp Funding</w:t>
      </w:r>
    </w:p>
    <w:p w:rsidR="00D26D2F" w:rsidRDefault="00D26D2F" w:rsidP="00D26D2F">
      <w:r>
        <w:rPr>
          <w:rStyle w:val="Style13ptBold"/>
        </w:rPr>
        <w:t xml:space="preserve">AP 7/13 </w:t>
      </w:r>
      <w:r>
        <w:t>(Associate Press, “</w:t>
      </w:r>
      <w:r w:rsidRPr="00242366">
        <w:t>Heitkamp Holds Money Advantage Over Cramer in Senate Race</w:t>
      </w:r>
      <w:r>
        <w:t xml:space="preserve">.” US News, 2018, </w:t>
      </w:r>
      <w:hyperlink r:id="rId13" w:history="1">
        <w:r w:rsidRPr="006F7F6D">
          <w:rPr>
            <w:rStyle w:val="Hyperlink"/>
          </w:rPr>
          <w:t>https://www.usnews.com/news/best-states/north-dakota/articles/2018-07-13/heitkamp-holds-money-advantage-over-cramer-in-senate-race</w:t>
        </w:r>
      </w:hyperlink>
      <w:r>
        <w:t>, Accessed 7/19/18, HSS – JMoore)</w:t>
      </w:r>
    </w:p>
    <w:p w:rsidR="00D26D2F" w:rsidRPr="00242366" w:rsidRDefault="00D26D2F" w:rsidP="00D26D2F"/>
    <w:p w:rsidR="00D26D2F" w:rsidRPr="009F20CB" w:rsidRDefault="00D26D2F" w:rsidP="00D26D2F">
      <w:pPr>
        <w:rPr>
          <w:u w:val="single"/>
        </w:rPr>
      </w:pPr>
      <w:r w:rsidRPr="00242366">
        <w:t xml:space="preserve">BISMARCK, N.D. (AP) — </w:t>
      </w:r>
      <w:r w:rsidRPr="00242366">
        <w:rPr>
          <w:rStyle w:val="StyleUnderline"/>
          <w:highlight w:val="yellow"/>
        </w:rPr>
        <w:t>Dem</w:t>
      </w:r>
      <w:r w:rsidRPr="00242366">
        <w:rPr>
          <w:rStyle w:val="StyleUnderline"/>
        </w:rPr>
        <w:t xml:space="preserve">ocratic Sen. Heidi </w:t>
      </w:r>
      <w:r w:rsidRPr="00242366">
        <w:rPr>
          <w:rStyle w:val="StyleUnderline"/>
          <w:highlight w:val="yellow"/>
        </w:rPr>
        <w:t>Heitkamp</w:t>
      </w:r>
      <w:r w:rsidRPr="00242366">
        <w:rPr>
          <w:rStyle w:val="StyleUnderline"/>
        </w:rPr>
        <w:t xml:space="preserve"> </w:t>
      </w:r>
      <w:r w:rsidRPr="00242366">
        <w:rPr>
          <w:rStyle w:val="StyleUnderline"/>
          <w:highlight w:val="yellow"/>
        </w:rPr>
        <w:t>continues to hold a fundraising advantage over</w:t>
      </w:r>
      <w:r w:rsidRPr="00242366">
        <w:rPr>
          <w:rStyle w:val="StyleUnderline"/>
        </w:rPr>
        <w:t xml:space="preserve"> Rep. Kevin </w:t>
      </w:r>
      <w:r w:rsidRPr="00242366">
        <w:rPr>
          <w:rStyle w:val="StyleUnderline"/>
          <w:highlight w:val="yellow"/>
        </w:rPr>
        <w:t>Cramer</w:t>
      </w:r>
      <w:r w:rsidRPr="00242366">
        <w:rPr>
          <w:rStyle w:val="StyleUnderline"/>
        </w:rPr>
        <w:t>, her Republican challenger.</w:t>
      </w:r>
      <w:r>
        <w:rPr>
          <w:rStyle w:val="StyleUnderline"/>
        </w:rPr>
        <w:t xml:space="preserve"> </w:t>
      </w:r>
      <w:r w:rsidRPr="00242366">
        <w:rPr>
          <w:rStyle w:val="StyleUnderline"/>
        </w:rPr>
        <w:t>Heitkamp's campaign</w:t>
      </w:r>
      <w:r w:rsidRPr="00242366">
        <w:t xml:space="preserve"> earlier this week </w:t>
      </w:r>
      <w:r w:rsidRPr="00242366">
        <w:rPr>
          <w:rStyle w:val="StyleUnderline"/>
        </w:rPr>
        <w:t xml:space="preserve">released partial figures ahead of the Federal Election Commission's Sunday deadline. </w:t>
      </w:r>
      <w:r w:rsidRPr="00242366">
        <w:rPr>
          <w:rStyle w:val="StyleUnderline"/>
          <w:highlight w:val="yellow"/>
        </w:rPr>
        <w:t>Heitkamp</w:t>
      </w:r>
      <w:r w:rsidRPr="00242366">
        <w:rPr>
          <w:rStyle w:val="StyleUnderline"/>
        </w:rPr>
        <w:t xml:space="preserve"> says she </w:t>
      </w:r>
      <w:r w:rsidRPr="00242366">
        <w:rPr>
          <w:rStyle w:val="StyleUnderline"/>
          <w:highlight w:val="yellow"/>
        </w:rPr>
        <w:t>raised more</w:t>
      </w:r>
      <w:r w:rsidRPr="00242366">
        <w:rPr>
          <w:rStyle w:val="StyleUnderline"/>
        </w:rPr>
        <w:t xml:space="preserve"> than $</w:t>
      </w:r>
      <w:r w:rsidRPr="00242366">
        <w:rPr>
          <w:rStyle w:val="StyleUnderline"/>
          <w:highlight w:val="yellow"/>
        </w:rPr>
        <w:t>1.9 million</w:t>
      </w:r>
      <w:r w:rsidRPr="00242366">
        <w:rPr>
          <w:rStyle w:val="StyleUnderline"/>
        </w:rPr>
        <w:t xml:space="preserve"> in the second quarter for her re-election bid, </w:t>
      </w:r>
      <w:r w:rsidRPr="00242366">
        <w:rPr>
          <w:rStyle w:val="StyleUnderline"/>
          <w:highlight w:val="yellow"/>
        </w:rPr>
        <w:t>and has $5.2 million cash on hand</w:t>
      </w:r>
      <w:r w:rsidRPr="00242366">
        <w:rPr>
          <w:rStyle w:val="StyleUnderline"/>
        </w:rPr>
        <w:t>.</w:t>
      </w:r>
      <w:r>
        <w:rPr>
          <w:rStyle w:val="StyleUnderline"/>
        </w:rPr>
        <w:t xml:space="preserve"> </w:t>
      </w:r>
      <w:r w:rsidRPr="00242366">
        <w:rPr>
          <w:rStyle w:val="StyleUnderline"/>
          <w:highlight w:val="yellow"/>
        </w:rPr>
        <w:t>Cramer's</w:t>
      </w:r>
      <w:r w:rsidRPr="00242366">
        <w:rPr>
          <w:rStyle w:val="StyleUnderline"/>
        </w:rPr>
        <w:t xml:space="preserve"> campaign</w:t>
      </w:r>
      <w:r w:rsidRPr="00242366">
        <w:t xml:space="preserve"> on Friday says he </w:t>
      </w:r>
      <w:r w:rsidRPr="00242366">
        <w:rPr>
          <w:rStyle w:val="StyleUnderline"/>
          <w:highlight w:val="yellow"/>
        </w:rPr>
        <w:t>raised</w:t>
      </w:r>
      <w:r w:rsidRPr="00242366">
        <w:rPr>
          <w:rStyle w:val="StyleUnderline"/>
        </w:rPr>
        <w:t xml:space="preserve"> more than $</w:t>
      </w:r>
      <w:r w:rsidRPr="00242366">
        <w:rPr>
          <w:rStyle w:val="StyleUnderline"/>
          <w:highlight w:val="yellow"/>
        </w:rPr>
        <w:t>1.5 million</w:t>
      </w:r>
      <w:r w:rsidRPr="00242366">
        <w:rPr>
          <w:rStyle w:val="StyleUnderline"/>
        </w:rPr>
        <w:t xml:space="preserve"> during the reporting period, </w:t>
      </w:r>
      <w:r w:rsidRPr="00242366">
        <w:rPr>
          <w:rStyle w:val="StyleUnderline"/>
          <w:highlight w:val="yellow"/>
        </w:rPr>
        <w:t>and</w:t>
      </w:r>
      <w:r w:rsidRPr="00242366">
        <w:rPr>
          <w:rStyle w:val="StyleUnderline"/>
        </w:rPr>
        <w:t xml:space="preserve"> has </w:t>
      </w:r>
      <w:r w:rsidRPr="00242366">
        <w:rPr>
          <w:rStyle w:val="StyleUnderline"/>
          <w:highlight w:val="yellow"/>
        </w:rPr>
        <w:t>more than $2.4 million</w:t>
      </w:r>
      <w:r w:rsidRPr="00242366">
        <w:rPr>
          <w:rStyle w:val="StyleUnderline"/>
        </w:rPr>
        <w:t xml:space="preserve"> in the bank.</w:t>
      </w:r>
      <w:r>
        <w:rPr>
          <w:rStyle w:val="StyleUnderline"/>
        </w:rPr>
        <w:t xml:space="preserve"> </w:t>
      </w:r>
      <w:r w:rsidRPr="00242366">
        <w:rPr>
          <w:rStyle w:val="StyleUnderline"/>
        </w:rPr>
        <w:t xml:space="preserve">The </w:t>
      </w:r>
      <w:r w:rsidRPr="00242366">
        <w:rPr>
          <w:rStyle w:val="StyleUnderline"/>
          <w:highlight w:val="yellow"/>
        </w:rPr>
        <w:t>North Dakota</w:t>
      </w:r>
      <w:r w:rsidRPr="00242366">
        <w:rPr>
          <w:rStyle w:val="StyleUnderline"/>
        </w:rPr>
        <w:t xml:space="preserve"> race </w:t>
      </w:r>
      <w:r w:rsidRPr="00242366">
        <w:rPr>
          <w:rStyle w:val="StyleUnderline"/>
          <w:highlight w:val="yellow"/>
        </w:rPr>
        <w:t>is</w:t>
      </w:r>
      <w:r w:rsidRPr="00242366">
        <w:rPr>
          <w:rStyle w:val="StyleUnderline"/>
        </w:rPr>
        <w:t xml:space="preserve"> seen as </w:t>
      </w:r>
      <w:r w:rsidRPr="00242366">
        <w:rPr>
          <w:rStyle w:val="StyleUnderline"/>
          <w:highlight w:val="yellow"/>
        </w:rPr>
        <w:t>critical for control of the</w:t>
      </w:r>
      <w:r w:rsidRPr="00242366">
        <w:rPr>
          <w:rStyle w:val="StyleUnderline"/>
        </w:rPr>
        <w:t xml:space="preserve"> closely divided </w:t>
      </w:r>
      <w:r w:rsidRPr="00242366">
        <w:rPr>
          <w:rStyle w:val="StyleUnderline"/>
          <w:highlight w:val="yellow"/>
        </w:rPr>
        <w:t>Senate</w:t>
      </w:r>
      <w:r w:rsidRPr="00242366">
        <w:rPr>
          <w:rStyle w:val="StyleUnderline"/>
        </w:rPr>
        <w:t>.</w:t>
      </w:r>
    </w:p>
    <w:p w:rsidR="00F915C4" w:rsidRPr="006604CC" w:rsidRDefault="00F915C4" w:rsidP="00F915C4">
      <w:pPr>
        <w:pStyle w:val="Heading3"/>
      </w:pPr>
      <w:r>
        <w:t>Dem Senate---A2: UQ O/W Link</w:t>
      </w:r>
    </w:p>
    <w:p w:rsidR="00F915C4" w:rsidRDefault="00F915C4" w:rsidP="00F915C4">
      <w:pPr>
        <w:pStyle w:val="Heading4"/>
      </w:pPr>
      <w:r>
        <w:t xml:space="preserve">Dem lead is shrinking – political controversy flips the scales </w:t>
      </w:r>
    </w:p>
    <w:p w:rsidR="00F915C4" w:rsidRDefault="00F915C4" w:rsidP="00F915C4">
      <w:pPr>
        <w:tabs>
          <w:tab w:val="left" w:pos="3700"/>
        </w:tabs>
      </w:pPr>
      <w:r>
        <w:rPr>
          <w:rStyle w:val="Style13ptBold"/>
        </w:rPr>
        <w:t xml:space="preserve">Rasmussen Reports </w:t>
      </w:r>
      <w:r>
        <w:rPr>
          <w:rStyle w:val="Style13ptBold"/>
          <w:i/>
        </w:rPr>
        <w:t>7/18/18</w:t>
      </w:r>
      <w:r w:rsidRPr="000C71AB">
        <w:t>,</w:t>
      </w:r>
      <w:r>
        <w:t xml:space="preserve"> Rasmussen Reports is a media company that specializes in collection, publication and distribution of public information, “Generic Congressional Ballot”, </w:t>
      </w:r>
      <w:hyperlink r:id="rId14" w:history="1">
        <w:r w:rsidRPr="00570D3A">
          <w:rPr>
            <w:rStyle w:val="Hyperlink"/>
          </w:rPr>
          <w:t>http://www.rasmussenreports.com/public_content/politics/mood_of_america/generic_congressional_ballot</w:t>
        </w:r>
      </w:hyperlink>
      <w:r>
        <w:t xml:space="preserve"> -- CF</w:t>
      </w:r>
    </w:p>
    <w:p w:rsidR="00A05831" w:rsidRPr="000C71AB" w:rsidRDefault="00A05831" w:rsidP="00F915C4">
      <w:pPr>
        <w:tabs>
          <w:tab w:val="left" w:pos="3700"/>
        </w:tabs>
        <w:rPr>
          <w:rStyle w:val="Style13ptBold"/>
          <w:i/>
        </w:rPr>
      </w:pPr>
    </w:p>
    <w:p w:rsidR="00F915C4" w:rsidRPr="00A05831" w:rsidRDefault="00F915C4" w:rsidP="00F915C4">
      <w:pPr>
        <w:rPr>
          <w:sz w:val="12"/>
        </w:rPr>
      </w:pPr>
      <w:r w:rsidRPr="00EE5EDE">
        <w:rPr>
          <w:rStyle w:val="StyleUnderline"/>
          <w:highlight w:val="yellow"/>
        </w:rPr>
        <w:t>Democrats have narrowed their lead over Republicans</w:t>
      </w:r>
      <w:r w:rsidRPr="000C71AB">
        <w:rPr>
          <w:rStyle w:val="StyleUnderline"/>
        </w:rPr>
        <w:t xml:space="preserve"> again </w:t>
      </w:r>
      <w:r w:rsidRPr="00EE5EDE">
        <w:rPr>
          <w:rStyle w:val="StyleUnderline"/>
          <w:highlight w:val="yellow"/>
        </w:rPr>
        <w:t>on the latest</w:t>
      </w:r>
      <w:r w:rsidRPr="00EE5EDE">
        <w:rPr>
          <w:sz w:val="12"/>
        </w:rPr>
        <w:t xml:space="preserve"> Rasmussen Reports </w:t>
      </w:r>
      <w:r w:rsidRPr="00EE5EDE">
        <w:rPr>
          <w:rStyle w:val="StyleUnderline"/>
          <w:highlight w:val="yellow"/>
        </w:rPr>
        <w:t>Generic</w:t>
      </w:r>
      <w:r w:rsidRPr="000C71AB">
        <w:rPr>
          <w:rStyle w:val="StyleUnderline"/>
        </w:rPr>
        <w:t xml:space="preserve"> Congressional </w:t>
      </w:r>
      <w:r w:rsidRPr="00EE5EDE">
        <w:rPr>
          <w:rStyle w:val="StyleUnderline"/>
          <w:highlight w:val="yellow"/>
        </w:rPr>
        <w:t>Ballot.</w:t>
      </w:r>
      <w:r>
        <w:rPr>
          <w:rStyle w:val="StyleUnderline"/>
        </w:rPr>
        <w:t xml:space="preserve"> </w:t>
      </w:r>
      <w:r w:rsidRPr="000C71AB">
        <w:rPr>
          <w:rStyle w:val="StyleUnderline"/>
        </w:rPr>
        <w:t xml:space="preserve">The latest telephone and online survey finds that </w:t>
      </w:r>
      <w:r w:rsidRPr="00EE5EDE">
        <w:rPr>
          <w:rStyle w:val="StyleUnderline"/>
          <w:highlight w:val="yellow"/>
        </w:rPr>
        <w:t>46% of Likely U.S. Voters would choose the Democratic candidate</w:t>
      </w:r>
      <w:r w:rsidRPr="000C71AB">
        <w:rPr>
          <w:rStyle w:val="StyleUnderline"/>
        </w:rPr>
        <w:t xml:space="preserve"> if the elections for Congress were held today. </w:t>
      </w:r>
      <w:r w:rsidRPr="00EE5EDE">
        <w:rPr>
          <w:rStyle w:val="StyleUnderline"/>
          <w:highlight w:val="yellow"/>
        </w:rPr>
        <w:t>Forty-one percent (41%) would opt for the Republican</w:t>
      </w:r>
      <w:r w:rsidRPr="00EE5EDE">
        <w:rPr>
          <w:sz w:val="12"/>
        </w:rPr>
        <w:t xml:space="preserve">. Four percent (4%) prefer some other candidate, and 10% are undecided. (To see survey question wording, </w:t>
      </w:r>
      <w:hyperlink r:id="rId15" w:tgtFrame="_blank" w:tooltip="Questions" w:history="1">
        <w:r w:rsidRPr="00EE5EDE">
          <w:rPr>
            <w:sz w:val="12"/>
          </w:rPr>
          <w:t>click here</w:t>
        </w:r>
      </w:hyperlink>
      <w:r w:rsidRPr="00EE5EDE">
        <w:rPr>
          <w:sz w:val="12"/>
        </w:rPr>
        <w:t xml:space="preserve">.) </w:t>
      </w:r>
      <w:r w:rsidRPr="000C71AB">
        <w:rPr>
          <w:rStyle w:val="StyleUnderline"/>
        </w:rPr>
        <w:t xml:space="preserve">For two weeks in May, </w:t>
      </w:r>
      <w:r w:rsidRPr="00EE5EDE">
        <w:rPr>
          <w:rStyle w:val="StyleUnderline"/>
          <w:highlight w:val="yellow"/>
        </w:rPr>
        <w:t xml:space="preserve">the parties were neck and neck on the Generic Ballot, but </w:t>
      </w:r>
      <w:hyperlink r:id="rId16" w:tgtFrame="_self" w:history="1">
        <w:r w:rsidRPr="00EE5EDE">
          <w:rPr>
            <w:rStyle w:val="StyleUnderline"/>
            <w:highlight w:val="yellow"/>
          </w:rPr>
          <w:t>the Democrats regained their lead in early June</w:t>
        </w:r>
      </w:hyperlink>
      <w:r w:rsidRPr="00EE5EDE">
        <w:rPr>
          <w:rStyle w:val="StyleUnderline"/>
          <w:highlight w:val="yellow"/>
        </w:rPr>
        <w:t>and have maintained it</w:t>
      </w:r>
      <w:r w:rsidRPr="000C71AB">
        <w:rPr>
          <w:rStyle w:val="StyleUnderline"/>
        </w:rPr>
        <w:t xml:space="preserve"> since then. Last week, Democrats led by eight, their largest lead since January.</w:t>
      </w:r>
      <w:r>
        <w:rPr>
          <w:rStyle w:val="StyleUnderline"/>
        </w:rPr>
        <w:t xml:space="preserve"> </w:t>
      </w:r>
      <w:r w:rsidRPr="00EE5EDE">
        <w:rPr>
          <w:sz w:val="12"/>
        </w:rPr>
        <w:t xml:space="preserve">Rasmussen Reports is updating the Generic Congressional Ballot findings weekly on Wednesdays at 8:30 a.m. Eastern until the midterm elections in November. Rasmussen Reports invites you to be a part of our first-ever Citizen-Sourced National Midterm Election Polling Project. </w:t>
      </w:r>
      <w:hyperlink r:id="rId17" w:tgtFrame="_self" w:history="1">
        <w:r w:rsidRPr="00EE5EDE">
          <w:rPr>
            <w:sz w:val="12"/>
          </w:rPr>
          <w:t>Learn more about how you can contribute</w:t>
        </w:r>
      </w:hyperlink>
      <w:r w:rsidRPr="00EE5EDE">
        <w:rPr>
          <w:sz w:val="12"/>
        </w:rPr>
        <w:t xml:space="preserve">. (Want a </w:t>
      </w:r>
      <w:hyperlink r:id="rId18" w:tgtFrame="_blank" w:history="1">
        <w:r w:rsidRPr="00EE5EDE">
          <w:rPr>
            <w:sz w:val="12"/>
          </w:rPr>
          <w:t>free daily e-mail update</w:t>
        </w:r>
      </w:hyperlink>
      <w:r w:rsidRPr="00EE5EDE">
        <w:rPr>
          <w:sz w:val="12"/>
        </w:rPr>
        <w:t xml:space="preserve">? If it's in the news, it's in our polls). Rasmussen Reports updates are also available on </w:t>
      </w:r>
      <w:hyperlink r:id="rId19" w:tgtFrame="_blank" w:history="1">
        <w:r w:rsidRPr="00EE5EDE">
          <w:rPr>
            <w:sz w:val="12"/>
          </w:rPr>
          <w:t>Twitter</w:t>
        </w:r>
      </w:hyperlink>
      <w:r w:rsidRPr="00EE5EDE">
        <w:rPr>
          <w:sz w:val="12"/>
        </w:rPr>
        <w:t xml:space="preserve"> or </w:t>
      </w:r>
      <w:hyperlink r:id="rId20" w:tgtFrame="_blank" w:history="1">
        <w:r w:rsidRPr="00EE5EDE">
          <w:rPr>
            <w:sz w:val="12"/>
          </w:rPr>
          <w:t>Facebook</w:t>
        </w:r>
      </w:hyperlink>
      <w:r w:rsidRPr="00EE5EDE">
        <w:rPr>
          <w:sz w:val="12"/>
        </w:rPr>
        <w:t xml:space="preserve">. The survey of 2,500 Likely Voters was conducted on July 8-12, 2018 by Rasmussen Reports. The margin of sampling error is +/- 2 percentage points with a 95% level of confidence. Field work for all Rasmussen Reports surveys is conducted by </w:t>
      </w:r>
      <w:hyperlink r:id="rId21" w:tgtFrame="_blank" w:history="1">
        <w:r w:rsidRPr="00EE5EDE">
          <w:rPr>
            <w:sz w:val="12"/>
          </w:rPr>
          <w:t>Pulse Opinion Research, LLC</w:t>
        </w:r>
      </w:hyperlink>
      <w:r w:rsidRPr="00EE5EDE">
        <w:rPr>
          <w:sz w:val="12"/>
        </w:rPr>
        <w:t xml:space="preserve">. See </w:t>
      </w:r>
      <w:hyperlink r:id="rId22" w:tgtFrame="_blank" w:history="1">
        <w:r w:rsidRPr="00EE5EDE">
          <w:rPr>
            <w:sz w:val="12"/>
          </w:rPr>
          <w:t>methodology</w:t>
        </w:r>
      </w:hyperlink>
      <w:r w:rsidRPr="00EE5EDE">
        <w:rPr>
          <w:sz w:val="12"/>
        </w:rPr>
        <w:t xml:space="preserve">. In the U.S. House of Representatives, all 435 seats are on November’s ballot. Republicans now have a 47-seat majority in the House, so Democrats would need to take away 24 GOP seats to gain control. The big problem is that all but about 50 of the seats are shoo-ins for the party that now holds them. </w:t>
      </w:r>
      <w:r w:rsidRPr="00EE5EDE">
        <w:rPr>
          <w:rStyle w:val="StyleUnderline"/>
        </w:rPr>
        <w:t xml:space="preserve">In the U.S. Senate, </w:t>
      </w:r>
      <w:r w:rsidRPr="00EE5EDE">
        <w:rPr>
          <w:rStyle w:val="StyleUnderline"/>
          <w:highlight w:val="yellow"/>
        </w:rPr>
        <w:t>32 seats are up for grabs this November</w:t>
      </w:r>
      <w:r w:rsidRPr="00EE5EDE">
        <w:rPr>
          <w:rStyle w:val="StyleUnderline"/>
        </w:rPr>
        <w:t xml:space="preserve">, but </w:t>
      </w:r>
      <w:r w:rsidRPr="00EE5EDE">
        <w:rPr>
          <w:rStyle w:val="StyleUnderline"/>
          <w:highlight w:val="yellow"/>
        </w:rPr>
        <w:t xml:space="preserve">23 of them are now held by Democrats. </w:t>
      </w:r>
      <w:r w:rsidRPr="00EE5EDE">
        <w:rPr>
          <w:rStyle w:val="StyleUnderline"/>
        </w:rPr>
        <w:t xml:space="preserve">So </w:t>
      </w:r>
      <w:r w:rsidRPr="00EE5EDE">
        <w:rPr>
          <w:rStyle w:val="StyleUnderline"/>
          <w:highlight w:val="yellow"/>
        </w:rPr>
        <w:t xml:space="preserve">Democrats need to hold all 23 of those and pick up two </w:t>
      </w:r>
      <w:r w:rsidRPr="00EE5EDE">
        <w:rPr>
          <w:rStyle w:val="StyleUnderline"/>
        </w:rPr>
        <w:t>of the Republican seats</w:t>
      </w:r>
      <w:r w:rsidRPr="000C71AB">
        <w:rPr>
          <w:rStyle w:val="StyleUnderline"/>
        </w:rPr>
        <w:t xml:space="preserve"> to win control of the Senate.</w:t>
      </w:r>
      <w:r>
        <w:rPr>
          <w:rStyle w:val="StyleUnderline"/>
        </w:rPr>
        <w:t xml:space="preserve"> </w:t>
      </w:r>
      <w:r w:rsidRPr="00EE5EDE">
        <w:rPr>
          <w:sz w:val="12"/>
        </w:rPr>
        <w:t xml:space="preserve">President Trump held a much-anticipated and much-discussed summit with Russian President Vladimir Putin on Monday, </w:t>
      </w:r>
      <w:hyperlink r:id="rId23" w:tgtFrame="_self" w:history="1">
        <w:r w:rsidRPr="00EE5EDE">
          <w:rPr>
            <w:sz w:val="12"/>
          </w:rPr>
          <w:t>but voters aren’t optimistic about future relations with the former Cold War foe</w:t>
        </w:r>
      </w:hyperlink>
      <w:r w:rsidRPr="00EE5EDE">
        <w:rPr>
          <w:sz w:val="12"/>
        </w:rPr>
        <w:t xml:space="preserve">. The United States is also setting the stage for a trade war with China over the Trump administration’s increased tariffs on hundreds of billions of dollars’ worth of Chinese imports, </w:t>
      </w:r>
      <w:hyperlink r:id="rId24" w:tgtFrame="_self" w:history="1">
        <w:r w:rsidRPr="00EE5EDE">
          <w:rPr>
            <w:sz w:val="12"/>
          </w:rPr>
          <w:t>something nearly two-thirds of Americans are concerned about</w:t>
        </w:r>
      </w:hyperlink>
      <w:r w:rsidRPr="00EE5EDE">
        <w:rPr>
          <w:sz w:val="12"/>
        </w:rPr>
        <w:t>.</w:t>
      </w:r>
    </w:p>
    <w:p w:rsidR="008D30F1" w:rsidRDefault="008D30F1" w:rsidP="008D30F1">
      <w:pPr>
        <w:pStyle w:val="Heading3"/>
      </w:pPr>
      <w:r>
        <w:t>Dem Senate---A2: West Virginia</w:t>
      </w:r>
    </w:p>
    <w:p w:rsidR="008D30F1" w:rsidRPr="00196236" w:rsidRDefault="008D30F1" w:rsidP="008D30F1">
      <w:pPr>
        <w:pStyle w:val="Heading4"/>
        <w:rPr>
          <w:rStyle w:val="Style13ptBold"/>
          <w:b/>
        </w:rPr>
      </w:pPr>
      <w:r>
        <w:rPr>
          <w:rStyle w:val="Style13ptBold"/>
          <w:b/>
        </w:rPr>
        <w:t>Ad buys prove – Manchin ahead now</w:t>
      </w:r>
    </w:p>
    <w:p w:rsidR="008D30F1" w:rsidRDefault="008D30F1" w:rsidP="008D30F1">
      <w:r w:rsidRPr="00196236">
        <w:rPr>
          <w:rStyle w:val="Style13ptBold"/>
        </w:rPr>
        <w:t xml:space="preserve">Isenstadt </w:t>
      </w:r>
      <w:r>
        <w:rPr>
          <w:rStyle w:val="Style13ptBold"/>
        </w:rPr>
        <w:t>7/19</w:t>
      </w:r>
      <w:r>
        <w:t xml:space="preserve"> </w:t>
      </w:r>
      <w:r w:rsidRPr="00196236">
        <w:t>(</w:t>
      </w:r>
      <w:r w:rsidRPr="00196236">
        <w:t>Alex</w:t>
      </w:r>
      <w:r w:rsidRPr="00196236">
        <w:t>, a reporter for POLITICO.</w:t>
      </w:r>
      <w:r>
        <w:t>, “</w:t>
      </w:r>
      <w:r w:rsidRPr="00196236">
        <w:t>McConnell-aligned group scraps ad campaign hitting Manchin</w:t>
      </w:r>
      <w:r>
        <w:t>”</w:t>
      </w:r>
      <w:r w:rsidRPr="00196236">
        <w:t>, POLITICO, 7-19-2018, https://www.politico.com/story/2018/07/19/one-nation-ad-joe-manchin-733151, sab)</w:t>
      </w:r>
    </w:p>
    <w:p w:rsidR="008D30F1" w:rsidRPr="00196236" w:rsidRDefault="008D30F1" w:rsidP="008D30F1"/>
    <w:p w:rsidR="008D30F1" w:rsidRPr="009B5FD7" w:rsidRDefault="008D30F1" w:rsidP="008D30F1">
      <w:pPr>
        <w:rPr>
          <w:rStyle w:val="StyleUnderline"/>
        </w:rPr>
      </w:pPr>
      <w:r w:rsidRPr="00196236">
        <w:rPr>
          <w:sz w:val="16"/>
        </w:rPr>
        <w:t xml:space="preserve">An </w:t>
      </w:r>
      <w:r w:rsidRPr="00196236">
        <w:rPr>
          <w:rStyle w:val="StyleUnderline"/>
        </w:rPr>
        <w:t xml:space="preserve">outside </w:t>
      </w:r>
      <w:r w:rsidRPr="00196236">
        <w:rPr>
          <w:rStyle w:val="StyleUnderline"/>
          <w:highlight w:val="yellow"/>
        </w:rPr>
        <w:t>group</w:t>
      </w:r>
      <w:r w:rsidRPr="00196236">
        <w:rPr>
          <w:rStyle w:val="StyleUnderline"/>
        </w:rPr>
        <w:t xml:space="preserve"> aligned with Senate Majority Leader Mitch McConnell is </w:t>
      </w:r>
      <w:r w:rsidRPr="00196236">
        <w:rPr>
          <w:rStyle w:val="Emphasis"/>
          <w:highlight w:val="yellow"/>
        </w:rPr>
        <w:t>abruptly halting</w:t>
      </w:r>
      <w:r w:rsidRPr="00196236">
        <w:rPr>
          <w:rStyle w:val="StyleUnderline"/>
        </w:rPr>
        <w:t xml:space="preserve"> a planned </w:t>
      </w:r>
      <w:r w:rsidRPr="00196236">
        <w:rPr>
          <w:rStyle w:val="StyleUnderline"/>
          <w:highlight w:val="yellow"/>
        </w:rPr>
        <w:t xml:space="preserve">ad offensive in the West Virginia Senate race, </w:t>
      </w:r>
      <w:r w:rsidRPr="00196236">
        <w:rPr>
          <w:rStyle w:val="Emphasis"/>
          <w:highlight w:val="yellow"/>
        </w:rPr>
        <w:t>an early blow for the Republican Party</w:t>
      </w:r>
      <w:r w:rsidRPr="00196236">
        <w:rPr>
          <w:rStyle w:val="StyleUnderline"/>
        </w:rPr>
        <w:t xml:space="preserve"> in a critical midterm contest.</w:t>
      </w:r>
      <w:r w:rsidRPr="00196236">
        <w:rPr>
          <w:sz w:val="16"/>
        </w:rPr>
        <w:t xml:space="preserve"> One Nation, a prominent conservative group, on Thursday canceled hundreds of thousands of dollars in TV and radio spending in the state. </w:t>
      </w:r>
      <w:r w:rsidRPr="00196236">
        <w:rPr>
          <w:rStyle w:val="StyleUnderline"/>
        </w:rPr>
        <w:t xml:space="preserve">The organization had </w:t>
      </w:r>
      <w:r w:rsidRPr="00196236">
        <w:rPr>
          <w:rStyle w:val="StyleUnderline"/>
          <w:highlight w:val="yellow"/>
        </w:rPr>
        <w:t>planned</w:t>
      </w:r>
      <w:r w:rsidRPr="00196236">
        <w:rPr>
          <w:rStyle w:val="StyleUnderline"/>
        </w:rPr>
        <w:t xml:space="preserve"> a $750,000 campaign </w:t>
      </w:r>
      <w:r w:rsidRPr="00196236">
        <w:rPr>
          <w:rStyle w:val="StyleUnderline"/>
          <w:highlight w:val="yellow"/>
        </w:rPr>
        <w:t>casting</w:t>
      </w:r>
      <w:r w:rsidRPr="00196236">
        <w:rPr>
          <w:rStyle w:val="StyleUnderline"/>
        </w:rPr>
        <w:t xml:space="preserve"> Democratic Sen. Joe </w:t>
      </w:r>
      <w:r w:rsidRPr="00196236">
        <w:rPr>
          <w:rStyle w:val="StyleUnderline"/>
          <w:highlight w:val="yellow"/>
        </w:rPr>
        <w:t>Manchin</w:t>
      </w:r>
      <w:r w:rsidRPr="00196236">
        <w:rPr>
          <w:rStyle w:val="StyleUnderline"/>
        </w:rPr>
        <w:t xml:space="preserve">, a top GOP target, </w:t>
      </w:r>
      <w:r w:rsidRPr="00196236">
        <w:rPr>
          <w:rStyle w:val="StyleUnderline"/>
          <w:highlight w:val="yellow"/>
        </w:rPr>
        <w:t>as weak on immigration</w:t>
      </w:r>
      <w:r w:rsidRPr="00196236">
        <w:rPr>
          <w:rStyle w:val="StyleUnderline"/>
        </w:rPr>
        <w:t>.</w:t>
      </w:r>
      <w:r>
        <w:rPr>
          <w:rStyle w:val="StyleUnderline"/>
        </w:rPr>
        <w:t xml:space="preserve"> </w:t>
      </w:r>
      <w:r w:rsidRPr="00196236">
        <w:rPr>
          <w:sz w:val="16"/>
        </w:rPr>
        <w:t xml:space="preserve">The offensive started July 17 and had been scheduled to run through July 26, according to a person familiar with the media buy. As part of its midterm blitz, One Nation had been slated to run ads in five Senate battlegrounds this month: West Virginia, North Dakota, Nevada, Indiana and Arizona. People familiar with the group’s plans said it intended to move forward in the other four states. </w:t>
      </w:r>
      <w:r w:rsidRPr="00196236">
        <w:rPr>
          <w:rStyle w:val="StyleUnderline"/>
        </w:rPr>
        <w:t xml:space="preserve">Republicans have </w:t>
      </w:r>
      <w:r w:rsidRPr="00196236">
        <w:rPr>
          <w:rStyle w:val="StyleUnderline"/>
          <w:highlight w:val="yellow"/>
        </w:rPr>
        <w:t>had high hopes</w:t>
      </w:r>
      <w:r w:rsidRPr="00196236">
        <w:rPr>
          <w:rStyle w:val="StyleUnderline"/>
        </w:rPr>
        <w:t xml:space="preserve"> </w:t>
      </w:r>
      <w:r w:rsidRPr="00196236">
        <w:rPr>
          <w:rStyle w:val="StyleUnderline"/>
          <w:highlight w:val="yellow"/>
        </w:rPr>
        <w:t>for</w:t>
      </w:r>
      <w:r w:rsidRPr="00196236">
        <w:rPr>
          <w:rStyle w:val="StyleUnderline"/>
        </w:rPr>
        <w:t xml:space="preserve"> their West Virginia nominee, state Attorney General Patrick </w:t>
      </w:r>
      <w:r w:rsidRPr="00196236">
        <w:rPr>
          <w:rStyle w:val="StyleUnderline"/>
          <w:highlight w:val="yellow"/>
        </w:rPr>
        <w:t xml:space="preserve">Morrisey, but </w:t>
      </w:r>
      <w:r w:rsidRPr="00196236">
        <w:rPr>
          <w:rStyle w:val="Emphasis"/>
          <w:highlight w:val="yellow"/>
        </w:rPr>
        <w:t>several recent polls have shown him trailing Manchin</w:t>
      </w:r>
      <w:r w:rsidRPr="00196236">
        <w:rPr>
          <w:rStyle w:val="StyleUnderline"/>
        </w:rPr>
        <w:t>.</w:t>
      </w:r>
    </w:p>
    <w:p w:rsidR="008D30F1" w:rsidRPr="00196236" w:rsidRDefault="008D30F1" w:rsidP="008D30F1">
      <w:pPr>
        <w:pStyle w:val="Heading4"/>
        <w:rPr>
          <w:rStyle w:val="Style13ptBold"/>
          <w:b/>
        </w:rPr>
      </w:pPr>
      <w:r>
        <w:rPr>
          <w:rStyle w:val="Style13ptBold"/>
          <w:b/>
        </w:rPr>
        <w:t>Manchin has a 9-</w:t>
      </w:r>
      <w:r>
        <w:rPr>
          <w:rStyle w:val="Style13ptBold"/>
          <w:b/>
        </w:rPr>
        <w:t>point lead</w:t>
      </w:r>
    </w:p>
    <w:p w:rsidR="008D30F1" w:rsidRDefault="008D30F1" w:rsidP="008D30F1">
      <w:r w:rsidRPr="00196236">
        <w:rPr>
          <w:rStyle w:val="Style13ptBold"/>
        </w:rPr>
        <w:t>Kamisar</w:t>
      </w:r>
      <w:r>
        <w:rPr>
          <w:rStyle w:val="Style13ptBold"/>
        </w:rPr>
        <w:t xml:space="preserve"> 6/20 </w:t>
      </w:r>
      <w:r w:rsidRPr="00196236">
        <w:t>(Ben, reporter for The Hill, “Manchin up 9 points over GOP challenger in W.Va. Senate race”, 6-20-2018, http://thehill.com/homenews/campaign/393277-manchin-up-9-points-over-gop-challenger-in-wva-senate-race, sab)</w:t>
      </w:r>
    </w:p>
    <w:p w:rsidR="008D30F1" w:rsidRPr="00196236" w:rsidRDefault="008D30F1" w:rsidP="008D30F1"/>
    <w:p w:rsidR="008D30F1" w:rsidRPr="00196236" w:rsidRDefault="008D30F1" w:rsidP="008D30F1">
      <w:pPr>
        <w:rPr>
          <w:rStyle w:val="StyleUnderline"/>
        </w:rPr>
      </w:pPr>
      <w:r w:rsidRPr="00196236">
        <w:rPr>
          <w:rStyle w:val="StyleUnderline"/>
        </w:rPr>
        <w:t xml:space="preserve">West Virginia Sen. Joe </w:t>
      </w:r>
      <w:r w:rsidRPr="00196236">
        <w:rPr>
          <w:rStyle w:val="StyleUnderline"/>
          <w:highlight w:val="yellow"/>
        </w:rPr>
        <w:t xml:space="preserve">Manchin is </w:t>
      </w:r>
      <w:r w:rsidRPr="00196236">
        <w:rPr>
          <w:rStyle w:val="Emphasis"/>
          <w:highlight w:val="yellow"/>
        </w:rPr>
        <w:t>up 9 points on his GOP rival</w:t>
      </w:r>
      <w:r w:rsidRPr="00196236">
        <w:rPr>
          <w:rStyle w:val="StyleUnderline"/>
        </w:rPr>
        <w:t>, Attorney General Patrick Morrisey, in a poll out Wednesday.</w:t>
      </w:r>
      <w:r>
        <w:rPr>
          <w:rStyle w:val="StyleUnderline"/>
        </w:rPr>
        <w:t xml:space="preserve"> </w:t>
      </w:r>
      <w:r w:rsidRPr="00196236">
        <w:rPr>
          <w:sz w:val="16"/>
        </w:rPr>
        <w:t xml:space="preserve">The Monmouth University survey also shows a </w:t>
      </w:r>
      <w:r w:rsidRPr="00196236">
        <w:rPr>
          <w:rStyle w:val="StyleUnderline"/>
        </w:rPr>
        <w:t>third-party bid by failed GOP candidate Don Blankenship cutting slightly into Morrisey's support</w:t>
      </w:r>
      <w:r w:rsidRPr="00196236">
        <w:rPr>
          <w:sz w:val="16"/>
        </w:rPr>
        <w:t xml:space="preserve">, which heightens the intrigue about whether he will be able to make the November ballot. Monmouth's polling uses a variety of different likely voter models to take the temperature of the race. In the standard midterm model, </w:t>
      </w:r>
      <w:r w:rsidRPr="00196236">
        <w:rPr>
          <w:rStyle w:val="StyleUnderline"/>
        </w:rPr>
        <w:t xml:space="preserve">Manchin leads by a margin of </w:t>
      </w:r>
      <w:r w:rsidRPr="00196236">
        <w:rPr>
          <w:rStyle w:val="Emphasis"/>
          <w:highlight w:val="yellow"/>
        </w:rPr>
        <w:t>49 percent to Morrisey's 40 percent</w:t>
      </w:r>
      <w:r w:rsidRPr="00196236">
        <w:rPr>
          <w:rStyle w:val="StyleUnderline"/>
        </w:rPr>
        <w:t>, with Blankenship capturing 5 percent of the vote. If Blankenship is not on the ballot, Manchin's lead shrinks slightly to 7 percent.</w:t>
      </w:r>
      <w:r w:rsidRPr="00196236">
        <w:rPr>
          <w:sz w:val="16"/>
        </w:rPr>
        <w:t xml:space="preserve"> In a model anticipating a surge of Democratic voters opposed to President Trump, however, Manchin is up 11 points on Morrisey, with Blankenship still capturing the same 5 percent. Manchin's lead under that circumstance shrinks to 9 points if Blankenship is not on the ballot. </w:t>
      </w:r>
      <w:r w:rsidRPr="00196236">
        <w:rPr>
          <w:rStyle w:val="StyleUnderline"/>
        </w:rPr>
        <w:t xml:space="preserve">The Monmouth polling found Manchin in a </w:t>
      </w:r>
      <w:r w:rsidRPr="00196236">
        <w:rPr>
          <w:rStyle w:val="StyleUnderline"/>
          <w:highlight w:val="yellow"/>
        </w:rPr>
        <w:t>decent spot as far as his favorability</w:t>
      </w:r>
      <w:r w:rsidRPr="00196236">
        <w:rPr>
          <w:rStyle w:val="StyleUnderline"/>
        </w:rPr>
        <w:t xml:space="preserve"> — </w:t>
      </w:r>
      <w:r w:rsidRPr="00196236">
        <w:rPr>
          <w:rStyle w:val="StyleUnderline"/>
          <w:highlight w:val="yellow"/>
        </w:rPr>
        <w:t>44 percent of voters view him favorably</w:t>
      </w:r>
      <w:r w:rsidRPr="00196236">
        <w:rPr>
          <w:rStyle w:val="StyleUnderline"/>
        </w:rPr>
        <w:t xml:space="preserve"> compared to the 35 percent who view him unfavorably.</w:t>
      </w:r>
      <w:r>
        <w:rPr>
          <w:rStyle w:val="StyleUnderline"/>
        </w:rPr>
        <w:t xml:space="preserve"> </w:t>
      </w:r>
      <w:r w:rsidRPr="00196236">
        <w:rPr>
          <w:sz w:val="16"/>
        </w:rPr>
        <w:t xml:space="preserve">By contrast, </w:t>
      </w:r>
      <w:r w:rsidRPr="00196236">
        <w:rPr>
          <w:rStyle w:val="StyleUnderline"/>
        </w:rPr>
        <w:t>Morrisey's favorability numbers are under water.</w:t>
      </w:r>
      <w:r w:rsidRPr="00196236">
        <w:rPr>
          <w:sz w:val="16"/>
        </w:rPr>
        <w:t xml:space="preserve"> He's viewed favorably by 25 percent of the state's voters and unfavorably by 30 percent. Republicans hope that West Virginia will be one of their best opportunities to flip a Democratic-held seat, considering Trump won the state in 2016 by an overwhelming margin. </w:t>
      </w:r>
      <w:r w:rsidRPr="00196236">
        <w:rPr>
          <w:rStyle w:val="StyleUnderline"/>
        </w:rPr>
        <w:t>Manchin has been far more willing to work with Trump</w:t>
      </w:r>
      <w:r w:rsidRPr="00196236">
        <w:rPr>
          <w:sz w:val="16"/>
        </w:rPr>
        <w:t xml:space="preserve"> than most other Democratic members of Congress, and recently told Politico that he wouldn't rule out endorsing him in 2020. Those comments drew criticism from Republicans who argued Manchin shouldn't be praised for hypotheticals when he endorsed and campaigned for Democratic presidential nominee Hillary Clinton in 2016. </w:t>
      </w:r>
      <w:r w:rsidRPr="00196236">
        <w:rPr>
          <w:rStyle w:val="StyleUnderline"/>
        </w:rPr>
        <w:t>Support for Trump will likely be an important factor in the race, with 66 percent of voters telling Monmouth they support what Trump is doing.</w:t>
      </w:r>
      <w:r>
        <w:rPr>
          <w:rStyle w:val="StyleUnderline"/>
        </w:rPr>
        <w:t xml:space="preserve"> </w:t>
      </w:r>
      <w:r w:rsidRPr="00196236">
        <w:rPr>
          <w:sz w:val="16"/>
        </w:rPr>
        <w:t xml:space="preserve">A plurality of voters believes that Manchin hasn't been supportive enough of Trump, but half of the voters believe he understands the issues that common people face. </w:t>
      </w:r>
      <w:r w:rsidRPr="00196236">
        <w:rPr>
          <w:rStyle w:val="StyleUnderline"/>
        </w:rPr>
        <w:t xml:space="preserve">By contrast, </w:t>
      </w:r>
      <w:r w:rsidRPr="00196236">
        <w:rPr>
          <w:rStyle w:val="StyleUnderline"/>
          <w:highlight w:val="yellow"/>
        </w:rPr>
        <w:t>a plurality believes that Morrisey does not understand "the day to day concerns of people like you.</w:t>
      </w:r>
      <w:r w:rsidRPr="00196236">
        <w:rPr>
          <w:rStyle w:val="StyleUnderline"/>
        </w:rPr>
        <w:t>"</w:t>
      </w:r>
    </w:p>
    <w:p w:rsidR="008D30F1" w:rsidRPr="00196236" w:rsidRDefault="008D30F1" w:rsidP="008D30F1">
      <w:pPr>
        <w:pStyle w:val="Heading4"/>
      </w:pPr>
      <w:r>
        <w:t>Manchin ahead now – older voters like him</w:t>
      </w:r>
    </w:p>
    <w:p w:rsidR="008D30F1" w:rsidRDefault="008D30F1" w:rsidP="008D30F1">
      <w:r w:rsidRPr="00196236">
        <w:rPr>
          <w:rStyle w:val="Style13ptBold"/>
        </w:rPr>
        <w:t>Dopp 6/20</w:t>
      </w:r>
      <w:r w:rsidRPr="00196236">
        <w:t xml:space="preserve"> (Terrence, </w:t>
      </w:r>
      <w:r>
        <w:t>“</w:t>
      </w:r>
      <w:r w:rsidRPr="00196236">
        <w:t>Manchin Holds Tight Lead in West Virginia Senate Race, Poll Says</w:t>
      </w:r>
      <w:r>
        <w:t>”</w:t>
      </w:r>
      <w:r w:rsidRPr="00196236">
        <w:t>, Bloomberg, 6-20-2018, https://www.bloomberg.com/news/articles/2018-06-20/manchin-holds-tight-lead-in-west-virginia-senate-race-poll-says, sab)</w:t>
      </w:r>
    </w:p>
    <w:p w:rsidR="008D30F1" w:rsidRDefault="008D30F1" w:rsidP="008D30F1"/>
    <w:p w:rsidR="008D30F1" w:rsidRDefault="008D30F1" w:rsidP="008D30F1">
      <w:pPr>
        <w:rPr>
          <w:rStyle w:val="StyleUnderline"/>
        </w:rPr>
      </w:pPr>
      <w:r w:rsidRPr="00196236">
        <w:rPr>
          <w:rStyle w:val="StyleUnderline"/>
        </w:rPr>
        <w:t xml:space="preserve">Democratic Senator Joe </w:t>
      </w:r>
      <w:r w:rsidRPr="00D37AFB">
        <w:rPr>
          <w:rStyle w:val="StyleUnderline"/>
          <w:highlight w:val="yellow"/>
        </w:rPr>
        <w:t>Manchin</w:t>
      </w:r>
      <w:r w:rsidRPr="00196236">
        <w:rPr>
          <w:rStyle w:val="StyleUnderline"/>
        </w:rPr>
        <w:t xml:space="preserve"> of West Virginia </w:t>
      </w:r>
      <w:r w:rsidRPr="00D37AFB">
        <w:rPr>
          <w:rStyle w:val="StyleUnderline"/>
          <w:highlight w:val="yellow"/>
        </w:rPr>
        <w:t>has a nine percentage point lead</w:t>
      </w:r>
      <w:r w:rsidRPr="00196236">
        <w:rPr>
          <w:rStyle w:val="StyleUnderline"/>
        </w:rPr>
        <w:t xml:space="preserve"> over his GOP challenger, a new poll says</w:t>
      </w:r>
      <w:r w:rsidRPr="00196236">
        <w:rPr>
          <w:sz w:val="16"/>
        </w:rPr>
        <w:t xml:space="preserve">, in a contest Republicans are targeting to expand their majority in the chamber. </w:t>
      </w:r>
      <w:r w:rsidRPr="00196236">
        <w:rPr>
          <w:rStyle w:val="StyleUnderline"/>
        </w:rPr>
        <w:t xml:space="preserve">Manchin, who </w:t>
      </w:r>
      <w:r w:rsidRPr="00D37AFB">
        <w:rPr>
          <w:rStyle w:val="StyleUnderline"/>
          <w:highlight w:val="yellow"/>
        </w:rPr>
        <w:t>previously served as West Virginia’s secretary of state and governor</w:t>
      </w:r>
      <w:r w:rsidRPr="00196236">
        <w:rPr>
          <w:rStyle w:val="StyleUnderline"/>
        </w:rPr>
        <w:t xml:space="preserve">, leads opponent Patrick Morrisey </w:t>
      </w:r>
      <w:r w:rsidRPr="00D37AFB">
        <w:rPr>
          <w:rStyle w:val="Emphasis"/>
          <w:highlight w:val="yellow"/>
        </w:rPr>
        <w:t>48 percent to 39 percent</w:t>
      </w:r>
      <w:r w:rsidRPr="00D37AFB">
        <w:rPr>
          <w:rStyle w:val="StyleUnderline"/>
          <w:highlight w:val="yellow"/>
        </w:rPr>
        <w:t xml:space="preserve"> among all potential voters</w:t>
      </w:r>
      <w:r w:rsidRPr="00196236">
        <w:rPr>
          <w:sz w:val="16"/>
        </w:rPr>
        <w:t xml:space="preserve">, according to the Monmouth University poll released on Wednesday. When the 4 percent who said they may support defeated Republican Don Blankenship are allocated to their second choice, Morrisey’s support grows by four percentage points. Blankenship has said he may run in the general election but it’s unclear if he can appear on the ballot. West Virginia has emerged as a key battleground for Republicans looking to flip a seat in the November elections and expand their slim 51-49 majority. The Republican-trending state voted for Trump by 42 percentage points in the 2016 election as he promised to revive its coal fields and rekindle the economy. </w:t>
      </w:r>
      <w:r w:rsidRPr="00196236">
        <w:rPr>
          <w:rStyle w:val="StyleUnderline"/>
        </w:rPr>
        <w:t xml:space="preserve">“West Virginia may be a deep red in presidential elections, but </w:t>
      </w:r>
      <w:r w:rsidRPr="00196236">
        <w:rPr>
          <w:rStyle w:val="Emphasis"/>
        </w:rPr>
        <w:t xml:space="preserve">Joe </w:t>
      </w:r>
      <w:r w:rsidRPr="00D37AFB">
        <w:rPr>
          <w:rStyle w:val="Emphasis"/>
          <w:highlight w:val="yellow"/>
        </w:rPr>
        <w:t>Manchin has carved out a niche for himself</w:t>
      </w:r>
      <w:r w:rsidRPr="00196236">
        <w:rPr>
          <w:rStyle w:val="Emphasis"/>
        </w:rPr>
        <w:t>, especially among older voters who see him as the type of Democrat they used to support for decades</w:t>
      </w:r>
      <w:r w:rsidRPr="00196236">
        <w:rPr>
          <w:rStyle w:val="StyleUnderline"/>
        </w:rPr>
        <w:t>,” Patrick Murray, director of the Monmouth poll, said in a statement announcing the findings.</w:t>
      </w:r>
      <w:r>
        <w:rPr>
          <w:rStyle w:val="StyleUnderline"/>
        </w:rPr>
        <w:t xml:space="preserve"> </w:t>
      </w:r>
      <w:r w:rsidRPr="00196236">
        <w:rPr>
          <w:sz w:val="16"/>
        </w:rPr>
        <w:t xml:space="preserve">Manchin is among several Democrats seeking re-election to the Senate who hail from states Trump took by large margins in the 2016 presidential election. In all, 10 Democratic senators are up for election in states the president won, and Manchin along with Joe Donnelly of Indiana and Heidi Heitkamp of North Dakota are considered the most vulnerable. </w:t>
      </w:r>
      <w:r w:rsidRPr="00196236">
        <w:rPr>
          <w:rStyle w:val="StyleUnderline"/>
        </w:rPr>
        <w:t>Morrisey served as West Virginia’s attorney general</w:t>
      </w:r>
      <w:r w:rsidRPr="00196236">
        <w:rPr>
          <w:sz w:val="16"/>
        </w:rPr>
        <w:t xml:space="preserve"> and defeated U.S. Representative Evan Jenkins and Blankenship, a former coal executive and ex-convict who waged a scorched-earth race that in closing weeks included racially charged comments about the Chinese-American wife of U.S. Senate Majority Leader Mitch McConnell of Kentucky. In West Virginia’s southern tip, another fight has simmered as Democrats seek to take back the seat held by Jenkins, who in 2014 flipped a district that had been traditionally Democratic. Democrat Richard Ojeda is leading Republican state Delegate Carol Miller 43 percent to 41 percent in the contest, Monmouth University found. </w:t>
      </w:r>
      <w:r w:rsidRPr="00196236">
        <w:rPr>
          <w:rStyle w:val="StyleUnderline"/>
        </w:rPr>
        <w:t xml:space="preserve">Monmouth researchers </w:t>
      </w:r>
      <w:r w:rsidRPr="00D37AFB">
        <w:rPr>
          <w:rStyle w:val="Emphasis"/>
          <w:highlight w:val="yellow"/>
        </w:rPr>
        <w:t>surveyed 653 West Virginia voters between June 14 and 19 for the poll</w:t>
      </w:r>
      <w:r w:rsidRPr="00196236">
        <w:rPr>
          <w:rStyle w:val="StyleUnderline"/>
        </w:rPr>
        <w:t>. The statewide results have an error margin of plus or minus 3.8 percentage points.</w:t>
      </w:r>
    </w:p>
    <w:p w:rsidR="008D30F1" w:rsidRPr="008D30F1" w:rsidRDefault="008D30F1" w:rsidP="008D30F1">
      <w:pPr>
        <w:pStyle w:val="Heading4"/>
      </w:pPr>
      <w:r>
        <w:t>Manchin up now – polls</w:t>
      </w:r>
    </w:p>
    <w:p w:rsidR="008D30F1" w:rsidRDefault="008D30F1" w:rsidP="008D30F1">
      <w:r w:rsidRPr="00E95A14">
        <w:rPr>
          <w:rStyle w:val="Style13ptBold"/>
        </w:rPr>
        <w:t>Thomas 6/20</w:t>
      </w:r>
      <w:r>
        <w:t xml:space="preserve"> (Alex</w:t>
      </w:r>
      <w:r w:rsidRPr="00E95A14">
        <w:t xml:space="preserve">, </w:t>
      </w:r>
      <w:r>
        <w:t>reporter for WV Metro News, “</w:t>
      </w:r>
      <w:r w:rsidRPr="00E95A14">
        <w:t>Poll: Manchin has strong lead over Morrisey; 3rd District race tight</w:t>
      </w:r>
      <w:r>
        <w:t>”</w:t>
      </w:r>
      <w:r w:rsidRPr="00E95A14">
        <w:t>, 6-20-2018, http://wvmetronews.com/2018/06/20/poll-manchin-has-strong-lead-over-morrisey-3rd-district-race-tight/, sab)</w:t>
      </w:r>
    </w:p>
    <w:p w:rsidR="008D30F1" w:rsidRPr="00E95A14" w:rsidRDefault="008D30F1" w:rsidP="008D30F1"/>
    <w:p w:rsidR="008D30F1" w:rsidRPr="009B5FD7" w:rsidRDefault="008D30F1" w:rsidP="008D30F1">
      <w:pPr>
        <w:rPr>
          <w:u w:val="single"/>
        </w:rPr>
      </w:pPr>
      <w:r w:rsidRPr="00196236">
        <w:rPr>
          <w:sz w:val="16"/>
        </w:rPr>
        <w:t xml:space="preserve">CHARLESTON, W.Va. — U.S. Sen. Joe Manchin, D-W.Va., and state Sen. Richard Ojeda, D-Logan, lead in their respective races in this year’s election according to a Monmouth University poll released Wednesday. </w:t>
      </w:r>
      <w:r w:rsidRPr="00E95A14">
        <w:rPr>
          <w:rStyle w:val="Emphasis"/>
          <w:highlight w:val="yellow"/>
        </w:rPr>
        <w:t>Manchin leads</w:t>
      </w:r>
      <w:r w:rsidRPr="00196236">
        <w:rPr>
          <w:rStyle w:val="Emphasis"/>
        </w:rPr>
        <w:t xml:space="preserve"> Republican candidate and state Attorney General Patrick </w:t>
      </w:r>
      <w:r w:rsidRPr="00E95A14">
        <w:rPr>
          <w:rStyle w:val="Emphasis"/>
          <w:highlight w:val="yellow"/>
        </w:rPr>
        <w:t>Morrisey 48 percent to 39 percent</w:t>
      </w:r>
      <w:r w:rsidRPr="00196236">
        <w:rPr>
          <w:rStyle w:val="Emphasis"/>
        </w:rPr>
        <w:t>.</w:t>
      </w:r>
      <w:r w:rsidRPr="00196236">
        <w:rPr>
          <w:sz w:val="16"/>
        </w:rPr>
        <w:t xml:space="preserve"> Former coal executive Don Blankenship, who announced last month he would run as the Constitution Party’s candidate, has 4 percent. Blankenship’s run for Senate is in question because of the state’s “sour grapes” rule; the former Massey Energy CEO finished third in the Republican Senate primary in May. </w:t>
      </w:r>
      <w:r w:rsidRPr="00196236">
        <w:rPr>
          <w:rStyle w:val="StyleUnderline"/>
        </w:rPr>
        <w:t>When Blankenship was not provided as an option, 49 percent of respondents favored Manchin compared to 42 percent for Morrisey</w:t>
      </w:r>
      <w:r w:rsidRPr="00196236">
        <w:rPr>
          <w:sz w:val="16"/>
        </w:rPr>
        <w:t xml:space="preserve">. The statewide poll has a margin of error of 3.8 percentage points. In the 3rd Congressional District, Ojeda leads Delegate Carol Miller, R-Cabell, 43-41, within the poll’s margin of error of 4.7 percentage points. The seat is currently held by U.S. Rep. Evan Jenkins, R-W.Va., who defeated Democratic Rep. Nick Rahall in 2014 to flip the district. Jenkins finished second in last month’s Senate primary. </w:t>
      </w:r>
      <w:r w:rsidRPr="00196236">
        <w:rPr>
          <w:rStyle w:val="StyleUnderline"/>
        </w:rPr>
        <w:t>The poll was conducted between June 14 and June 19 with 653 registered voters, including a sample of 428 voters living in the 3rd Congressional District.</w:t>
      </w:r>
      <w:r>
        <w:rPr>
          <w:rStyle w:val="StyleUnderline"/>
        </w:rPr>
        <w:t xml:space="preserve"> </w:t>
      </w:r>
      <w:r w:rsidRPr="00196236">
        <w:rPr>
          <w:rStyle w:val="StyleUnderline"/>
        </w:rPr>
        <w:t xml:space="preserve">Monmouth University Polling Institute Director Patrick Murray said, </w:t>
      </w:r>
      <w:r w:rsidRPr="00E95A14">
        <w:rPr>
          <w:rStyle w:val="StyleUnderline"/>
          <w:highlight w:val="yellow"/>
        </w:rPr>
        <w:t xml:space="preserve">although Election Day is more than four months away, the findings indicate </w:t>
      </w:r>
      <w:r w:rsidRPr="00E95A14">
        <w:rPr>
          <w:rStyle w:val="Emphasis"/>
          <w:highlight w:val="yellow"/>
        </w:rPr>
        <w:t>voters are willing to look past party la</w:t>
      </w:r>
      <w:r w:rsidRPr="00196236">
        <w:rPr>
          <w:rStyle w:val="Emphasis"/>
        </w:rPr>
        <w:t>bels.</w:t>
      </w:r>
      <w:r>
        <w:rPr>
          <w:rStyle w:val="Emphasis"/>
        </w:rPr>
        <w:t xml:space="preserve"> </w:t>
      </w:r>
      <w:r w:rsidRPr="00196236">
        <w:rPr>
          <w:sz w:val="16"/>
        </w:rPr>
        <w:t xml:space="preserve">“I think that’s why Donald Trump also continues to be very popular because there’s a sense that, unlike the traditional establishment politician, Donald Trump has their back,” he said. “I think Ojeda has that kind of persona. </w:t>
      </w:r>
      <w:r w:rsidRPr="00196236">
        <w:rPr>
          <w:rStyle w:val="StyleUnderline"/>
        </w:rPr>
        <w:t xml:space="preserve">And while </w:t>
      </w:r>
      <w:r w:rsidRPr="00E95A14">
        <w:rPr>
          <w:rStyle w:val="StyleUnderline"/>
          <w:highlight w:val="yellow"/>
        </w:rPr>
        <w:t>Manchin</w:t>
      </w:r>
      <w:r w:rsidRPr="00196236">
        <w:rPr>
          <w:rStyle w:val="StyleUnderline"/>
        </w:rPr>
        <w:t xml:space="preserve"> may be a little bit more in the establishment than certainly others, </w:t>
      </w:r>
      <w:r w:rsidRPr="00196236">
        <w:rPr>
          <w:rStyle w:val="Emphasis"/>
        </w:rPr>
        <w:t xml:space="preserve">he’s actually </w:t>
      </w:r>
      <w:r w:rsidRPr="00E95A14">
        <w:rPr>
          <w:rStyle w:val="Emphasis"/>
          <w:highlight w:val="yellow"/>
        </w:rPr>
        <w:t>proven himself over the years</w:t>
      </w:r>
      <w:r w:rsidRPr="00196236">
        <w:rPr>
          <w:rStyle w:val="StyleUnderline"/>
        </w:rPr>
        <w:t>.”</w:t>
      </w:r>
      <w:r>
        <w:rPr>
          <w:rStyle w:val="StyleUnderline"/>
        </w:rPr>
        <w:t xml:space="preserve"> </w:t>
      </w:r>
      <w:r w:rsidRPr="00196236">
        <w:rPr>
          <w:sz w:val="16"/>
        </w:rPr>
        <w:t xml:space="preserve">Trump has a 66 percent approval rating statewide, in which 49 percent of respondents strongly approve of his job performance. For comparison, Morning Consult has Trump’s approval rating in West Virginia at 62 percent. In the Monmouth University poll, 41 percent of respondents said Manchin has not been supportive enough of the president, compared to 32 percent who said Manchin has given Trump the right amount of support and 12 percent who said Manchin is too supportive of the president. </w:t>
      </w:r>
      <w:r w:rsidRPr="00196236">
        <w:rPr>
          <w:rStyle w:val="StyleUnderline"/>
        </w:rPr>
        <w:t xml:space="preserve">Murray said respondents favor Manchin and Ojeda because both appear to </w:t>
      </w:r>
      <w:r w:rsidRPr="00E95A14">
        <w:rPr>
          <w:rStyle w:val="StyleUnderline"/>
          <w:highlight w:val="yellow"/>
        </w:rPr>
        <w:t>better understand the state’s needs than their opponents</w:t>
      </w:r>
      <w:r w:rsidRPr="00196236">
        <w:rPr>
          <w:rStyle w:val="StyleUnderline"/>
        </w:rPr>
        <w:t xml:space="preserve">; 50 percent of respondents said </w:t>
      </w:r>
      <w:r w:rsidRPr="00E95A14">
        <w:rPr>
          <w:rStyle w:val="StyleUnderline"/>
          <w:highlight w:val="yellow"/>
        </w:rPr>
        <w:t>Manchin recognizes the day-to-day issues facing West Virginians</w:t>
      </w:r>
      <w:r w:rsidRPr="00196236">
        <w:rPr>
          <w:rStyle w:val="StyleUnderline"/>
        </w:rPr>
        <w:t>, compared to 31 percent who said such about Morrisey.</w:t>
      </w:r>
      <w:r>
        <w:rPr>
          <w:rStyle w:val="StyleUnderline"/>
        </w:rPr>
        <w:t xml:space="preserve"> </w:t>
      </w:r>
      <w:r w:rsidRPr="00196236">
        <w:rPr>
          <w:sz w:val="16"/>
        </w:rPr>
        <w:t xml:space="preserve">Forty percent of respondents living in the 3rd Congressional District said the same about Ojeda, while 33 percent said Miller understands the everyday concerns of the public. According to Murray, another issue for Morrisey is his past residency in New Jersey; Morrisey grew up in New York and New Jersey, and unsuccessfully ran in New Jersey’s 7th Congressional District in 2000. “The fact that he’s not a native Mountaineer and has moved there from New Jersey some time ago is one of the things that people look at him and say, ‘Is he really somebody who understands what we are going through?'” Murray said. Larry Sabato’s Crystal Ball and the Cook Political Report rate this year’s Senate contest as a “toss-up” and the 3rd District race as “leans Republican.” Manchin campaign spokesman Grant Herring said Wednesday’s poll marks the fourth poll in a row with the senator leading; Manchin has a 50-42 advantage over Morrisey in a campaign poll, a 52-40 lead in a poll paid by the Democratic Senatorial Campaign Committee and a 53-40 advantage in a Gravis Marketing poll. </w:t>
      </w:r>
      <w:r w:rsidRPr="00196236">
        <w:rPr>
          <w:rStyle w:val="StyleUnderline"/>
        </w:rPr>
        <w:t xml:space="preserve">“Senator </w:t>
      </w:r>
      <w:r w:rsidRPr="00E95A14">
        <w:rPr>
          <w:rStyle w:val="StyleUnderline"/>
          <w:highlight w:val="yellow"/>
        </w:rPr>
        <w:t>Manchin is taking nothing for granted</w:t>
      </w:r>
      <w:r w:rsidRPr="00196236">
        <w:rPr>
          <w:rStyle w:val="StyleUnderline"/>
        </w:rPr>
        <w:t>,” Herring added. “He will continue to listen to West Virginians and work with both parties to get things done for the state.”</w:t>
      </w:r>
    </w:p>
    <w:p w:rsidR="004818BD" w:rsidRDefault="004818BD" w:rsidP="004818BD">
      <w:pPr>
        <w:pStyle w:val="Heading3"/>
      </w:pPr>
      <w:r>
        <w:t>Dem Wave---A2: Econ</w:t>
      </w:r>
    </w:p>
    <w:p w:rsidR="004818BD" w:rsidRDefault="004818BD" w:rsidP="004818BD">
      <w:pPr>
        <w:pStyle w:val="Heading4"/>
      </w:pPr>
      <w:r>
        <w:t>Trump trade war swamps economic benefits – dems are taking advantage now</w:t>
      </w:r>
    </w:p>
    <w:p w:rsidR="004818BD" w:rsidRDefault="004818BD" w:rsidP="004818BD">
      <w:r w:rsidRPr="007D492D">
        <w:rPr>
          <w:rStyle w:val="Style13ptBold"/>
        </w:rPr>
        <w:t>Merica</w:t>
      </w:r>
      <w:r>
        <w:t xml:space="preserve"> </w:t>
      </w:r>
      <w:r w:rsidRPr="007D492D">
        <w:rPr>
          <w:rStyle w:val="Style13ptBold"/>
        </w:rPr>
        <w:t>7/19/18</w:t>
      </w:r>
      <w:r>
        <w:rPr>
          <w:rStyle w:val="Style13ptBold"/>
        </w:rPr>
        <w:t xml:space="preserve"> </w:t>
      </w:r>
      <w:r>
        <w:t xml:space="preserve">(Dan, </w:t>
      </w:r>
      <w:r w:rsidRPr="007D492D">
        <w:t>CNN Political Reporter based in Washington, D.C., covering the 2018 midterm elections and the Trump administration</w:t>
      </w:r>
      <w:r>
        <w:t>, “</w:t>
      </w:r>
      <w:r w:rsidRPr="007D492D">
        <w:t>Top Democratic group launches effort to attack Republicans over Trump's trade agenda</w:t>
      </w:r>
      <w:r>
        <w:t xml:space="preserve">” CNN Politics, July 19, </w:t>
      </w:r>
      <w:hyperlink r:id="rId25" w:history="1">
        <w:r w:rsidRPr="00FB02C6">
          <w:rPr>
            <w:rStyle w:val="Hyperlink"/>
          </w:rPr>
          <w:t>https://www.cnn.com/2018/07/19/politics/american-bridge-trade-midterms/index.html</w:t>
        </w:r>
      </w:hyperlink>
      <w:r>
        <w:t>, accessed 7-19-18, HSS RH)</w:t>
      </w:r>
    </w:p>
    <w:p w:rsidR="004818BD" w:rsidRPr="00297431" w:rsidRDefault="004818BD" w:rsidP="004818BD">
      <w:pPr>
        <w:rPr>
          <w:b/>
          <w:sz w:val="26"/>
        </w:rPr>
      </w:pPr>
    </w:p>
    <w:p w:rsidR="004818BD" w:rsidRDefault="004818BD" w:rsidP="004818BD">
      <w:pPr>
        <w:rPr>
          <w:sz w:val="16"/>
        </w:rPr>
      </w:pPr>
      <w:r w:rsidRPr="00297431">
        <w:rPr>
          <w:rStyle w:val="StyleUnderline"/>
          <w:highlight w:val="yellow"/>
        </w:rPr>
        <w:t>A top Democratic opposition research firm is launching a months-long effort ahead of the midterm</w:t>
      </w:r>
      <w:r w:rsidRPr="001100AA">
        <w:rPr>
          <w:rStyle w:val="StyleUnderline"/>
        </w:rPr>
        <w:t xml:space="preserve"> elections </w:t>
      </w:r>
      <w:r w:rsidRPr="00297431">
        <w:rPr>
          <w:rStyle w:val="StyleUnderline"/>
          <w:highlight w:val="yellow"/>
        </w:rPr>
        <w:t>to tie Republican candidates to the impacts of</w:t>
      </w:r>
      <w:r w:rsidRPr="007D492D">
        <w:rPr>
          <w:sz w:val="16"/>
        </w:rPr>
        <w:t xml:space="preserve"> President Donald </w:t>
      </w:r>
      <w:r w:rsidRPr="00297431">
        <w:rPr>
          <w:rStyle w:val="StyleUnderline"/>
          <w:highlight w:val="yellow"/>
        </w:rPr>
        <w:t>Trump's moves on</w:t>
      </w:r>
      <w:r w:rsidRPr="001100AA">
        <w:rPr>
          <w:rStyle w:val="StyleUnderline"/>
        </w:rPr>
        <w:t xml:space="preserve"> international </w:t>
      </w:r>
      <w:r w:rsidRPr="00297431">
        <w:rPr>
          <w:rStyle w:val="StyleUnderline"/>
          <w:highlight w:val="yellow"/>
        </w:rPr>
        <w:t>trade</w:t>
      </w:r>
      <w:r w:rsidRPr="007D492D">
        <w:rPr>
          <w:sz w:val="16"/>
        </w:rPr>
        <w:t>. American Bridge 21st Century will launch "</w:t>
      </w:r>
      <w:r w:rsidRPr="001100AA">
        <w:rPr>
          <w:rStyle w:val="StyleUnderline"/>
        </w:rPr>
        <w:t>Trade War Watch</w:t>
      </w:r>
      <w:r w:rsidRPr="007D492D">
        <w:rPr>
          <w:sz w:val="16"/>
        </w:rPr>
        <w:t xml:space="preserve">" on Thursday, which </w:t>
      </w:r>
      <w:r w:rsidRPr="001100AA">
        <w:rPr>
          <w:rStyle w:val="StyleUnderline"/>
        </w:rPr>
        <w:t>includes a campaign of digital ads, research and a tailored website to make voters aware of how a tit-for-tat trade conflict with China, the European Union, Mexico and Canada is affecting industries across the U</w:t>
      </w:r>
      <w:r w:rsidRPr="007D492D">
        <w:rPr>
          <w:sz w:val="16"/>
        </w:rPr>
        <w:t xml:space="preserve">nited </w:t>
      </w:r>
      <w:r w:rsidRPr="001100AA">
        <w:rPr>
          <w:rStyle w:val="StyleUnderline"/>
        </w:rPr>
        <w:t>S</w:t>
      </w:r>
      <w:r w:rsidRPr="007D492D">
        <w:rPr>
          <w:sz w:val="16"/>
        </w:rPr>
        <w:t xml:space="preserve">tates. The campaign is the latest sign of how </w:t>
      </w:r>
      <w:r w:rsidRPr="001100AA">
        <w:rPr>
          <w:rStyle w:val="Emphasis"/>
        </w:rPr>
        <w:t xml:space="preserve">Democrats believe </w:t>
      </w:r>
      <w:r w:rsidRPr="00297431">
        <w:rPr>
          <w:rStyle w:val="Emphasis"/>
          <w:highlight w:val="yellow"/>
        </w:rPr>
        <w:t>the impacts of Trump's trade moves</w:t>
      </w:r>
      <w:r w:rsidRPr="001100AA">
        <w:rPr>
          <w:rStyle w:val="Emphasis"/>
        </w:rPr>
        <w:t xml:space="preserve"> on particular industries </w:t>
      </w:r>
      <w:r w:rsidRPr="00297431">
        <w:rPr>
          <w:rStyle w:val="Emphasis"/>
          <w:highlight w:val="yellow"/>
        </w:rPr>
        <w:t>could resonate with voters in key states</w:t>
      </w:r>
      <w:r w:rsidRPr="007D492D">
        <w:rPr>
          <w:sz w:val="16"/>
        </w:rPr>
        <w:t xml:space="preserve">. The </w:t>
      </w:r>
      <w:r w:rsidRPr="001100AA">
        <w:rPr>
          <w:rStyle w:val="StyleUnderline"/>
        </w:rPr>
        <w:t xml:space="preserve">operatives tasked with leading the campaign believe that </w:t>
      </w:r>
      <w:r w:rsidRPr="00297431">
        <w:rPr>
          <w:rStyle w:val="StyleUnderline"/>
          <w:highlight w:val="yellow"/>
        </w:rPr>
        <w:t>the issue will</w:t>
      </w:r>
      <w:r w:rsidRPr="001100AA">
        <w:rPr>
          <w:rStyle w:val="StyleUnderline"/>
        </w:rPr>
        <w:t xml:space="preserve"> also </w:t>
      </w:r>
      <w:r w:rsidRPr="00297431">
        <w:rPr>
          <w:rStyle w:val="StyleUnderline"/>
          <w:highlight w:val="yellow"/>
        </w:rPr>
        <w:t>highlight how GOP leaders have dispensed with long-held Republican views</w:t>
      </w:r>
      <w:r w:rsidRPr="001100AA">
        <w:rPr>
          <w:rStyle w:val="StyleUnderline"/>
        </w:rPr>
        <w:t xml:space="preserve"> on trade </w:t>
      </w:r>
      <w:r w:rsidRPr="00297431">
        <w:rPr>
          <w:rStyle w:val="StyleUnderline"/>
          <w:highlight w:val="yellow"/>
        </w:rPr>
        <w:t>to fall in line</w:t>
      </w:r>
      <w:r w:rsidRPr="001100AA">
        <w:rPr>
          <w:rStyle w:val="StyleUnderline"/>
        </w:rPr>
        <w:t xml:space="preserve"> with Trump</w:t>
      </w:r>
      <w:r w:rsidRPr="007D492D">
        <w:rPr>
          <w:sz w:val="16"/>
        </w:rPr>
        <w:t>. "</w:t>
      </w:r>
      <w:r w:rsidRPr="001100AA">
        <w:rPr>
          <w:rStyle w:val="StyleUnderline"/>
        </w:rPr>
        <w:t>Republican candidates have</w:t>
      </w:r>
      <w:r w:rsidRPr="007D492D">
        <w:rPr>
          <w:sz w:val="16"/>
        </w:rPr>
        <w:t xml:space="preserve"> effectively </w:t>
      </w:r>
      <w:r w:rsidRPr="001100AA">
        <w:rPr>
          <w:rStyle w:val="StyleUnderline"/>
        </w:rPr>
        <w:t>abandoned the voters they are campaigning to represent</w:t>
      </w:r>
      <w:r w:rsidRPr="007D492D">
        <w:rPr>
          <w:sz w:val="16"/>
        </w:rPr>
        <w:t xml:space="preserve"> -- </w:t>
      </w:r>
      <w:r w:rsidRPr="001100AA">
        <w:rPr>
          <w:rStyle w:val="StyleUnderline"/>
        </w:rPr>
        <w:t>standing by Trump's disastrous trade war as farmers, manufacturers and small businesses in their communities are hurt</w:t>
      </w:r>
      <w:r w:rsidRPr="007D492D">
        <w:rPr>
          <w:sz w:val="16"/>
        </w:rPr>
        <w:t xml:space="preserve">," Amelia Penniman, spokeswoman for American Bridge, said about the campaign. "Trade War Watch will keep a running tab of the casualties of the trade war to make clear to voters that Republicans are not on their side." Trump campaigned for president pledging to crack down on unfair trade practices, with China drawing much of his ire. As President, he has attempted to make good on that promise by imposing sizable tariffs on Chinese steel and aluminum and cracking down on China's intellectual property violations, leading the country to respond by imposing tariffs on 128 products ranging from pork, meat and fruit to steel pipes. The European Union, Canada and Mexico have also responded to the US steel and aluminum tariffs levied on them by promising punitive measures targeting billions of dollars in American products. The trade war effectively started earlier this month, when the United States imposed the first round of tariffs and China responded in kind. The political impacts of the tariffs are so far unknown, but China has targeted products -- like soybeans -- that largely come from states relevant in the midterms. Republicans worry that </w:t>
      </w:r>
      <w:r w:rsidRPr="00773A3D">
        <w:rPr>
          <w:rStyle w:val="StyleUnderline"/>
        </w:rPr>
        <w:t>a trade war could wipe away the economic growth under Trump</w:t>
      </w:r>
      <w:r w:rsidRPr="007D492D">
        <w:rPr>
          <w:sz w:val="16"/>
        </w:rPr>
        <w:t xml:space="preserve">. "It's not lost on us," said a top Republican operative involved in the midterms, "that </w:t>
      </w:r>
      <w:r w:rsidRPr="00297431">
        <w:rPr>
          <w:rStyle w:val="Emphasis"/>
          <w:highlight w:val="yellow"/>
        </w:rPr>
        <w:t>the trade agenda could</w:t>
      </w:r>
      <w:r w:rsidRPr="00D47279">
        <w:rPr>
          <w:rStyle w:val="Emphasis"/>
        </w:rPr>
        <w:t xml:space="preserve"> turn into a total debacle that would </w:t>
      </w:r>
      <w:r w:rsidRPr="00297431">
        <w:rPr>
          <w:rStyle w:val="Emphasis"/>
          <w:highlight w:val="yellow"/>
        </w:rPr>
        <w:t>far outweigh the economic benefits of tax reform</w:t>
      </w:r>
      <w:r w:rsidRPr="007D492D">
        <w:rPr>
          <w:sz w:val="16"/>
        </w:rPr>
        <w:t xml:space="preserve">." </w:t>
      </w:r>
      <w:r w:rsidRPr="00773A3D">
        <w:rPr>
          <w:rStyle w:val="StyleUnderline"/>
        </w:rPr>
        <w:t>Sen. Ron Johnson said Wednesday that he has shared some of the trade war concerns with the President</w:t>
      </w:r>
      <w:r w:rsidRPr="007D492D">
        <w:rPr>
          <w:sz w:val="16"/>
        </w:rPr>
        <w:t xml:space="preserve">. "I urge you and your trade representatives to understand the plight of businesses struggling during this period of extreme uncertainty and do everything in your power to return certainty and stability to global markets," the Wisconsin Republican said. </w:t>
      </w:r>
      <w:r w:rsidRPr="00773A3D">
        <w:rPr>
          <w:rStyle w:val="StyleUnderline"/>
        </w:rPr>
        <w:t>The launch</w:t>
      </w:r>
      <w:r w:rsidRPr="007D492D">
        <w:rPr>
          <w:sz w:val="16"/>
        </w:rPr>
        <w:t xml:space="preserve"> of Trade War Watch </w:t>
      </w:r>
      <w:r w:rsidRPr="00773A3D">
        <w:rPr>
          <w:rStyle w:val="StyleUnderline"/>
        </w:rPr>
        <w:t xml:space="preserve">comes with </w:t>
      </w:r>
      <w:r w:rsidRPr="00297431">
        <w:rPr>
          <w:rStyle w:val="StyleUnderline"/>
          <w:highlight w:val="yellow"/>
        </w:rPr>
        <w:t>two</w:t>
      </w:r>
      <w:r w:rsidRPr="00773A3D">
        <w:rPr>
          <w:rStyle w:val="StyleUnderline"/>
        </w:rPr>
        <w:t xml:space="preserve"> new digital </w:t>
      </w:r>
      <w:r w:rsidRPr="00297431">
        <w:rPr>
          <w:rStyle w:val="StyleUnderline"/>
          <w:highlight w:val="yellow"/>
        </w:rPr>
        <w:t>ads</w:t>
      </w:r>
      <w:r w:rsidRPr="007D492D">
        <w:rPr>
          <w:sz w:val="16"/>
        </w:rPr>
        <w:t xml:space="preserve"> -- </w:t>
      </w:r>
      <w:r w:rsidRPr="00773A3D">
        <w:rPr>
          <w:rStyle w:val="StyleUnderline"/>
        </w:rPr>
        <w:t xml:space="preserve">one </w:t>
      </w:r>
      <w:r w:rsidRPr="00297431">
        <w:rPr>
          <w:rStyle w:val="StyleUnderline"/>
          <w:highlight w:val="yellow"/>
        </w:rPr>
        <w:t>aimed at</w:t>
      </w:r>
      <w:r w:rsidRPr="007D492D">
        <w:rPr>
          <w:sz w:val="16"/>
        </w:rPr>
        <w:t xml:space="preserve"> </w:t>
      </w:r>
      <w:r w:rsidRPr="00773A3D">
        <w:rPr>
          <w:rStyle w:val="StyleUnderline"/>
        </w:rPr>
        <w:t>Missouri</w:t>
      </w:r>
      <w:r w:rsidRPr="007D492D">
        <w:rPr>
          <w:sz w:val="16"/>
        </w:rPr>
        <w:t xml:space="preserve"> US </w:t>
      </w:r>
      <w:r w:rsidRPr="00773A3D">
        <w:rPr>
          <w:rStyle w:val="StyleUnderline"/>
        </w:rPr>
        <w:t xml:space="preserve">Senate candidate Josh </w:t>
      </w:r>
      <w:r w:rsidRPr="00297431">
        <w:rPr>
          <w:rStyle w:val="StyleUnderline"/>
          <w:highlight w:val="yellow"/>
        </w:rPr>
        <w:t>Hawley and</w:t>
      </w:r>
      <w:r w:rsidRPr="00773A3D">
        <w:rPr>
          <w:rStyle w:val="StyleUnderline"/>
        </w:rPr>
        <w:t xml:space="preserve"> another at Rep. Andy Barr of </w:t>
      </w:r>
      <w:r w:rsidRPr="00297431">
        <w:rPr>
          <w:rStyle w:val="StyleUnderline"/>
          <w:highlight w:val="yellow"/>
        </w:rPr>
        <w:t>Kentucky</w:t>
      </w:r>
      <w:r w:rsidRPr="007D492D">
        <w:rPr>
          <w:sz w:val="16"/>
        </w:rPr>
        <w:t xml:space="preserve"> -- </w:t>
      </w:r>
      <w:r w:rsidRPr="00773A3D">
        <w:rPr>
          <w:rStyle w:val="StyleUnderline"/>
        </w:rPr>
        <w:t xml:space="preserve">that </w:t>
      </w:r>
      <w:r w:rsidRPr="00297431">
        <w:rPr>
          <w:rStyle w:val="StyleUnderline"/>
          <w:highlight w:val="yellow"/>
        </w:rPr>
        <w:t>accuse Republicans of ignoring voters</w:t>
      </w:r>
      <w:r w:rsidRPr="00773A3D">
        <w:rPr>
          <w:rStyle w:val="StyleUnderline"/>
        </w:rPr>
        <w:t xml:space="preserve"> to stand by Trump</w:t>
      </w:r>
      <w:r w:rsidRPr="007D492D">
        <w:rPr>
          <w:sz w:val="16"/>
        </w:rPr>
        <w:t xml:space="preserve">. "Trump's trade war is hurting Missouri," reads a slate in the ad aimed at Hawley, highlighting stories of how tariffs have hurt farmers and companies in the state that rely on imported steel. "Josh Hawley is choosing the trade war over Missouri families." The ad aimed at Barr uses a similar frame but hits the Republican for tariffs on bourbon, a product exclusively produced in Kentucky. "This is a war that everyone loses in," Ken Lewis, the owner of New Riff Distillery, says in the ad. "If this continues, this could be the beginning of the end of the bourbon boom." Kelli Ford, a spokesperson for the Hawley campaign, responded to the ad by attacking Sen. Claire McCaskill, Hawley's Democratic opponent. "Josh has always said we need to see what kind of deal the President will get, but that he's right to go after trade cheaters, like China, who have built their middle class on the backs of our own," Ford said. "Claire McCaskill is too busy answering to donors and flying around in her private plane to listen to the concerns of Missouri workers here on the ground." CNN has reached out to the Barr campaign for comment. In a memo announcing the effort, Bradley Beychok, the President of American Bridge 21st Century, argues that </w:t>
      </w:r>
      <w:r w:rsidRPr="00297431">
        <w:rPr>
          <w:rStyle w:val="Emphasis"/>
          <w:highlight w:val="yellow"/>
        </w:rPr>
        <w:t>Trump's trade policies are "already hurting voters in key midterm states and districts</w:t>
      </w:r>
      <w:r w:rsidRPr="007D492D">
        <w:rPr>
          <w:rStyle w:val="Emphasis"/>
        </w:rPr>
        <w:t>, and Republican candidates are failing to stand up for their local economies</w:t>
      </w:r>
      <w:r w:rsidRPr="007D492D">
        <w:rPr>
          <w:sz w:val="16"/>
        </w:rPr>
        <w:t xml:space="preserve">." "Now, </w:t>
      </w:r>
      <w:r w:rsidRPr="007D492D">
        <w:rPr>
          <w:rStyle w:val="StyleUnderline"/>
        </w:rPr>
        <w:t>with Election Day approaching</w:t>
      </w:r>
      <w:r w:rsidRPr="007D492D">
        <w:rPr>
          <w:sz w:val="16"/>
        </w:rPr>
        <w:t>," Beychok writes, "</w:t>
      </w:r>
      <w:r w:rsidRPr="007D492D">
        <w:rPr>
          <w:rStyle w:val="StyleUnderline"/>
        </w:rPr>
        <w:t>Republicans are again putting partisan politics over the people they seek to represent</w:t>
      </w:r>
      <w:r w:rsidRPr="007D492D">
        <w:rPr>
          <w:sz w:val="16"/>
        </w:rPr>
        <w:t>."</w:t>
      </w:r>
    </w:p>
    <w:p w:rsidR="00D26D2F" w:rsidRDefault="00EA42D0" w:rsidP="00D26D2F">
      <w:pPr>
        <w:pStyle w:val="Heading1"/>
      </w:pPr>
      <w:r>
        <w:t>AFFIRMATIVE</w:t>
      </w:r>
    </w:p>
    <w:p w:rsidR="002C5603" w:rsidRPr="002C5603" w:rsidRDefault="002C5603" w:rsidP="002C5603">
      <w:pPr>
        <w:pStyle w:val="Heading2"/>
      </w:pPr>
      <w:r>
        <w:t>*** UNIQUENESS</w:t>
      </w:r>
    </w:p>
    <w:p w:rsidR="0083172B" w:rsidRDefault="0083172B" w:rsidP="000B1096">
      <w:pPr>
        <w:pStyle w:val="Heading3"/>
      </w:pPr>
      <w:r>
        <w:t>GOP House</w:t>
      </w:r>
    </w:p>
    <w:p w:rsidR="0083172B" w:rsidRPr="00910B18" w:rsidRDefault="0083172B" w:rsidP="0083172B">
      <w:pPr>
        <w:pStyle w:val="Heading4"/>
      </w:pPr>
      <w:r>
        <w:t>GOP keeps the house – wave exaggerated, gerrymandering, incumbency power.</w:t>
      </w:r>
    </w:p>
    <w:p w:rsidR="0083172B" w:rsidRPr="00DA1583" w:rsidRDefault="0083172B" w:rsidP="00DA1583">
      <w:r w:rsidRPr="00DA1583">
        <w:rPr>
          <w:rStyle w:val="Style13ptBold"/>
        </w:rPr>
        <w:t>Cohn and Kesterton 7/19</w:t>
      </w:r>
      <w:r w:rsidRPr="00DA1583">
        <w:t xml:space="preserve"> (Nate Cohn and Dominic Kesterton, domestic correspondents for the New York Times, July 19th, 2018, “A Democratic Blue Wave? Don’t Forget the Republicans’ Big Hill,” </w:t>
      </w:r>
      <w:hyperlink r:id="rId26" w:history="1">
        <w:r w:rsidRPr="00DA1583">
          <w:rPr>
            <w:rStyle w:val="Hyperlink"/>
          </w:rPr>
          <w:t>https://www.nytimes.com/interactive/2018/07/19/upshot/democrats-midterm-elections.html</w:t>
        </w:r>
      </w:hyperlink>
      <w:r w:rsidRPr="00DA1583">
        <w:t>, KC-NCP</w:t>
      </w:r>
    </w:p>
    <w:p w:rsidR="0083172B" w:rsidRDefault="0083172B" w:rsidP="0083172B"/>
    <w:p w:rsidR="0083172B" w:rsidRDefault="0083172B" w:rsidP="0083172B">
      <w:pPr>
        <w:rPr>
          <w:sz w:val="16"/>
        </w:rPr>
      </w:pPr>
      <w:r w:rsidRPr="00EC6FF0">
        <w:rPr>
          <w:sz w:val="16"/>
        </w:rPr>
        <w:t>Today</w:t>
      </w:r>
      <w:r w:rsidRPr="00910B18">
        <w:rPr>
          <w:u w:val="single"/>
        </w:rPr>
        <w:t xml:space="preserve">, there are </w:t>
      </w:r>
      <w:r w:rsidRPr="009C2B62">
        <w:rPr>
          <w:highlight w:val="cyan"/>
          <w:u w:val="single"/>
        </w:rPr>
        <w:t>just nine Republicans</w:t>
      </w:r>
      <w:r w:rsidRPr="00910B18">
        <w:rPr>
          <w:u w:val="single"/>
        </w:rPr>
        <w:t xml:space="preserve"> who </w:t>
      </w:r>
      <w:r w:rsidRPr="009C2B62">
        <w:rPr>
          <w:highlight w:val="cyan"/>
          <w:u w:val="single"/>
        </w:rPr>
        <w:t>represent districts that tilt toward the Dem</w:t>
      </w:r>
      <w:r w:rsidRPr="00910B18">
        <w:rPr>
          <w:u w:val="single"/>
        </w:rPr>
        <w:t>ocrats</w:t>
      </w:r>
      <w:r w:rsidRPr="00EC6FF0">
        <w:rPr>
          <w:sz w:val="16"/>
        </w:rPr>
        <w:t xml:space="preserve">, based on the districts’ voting in the last two presidential elections compared with the country as a whole. </w:t>
      </w:r>
      <w:r w:rsidRPr="00910B18">
        <w:rPr>
          <w:u w:val="single"/>
        </w:rPr>
        <w:t>There were 24 Republicans in such a precarious position in 2006, 67 such Democrats in 2010 and 90 Democrats in 1994</w:t>
      </w:r>
      <w:r w:rsidRPr="00EC6FF0">
        <w:rPr>
          <w:sz w:val="16"/>
        </w:rPr>
        <w:t xml:space="preserve">. </w:t>
      </w:r>
      <w:r w:rsidRPr="009C2B62">
        <w:rPr>
          <w:highlight w:val="cyan"/>
          <w:u w:val="single"/>
        </w:rPr>
        <w:t>In a wave election, Republicans representing Dem</w:t>
      </w:r>
      <w:r w:rsidRPr="00910B18">
        <w:rPr>
          <w:u w:val="single"/>
        </w:rPr>
        <w:t xml:space="preserve">ocratic-tilting </w:t>
      </w:r>
      <w:r w:rsidRPr="009C2B62">
        <w:rPr>
          <w:highlight w:val="cyan"/>
          <w:u w:val="single"/>
        </w:rPr>
        <w:t>districts</w:t>
      </w:r>
      <w:r w:rsidRPr="00910B18">
        <w:rPr>
          <w:u w:val="single"/>
        </w:rPr>
        <w:t xml:space="preserve"> like these </w:t>
      </w:r>
      <w:r w:rsidRPr="009C2B62">
        <w:rPr>
          <w:highlight w:val="cyan"/>
          <w:u w:val="single"/>
        </w:rPr>
        <w:t>would be projected to lose</w:t>
      </w:r>
      <w:r w:rsidRPr="00910B18">
        <w:rPr>
          <w:u w:val="single"/>
        </w:rPr>
        <w:t xml:space="preserve"> their re-election bids.</w:t>
      </w:r>
      <w:r w:rsidRPr="00EC6FF0">
        <w:rPr>
          <w:sz w:val="16"/>
        </w:rPr>
        <w:t xml:space="preserve"> They are the figures farther down the slope in the accompanying illustration. (The one all by itself at the bottom, representing Pennsylvania’s Fifth, was sunk by redistricting.) </w:t>
      </w:r>
      <w:r w:rsidRPr="00910B18">
        <w:rPr>
          <w:u w:val="single"/>
        </w:rPr>
        <w:t xml:space="preserve">Mostly, though, </w:t>
      </w:r>
      <w:r w:rsidRPr="009C2B62">
        <w:rPr>
          <w:highlight w:val="cyan"/>
          <w:u w:val="single"/>
        </w:rPr>
        <w:t>the districts are above sea level</w:t>
      </w:r>
      <w:r w:rsidRPr="00910B18">
        <w:rPr>
          <w:u w:val="single"/>
        </w:rPr>
        <w:t>.</w:t>
      </w:r>
      <w:r w:rsidRPr="00EC6FF0">
        <w:rPr>
          <w:sz w:val="16"/>
        </w:rPr>
        <w:t xml:space="preserve"> Incumbents who represent even somewhat Republican-leaning districts are generally favored to win re-election, even in a wave election. </w:t>
      </w:r>
      <w:r w:rsidRPr="009C2B62">
        <w:rPr>
          <w:highlight w:val="cyan"/>
          <w:u w:val="single"/>
        </w:rPr>
        <w:t>Waves aren’t</w:t>
      </w:r>
      <w:r w:rsidRPr="00910B18">
        <w:rPr>
          <w:u w:val="single"/>
        </w:rPr>
        <w:t xml:space="preserve"> necessarily as </w:t>
      </w:r>
      <w:r w:rsidRPr="009C2B62">
        <w:rPr>
          <w:highlight w:val="cyan"/>
          <w:u w:val="single"/>
        </w:rPr>
        <w:t>deadly</w:t>
      </w:r>
      <w:r w:rsidRPr="00910B18">
        <w:rPr>
          <w:u w:val="single"/>
        </w:rPr>
        <w:t xml:space="preserve"> as you might think.</w:t>
      </w:r>
      <w:r w:rsidRPr="00EC6FF0">
        <w:rPr>
          <w:sz w:val="16"/>
        </w:rPr>
        <w:t xml:space="preserve"> </w:t>
      </w:r>
      <w:r w:rsidRPr="009C2B62">
        <w:rPr>
          <w:highlight w:val="cyan"/>
          <w:u w:val="single"/>
        </w:rPr>
        <w:t>This makes it hard to imagine</w:t>
      </w:r>
      <w:r w:rsidRPr="00910B18">
        <w:rPr>
          <w:u w:val="single"/>
        </w:rPr>
        <w:t xml:space="preserve"> huge </w:t>
      </w:r>
      <w:r w:rsidRPr="009C2B62">
        <w:rPr>
          <w:highlight w:val="cyan"/>
          <w:u w:val="single"/>
        </w:rPr>
        <w:t>Dem</w:t>
      </w:r>
      <w:r w:rsidRPr="00910B18">
        <w:rPr>
          <w:u w:val="single"/>
        </w:rPr>
        <w:t xml:space="preserve">ocratic </w:t>
      </w:r>
      <w:r w:rsidRPr="009C2B62">
        <w:rPr>
          <w:highlight w:val="cyan"/>
          <w:u w:val="single"/>
        </w:rPr>
        <w:t>gains</w:t>
      </w:r>
      <w:r w:rsidRPr="00EC6FF0">
        <w:rPr>
          <w:sz w:val="16"/>
        </w:rPr>
        <w:t xml:space="preserve">, like those the Republicans made in 2010. In past elections, incumbency has been worth around seven points, although that advantage has been declining. </w:t>
      </w:r>
      <w:r w:rsidRPr="009C2B62">
        <w:rPr>
          <w:highlight w:val="cyan"/>
          <w:u w:val="single"/>
        </w:rPr>
        <w:t>Republicans have so many safe seats</w:t>
      </w:r>
      <w:r w:rsidRPr="00910B18">
        <w:rPr>
          <w:u w:val="single"/>
        </w:rPr>
        <w:t xml:space="preserve"> that the </w:t>
      </w:r>
      <w:r w:rsidRPr="009C2B62">
        <w:rPr>
          <w:highlight w:val="cyan"/>
          <w:u w:val="single"/>
        </w:rPr>
        <w:t>Dem</w:t>
      </w:r>
      <w:r w:rsidRPr="00910B18">
        <w:rPr>
          <w:u w:val="single"/>
        </w:rPr>
        <w:t>ocrat</w:t>
      </w:r>
      <w:r w:rsidRPr="009C2B62">
        <w:rPr>
          <w:highlight w:val="cyan"/>
          <w:u w:val="single"/>
        </w:rPr>
        <w:t>s</w:t>
      </w:r>
      <w:r w:rsidRPr="00910B18">
        <w:rPr>
          <w:u w:val="single"/>
        </w:rPr>
        <w:t xml:space="preserve"> </w:t>
      </w:r>
      <w:r w:rsidRPr="009C2B62">
        <w:rPr>
          <w:highlight w:val="cyan"/>
          <w:u w:val="single"/>
        </w:rPr>
        <w:t>would</w:t>
      </w:r>
      <w:r w:rsidRPr="00910B18">
        <w:rPr>
          <w:u w:val="single"/>
        </w:rPr>
        <w:t xml:space="preserve"> be expected to </w:t>
      </w:r>
      <w:r w:rsidRPr="009C2B62">
        <w:rPr>
          <w:highlight w:val="cyan"/>
          <w:u w:val="single"/>
        </w:rPr>
        <w:t>gain only 22 seats if they flipped</w:t>
      </w:r>
      <w:r w:rsidRPr="00910B18">
        <w:rPr>
          <w:u w:val="single"/>
        </w:rPr>
        <w:t xml:space="preserve"> Republican-held </w:t>
      </w:r>
      <w:r w:rsidRPr="009C2B62">
        <w:rPr>
          <w:highlight w:val="cyan"/>
          <w:u w:val="single"/>
        </w:rPr>
        <w:t>districts</w:t>
      </w:r>
      <w:r w:rsidRPr="00910B18">
        <w:rPr>
          <w:u w:val="single"/>
        </w:rPr>
        <w:t xml:space="preserve"> at a rate equivalent to the waves of 2006 or 2010</w:t>
      </w:r>
      <w:r w:rsidRPr="00EC6FF0">
        <w:rPr>
          <w:sz w:val="16"/>
        </w:rPr>
        <w:t xml:space="preserve"> (without factoring in the large number of open seats). </w:t>
      </w:r>
      <w:r w:rsidRPr="009C2B62">
        <w:rPr>
          <w:highlight w:val="cyan"/>
          <w:u w:val="single"/>
        </w:rPr>
        <w:t>It would leave them one seat short</w:t>
      </w:r>
      <w:r w:rsidRPr="00910B18">
        <w:rPr>
          <w:u w:val="single"/>
        </w:rPr>
        <w:t xml:space="preserve"> of a majority.</w:t>
      </w:r>
      <w:r w:rsidRPr="00EC6FF0">
        <w:rPr>
          <w:sz w:val="16"/>
        </w:rPr>
        <w:t xml:space="preserve"> Why do </w:t>
      </w:r>
      <w:r w:rsidRPr="009C2B62">
        <w:rPr>
          <w:highlight w:val="cyan"/>
          <w:u w:val="single"/>
        </w:rPr>
        <w:t>Republicans have</w:t>
      </w:r>
      <w:r w:rsidRPr="00DE1559">
        <w:rPr>
          <w:u w:val="single"/>
        </w:rPr>
        <w:t xml:space="preserve"> such </w:t>
      </w:r>
      <w:r w:rsidRPr="009C2B62">
        <w:rPr>
          <w:highlight w:val="cyan"/>
          <w:u w:val="single"/>
        </w:rPr>
        <w:t>a</w:t>
      </w:r>
      <w:r w:rsidRPr="00DE1559">
        <w:rPr>
          <w:u w:val="single"/>
        </w:rPr>
        <w:t xml:space="preserve"> deep structural </w:t>
      </w:r>
      <w:r w:rsidRPr="009C2B62">
        <w:rPr>
          <w:highlight w:val="cyan"/>
          <w:u w:val="single"/>
        </w:rPr>
        <w:t>advantage in this era</w:t>
      </w:r>
      <w:r w:rsidRPr="00EC6FF0">
        <w:rPr>
          <w:sz w:val="16"/>
        </w:rPr>
        <w:t xml:space="preserve">? For starters, </w:t>
      </w:r>
      <w:r w:rsidRPr="00DE1559">
        <w:rPr>
          <w:u w:val="single"/>
        </w:rPr>
        <w:t xml:space="preserve">a majority of </w:t>
      </w:r>
      <w:r w:rsidRPr="009C2B62">
        <w:rPr>
          <w:highlight w:val="cyan"/>
          <w:u w:val="single"/>
        </w:rPr>
        <w:t>districts</w:t>
      </w:r>
      <w:r w:rsidRPr="00DE1559">
        <w:rPr>
          <w:u w:val="single"/>
        </w:rPr>
        <w:t xml:space="preserve"> </w:t>
      </w:r>
      <w:r w:rsidRPr="009C2B62">
        <w:rPr>
          <w:highlight w:val="cyan"/>
          <w:u w:val="single"/>
        </w:rPr>
        <w:t>lean Republican</w:t>
      </w:r>
      <w:r w:rsidRPr="00DE1559">
        <w:rPr>
          <w:u w:val="single"/>
        </w:rPr>
        <w:t xml:space="preserve"> in presidential elections </w:t>
      </w:r>
      <w:r w:rsidRPr="009C2B62">
        <w:rPr>
          <w:highlight w:val="cyan"/>
          <w:u w:val="single"/>
        </w:rPr>
        <w:t>because of gerrymandering and</w:t>
      </w:r>
      <w:r w:rsidRPr="00DE1559">
        <w:rPr>
          <w:u w:val="single"/>
        </w:rPr>
        <w:t xml:space="preserve"> the tendency for </w:t>
      </w:r>
      <w:r w:rsidRPr="009C2B62">
        <w:rPr>
          <w:highlight w:val="cyan"/>
          <w:u w:val="single"/>
        </w:rPr>
        <w:t>Dem</w:t>
      </w:r>
      <w:r w:rsidRPr="00DE1559">
        <w:rPr>
          <w:u w:val="single"/>
        </w:rPr>
        <w:t>ocrat</w:t>
      </w:r>
      <w:r w:rsidRPr="009C2B62">
        <w:rPr>
          <w:highlight w:val="cyan"/>
          <w:u w:val="single"/>
        </w:rPr>
        <w:t>s</w:t>
      </w:r>
      <w:r w:rsidRPr="00DE1559">
        <w:rPr>
          <w:u w:val="single"/>
        </w:rPr>
        <w:t xml:space="preserve"> to </w:t>
      </w:r>
      <w:r w:rsidRPr="009C2B62">
        <w:rPr>
          <w:highlight w:val="cyan"/>
          <w:u w:val="single"/>
        </w:rPr>
        <w:t>waste votes in</w:t>
      </w:r>
      <w:r w:rsidRPr="00DE1559">
        <w:rPr>
          <w:u w:val="single"/>
        </w:rPr>
        <w:t xml:space="preserve"> heavily </w:t>
      </w:r>
      <w:r w:rsidRPr="009C2B62">
        <w:rPr>
          <w:highlight w:val="cyan"/>
          <w:u w:val="single"/>
        </w:rPr>
        <w:t>urban areas</w:t>
      </w:r>
      <w:r w:rsidRPr="00EC6FF0">
        <w:rPr>
          <w:sz w:val="16"/>
        </w:rPr>
        <w:t>. But there’s another factor: Most Democratic-leaning districts already have Democratic representatives, and most Republican districts already have Republican representatives.</w:t>
      </w:r>
    </w:p>
    <w:p w:rsidR="00DA1583" w:rsidRDefault="00DA1583" w:rsidP="00DA1583">
      <w:pPr>
        <w:pStyle w:val="Heading4"/>
      </w:pPr>
      <w:r>
        <w:t>GOP wins house-Roby election proves GOP gaining momentum</w:t>
      </w:r>
    </w:p>
    <w:p w:rsidR="00DA1583" w:rsidRDefault="00DA1583" w:rsidP="00DA1583">
      <w:r w:rsidRPr="005E57EE">
        <w:rPr>
          <w:b/>
          <w:sz w:val="26"/>
          <w:szCs w:val="26"/>
        </w:rPr>
        <w:t>Neuman 18</w:t>
      </w:r>
      <w:r>
        <w:t xml:space="preserve">, </w:t>
      </w:r>
      <w:r w:rsidRPr="005E57EE">
        <w:t>writer and editor, handling breaking news a</w:t>
      </w:r>
      <w:r>
        <w:t>nd feature stories for NPR.org, “</w:t>
      </w:r>
      <w:r w:rsidRPr="005E57EE">
        <w:t>Alabama's GOP Rep. Martha Roby Wins Primary Runoff</w:t>
      </w:r>
      <w:r>
        <w:t xml:space="preserve">,” </w:t>
      </w:r>
      <w:hyperlink r:id="rId27" w:history="1">
        <w:r w:rsidRPr="00EF36BF">
          <w:rPr>
            <w:rStyle w:val="Hyperlink"/>
          </w:rPr>
          <w:t>https://www.npr.org/2018/07/18/630003362/alabamas-gop-rep-martha-roby-wins-primary-runoff</w:t>
        </w:r>
      </w:hyperlink>
      <w:r>
        <w:t xml:space="preserve"> HK</w:t>
      </w:r>
    </w:p>
    <w:p w:rsidR="00DA1583" w:rsidRDefault="00DA1583" w:rsidP="00DA1583"/>
    <w:p w:rsidR="00DA1583" w:rsidRDefault="00DA1583" w:rsidP="00DA1583">
      <w:pPr>
        <w:rPr>
          <w:sz w:val="16"/>
        </w:rPr>
      </w:pPr>
      <w:r w:rsidRPr="00F0167E">
        <w:rPr>
          <w:sz w:val="16"/>
        </w:rPr>
        <w:t xml:space="preserve">Alabama Republican Rep. Martha </w:t>
      </w:r>
      <w:r w:rsidRPr="009C2B62">
        <w:rPr>
          <w:highlight w:val="cyan"/>
          <w:u w:val="single"/>
        </w:rPr>
        <w:t>Roby has won a primary runoff against a former Democrat</w:t>
      </w:r>
      <w:r w:rsidRPr="00F0167E">
        <w:rPr>
          <w:sz w:val="16"/>
        </w:rPr>
        <w:t xml:space="preserve"> who challenged her over a pledge she made in 2016 not to vote for then-candidate Trump. Roby, a four-term incumbent representing Alabama's 2nd congressional district in the state's southeast, </w:t>
      </w:r>
      <w:r w:rsidRPr="009C2B62">
        <w:rPr>
          <w:highlight w:val="cyan"/>
          <w:u w:val="single"/>
        </w:rPr>
        <w:t>defeated Bobby Bright, a former "Blue Dog" conservative Democrat who served in Congress until 2011</w:t>
      </w:r>
      <w:r w:rsidRPr="00F0167E">
        <w:rPr>
          <w:sz w:val="16"/>
        </w:rPr>
        <w:t>. Bright later switched parties for the run against Roby, whom he tried to paint as insufficiently supportive of the president. R</w:t>
      </w:r>
      <w:r w:rsidRPr="00F0167E">
        <w:rPr>
          <w:u w:val="single"/>
        </w:rPr>
        <w:t xml:space="preserve">oby </w:t>
      </w:r>
      <w:r w:rsidRPr="009C2B62">
        <w:rPr>
          <w:highlight w:val="cyan"/>
          <w:u w:val="single"/>
        </w:rPr>
        <w:t>garnered 67 percent of the vote to Bright's 33 percent, according to The Associated Press</w:t>
      </w:r>
      <w:r w:rsidRPr="00F0167E">
        <w:rPr>
          <w:u w:val="single"/>
        </w:rPr>
        <w:t>.</w:t>
      </w:r>
      <w:r w:rsidRPr="00F0167E">
        <w:rPr>
          <w:sz w:val="16"/>
        </w:rPr>
        <w:t xml:space="preserve"> In 2016, following the infamous </w:t>
      </w:r>
      <w:r w:rsidRPr="00F0167E">
        <w:rPr>
          <w:i/>
          <w:iCs/>
          <w:sz w:val="16"/>
        </w:rPr>
        <w:t>Access Hollywood</w:t>
      </w:r>
      <w:r w:rsidRPr="00F0167E">
        <w:rPr>
          <w:sz w:val="16"/>
        </w:rPr>
        <w:t xml:space="preserve">tape that went public weeks before the election with Trump heard saying lewd things about women, Roby said he should step aside and that she would not vote for him. This year, </w:t>
      </w:r>
      <w:hyperlink r:id="rId28" w:history="1">
        <w:r w:rsidRPr="009C2B62">
          <w:rPr>
            <w:rStyle w:val="Hyperlink"/>
            <w:highlight w:val="cyan"/>
            <w:u w:val="single"/>
          </w:rPr>
          <w:t>she attracted a number of primary challengers</w:t>
        </w:r>
      </w:hyperlink>
      <w:r w:rsidRPr="00F0167E">
        <w:rPr>
          <w:sz w:val="16"/>
        </w:rPr>
        <w:t xml:space="preserve">. In Alabama's June 5 primary, Roby was unable to clear 50 percent of the vote, which forced her into a runoff with Bright, the second-largest vote-getter. Despite her earlier criticism of Trump, the president tweeted an endorsement of her last month. </w:t>
      </w:r>
      <w:hyperlink r:id="rId29" w:history="1">
        <w:r w:rsidRPr="00F0167E">
          <w:rPr>
            <w:rStyle w:val="Hyperlink"/>
            <w:sz w:val="16"/>
          </w:rPr>
          <w:t xml:space="preserve">The </w:t>
        </w:r>
        <w:r w:rsidRPr="00F0167E">
          <w:rPr>
            <w:rStyle w:val="Hyperlink"/>
            <w:i/>
            <w:iCs/>
            <w:sz w:val="16"/>
          </w:rPr>
          <w:t>New York Times</w:t>
        </w:r>
      </w:hyperlink>
      <w:r w:rsidRPr="00F0167E">
        <w:rPr>
          <w:sz w:val="16"/>
        </w:rPr>
        <w:t xml:space="preserve"> reports that the president "agreed to endorse Ms. Roby after appeals from Paul D. Ryan, the House speaker, and Kevin McCarthy, the House majority leader and Mr. Ryan's possible successor. And even as he set aside older grievances against Ms. Roby, Mr. Trump underscored, by helping rescue her from political oblivion, that he is the dominant personality in the national Republican Party." "It's been a true privilege to have the support of the White House through this campaign," Roby told cheering supporters Tuesday night, according to AP. "Sincere thanks to President Trump and Vice President Pence," she said. "I am so humbled that the people of Alabama's 2nd Congressional District have again placed their trust and their confidence in me." </w:t>
      </w:r>
      <w:hyperlink r:id="rId30" w:history="1">
        <w:r w:rsidRPr="00F0167E">
          <w:rPr>
            <w:rStyle w:val="Hyperlink"/>
            <w:sz w:val="16"/>
          </w:rPr>
          <w:t>Politico</w:t>
        </w:r>
      </w:hyperlink>
      <w:r w:rsidRPr="00F0167E">
        <w:rPr>
          <w:sz w:val="16"/>
        </w:rPr>
        <w:t xml:space="preserve"> notes, </w:t>
      </w:r>
      <w:r w:rsidRPr="00F0167E">
        <w:rPr>
          <w:u w:val="single"/>
        </w:rPr>
        <w:t xml:space="preserve">"While Roby had to repair the damage from her election-year break with Trump, </w:t>
      </w:r>
      <w:r w:rsidRPr="009C2B62">
        <w:rPr>
          <w:highlight w:val="cyan"/>
          <w:u w:val="single"/>
        </w:rPr>
        <w:t>Bright had a major hurdle of his own with GOP primary voters</w:t>
      </w:r>
      <w:r w:rsidRPr="00F0167E">
        <w:rPr>
          <w:u w:val="single"/>
        </w:rPr>
        <w:t>: his Democratic past, particularly his 2009 vote supporting Rep. Nancy Pelosi for speaker of the House."</w:t>
      </w:r>
      <w:r w:rsidRPr="00F0167E">
        <w:rPr>
          <w:sz w:val="16"/>
        </w:rPr>
        <w:t xml:space="preserve"> </w:t>
      </w:r>
      <w:r w:rsidRPr="009C2B62">
        <w:rPr>
          <w:highlight w:val="cyan"/>
          <w:u w:val="single"/>
        </w:rPr>
        <w:t>Roby is heavily favored to beat Democratic nominee Tabitha Isner</w:t>
      </w:r>
      <w:r w:rsidRPr="00F0167E">
        <w:rPr>
          <w:u w:val="single"/>
        </w:rPr>
        <w:t>,</w:t>
      </w:r>
      <w:r w:rsidRPr="00F0167E">
        <w:rPr>
          <w:sz w:val="16"/>
        </w:rPr>
        <w:t xml:space="preserve"> a minister and business analyst, in November.</w:t>
      </w:r>
    </w:p>
    <w:p w:rsidR="00DA1583" w:rsidRDefault="00DA1583" w:rsidP="00DA1583">
      <w:pPr>
        <w:pStyle w:val="Heading4"/>
      </w:pPr>
      <w:r>
        <w:t>GOP has financial advantage in the house</w:t>
      </w:r>
    </w:p>
    <w:p w:rsidR="00DA1583" w:rsidRDefault="00DA1583" w:rsidP="00DA1583">
      <w:pPr>
        <w:rPr>
          <w:bCs/>
        </w:rPr>
      </w:pPr>
      <w:r w:rsidRPr="005E7811">
        <w:rPr>
          <w:rStyle w:val="Style13ptBold"/>
        </w:rPr>
        <w:t>McCormick and Allison 18</w:t>
      </w:r>
      <w:r>
        <w:t>, McCormick t</w:t>
      </w:r>
      <w:r w:rsidRPr="0008554A">
        <w:t>he 2016 cycle is the fifth presidential campaign John McCormick has covered</w:t>
      </w:r>
      <w:r>
        <w:t xml:space="preserve"> and Allison reporter for Bloomberg, “</w:t>
      </w:r>
      <w:r w:rsidRPr="0008554A">
        <w:rPr>
          <w:bCs/>
        </w:rPr>
        <w:t>Republicans Have Money Advantage in Most Key U.S. House Races,”</w:t>
      </w:r>
      <w:r w:rsidRPr="0008554A">
        <w:t xml:space="preserve"> </w:t>
      </w:r>
      <w:hyperlink r:id="rId31" w:history="1">
        <w:r w:rsidRPr="00EF36BF">
          <w:rPr>
            <w:rStyle w:val="Hyperlink"/>
            <w:bCs/>
          </w:rPr>
          <w:t>https://www.bloomberg.com/news/articles/2018-07-17/republicans-have-money-advantage-in-most-key-u-s-house-races</w:t>
        </w:r>
      </w:hyperlink>
      <w:r>
        <w:rPr>
          <w:bCs/>
        </w:rPr>
        <w:t xml:space="preserve"> HK</w:t>
      </w:r>
    </w:p>
    <w:p w:rsidR="00DA1583" w:rsidRPr="0008554A" w:rsidRDefault="00DA1583" w:rsidP="00DA1583">
      <w:pPr>
        <w:rPr>
          <w:bCs/>
        </w:rPr>
      </w:pPr>
    </w:p>
    <w:p w:rsidR="00DA1583" w:rsidRPr="00F0167E" w:rsidRDefault="00DA1583" w:rsidP="00DA1583">
      <w:pPr>
        <w:rPr>
          <w:sz w:val="16"/>
        </w:rPr>
      </w:pPr>
      <w:r w:rsidRPr="009C2B62">
        <w:rPr>
          <w:highlight w:val="cyan"/>
          <w:u w:val="single"/>
        </w:rPr>
        <w:t>Republicans defending seats in some of the most competitive House races hold a financial advantage over Democratic challengers as the campaign for control of Congress enters a crucial phase</w:t>
      </w:r>
      <w:r w:rsidRPr="009C2B62">
        <w:rPr>
          <w:sz w:val="16"/>
          <w:highlight w:val="cyan"/>
        </w:rPr>
        <w:t>,</w:t>
      </w:r>
      <w:r w:rsidRPr="00F0167E">
        <w:rPr>
          <w:sz w:val="16"/>
        </w:rPr>
        <w:t xml:space="preserve"> a Bloomberg tabulation of Federal Election Commission reports shows. Democrats trying to wrest control of the House in November are running up against the power of incumbency and one of the main pitfalls of the surge of party enthusiasm in the first midterm of Donald Trump’s presidency: multicandidate primaries that splintered donors and drained campaign accounts. </w:t>
      </w:r>
      <w:r w:rsidRPr="009C2B62">
        <w:rPr>
          <w:highlight w:val="cyan"/>
          <w:u w:val="single"/>
        </w:rPr>
        <w:t xml:space="preserve">Republicans had more cash-on-hand in 13 of 18 congressional districts where primaries have been held and that are </w:t>
      </w:r>
      <w:hyperlink r:id="rId32" w:tgtFrame="_blank" w:tooltip="Link to Cook Ratings" w:history="1">
        <w:r w:rsidRPr="009C2B62">
          <w:rPr>
            <w:rStyle w:val="Hyperlink"/>
            <w:highlight w:val="cyan"/>
            <w:u w:val="single"/>
          </w:rPr>
          <w:t>rated</w:t>
        </w:r>
      </w:hyperlink>
      <w:r w:rsidRPr="009C2B62">
        <w:rPr>
          <w:highlight w:val="cyan"/>
          <w:u w:val="single"/>
        </w:rPr>
        <w:t xml:space="preserve"> as general election tossups by the nonpartisan Cook Political Report</w:t>
      </w:r>
      <w:r w:rsidRPr="00F0167E">
        <w:rPr>
          <w:sz w:val="16"/>
        </w:rPr>
        <w:t xml:space="preserve">. The tabulation was based on second-quarter reports that were due this week. GOP candidates in the 18 districts collectively had $26.6 million in their bank accounts at the end of June, while Democrats have $16 million. A positive for the Democrats: they collectively out-raised the Republicans in those districts during the period, $18.4 million to $10.5 million. The second-quarter surge brought Democrats to parity in the districts -- they’ve raised $40.4 million so far in the cycle, compared to $40.2 million for Republicans. </w:t>
      </w:r>
      <w:r w:rsidRPr="009C2B62">
        <w:rPr>
          <w:highlight w:val="cyan"/>
          <w:u w:val="single"/>
        </w:rPr>
        <w:t>In 12 of the 13 districts where the GOP has a cash-on-hand advantage, a Republican incumbent is running. Most of them had little or no opposition in their primary elections,</w:t>
      </w:r>
      <w:r w:rsidRPr="00F0167E">
        <w:rPr>
          <w:sz w:val="16"/>
        </w:rPr>
        <w:t xml:space="preserve"> meaning they could focus on fundraising and conserve resources. While both parties will continue raising money right up to the election</w:t>
      </w:r>
      <w:r w:rsidRPr="00F0167E">
        <w:rPr>
          <w:u w:val="single"/>
        </w:rPr>
        <w:t xml:space="preserve">, </w:t>
      </w:r>
      <w:r w:rsidRPr="009C2B62">
        <w:rPr>
          <w:highlight w:val="cyan"/>
          <w:u w:val="single"/>
        </w:rPr>
        <w:t>the current Republican advantage will allow some GOP candidates to define their Democratic opponents in unflattering ways and steer the agenda during the earliest phase of the general election campaign.</w:t>
      </w:r>
      <w:r w:rsidRPr="00F0167E">
        <w:rPr>
          <w:sz w:val="16"/>
        </w:rPr>
        <w:t xml:space="preserve"> Having more money in a campaign bank account is helpful, but it doesn’t always predict victory in a close race. Incumbents typically raise more than challengers, and there’s been evidence in both Republican and Democratic primaries that many voters are favoring fresh faces over familiar ones. "A challenger needs enough money to be heard," said Michael Malbin, executive director of the Campaign Finance Institute, which researches the influence of money on elections. In tight races, party committees and outside groups will often spend to make up the gap. "If it’s a very close race and control of the chamber depends on it, then outside spending will be much larger than candidate spending," Malbin said. </w:t>
      </w:r>
      <w:r w:rsidRPr="009C2B62">
        <w:rPr>
          <w:highlight w:val="cyan"/>
          <w:u w:val="single"/>
        </w:rPr>
        <w:t xml:space="preserve">On the House side, the top super-political action committee backing Republican efforts to hold onto the House majority </w:t>
      </w:r>
      <w:hyperlink r:id="rId33" w:tgtFrame="_blank" w:tooltip="Musk Among the Millionaires and Billionaires Funding Midterms" w:history="1">
        <w:r w:rsidRPr="009C2B62">
          <w:rPr>
            <w:rStyle w:val="Hyperlink"/>
            <w:highlight w:val="cyan"/>
            <w:u w:val="single"/>
          </w:rPr>
          <w:t>had</w:t>
        </w:r>
      </w:hyperlink>
      <w:r w:rsidRPr="009C2B62">
        <w:rPr>
          <w:highlight w:val="cyan"/>
          <w:u w:val="single"/>
        </w:rPr>
        <w:t xml:space="preserve"> $71.4 million in the bank at the end of June</w:t>
      </w:r>
      <w:r w:rsidRPr="00F0167E">
        <w:rPr>
          <w:u w:val="single"/>
        </w:rPr>
        <w:t>.</w:t>
      </w:r>
      <w:r w:rsidRPr="00F0167E">
        <w:rPr>
          <w:sz w:val="16"/>
        </w:rPr>
        <w:t xml:space="preserve"> The Congressional Leadership Fund balance compares to $16.7 million in the bank as of the end of May for the House Majority PAC, which backs Democrats and must report its latest totals by Friday. Party committees, like the Democratic Congressional Campaign Committee and the National Republican Congressional Committee will also play major roles and will file updated reports no later than Friday. The DCCC had a $60.6 million balance at the end of May, while the NRCC had $60.9 million. Republicans are trying to beat a historical a pattern in which the party that holds the White House almost always loses seats in midterm elections. Democrats need a net gain of 23 seats to win the House and since the end of World War II the president’s party has had an average net loss of 26 House seats in midterm elections. </w:t>
      </w:r>
      <w:r w:rsidRPr="009C2B62">
        <w:rPr>
          <w:highlight w:val="cyan"/>
          <w:u w:val="single"/>
        </w:rPr>
        <w:t>The GOP money advantage is illustrated in Maine’s mostly rural 2nd District, where three Democrats competed in a June 12 primary to oppose Republican Representative Bruce Poliquin</w:t>
      </w:r>
      <w:r w:rsidRPr="009C2B62">
        <w:rPr>
          <w:sz w:val="16"/>
          <w:highlight w:val="cyan"/>
        </w:rPr>
        <w:t>.</w:t>
      </w:r>
      <w:r w:rsidRPr="00F0167E">
        <w:rPr>
          <w:sz w:val="16"/>
        </w:rPr>
        <w:t xml:space="preserve"> The incumbent finished June with a roughly $2.3 million bank-balance advantage over Democratic challenger Jared Golden, a state legislator and Marine Corps veteran. </w:t>
      </w:r>
      <w:r w:rsidRPr="009C2B62">
        <w:rPr>
          <w:highlight w:val="cyan"/>
          <w:u w:val="single"/>
        </w:rPr>
        <w:t>The cost of competitive Democratic primaries can also be seen in Kentucky’s 6th congressional district, where incumbent Representative Andy Barr had almost $2.8 million in his campaign chest at the end of June.</w:t>
      </w:r>
      <w:r w:rsidRPr="00F0167E">
        <w:rPr>
          <w:sz w:val="16"/>
        </w:rPr>
        <w:t xml:space="preserve"> His challenger, former Marine Corps fighter pilot Amy McGrath, ended the quarter with roughly $2 million less. McGrath won a Democratic primary that included five other candidates, while Barr had only token opposition in his primary. She spent $1.1 million during the second quarter, while his expenditures totaled $367,106.</w:t>
      </w:r>
    </w:p>
    <w:p w:rsidR="00DA1583" w:rsidRDefault="00DA1583" w:rsidP="000B1096">
      <w:pPr>
        <w:pStyle w:val="Heading3"/>
      </w:pPr>
      <w:r>
        <w:t>GOP House---A2: Momentum</w:t>
      </w:r>
    </w:p>
    <w:p w:rsidR="00DA1583" w:rsidRDefault="00DA1583" w:rsidP="00DA1583">
      <w:pPr>
        <w:pStyle w:val="Heading4"/>
      </w:pPr>
      <w:r>
        <w:t>Dems losing momentum – rebellion against leadership will cost them the midterms</w:t>
      </w:r>
    </w:p>
    <w:p w:rsidR="00DA1583" w:rsidRDefault="00DA1583" w:rsidP="00DA1583">
      <w:r w:rsidRPr="005E7811">
        <w:rPr>
          <w:rStyle w:val="Style13ptBold"/>
        </w:rPr>
        <w:t>Polman 18</w:t>
      </w:r>
      <w:r>
        <w:t xml:space="preserve">, </w:t>
      </w:r>
      <w:r w:rsidRPr="00B34D2E">
        <w:t>national political columnist at WHYY News in Philadelphia and the writer in residence at the University of Pennsylvania</w:t>
      </w:r>
      <w:r>
        <w:t>, “</w:t>
      </w:r>
      <w:r w:rsidRPr="00B34D2E">
        <w:rPr>
          <w:bCs/>
        </w:rPr>
        <w:t>Can the GOP Demonize Pelosi One More Time?</w:t>
      </w:r>
      <w:r>
        <w:rPr>
          <w:bCs/>
        </w:rPr>
        <w:t xml:space="preserve">,” </w:t>
      </w:r>
      <w:hyperlink r:id="rId34" w:history="1">
        <w:r w:rsidRPr="00EF36BF">
          <w:rPr>
            <w:rStyle w:val="Hyperlink"/>
          </w:rPr>
          <w:t>https://www.theatlantic.com/politics/archive/2018/07/can-the-gop-demonize-pelosi-one-more-time/565466/HK</w:t>
        </w:r>
      </w:hyperlink>
    </w:p>
    <w:p w:rsidR="00DA1583" w:rsidRPr="00DA1583" w:rsidRDefault="00DA1583" w:rsidP="00DA1583">
      <w:pPr>
        <w:rPr>
          <w:u w:val="single"/>
        </w:rPr>
      </w:pPr>
      <w:r w:rsidRPr="00F0167E">
        <w:rPr>
          <w:sz w:val="16"/>
        </w:rPr>
        <w:br/>
        <w:t xml:space="preserve">Democratic voters aren’t wild about Pelosi either; in a new </w:t>
      </w:r>
      <w:hyperlink r:id="rId35" w:history="1">
        <w:r w:rsidRPr="00F0167E">
          <w:rPr>
            <w:rStyle w:val="Hyperlink"/>
            <w:sz w:val="16"/>
          </w:rPr>
          <w:t>Gallup poll</w:t>
        </w:r>
      </w:hyperlink>
      <w:r w:rsidRPr="00F0167E">
        <w:rPr>
          <w:u w:val="single"/>
        </w:rPr>
        <w:t xml:space="preserve">, </w:t>
      </w:r>
      <w:r w:rsidRPr="009C2B62">
        <w:rPr>
          <w:highlight w:val="cyan"/>
          <w:u w:val="single"/>
        </w:rPr>
        <w:t xml:space="preserve">only 55 percent rated her favorably, </w:t>
      </w:r>
      <w:r w:rsidRPr="002F2AC3">
        <w:rPr>
          <w:u w:val="single"/>
        </w:rPr>
        <w:t xml:space="preserve">her lowest score in nearly a decade, which is perhaps </w:t>
      </w:r>
      <w:r w:rsidRPr="009C2B62">
        <w:rPr>
          <w:highlight w:val="cyan"/>
          <w:u w:val="single"/>
        </w:rPr>
        <w:t>a response to the fact that Democrats have lost 39 House seats</w:t>
      </w:r>
      <w:r w:rsidRPr="00F0167E">
        <w:rPr>
          <w:u w:val="single"/>
        </w:rPr>
        <w:t xml:space="preserve"> </w:t>
      </w:r>
      <w:r w:rsidRPr="00F0167E">
        <w:rPr>
          <w:sz w:val="16"/>
        </w:rPr>
        <w:t>since she took the speaker’s gavel in 2007, and that during the last Congress she presided over the smallest Democratic caucus since 1929.</w:t>
      </w:r>
      <w:hyperlink r:id="rId36" w:anchor="Correction1" w:history="1">
        <w:r w:rsidRPr="00F0167E">
          <w:rPr>
            <w:rStyle w:val="Hyperlink"/>
            <w:sz w:val="16"/>
          </w:rPr>
          <w:t>*</w:t>
        </w:r>
      </w:hyperlink>
      <w:r w:rsidRPr="00F0167E">
        <w:rPr>
          <w:sz w:val="16"/>
        </w:rPr>
        <w:t xml:space="preserve"> </w:t>
      </w:r>
      <w:r w:rsidRPr="009C2B62">
        <w:rPr>
          <w:highlight w:val="cyan"/>
          <w:u w:val="single"/>
        </w:rPr>
        <w:t>And what’s noteworthy at the moment is the mini-rebellion among the 2018 candidates. Roughly two dozen Democrats—most of whom are running in red districts that the party believes it can flip—have publicly distanced themselves from Pelosi</w:t>
      </w:r>
      <w:r w:rsidRPr="00F0167E">
        <w:rPr>
          <w:u w:val="single"/>
        </w:rPr>
        <w:t xml:space="preserve"> </w:t>
      </w:r>
      <w:r w:rsidRPr="00F0167E">
        <w:rPr>
          <w:sz w:val="16"/>
        </w:rPr>
        <w:t>with all deliberate speed, seeking shelter in advance of an anticipated Republican storm. (One Democratic operative in Washington, D.C., told me privately that he suspects the actual number of dissidents is higher.)</w:t>
      </w:r>
      <w:r w:rsidRPr="00F0167E">
        <w:rPr>
          <w:bCs/>
          <w:sz w:val="16"/>
        </w:rPr>
        <w:t xml:space="preserve"> </w:t>
      </w:r>
      <w:r w:rsidRPr="00F0167E">
        <w:rPr>
          <w:sz w:val="16"/>
        </w:rPr>
        <w:t>Most of these red-district candidates are decorously signaling their independence, but you don’t need a decoder ring to get the message. Elissa Slotkin in Michigan’s Eighth District says that “on both sides of the aisle, people are seeking new leadership.” Dan McCready in North Carolina’s Ninth District says, “I think we need a whole new generation of people in D.C.” Jeff Van Drew in New Jersey’s Second District says, “It very well could be that we look at new Democratic leadership.” And a few have dispensed with euphemisms—most notably, Richard Ojeda of West Virginia’s Third District, who says that “Nancy Pelosi is an absolute train wreck,” which is probably what a Democratic candidate needs to say in Donald Trump–loving West Virginia. And dissident Democratic incumbents are still speaking out. Representative Tim Ryan of Ohio, who unsuccessfully sought to oust Pelosi after the 2016 debacle (he garnered one-third of the caucus votes), says he won’t support Pelosi for the speakership in the wake of a blue wave. His district is heavily working class; what he believes now is what he believed in November 2016, when he said</w:t>
      </w:r>
      <w:r w:rsidRPr="00F0167E">
        <w:rPr>
          <w:u w:val="single"/>
        </w:rPr>
        <w:t>: “</w:t>
      </w:r>
      <w:r w:rsidRPr="009C2B62">
        <w:rPr>
          <w:highlight w:val="cyan"/>
          <w:u w:val="single"/>
        </w:rPr>
        <w:t>We need a leader who can go into [heartland] congressional districts and be able to pull Trump voters back</w:t>
      </w:r>
      <w:r w:rsidRPr="00F0167E">
        <w:rPr>
          <w:u w:val="single"/>
        </w:rPr>
        <w:t>.</w:t>
      </w:r>
      <w:r w:rsidRPr="00F0167E">
        <w:rPr>
          <w:sz w:val="16"/>
        </w:rPr>
        <w:t xml:space="preserve"> [They] gave us the middle finger. They want us to change … If you’re a coach and your team doesn’t win, at some point you’ve got to change the coach.” Even Joseph Crowley, the Democratic congressman who ranks fourth in the leadership hierarchy (but not for much longer, due to his ouster in a New York primary), purposely whiffed last Sunday when asked whether he thought Pelosi deserves another stint as speaker if the party wins the House. He said, “</w:t>
      </w:r>
      <w:r w:rsidRPr="009C2B62">
        <w:rPr>
          <w:highlight w:val="cyan"/>
          <w:u w:val="single"/>
        </w:rPr>
        <w:t>Well, look, you know, I do think that that’ll be up to the new Congress to decide who the next leader or speaker [will] be.” Having lost his seat by double digits to a young Democratic insurgent,</w:t>
      </w:r>
      <w:r w:rsidRPr="009C2B62">
        <w:rPr>
          <w:b/>
          <w:highlight w:val="cyan"/>
          <w:u w:val="single"/>
        </w:rPr>
        <w:t xml:space="preserve"> he apparently sees no upside in the status quo.</w:t>
      </w:r>
    </w:p>
    <w:p w:rsidR="00964FCB" w:rsidRDefault="00964FCB" w:rsidP="000B1096">
      <w:pPr>
        <w:pStyle w:val="Heading3"/>
      </w:pPr>
      <w:r>
        <w:t>GOP Senate</w:t>
      </w:r>
    </w:p>
    <w:p w:rsidR="00964FCB" w:rsidRDefault="00964FCB" w:rsidP="00964FCB">
      <w:pPr>
        <w:pStyle w:val="Heading4"/>
      </w:pPr>
      <w:r>
        <w:t xml:space="preserve">Dem chances at retaking the Senate are super slim – incumbents, new polls </w:t>
      </w:r>
    </w:p>
    <w:p w:rsidR="00964FCB" w:rsidRDefault="00964FCB" w:rsidP="00964FCB">
      <w:r>
        <w:rPr>
          <w:rStyle w:val="Style13ptBold"/>
        </w:rPr>
        <w:t xml:space="preserve">Scott 7-10 </w:t>
      </w:r>
      <w:r>
        <w:t xml:space="preserve">(Dylan Scott, 7-10-2018, “New polls show Democrats have a narrow path to a Senate majority,” </w:t>
      </w:r>
      <w:hyperlink r:id="rId37" w:history="1">
        <w:r w:rsidRPr="00704935">
          <w:rPr>
            <w:rStyle w:val="Hyperlink"/>
          </w:rPr>
          <w:t>https://www.vox.com/policy-and-politics/2018/7/10/17553404/senate-elections-2018-polls-florida-arizona-nevada)//funk</w:t>
        </w:r>
      </w:hyperlink>
      <w:r>
        <w:t xml:space="preserve"> </w:t>
      </w:r>
    </w:p>
    <w:p w:rsidR="00964FCB" w:rsidRPr="004A754B" w:rsidRDefault="00964FCB" w:rsidP="00964FCB"/>
    <w:p w:rsidR="00964FCB" w:rsidRPr="00F933EB" w:rsidRDefault="00964FCB" w:rsidP="00964FCB">
      <w:pPr>
        <w:rPr>
          <w:sz w:val="12"/>
        </w:rPr>
      </w:pPr>
      <w:r w:rsidRPr="00F933EB">
        <w:rPr>
          <w:sz w:val="12"/>
        </w:rPr>
        <w:t xml:space="preserve">Axios, in conjunction with Survey Monkey, </w:t>
      </w:r>
      <w:r w:rsidRPr="004A754B">
        <w:rPr>
          <w:rStyle w:val="StyleUnderline"/>
        </w:rPr>
        <w:t xml:space="preserve">just dropped a big batch of polls from battleground states for the 2018 Senate elections, which are either good or bad news for Democrats, </w:t>
      </w:r>
      <w:r w:rsidRPr="00F933EB">
        <w:rPr>
          <w:sz w:val="12"/>
        </w:rPr>
        <w:t xml:space="preserve">depending on how you look at it. </w:t>
      </w:r>
      <w:r w:rsidRPr="004A754B">
        <w:rPr>
          <w:rStyle w:val="Emphasis"/>
          <w:highlight w:val="magenta"/>
        </w:rPr>
        <w:t>Democrats are on the defensive</w:t>
      </w:r>
      <w:r w:rsidRPr="004A754B">
        <w:rPr>
          <w:rStyle w:val="Emphasis"/>
        </w:rPr>
        <w:t xml:space="preserve">, with </w:t>
      </w:r>
      <w:r w:rsidRPr="004A754B">
        <w:rPr>
          <w:rStyle w:val="Emphasis"/>
          <w:highlight w:val="magenta"/>
        </w:rPr>
        <w:t>incumbents in 10 states that</w:t>
      </w:r>
      <w:r w:rsidRPr="004A754B">
        <w:rPr>
          <w:rStyle w:val="Emphasis"/>
        </w:rPr>
        <w:t xml:space="preserve"> Donald </w:t>
      </w:r>
      <w:r w:rsidRPr="004A754B">
        <w:rPr>
          <w:rStyle w:val="Emphasis"/>
          <w:highlight w:val="magenta"/>
        </w:rPr>
        <w:t>Trump won</w:t>
      </w:r>
      <w:r w:rsidRPr="004A754B">
        <w:rPr>
          <w:rStyle w:val="Emphasis"/>
        </w:rPr>
        <w:t xml:space="preserve"> in 2016, while having only a couple of obvious opportunities to win Republican-held seats. </w:t>
      </w:r>
      <w:r w:rsidRPr="00F933EB">
        <w:rPr>
          <w:sz w:val="12"/>
        </w:rPr>
        <w:t xml:space="preserve">The Democrats’ path to victory is narrow if they want to flip the GOP’s current 51-to-49 majority. </w:t>
      </w:r>
      <w:r w:rsidRPr="004A754B">
        <w:rPr>
          <w:rStyle w:val="Emphasis"/>
          <w:highlight w:val="magenta"/>
        </w:rPr>
        <w:t>The Democrats won’t flip the Senate</w:t>
      </w:r>
      <w:r w:rsidRPr="00F933EB">
        <w:rPr>
          <w:sz w:val="12"/>
        </w:rPr>
        <w:t xml:space="preserve">, according to this new Axios survey that </w:t>
      </w:r>
      <w:r w:rsidRPr="004A754B">
        <w:rPr>
          <w:rStyle w:val="StyleUnderline"/>
        </w:rPr>
        <w:t>contacted more than 12,600 voters across 13 states</w:t>
      </w:r>
      <w:r w:rsidRPr="00F933EB">
        <w:rPr>
          <w:sz w:val="12"/>
        </w:rPr>
        <w:t xml:space="preserve">. Yes, </w:t>
      </w:r>
      <w:r w:rsidRPr="004A754B">
        <w:rPr>
          <w:rStyle w:val="Emphasis"/>
        </w:rPr>
        <w:t xml:space="preserve">they are expected to win Arizona and Nevada away from the Republicans, but </w:t>
      </w:r>
      <w:r w:rsidRPr="004A754B">
        <w:rPr>
          <w:rStyle w:val="Emphasis"/>
          <w:highlight w:val="magenta"/>
        </w:rPr>
        <w:t>Democrats are narrowly trailing in Florida, North Dakota, and Indiana.</w:t>
      </w:r>
      <w:r w:rsidRPr="004A754B">
        <w:rPr>
          <w:rStyle w:val="Emphasis"/>
        </w:rPr>
        <w:t xml:space="preserve"> That would </w:t>
      </w:r>
      <w:r w:rsidRPr="004A754B">
        <w:rPr>
          <w:rStyle w:val="Emphasis"/>
          <w:highlight w:val="magenta"/>
        </w:rPr>
        <w:t>mean a 52-to-48 Republican majority</w:t>
      </w:r>
      <w:r w:rsidRPr="004A754B">
        <w:rPr>
          <w:rStyle w:val="Emphasis"/>
        </w:rPr>
        <w:t>.</w:t>
      </w:r>
      <w:r w:rsidRPr="00F933EB">
        <w:rPr>
          <w:sz w:val="12"/>
        </w:rPr>
        <w:t xml:space="preserve"> </w:t>
      </w:r>
      <w:r w:rsidRPr="004A754B">
        <w:rPr>
          <w:rStyle w:val="StyleUnderline"/>
        </w:rPr>
        <w:t>Yet considering how tough a map the Democrats are facing, that’s not terrible. And by looking closer at the Axios/SurveyMonkey poll while accounting for other surveys, an observer can indeed identify a path to narrow Democratic victory.</w:t>
      </w:r>
      <w:r>
        <w:rPr>
          <w:rStyle w:val="StyleUnderline"/>
        </w:rPr>
        <w:t xml:space="preserve"> </w:t>
      </w:r>
      <w:r w:rsidRPr="004A754B">
        <w:rPr>
          <w:rStyle w:val="StyleUnderline"/>
        </w:rPr>
        <w:t xml:space="preserve">Perhaps the most important state to watch — and certainly the one with the most expensive race — is in </w:t>
      </w:r>
      <w:r w:rsidRPr="004A754B">
        <w:rPr>
          <w:rStyle w:val="StyleUnderline"/>
          <w:highlight w:val="magenta"/>
        </w:rPr>
        <w:t>Florida</w:t>
      </w:r>
      <w:r w:rsidRPr="004A754B">
        <w:rPr>
          <w:rStyle w:val="StyleUnderline"/>
        </w:rPr>
        <w:t>. It should be a tight race; this was the site of one of Trump’s closest wins, and Nelson has been in office a long time</w:t>
      </w:r>
      <w:r w:rsidRPr="00F933EB">
        <w:rPr>
          <w:sz w:val="12"/>
        </w:rPr>
        <w:t xml:space="preserve">. Operatives in the state have said that Nelson would need strong fundraising to match that of Scott, who is able to significantly self-fund his campaign. </w:t>
      </w:r>
      <w:r w:rsidRPr="004A754B">
        <w:rPr>
          <w:rStyle w:val="StyleUnderline"/>
        </w:rPr>
        <w:t xml:space="preserve">The polling average, from Real Clear Politics, is narrow: Scott holds a 2 point advantage. The Axios poll found the </w:t>
      </w:r>
      <w:r w:rsidRPr="004A754B">
        <w:rPr>
          <w:rStyle w:val="StyleUnderline"/>
          <w:highlight w:val="magenta"/>
        </w:rPr>
        <w:t>Republican up by 3 points</w:t>
      </w:r>
      <w:r w:rsidRPr="004A754B">
        <w:rPr>
          <w:rStyle w:val="StyleUnderline"/>
        </w:rPr>
        <w:t>.</w:t>
      </w:r>
      <w:r>
        <w:rPr>
          <w:rStyle w:val="StyleUnderline"/>
        </w:rPr>
        <w:t xml:space="preserve"> </w:t>
      </w:r>
      <w:r w:rsidRPr="004A754B">
        <w:rPr>
          <w:rStyle w:val="StyleUnderline"/>
        </w:rPr>
        <w:t>Polling has been consistently strong for Democrat Kyrsten Sinema in Arizona</w:t>
      </w:r>
      <w:r w:rsidRPr="00F933EB">
        <w:rPr>
          <w:sz w:val="12"/>
        </w:rPr>
        <w:t xml:space="preserve">. With a kind of fierce and late Republican primary there, she looks like a strong bet to flip the seat. Nevada is also favorable for Democrats, and Rep. Jacky Rosen, who is now officially the Democratic candidate, should be a strong challenger to Republican Sen. Dean Heller. He is the only Republican facing a reelection race in a state that presidential candidate Hillary Clinton won in 2016. Axios puts Rosen in the lead, 48 percent to 45 percent. </w:t>
      </w:r>
      <w:r w:rsidRPr="004A754B">
        <w:rPr>
          <w:rStyle w:val="StyleUnderline"/>
          <w:highlight w:val="magenta"/>
        </w:rPr>
        <w:t>Tennessee is looking a little more like a long shot for Democrats</w:t>
      </w:r>
      <w:r w:rsidRPr="00F933EB">
        <w:rPr>
          <w:sz w:val="12"/>
        </w:rPr>
        <w:t xml:space="preserve">, if Axios is onto something. A </w:t>
      </w:r>
      <w:r w:rsidRPr="004A754B">
        <w:rPr>
          <w:rStyle w:val="StyleUnderline"/>
        </w:rPr>
        <w:t xml:space="preserve">Democratic win always seemed like a bit of a stretch; the </w:t>
      </w:r>
      <w:r w:rsidRPr="004A754B">
        <w:rPr>
          <w:rStyle w:val="StyleUnderline"/>
          <w:highlight w:val="magenta"/>
        </w:rPr>
        <w:t>state pretty consistently votes for Republican, and Trump is still pretty popular here.</w:t>
      </w:r>
      <w:r w:rsidRPr="00F933EB">
        <w:rPr>
          <w:sz w:val="12"/>
        </w:rPr>
        <w:t xml:space="preserve"> Democrats did get a strong recruit in popular former Gov. Phil Bredesen, and he had been leading in the polls. But Axios found Republican Rep. Marsha Blackburn leading by a whopping 14 points. Bredesen had been holding a 5-point advantage in the polling average before that. Two Democrats in Trump country states are performing pretty strongly in polls, according to Axios and the averages. The new Axios poll shows Montana’s Jon Tester ahead by 12 points, and that has pretty consistently been his margin in other polling. West Virginia’s Joe Manchin’s chances are also looking pretty strong in the state that likes Trump best; he’s holding a 13-point lead in the Axios poll and a 6-point lead in the polling average</w:t>
      </w:r>
      <w:r w:rsidRPr="004A754B">
        <w:rPr>
          <w:rStyle w:val="StyleUnderline"/>
        </w:rPr>
        <w:t>.</w:t>
      </w:r>
      <w:r>
        <w:rPr>
          <w:rStyle w:val="StyleUnderline"/>
        </w:rPr>
        <w:t xml:space="preserve"> </w:t>
      </w:r>
      <w:r w:rsidRPr="00F933EB">
        <w:rPr>
          <w:sz w:val="12"/>
        </w:rPr>
        <w:t xml:space="preserve">Axios also found Democratic Sen. Claire McCaskill 2 points ahead of Republican Attorney General Josh Hawley in a Missouri contest. That race should be close, but a state GOP tainted by scandal could be a boon for the Democrat. </w:t>
      </w:r>
      <w:r w:rsidRPr="00F933EB">
        <w:rPr>
          <w:rStyle w:val="StyleUnderline"/>
          <w:highlight w:val="magenta"/>
        </w:rPr>
        <w:t>Indiana and North Dakota might present the toughest races for Democrats</w:t>
      </w:r>
      <w:r w:rsidRPr="004A754B">
        <w:rPr>
          <w:rStyle w:val="StyleUnderline"/>
        </w:rPr>
        <w:t xml:space="preserve">. </w:t>
      </w:r>
      <w:r w:rsidRPr="00F933EB">
        <w:rPr>
          <w:sz w:val="12"/>
        </w:rPr>
        <w:t xml:space="preserve">Axios found </w:t>
      </w:r>
      <w:r w:rsidRPr="004A754B">
        <w:rPr>
          <w:rStyle w:val="StyleUnderline"/>
        </w:rPr>
        <w:t xml:space="preserve">incumbent Sen. Joe </w:t>
      </w:r>
      <w:r w:rsidRPr="00F933EB">
        <w:rPr>
          <w:rStyle w:val="StyleUnderline"/>
          <w:highlight w:val="magenta"/>
        </w:rPr>
        <w:t>Donnelly down 2 points to Republican</w:t>
      </w:r>
      <w:r w:rsidRPr="004A754B">
        <w:rPr>
          <w:rStyle w:val="StyleUnderline"/>
        </w:rPr>
        <w:t xml:space="preserve"> Mike </w:t>
      </w:r>
      <w:r w:rsidRPr="00F933EB">
        <w:rPr>
          <w:rStyle w:val="StyleUnderline"/>
          <w:highlight w:val="magenta"/>
        </w:rPr>
        <w:t>Braun in Indiana</w:t>
      </w:r>
      <w:r w:rsidRPr="00F933EB">
        <w:rPr>
          <w:sz w:val="12"/>
        </w:rPr>
        <w:t xml:space="preserve">, and the only other poll about the race put Braun ahead by 1 point. </w:t>
      </w:r>
      <w:r w:rsidRPr="004A754B">
        <w:rPr>
          <w:rStyle w:val="StyleUnderline"/>
        </w:rPr>
        <w:t xml:space="preserve">In </w:t>
      </w:r>
      <w:r w:rsidRPr="00F933EB">
        <w:rPr>
          <w:rStyle w:val="StyleUnderline"/>
          <w:highlight w:val="magenta"/>
        </w:rPr>
        <w:t>North Dakota Democratic Sen. Heidi Heitkamp trailed Republican Rep. Kevin Cramer by 5 points</w:t>
      </w:r>
      <w:r w:rsidRPr="00F933EB">
        <w:rPr>
          <w:sz w:val="12"/>
        </w:rPr>
        <w:t xml:space="preserve"> in the new Axios survey. The other polling also indicates a close contest there.</w:t>
      </w:r>
    </w:p>
    <w:p w:rsidR="00964FCB" w:rsidRPr="000F5782" w:rsidRDefault="00964FCB" w:rsidP="00964FCB">
      <w:pPr>
        <w:pStyle w:val="Heading4"/>
      </w:pPr>
      <w:r>
        <w:t>GOP wins the Senate—recent primaries</w:t>
      </w:r>
    </w:p>
    <w:p w:rsidR="00964FCB" w:rsidRDefault="00964FCB" w:rsidP="00964FCB">
      <w:r w:rsidRPr="000F5782">
        <w:rPr>
          <w:rStyle w:val="Style13ptBold"/>
        </w:rPr>
        <w:t>Carney 18</w:t>
      </w:r>
      <w:r w:rsidRPr="000F5782">
        <w:t xml:space="preserve"> (Jordain Carney</w:t>
      </w:r>
      <w:r>
        <w:t xml:space="preserve"> is a reporter at The Hill</w:t>
      </w:r>
      <w:r w:rsidRPr="000F5782">
        <w:t>, 5-10-2018, "Senate GOP relieved after primary wins," TheHill, http://thehill.com/homenews/senate/387026-senate-gop-relieved-after-primary-wins) //JackH</w:t>
      </w:r>
    </w:p>
    <w:p w:rsidR="00964FCB" w:rsidRDefault="00964FCB" w:rsidP="00964FCB"/>
    <w:p w:rsidR="00964FCB" w:rsidRDefault="00964FCB" w:rsidP="00964FCB">
      <w:r w:rsidRPr="0065154D">
        <w:rPr>
          <w:rStyle w:val="StyleUnderline"/>
          <w:highlight w:val="green"/>
        </w:rPr>
        <w:t>Republicans</w:t>
      </w:r>
      <w:r w:rsidRPr="000F5782">
        <w:rPr>
          <w:rStyle w:val="StyleUnderline"/>
        </w:rPr>
        <w:t xml:space="preserve"> are breathing a sigh of relief after </w:t>
      </w:r>
      <w:r w:rsidRPr="0065154D">
        <w:rPr>
          <w:rStyle w:val="StyleUnderline"/>
          <w:highlight w:val="green"/>
        </w:rPr>
        <w:t>establishment</w:t>
      </w:r>
      <w:r w:rsidRPr="000F5782">
        <w:rPr>
          <w:rStyle w:val="StyleUnderline"/>
        </w:rPr>
        <w:t xml:space="preserve">-backed candidates </w:t>
      </w:r>
      <w:r w:rsidRPr="0065154D">
        <w:rPr>
          <w:rStyle w:val="StyleUnderline"/>
          <w:highlight w:val="green"/>
        </w:rPr>
        <w:t>won</w:t>
      </w:r>
      <w:r w:rsidRPr="000F5782">
        <w:rPr>
          <w:rStyle w:val="StyleUnderline"/>
        </w:rPr>
        <w:t xml:space="preserve"> </w:t>
      </w:r>
      <w:r w:rsidRPr="0065154D">
        <w:rPr>
          <w:rStyle w:val="StyleUnderline"/>
          <w:highlight w:val="green"/>
        </w:rPr>
        <w:t>key</w:t>
      </w:r>
      <w:r w:rsidRPr="000F5782">
        <w:rPr>
          <w:rStyle w:val="StyleUnderline"/>
        </w:rPr>
        <w:t xml:space="preserve"> Senate </w:t>
      </w:r>
      <w:r w:rsidRPr="0065154D">
        <w:rPr>
          <w:rStyle w:val="StyleUnderline"/>
          <w:highlight w:val="green"/>
        </w:rPr>
        <w:t>primaries</w:t>
      </w:r>
      <w:r w:rsidRPr="000F5782">
        <w:rPr>
          <w:rStyle w:val="StyleUnderline"/>
        </w:rPr>
        <w:t xml:space="preserve">, </w:t>
      </w:r>
      <w:r w:rsidRPr="0065154D">
        <w:rPr>
          <w:rStyle w:val="Emphasis"/>
          <w:highlight w:val="green"/>
        </w:rPr>
        <w:t>bolstering</w:t>
      </w:r>
      <w:r w:rsidRPr="000F5782">
        <w:rPr>
          <w:rStyle w:val="Emphasis"/>
        </w:rPr>
        <w:t xml:space="preserve"> the GOP’s </w:t>
      </w:r>
      <w:r w:rsidRPr="0065154D">
        <w:rPr>
          <w:rStyle w:val="Emphasis"/>
          <w:highlight w:val="green"/>
        </w:rPr>
        <w:t>chances</w:t>
      </w:r>
      <w:r w:rsidRPr="000F5782">
        <w:rPr>
          <w:rStyle w:val="Emphasis"/>
        </w:rPr>
        <w:t xml:space="preserve"> </w:t>
      </w:r>
      <w:r w:rsidRPr="0065154D">
        <w:rPr>
          <w:rStyle w:val="Emphasis"/>
          <w:highlight w:val="green"/>
        </w:rPr>
        <w:t>of</w:t>
      </w:r>
      <w:r w:rsidRPr="000F5782">
        <w:rPr>
          <w:rStyle w:val="Emphasis"/>
        </w:rPr>
        <w:t xml:space="preserve"> </w:t>
      </w:r>
      <w:r w:rsidRPr="0065154D">
        <w:rPr>
          <w:rStyle w:val="Emphasis"/>
          <w:highlight w:val="green"/>
        </w:rPr>
        <w:t>defending</w:t>
      </w:r>
      <w:r w:rsidRPr="000F5782">
        <w:rPr>
          <w:rStyle w:val="Emphasis"/>
        </w:rPr>
        <w:t xml:space="preserve"> </w:t>
      </w:r>
      <w:r w:rsidRPr="0065154D">
        <w:rPr>
          <w:rStyle w:val="Emphasis"/>
          <w:highlight w:val="green"/>
        </w:rPr>
        <w:t>or</w:t>
      </w:r>
      <w:r w:rsidRPr="000F5782">
        <w:rPr>
          <w:rStyle w:val="Emphasis"/>
        </w:rPr>
        <w:t xml:space="preserve"> even </w:t>
      </w:r>
      <w:r w:rsidRPr="0065154D">
        <w:rPr>
          <w:rStyle w:val="Emphasis"/>
          <w:highlight w:val="green"/>
        </w:rPr>
        <w:t>expanding</w:t>
      </w:r>
      <w:r w:rsidRPr="000F5782">
        <w:rPr>
          <w:rStyle w:val="Emphasis"/>
        </w:rPr>
        <w:t xml:space="preserve"> the </w:t>
      </w:r>
      <w:r w:rsidRPr="0065154D">
        <w:rPr>
          <w:rStyle w:val="Emphasis"/>
          <w:highlight w:val="green"/>
        </w:rPr>
        <w:t>Senate majority</w:t>
      </w:r>
      <w:r w:rsidRPr="000F5782">
        <w:rPr>
          <w:rStyle w:val="StyleUnderline"/>
        </w:rPr>
        <w:t xml:space="preserve"> in November.</w:t>
      </w:r>
      <w:r>
        <w:rPr>
          <w:rStyle w:val="StyleUnderline"/>
        </w:rPr>
        <w:t xml:space="preserve"> </w:t>
      </w:r>
      <w:r w:rsidRPr="00DD68E5">
        <w:rPr>
          <w:sz w:val="10"/>
        </w:rPr>
        <w:t xml:space="preserve">Though Republicans face a favorable Senate map — defending just eight incumbents, compared to Democrats’ 26 — they were increasingly worried that primary infighting would result in controversial nominees with too much baggage to win a general election. Instead, </w:t>
      </w:r>
      <w:r w:rsidRPr="000F5782">
        <w:rPr>
          <w:rStyle w:val="StyleUnderline"/>
        </w:rPr>
        <w:t xml:space="preserve">the GOP establishment secured </w:t>
      </w:r>
      <w:r w:rsidRPr="0065154D">
        <w:rPr>
          <w:rStyle w:val="StyleUnderline"/>
          <w:highlight w:val="green"/>
        </w:rPr>
        <w:t>victories</w:t>
      </w:r>
      <w:r w:rsidRPr="000F5782">
        <w:rPr>
          <w:rStyle w:val="StyleUnderline"/>
        </w:rPr>
        <w:t xml:space="preserve"> </w:t>
      </w:r>
      <w:r w:rsidRPr="0065154D">
        <w:rPr>
          <w:rStyle w:val="StyleUnderline"/>
          <w:highlight w:val="green"/>
        </w:rPr>
        <w:t>in three races</w:t>
      </w:r>
      <w:r w:rsidRPr="000F5782">
        <w:rPr>
          <w:rStyle w:val="StyleUnderline"/>
        </w:rPr>
        <w:t xml:space="preserve"> </w:t>
      </w:r>
      <w:r w:rsidRPr="0065154D">
        <w:rPr>
          <w:rStyle w:val="StyleUnderline"/>
          <w:highlight w:val="green"/>
        </w:rPr>
        <w:t>that</w:t>
      </w:r>
      <w:r w:rsidRPr="000F5782">
        <w:rPr>
          <w:rStyle w:val="StyleUnderline"/>
        </w:rPr>
        <w:t xml:space="preserve"> </w:t>
      </w:r>
      <w:r w:rsidRPr="0065154D">
        <w:rPr>
          <w:rStyle w:val="StyleUnderline"/>
          <w:highlight w:val="green"/>
        </w:rPr>
        <w:t>could</w:t>
      </w:r>
      <w:r w:rsidRPr="000F5782">
        <w:rPr>
          <w:rStyle w:val="StyleUnderline"/>
        </w:rPr>
        <w:t xml:space="preserve"> </w:t>
      </w:r>
      <w:r w:rsidRPr="0065154D">
        <w:rPr>
          <w:rStyle w:val="StyleUnderline"/>
          <w:highlight w:val="green"/>
        </w:rPr>
        <w:t>decide</w:t>
      </w:r>
      <w:r w:rsidRPr="000F5782">
        <w:rPr>
          <w:rStyle w:val="StyleUnderline"/>
        </w:rPr>
        <w:t xml:space="preserve"> their ability to keep or expand the </w:t>
      </w:r>
      <w:r w:rsidRPr="0065154D">
        <w:rPr>
          <w:rStyle w:val="StyleUnderline"/>
          <w:highlight w:val="green"/>
        </w:rPr>
        <w:t>party’s fragile</w:t>
      </w:r>
      <w:r w:rsidRPr="000F5782">
        <w:rPr>
          <w:rStyle w:val="StyleUnderline"/>
        </w:rPr>
        <w:t xml:space="preserve"> 51-seat </w:t>
      </w:r>
      <w:r w:rsidRPr="0065154D">
        <w:rPr>
          <w:rStyle w:val="StyleUnderline"/>
          <w:highlight w:val="green"/>
        </w:rPr>
        <w:t>majority</w:t>
      </w:r>
      <w:r w:rsidRPr="000F5782">
        <w:rPr>
          <w:rStyle w:val="StyleUnderline"/>
        </w:rPr>
        <w:t xml:space="preserve"> this fall.</w:t>
      </w:r>
      <w:r>
        <w:rPr>
          <w:rStyle w:val="StyleUnderline"/>
        </w:rPr>
        <w:t xml:space="preserve"> </w:t>
      </w:r>
      <w:r w:rsidRPr="000F5782">
        <w:rPr>
          <w:rStyle w:val="StyleUnderline"/>
        </w:rPr>
        <w:t>Two wealthy Senate hopefuls</w:t>
      </w:r>
      <w:r w:rsidRPr="00DD68E5">
        <w:rPr>
          <w:sz w:val="10"/>
        </w:rPr>
        <w:t xml:space="preserve"> — businessman Mike Braun in Indiana and GOP Rep. Jim Renacci in Ohio — </w:t>
      </w:r>
      <w:r w:rsidRPr="000F5782">
        <w:rPr>
          <w:rStyle w:val="Emphasis"/>
        </w:rPr>
        <w:t>won their Senate primaries</w:t>
      </w:r>
      <w:r w:rsidRPr="000F5782">
        <w:rPr>
          <w:rStyle w:val="StyleUnderline"/>
        </w:rPr>
        <w:t>, giving Republicans candidates they can feel good about ahead of November</w:t>
      </w:r>
      <w:r w:rsidRPr="00DD68E5">
        <w:rPr>
          <w:sz w:val="10"/>
        </w:rPr>
        <w:t xml:space="preserve">. Braun will face Sen. Joe Donnelly (D), while Renacci will face Sen. Sherrod Brown (D) — both crucial races for Republicans after President Trump won the states in 2016. </w:t>
      </w:r>
      <w:r w:rsidRPr="000F5782">
        <w:rPr>
          <w:rStyle w:val="StyleUnderline"/>
        </w:rPr>
        <w:t xml:space="preserve">The Republican establishment also </w:t>
      </w:r>
      <w:r w:rsidRPr="0065154D">
        <w:rPr>
          <w:rStyle w:val="Emphasis"/>
          <w:highlight w:val="green"/>
        </w:rPr>
        <w:t>avoided disaster</w:t>
      </w:r>
      <w:r w:rsidRPr="0065154D">
        <w:rPr>
          <w:rStyle w:val="StyleUnderline"/>
          <w:highlight w:val="green"/>
        </w:rPr>
        <w:t xml:space="preserve"> in West Virginia</w:t>
      </w:r>
      <w:r w:rsidRPr="000F5782">
        <w:rPr>
          <w:rStyle w:val="StyleUnderline"/>
        </w:rPr>
        <w:t>,</w:t>
      </w:r>
      <w:r w:rsidRPr="00DD68E5">
        <w:rPr>
          <w:sz w:val="10"/>
        </w:rPr>
        <w:t xml:space="preserve"> with voters choosing state Attorney General Patrick Morrisey to face Sen. Joe Manchin (D), instead of former coal CEO and ex-convict Don Blankenship. </w:t>
      </w:r>
      <w:r w:rsidRPr="000F5782">
        <w:rPr>
          <w:rStyle w:val="StyleUnderline"/>
        </w:rPr>
        <w:t xml:space="preserve">West Virginia’s primary results marked a personal </w:t>
      </w:r>
      <w:r w:rsidRPr="0065154D">
        <w:rPr>
          <w:rStyle w:val="StyleUnderline"/>
          <w:highlight w:val="green"/>
        </w:rPr>
        <w:t>victory</w:t>
      </w:r>
      <w:r w:rsidRPr="000F5782">
        <w:rPr>
          <w:rStyle w:val="StyleUnderline"/>
        </w:rPr>
        <w:t xml:space="preserve"> </w:t>
      </w:r>
      <w:r w:rsidRPr="0065154D">
        <w:rPr>
          <w:rStyle w:val="StyleUnderline"/>
          <w:highlight w:val="green"/>
        </w:rPr>
        <w:t>for</w:t>
      </w:r>
      <w:r w:rsidRPr="000F5782">
        <w:rPr>
          <w:rStyle w:val="StyleUnderline"/>
        </w:rPr>
        <w:t xml:space="preserve"> Senate Majority Leader Mitch </w:t>
      </w:r>
      <w:r w:rsidRPr="0065154D">
        <w:rPr>
          <w:rStyle w:val="StyleUnderline"/>
          <w:highlight w:val="green"/>
        </w:rPr>
        <w:t>McConnell</w:t>
      </w:r>
      <w:r w:rsidRPr="00DD68E5">
        <w:rPr>
          <w:sz w:val="10"/>
        </w:rPr>
        <w:t xml:space="preserve"> (R-Ky.). Blankenship frequently attacked McConnell during the primary, nicknaming him “Cocaine Mitch” and accusing him of creating jobs for “China people” and benefiting from his “China family” — a reference to McConnell’s Chinese-American wife. McConnell — not known for off-the-cuff chats with reporters — took a victory lap off the Senate floor to tout his party’s chances and take a final parting shot at Blankenship. “It worked out very well, we have a nominee who can win in November. That’s what we hoped for,” he told reporters. McConnell repeatedly held his fire against Blankenship, who spent a year in prison for conspiring to violate mine safety standards after a fatal mine explosion that killed 29 people. McConnell declined, for example, to say this week if he believed ads targeting the family of his wife, Transportation Secretary Elaine Chao, were racist. But McConnell didn’t hold back after it became clear that Blankenship would lose on Tuesday night. His official account tweeted a photo of the majority leader edited onto a promotional image for the Netflix series “Narcos,” which depicts the life of Colombian drug lord Pablo Escobar, with the message “Thanks for playing, Don.” And McConnell tried to use Blankenship’s setback as a clear signal to other conservative challengers that personally attacking him wouldn’t be enough to win the party’s nomination. McConnell noted Wednesday that Blankenship’s strategy of making him enemy No. 1 “didn’t seem to work too well.” “I’m glad the people of West Virginia decided that particular approach of attacking me and my family was good for a distant third place,” McConnell said pointedly in a separate interview with Fox News. Morrisey styles himself as a “conservative fighter” with the backing of GOP Sens. Rand Paul (Ky.) and Ted Cruz (Texas), who frequently cause headaches for McConnell. And while he refuses to say he would support McConnell as GOP leader and talks about wanting to “blow up” the Senate, Republicans — just happy to defeat Blankenship — are eagerly embracing him. Blankenship hasn’t faded from view entirely, taking closing shots at both Morrisey and McConnell. “Mitch McConnell’s cocaine tweet is just more proof that he is not an America person. ... He thinks it’s funny that his family’s shipping business hauls cocaine on the high seas,” Blankenship said in a statement. </w:t>
      </w:r>
      <w:r w:rsidRPr="00DD68E5">
        <w:rPr>
          <w:rStyle w:val="StyleUnderline"/>
        </w:rPr>
        <w:t>But Republican senators are making it clear they are ready to move on.</w:t>
      </w:r>
      <w:r>
        <w:rPr>
          <w:rStyle w:val="StyleUnderline"/>
        </w:rPr>
        <w:t xml:space="preserve"> </w:t>
      </w:r>
      <w:r w:rsidRPr="00DD68E5">
        <w:rPr>
          <w:rStyle w:val="StyleUnderline"/>
        </w:rPr>
        <w:t xml:space="preserve">GOP Sen. Jeff </w:t>
      </w:r>
      <w:r w:rsidRPr="0065154D">
        <w:rPr>
          <w:rStyle w:val="StyleUnderline"/>
          <w:highlight w:val="green"/>
        </w:rPr>
        <w:t>Flake</w:t>
      </w:r>
      <w:r w:rsidRPr="00DD68E5">
        <w:rPr>
          <w:sz w:val="10"/>
        </w:rPr>
        <w:t xml:space="preserve"> (R-Ariz.), who threatened to donate to Manchin if Blankenship was the party’s nominee, </w:t>
      </w:r>
      <w:r w:rsidRPr="0065154D">
        <w:rPr>
          <w:rStyle w:val="StyleUnderline"/>
          <w:highlight w:val="green"/>
        </w:rPr>
        <w:t>said</w:t>
      </w:r>
      <w:r w:rsidRPr="00DD68E5">
        <w:rPr>
          <w:rStyle w:val="StyleUnderline"/>
        </w:rPr>
        <w:t xml:space="preserve"> the </w:t>
      </w:r>
      <w:r w:rsidRPr="0065154D">
        <w:rPr>
          <w:rStyle w:val="StyleUnderline"/>
          <w:highlight w:val="green"/>
        </w:rPr>
        <w:t>outcome</w:t>
      </w:r>
      <w:r w:rsidRPr="00DD68E5">
        <w:rPr>
          <w:rStyle w:val="StyleUnderline"/>
        </w:rPr>
        <w:t xml:space="preserve"> of the race “</w:t>
      </w:r>
      <w:r w:rsidRPr="0065154D">
        <w:rPr>
          <w:rStyle w:val="StyleUnderline"/>
          <w:highlight w:val="green"/>
        </w:rPr>
        <w:t>restores</w:t>
      </w:r>
      <w:r w:rsidRPr="00DD68E5">
        <w:rPr>
          <w:rStyle w:val="StyleUnderline"/>
        </w:rPr>
        <w:t xml:space="preserve"> my </w:t>
      </w:r>
      <w:r w:rsidRPr="0065154D">
        <w:rPr>
          <w:rStyle w:val="StyleUnderline"/>
          <w:highlight w:val="green"/>
        </w:rPr>
        <w:t>faith</w:t>
      </w:r>
      <w:r w:rsidRPr="00DD68E5">
        <w:rPr>
          <w:rStyle w:val="StyleUnderline"/>
        </w:rPr>
        <w:t>.”</w:t>
      </w:r>
      <w:r>
        <w:rPr>
          <w:rStyle w:val="StyleUnderline"/>
        </w:rPr>
        <w:t xml:space="preserve"> </w:t>
      </w:r>
      <w:r w:rsidRPr="00DD68E5">
        <w:rPr>
          <w:rStyle w:val="StyleUnderline"/>
        </w:rPr>
        <w:t>GOP Sen. John Thune</w:t>
      </w:r>
      <w:r w:rsidRPr="00DD68E5">
        <w:rPr>
          <w:sz w:val="10"/>
        </w:rPr>
        <w:t xml:space="preserve"> (S.D.), the No. 3 Senate Republican, </w:t>
      </w:r>
      <w:r w:rsidRPr="00DD68E5">
        <w:rPr>
          <w:rStyle w:val="StyleUnderline"/>
        </w:rPr>
        <w:t xml:space="preserve">described McConnell as “very </w:t>
      </w:r>
      <w:r w:rsidRPr="0065154D">
        <w:rPr>
          <w:rStyle w:val="StyleUnderline"/>
          <w:highlight w:val="green"/>
        </w:rPr>
        <w:t>upbeat</w:t>
      </w:r>
      <w:r w:rsidRPr="00DD68E5">
        <w:rPr>
          <w:rStyle w:val="StyleUnderline"/>
        </w:rPr>
        <w:t>.”</w:t>
      </w:r>
      <w:r>
        <w:rPr>
          <w:rStyle w:val="StyleUnderline"/>
        </w:rPr>
        <w:t xml:space="preserve"> </w:t>
      </w:r>
      <w:r w:rsidRPr="00DD68E5">
        <w:rPr>
          <w:sz w:val="10"/>
        </w:rPr>
        <w:t xml:space="preserve">“I just think that he decided after 2014 … [to] become much more involved and engaged and I think realizes that that helps us get the best possible outcomes and gives us the best chance of keeping and maintaining the majority,” he said. Thune added that McConnell was okay with getting “beat up” by anti-establishment candidates. “That’s the price of being the leader. ... I think they accept that and deal with that,” said Sen. John Cornyn (R-Texas), McConnell’s No. 2, when asked about McConnell’s “boogeyman” status among conservatives. The first round of victories marks a shift from last year’s election in Alabama, where conservative firebrand Roy Moore (R) beat former Sen. Luther Strange (R-Ala.) in the primary, only to go on to lose the general election to Democrat Doug Jones. McConnell and his allies went all in against Moore, who was accused of pursuing relationships with teenage girls when he was in his 30s. But their strategy ultimately backfired, fueling Moore’s anti-establishment credentials. </w:t>
      </w:r>
      <w:r w:rsidRPr="00DD68E5">
        <w:rPr>
          <w:rStyle w:val="StyleUnderline"/>
        </w:rPr>
        <w:t xml:space="preserve">With GOP wins this week, though, </w:t>
      </w:r>
      <w:r w:rsidRPr="0065154D">
        <w:rPr>
          <w:rStyle w:val="StyleUnderline"/>
          <w:highlight w:val="green"/>
        </w:rPr>
        <w:t>Republicans</w:t>
      </w:r>
      <w:r w:rsidRPr="00DD68E5">
        <w:rPr>
          <w:rStyle w:val="StyleUnderline"/>
        </w:rPr>
        <w:t xml:space="preserve"> appear </w:t>
      </w:r>
      <w:r w:rsidRPr="00DD68E5">
        <w:rPr>
          <w:rStyle w:val="Emphasis"/>
        </w:rPr>
        <w:t xml:space="preserve">increasingly </w:t>
      </w:r>
      <w:r w:rsidRPr="0065154D">
        <w:rPr>
          <w:rStyle w:val="Emphasis"/>
          <w:highlight w:val="green"/>
        </w:rPr>
        <w:t>confident</w:t>
      </w:r>
      <w:r w:rsidRPr="00DD68E5">
        <w:rPr>
          <w:rStyle w:val="StyleUnderline"/>
        </w:rPr>
        <w:t xml:space="preserve"> </w:t>
      </w:r>
      <w:r w:rsidRPr="0065154D">
        <w:rPr>
          <w:rStyle w:val="StyleUnderline"/>
          <w:highlight w:val="green"/>
        </w:rPr>
        <w:t>they’ll</w:t>
      </w:r>
      <w:r w:rsidRPr="00DD68E5">
        <w:rPr>
          <w:rStyle w:val="StyleUnderline"/>
        </w:rPr>
        <w:t xml:space="preserve"> be able to </w:t>
      </w:r>
      <w:r w:rsidRPr="0065154D">
        <w:rPr>
          <w:rStyle w:val="StyleUnderline"/>
          <w:highlight w:val="green"/>
        </w:rPr>
        <w:t>keep</w:t>
      </w:r>
      <w:r w:rsidRPr="00DD68E5">
        <w:rPr>
          <w:rStyle w:val="StyleUnderline"/>
        </w:rPr>
        <w:t xml:space="preserve"> similarly </w:t>
      </w:r>
      <w:r w:rsidRPr="0065154D">
        <w:rPr>
          <w:rStyle w:val="StyleUnderline"/>
          <w:highlight w:val="green"/>
        </w:rPr>
        <w:t>controversial</w:t>
      </w:r>
      <w:r w:rsidRPr="00DD68E5">
        <w:rPr>
          <w:rStyle w:val="StyleUnderline"/>
        </w:rPr>
        <w:t xml:space="preserve"> </w:t>
      </w:r>
      <w:r w:rsidRPr="0065154D">
        <w:rPr>
          <w:rStyle w:val="StyleUnderline"/>
          <w:highlight w:val="green"/>
        </w:rPr>
        <w:t>candidates</w:t>
      </w:r>
      <w:r w:rsidRPr="00DD68E5">
        <w:rPr>
          <w:rStyle w:val="StyleUnderline"/>
        </w:rPr>
        <w:t xml:space="preserve"> </w:t>
      </w:r>
      <w:r w:rsidRPr="0065154D">
        <w:rPr>
          <w:rStyle w:val="StyleUnderline"/>
          <w:highlight w:val="green"/>
        </w:rPr>
        <w:t>from</w:t>
      </w:r>
      <w:r w:rsidRPr="00DD68E5">
        <w:rPr>
          <w:rStyle w:val="StyleUnderline"/>
        </w:rPr>
        <w:t xml:space="preserve"> </w:t>
      </w:r>
      <w:r w:rsidRPr="0065154D">
        <w:rPr>
          <w:rStyle w:val="StyleUnderline"/>
          <w:highlight w:val="green"/>
        </w:rPr>
        <w:t>becoming</w:t>
      </w:r>
      <w:r w:rsidRPr="00DD68E5">
        <w:rPr>
          <w:rStyle w:val="StyleUnderline"/>
        </w:rPr>
        <w:t xml:space="preserve"> their party’s </w:t>
      </w:r>
      <w:r w:rsidRPr="0065154D">
        <w:rPr>
          <w:rStyle w:val="StyleUnderline"/>
          <w:highlight w:val="green"/>
        </w:rPr>
        <w:t>standard-bearers</w:t>
      </w:r>
      <w:r w:rsidRPr="00DD68E5">
        <w:rPr>
          <w:rStyle w:val="StyleUnderline"/>
        </w:rPr>
        <w:t>.</w:t>
      </w:r>
      <w:r>
        <w:rPr>
          <w:rStyle w:val="StyleUnderline"/>
        </w:rPr>
        <w:t xml:space="preserve"> </w:t>
      </w:r>
      <w:r w:rsidRPr="00DD68E5">
        <w:rPr>
          <w:sz w:val="10"/>
        </w:rPr>
        <w:t xml:space="preserve">“If you don’t nominate somebody who’s appealing to a broader audience, you can’t win. Since then, the only place that didn’t work out well was Alabama. I think we are in the process of getting fully electable nominees in all our primaries this year, which gives us the best chance possible,” McConnell told reporters. Sen. Thom Tillis (R-N.C.), vice chairman of the National Republican Senatorial Committee, called the Alabama race an “anomaly.” </w:t>
      </w:r>
      <w:r w:rsidRPr="00DD68E5">
        <w:rPr>
          <w:rStyle w:val="StyleUnderline"/>
        </w:rPr>
        <w:t xml:space="preserve">“[It] was a </w:t>
      </w:r>
      <w:r w:rsidRPr="0065154D">
        <w:rPr>
          <w:rStyle w:val="StyleUnderline"/>
          <w:highlight w:val="green"/>
        </w:rPr>
        <w:t xml:space="preserve">great outcome in </w:t>
      </w:r>
      <w:r w:rsidRPr="0065154D">
        <w:rPr>
          <w:rStyle w:val="Emphasis"/>
          <w:highlight w:val="green"/>
        </w:rPr>
        <w:t>Indiana</w:t>
      </w:r>
      <w:r w:rsidRPr="0065154D">
        <w:rPr>
          <w:rStyle w:val="StyleUnderline"/>
          <w:highlight w:val="green"/>
        </w:rPr>
        <w:t xml:space="preserve">, </w:t>
      </w:r>
      <w:r w:rsidRPr="0065154D">
        <w:rPr>
          <w:rStyle w:val="Emphasis"/>
          <w:highlight w:val="green"/>
        </w:rPr>
        <w:t>Ohio</w:t>
      </w:r>
      <w:r w:rsidRPr="0065154D">
        <w:rPr>
          <w:rStyle w:val="StyleUnderline"/>
          <w:highlight w:val="green"/>
        </w:rPr>
        <w:t xml:space="preserve"> and </w:t>
      </w:r>
      <w:r w:rsidRPr="0065154D">
        <w:rPr>
          <w:rStyle w:val="Emphasis"/>
          <w:highlight w:val="green"/>
        </w:rPr>
        <w:t>West Virginia</w:t>
      </w:r>
      <w:r w:rsidRPr="00DD68E5">
        <w:rPr>
          <w:sz w:val="10"/>
        </w:rPr>
        <w:t xml:space="preserve">. </w:t>
      </w:r>
      <w:r w:rsidRPr="00DD68E5">
        <w:rPr>
          <w:rStyle w:val="StyleUnderline"/>
        </w:rPr>
        <w:t xml:space="preserve">We’ve got candidates who I think are going to be </w:t>
      </w:r>
      <w:r w:rsidRPr="00DD68E5">
        <w:rPr>
          <w:rStyle w:val="Emphasis"/>
        </w:rPr>
        <w:t>great candidates going into the general election</w:t>
      </w:r>
      <w:r w:rsidRPr="00DD68E5">
        <w:rPr>
          <w:sz w:val="10"/>
        </w:rPr>
        <w:t>,” he said. McConnell’s willingness to intervene in GOP primary fights comes after Republicans faced setbacks in 2010 and 2012 over controversial, conservative candidates who won the primary only to lose races that GOP leadership had viewed as prime pickup opportunities. “We’ve learned a painful lesson over the years and that is when Republicans nominate unelectable candidates we ultimately end up defeating ourselves,” Cornyn said. Republicans aren’t out of the woods yet, with additional GOP primary fights looming over the summer. The primary schedule includes heated battles in Arizona and Mississippi. In Arizona, McConnell and his allies have lined up behind Rep. Martha McSally (R-Ariz.), but she’s facing a challenge from conservative Kelli Ward and former sheriff Joe Arpaio. Vice President Pence praised Arpaio — a controversial figure whom Trump pardoned after he was found guilty of criminal contempt — during a recent stop in the state. Pence called him a “great friend of this president, a tireless champion of strong borders and the rule of law.” In Mississippi, Sen. Cindy Hyde-Smith (R) is facing a challenge from conservative firebrand Chris McDaniel. The White House has reportedly said it will not back Hyde-Smith, a former Democrat. Democrats, meanwhile, are wasting no time ratcheting up their rhetorical fire now that their November opponents are locked down. Manchin said he feels “good” about the race, but also took a veiled swipe at Morrisey’s New Jersey roots — borrowing a tactic from Morrisey’s primary opponents. “I want to say one thing very clearly: There was only conservative West Virginian Republican in that race and that was Don Blankenship,” Manchin said. “You want a true West Virginian and a true conservative day in and day out … that was him.”</w:t>
      </w:r>
    </w:p>
    <w:p w:rsidR="00964FCB" w:rsidRPr="00DD68E5" w:rsidRDefault="00964FCB" w:rsidP="00964FCB">
      <w:pPr>
        <w:pStyle w:val="Heading4"/>
        <w:rPr>
          <w:u w:val="single"/>
        </w:rPr>
      </w:pPr>
      <w:r>
        <w:t xml:space="preserve">New polls show a </w:t>
      </w:r>
      <w:r w:rsidRPr="00DD68E5">
        <w:rPr>
          <w:u w:val="single"/>
        </w:rPr>
        <w:t>GOP edge</w:t>
      </w:r>
      <w:r>
        <w:t xml:space="preserve"> in the senate</w:t>
      </w:r>
    </w:p>
    <w:p w:rsidR="00964FCB" w:rsidRDefault="00964FCB" w:rsidP="00964FCB">
      <w:r w:rsidRPr="000F5782">
        <w:rPr>
          <w:rStyle w:val="Style13ptBold"/>
        </w:rPr>
        <w:t>Byler 18</w:t>
      </w:r>
      <w:r w:rsidRPr="000F5782">
        <w:t xml:space="preserve"> (David Byler</w:t>
      </w:r>
      <w:r>
        <w:t xml:space="preserve"> is Chief Elections Analyst and a Staff Writer for The Weekly Standard</w:t>
      </w:r>
      <w:r w:rsidRPr="000F5782">
        <w:t>, 7-11-2018, "New Data Gives GOP 75 Percent Chance of Holding Senate," Weekly Standard, https://www.weeklystandard.com/david-byler/new-data-gives-gop-75-percent-chance-of-holding-senate) //JackH</w:t>
      </w:r>
    </w:p>
    <w:p w:rsidR="00964FCB" w:rsidRPr="000F5782" w:rsidRDefault="00964FCB" w:rsidP="00964FCB"/>
    <w:p w:rsidR="00964FCB" w:rsidRPr="00216B9E" w:rsidRDefault="00964FCB" w:rsidP="00964FCB">
      <w:pPr>
        <w:rPr>
          <w:sz w:val="14"/>
        </w:rPr>
      </w:pPr>
      <w:r w:rsidRPr="00DD68E5">
        <w:rPr>
          <w:rStyle w:val="StyleUnderline"/>
        </w:rPr>
        <w:t>In Tuesday’s update, the GOP had a 69 percent chance of taking the Senate</w:t>
      </w:r>
      <w:r w:rsidRPr="00216B9E">
        <w:rPr>
          <w:sz w:val="14"/>
        </w:rPr>
        <w:t xml:space="preserve">. </w:t>
      </w:r>
      <w:r w:rsidRPr="00DD68E5">
        <w:rPr>
          <w:rStyle w:val="StyleUnderline"/>
        </w:rPr>
        <w:t xml:space="preserve">But now that we’ve factored the SurveyMonkey poll in, </w:t>
      </w:r>
      <w:r w:rsidRPr="0065154D">
        <w:rPr>
          <w:rStyle w:val="Emphasis"/>
          <w:highlight w:val="green"/>
        </w:rPr>
        <w:t>Republicans have a 75 percent win probability</w:t>
      </w:r>
      <w:r w:rsidRPr="00216B9E">
        <w:rPr>
          <w:sz w:val="14"/>
          <w:highlight w:val="green"/>
        </w:rPr>
        <w:t>.</w:t>
      </w:r>
      <w:r w:rsidRPr="00216B9E">
        <w:rPr>
          <w:sz w:val="14"/>
        </w:rPr>
        <w:t xml:space="preserve"> (Important note: Polls are often published at least a few days after they leave the field, but the model looks at the date polls were in the field. The SurveyMonkey poll was in the field for most of June, so we counted the poll as happening in mid-June and had to re-estimate a few weeks of outputs.) Right now, </w:t>
      </w:r>
      <w:r w:rsidRPr="00DD68E5">
        <w:rPr>
          <w:rStyle w:val="StyleUnderline"/>
        </w:rPr>
        <w:t xml:space="preserve">the median SwingSeat </w:t>
      </w:r>
      <w:r w:rsidRPr="0065154D">
        <w:rPr>
          <w:rStyle w:val="StyleUnderline"/>
          <w:highlight w:val="green"/>
        </w:rPr>
        <w:t>simulation</w:t>
      </w:r>
      <w:r w:rsidRPr="00DD68E5">
        <w:rPr>
          <w:rStyle w:val="StyleUnderline"/>
        </w:rPr>
        <w:t xml:space="preserve"> </w:t>
      </w:r>
      <w:r w:rsidRPr="0065154D">
        <w:rPr>
          <w:rStyle w:val="StyleUnderline"/>
          <w:highlight w:val="green"/>
        </w:rPr>
        <w:t>gives</w:t>
      </w:r>
      <w:r w:rsidRPr="00DD68E5">
        <w:rPr>
          <w:rStyle w:val="StyleUnderline"/>
        </w:rPr>
        <w:t xml:space="preserve"> </w:t>
      </w:r>
      <w:r w:rsidRPr="0065154D">
        <w:rPr>
          <w:rStyle w:val="StyleUnderline"/>
          <w:highlight w:val="green"/>
        </w:rPr>
        <w:t>Republicans</w:t>
      </w:r>
      <w:r w:rsidRPr="00DD68E5">
        <w:rPr>
          <w:rStyle w:val="StyleUnderline"/>
        </w:rPr>
        <w:t xml:space="preserve"> </w:t>
      </w:r>
      <w:r w:rsidRPr="0065154D">
        <w:rPr>
          <w:rStyle w:val="StyleUnderline"/>
          <w:highlight w:val="green"/>
        </w:rPr>
        <w:t>52 seats</w:t>
      </w:r>
      <w:r w:rsidRPr="00216B9E">
        <w:rPr>
          <w:sz w:val="14"/>
        </w:rPr>
        <w:t xml:space="preserve">, </w:t>
      </w:r>
      <w:r w:rsidRPr="00DD68E5">
        <w:rPr>
          <w:rStyle w:val="StyleUnderline"/>
        </w:rPr>
        <w:t xml:space="preserve">which represents </w:t>
      </w:r>
      <w:r w:rsidRPr="0065154D">
        <w:rPr>
          <w:rStyle w:val="Emphasis"/>
        </w:rPr>
        <w:t>a</w:t>
      </w:r>
      <w:r w:rsidRPr="00DD68E5">
        <w:rPr>
          <w:rStyle w:val="Emphasis"/>
        </w:rPr>
        <w:t xml:space="preserve"> </w:t>
      </w:r>
      <w:r w:rsidRPr="0065154D">
        <w:rPr>
          <w:rStyle w:val="Emphasis"/>
          <w:highlight w:val="green"/>
        </w:rPr>
        <w:t>one-seat gain</w:t>
      </w:r>
      <w:r w:rsidRPr="00DD68E5">
        <w:rPr>
          <w:rStyle w:val="StyleUnderline"/>
        </w:rPr>
        <w:t xml:space="preserve"> from where they are now </w:t>
      </w:r>
      <w:r w:rsidRPr="0065154D">
        <w:rPr>
          <w:rStyle w:val="StyleUnderline"/>
          <w:highlight w:val="green"/>
        </w:rPr>
        <w:t>and</w:t>
      </w:r>
      <w:r w:rsidRPr="00DD68E5">
        <w:rPr>
          <w:rStyle w:val="StyleUnderline"/>
        </w:rPr>
        <w:t xml:space="preserve"> </w:t>
      </w:r>
      <w:r w:rsidRPr="0065154D">
        <w:rPr>
          <w:rStyle w:val="StyleUnderline"/>
          <w:highlight w:val="green"/>
        </w:rPr>
        <w:t>no change</w:t>
      </w:r>
      <w:r w:rsidRPr="00DD68E5">
        <w:rPr>
          <w:rStyle w:val="StyleUnderline"/>
        </w:rPr>
        <w:t xml:space="preserve"> </w:t>
      </w:r>
      <w:r w:rsidRPr="0065154D">
        <w:rPr>
          <w:rStyle w:val="StyleUnderline"/>
          <w:highlight w:val="green"/>
        </w:rPr>
        <w:t>from</w:t>
      </w:r>
      <w:r w:rsidRPr="00DD68E5">
        <w:rPr>
          <w:rStyle w:val="StyleUnderline"/>
        </w:rPr>
        <w:t xml:space="preserve"> where they were coming out of the </w:t>
      </w:r>
      <w:r w:rsidRPr="0065154D">
        <w:rPr>
          <w:rStyle w:val="StyleUnderline"/>
          <w:highlight w:val="green"/>
        </w:rPr>
        <w:t>2016</w:t>
      </w:r>
      <w:r w:rsidRPr="00DD68E5">
        <w:rPr>
          <w:rStyle w:val="StyleUnderline"/>
        </w:rPr>
        <w:t xml:space="preserve"> election</w:t>
      </w:r>
      <w:r w:rsidRPr="00216B9E">
        <w:rPr>
          <w:sz w:val="14"/>
        </w:rPr>
        <w:t xml:space="preserve"> (Roy Moore lost a special election to Democrat Doug Jones in Alabama). The change in the median simulation from 51 to 52 shouldn’t be overinterpreted. A small shift in the polling data could easily push the median back to 51. (Explanation for the mathematically inclined: If you sort the simulation from least to greatest number of GOP seats, the shift from 51 to 52 happens close to the median.) But the model also thinks that a wide spread of results are possible: anything from the Democrats netting a couple seats and taking the chamber to the GOP unseating some red state Democrats and netting a couple seats is on the table. In probabilistic terms, </w:t>
      </w:r>
      <w:r w:rsidRPr="00DD68E5">
        <w:rPr>
          <w:rStyle w:val="StyleUnderline"/>
        </w:rPr>
        <w:t xml:space="preserve">the GOP has a roughly </w:t>
      </w:r>
      <w:r w:rsidRPr="0065154D">
        <w:rPr>
          <w:rStyle w:val="StyleUnderline"/>
          <w:highlight w:val="green"/>
        </w:rPr>
        <w:t>75 percent chance of holding</w:t>
      </w:r>
      <w:r w:rsidRPr="00DD68E5">
        <w:rPr>
          <w:rStyle w:val="StyleUnderline"/>
        </w:rPr>
        <w:t xml:space="preserve"> the </w:t>
      </w:r>
      <w:r w:rsidRPr="0065154D">
        <w:rPr>
          <w:rStyle w:val="StyleUnderline"/>
          <w:highlight w:val="green"/>
        </w:rPr>
        <w:t>upper chamber</w:t>
      </w:r>
      <w:r w:rsidRPr="00216B9E">
        <w:rPr>
          <w:sz w:val="14"/>
        </w:rPr>
        <w:t xml:space="preserve">. </w:t>
      </w:r>
      <w:r w:rsidRPr="00DD68E5">
        <w:rPr>
          <w:rStyle w:val="Emphasis"/>
        </w:rPr>
        <w:t>That’s roughly 3</w:t>
      </w:r>
      <w:r w:rsidRPr="0065154D">
        <w:rPr>
          <w:rStyle w:val="Emphasis"/>
          <w:highlight w:val="green"/>
        </w:rPr>
        <w:t>-to-1 odds</w:t>
      </w:r>
      <w:r w:rsidRPr="00216B9E">
        <w:rPr>
          <w:sz w:val="14"/>
        </w:rPr>
        <w:t xml:space="preserve">, which is also the probability of flipping a coin twice and getting heads both times. In some settings, there’s a real, practical difference between a 70 percent and 75 percent probability (e.g., if you’re playing a million hands of poker, it’s better to have a strategy that works 55 percent of the time than one that works 50 percent of the time). But if you’re looking for a basic, 30,000-foot view of the election, this difference isn’t that big. </w:t>
      </w:r>
      <w:r w:rsidRPr="0065154D">
        <w:rPr>
          <w:rStyle w:val="Emphasis"/>
          <w:highlight w:val="green"/>
        </w:rPr>
        <w:t>Republicans</w:t>
      </w:r>
      <w:r w:rsidRPr="00DD68E5">
        <w:rPr>
          <w:rStyle w:val="Emphasis"/>
        </w:rPr>
        <w:t xml:space="preserve"> still </w:t>
      </w:r>
      <w:r w:rsidRPr="0065154D">
        <w:rPr>
          <w:rStyle w:val="Emphasis"/>
          <w:highlight w:val="green"/>
        </w:rPr>
        <w:t>have</w:t>
      </w:r>
      <w:r w:rsidRPr="00DD68E5">
        <w:rPr>
          <w:rStyle w:val="Emphasis"/>
        </w:rPr>
        <w:t xml:space="preserve"> a real </w:t>
      </w:r>
      <w:r w:rsidRPr="0065154D">
        <w:rPr>
          <w:rStyle w:val="Emphasis"/>
          <w:highlight w:val="green"/>
        </w:rPr>
        <w:t>edge</w:t>
      </w:r>
      <w:r w:rsidRPr="00216B9E">
        <w:rPr>
          <w:sz w:val="14"/>
        </w:rPr>
        <w:t xml:space="preserve">. </w:t>
      </w:r>
    </w:p>
    <w:p w:rsidR="004818BD" w:rsidRDefault="004818BD" w:rsidP="000B1096">
      <w:pPr>
        <w:pStyle w:val="Heading3"/>
      </w:pPr>
      <w:r>
        <w:t>GOP Senate---A2: Arizona</w:t>
      </w:r>
    </w:p>
    <w:p w:rsidR="004818BD" w:rsidRPr="003500D9" w:rsidRDefault="004818BD" w:rsidP="004818BD">
      <w:pPr>
        <w:pStyle w:val="Heading4"/>
      </w:pPr>
      <w:r w:rsidRPr="003500D9">
        <w:t>GOP will take Arizona – approval ratings, turnout, and economy</w:t>
      </w:r>
      <w:r>
        <w:t>.</w:t>
      </w:r>
    </w:p>
    <w:p w:rsidR="004818BD" w:rsidRDefault="004818BD" w:rsidP="004818BD">
      <w:r w:rsidRPr="002A395E">
        <w:rPr>
          <w:rStyle w:val="Style13ptBold"/>
        </w:rPr>
        <w:t>Martin 18</w:t>
      </w:r>
      <w:r>
        <w:t xml:space="preserve"> – </w:t>
      </w:r>
      <w:r w:rsidRPr="000B0BB2">
        <w:t>Jonathan Martin is a national political corres</w:t>
      </w:r>
      <w:r>
        <w:t>pondent for The New York Times, 2018. (“</w:t>
      </w:r>
      <w:r w:rsidRPr="000B0BB2">
        <w:t>Senate Republicans Are Newly Hopeful Abou</w:t>
      </w:r>
      <w:r>
        <w:t xml:space="preserve">t the Midterms. For Good Reason,” The New York Times, 6-02-18, Available Online at </w:t>
      </w:r>
      <w:hyperlink r:id="rId38" w:history="1">
        <w:r w:rsidRPr="00F14302">
          <w:rPr>
            <w:rStyle w:val="Hyperlink"/>
          </w:rPr>
          <w:t>https://www.nytimes.com/2018/06/02/us/politics/senate-republicans-midterms.html</w:t>
        </w:r>
      </w:hyperlink>
      <w:r>
        <w:t>, Accessed 7-19-18, KM)</w:t>
      </w:r>
    </w:p>
    <w:p w:rsidR="004818BD" w:rsidRDefault="004818BD" w:rsidP="004818BD"/>
    <w:p w:rsidR="004818BD" w:rsidRDefault="004818BD" w:rsidP="004818BD">
      <w:pPr>
        <w:rPr>
          <w:sz w:val="14"/>
        </w:rPr>
      </w:pPr>
      <w:r w:rsidRPr="004F2949">
        <w:rPr>
          <w:sz w:val="14"/>
        </w:rPr>
        <w:t>WASHINGTON — After a turbulent first year confronting friendly fire from President Trump</w:t>
      </w:r>
      <w:r w:rsidRPr="000B0BB2">
        <w:rPr>
          <w:rStyle w:val="StyleUnderline"/>
        </w:rPr>
        <w:t xml:space="preserve">, </w:t>
      </w:r>
      <w:r w:rsidRPr="00E97616">
        <w:rPr>
          <w:rStyle w:val="StyleUnderline"/>
          <w:highlight w:val="yellow"/>
        </w:rPr>
        <w:t>Senate Republicans are entering</w:t>
      </w:r>
      <w:r w:rsidRPr="000B0BB2">
        <w:rPr>
          <w:rStyle w:val="StyleUnderline"/>
        </w:rPr>
        <w:t xml:space="preserve"> the summer before the midterm </w:t>
      </w:r>
      <w:r w:rsidRPr="00E97616">
        <w:rPr>
          <w:rStyle w:val="StyleUnderline"/>
          <w:highlight w:val="yellow"/>
        </w:rPr>
        <w:t>elections feeling more hopeful about retaining their</w:t>
      </w:r>
      <w:r w:rsidRPr="000B0BB2">
        <w:rPr>
          <w:rStyle w:val="StyleUnderline"/>
        </w:rPr>
        <w:t xml:space="preserve"> </w:t>
      </w:r>
      <w:r w:rsidRPr="004F2949">
        <w:rPr>
          <w:sz w:val="14"/>
        </w:rPr>
        <w:t>narrow</w:t>
      </w:r>
      <w:r w:rsidRPr="000B0BB2">
        <w:rPr>
          <w:rStyle w:val="StyleUnderline"/>
        </w:rPr>
        <w:t xml:space="preserve"> </w:t>
      </w:r>
      <w:r w:rsidRPr="00E97616">
        <w:rPr>
          <w:rStyle w:val="StyleUnderline"/>
          <w:highlight w:val="yellow"/>
        </w:rPr>
        <w:t>majority than at any time</w:t>
      </w:r>
      <w:r w:rsidRPr="000B0BB2">
        <w:rPr>
          <w:rStyle w:val="StyleUnderline"/>
        </w:rPr>
        <w:t xml:space="preserve"> since the president’s election</w:t>
      </w:r>
      <w:r w:rsidRPr="004F2949">
        <w:rPr>
          <w:sz w:val="14"/>
        </w:rPr>
        <w:t xml:space="preserve">. And for good reason. Mr. </w:t>
      </w:r>
      <w:r w:rsidRPr="00E97616">
        <w:rPr>
          <w:rStyle w:val="StyleUnderline"/>
          <w:highlight w:val="yellow"/>
        </w:rPr>
        <w:t>Trump is enjoying a modest increase in his approval ratings</w:t>
      </w:r>
      <w:r w:rsidRPr="004F2949">
        <w:rPr>
          <w:sz w:val="14"/>
        </w:rPr>
        <w:t xml:space="preserve"> this year </w:t>
      </w:r>
      <w:r w:rsidRPr="00E97616">
        <w:rPr>
          <w:rStyle w:val="StyleUnderline"/>
          <w:highlight w:val="yellow"/>
        </w:rPr>
        <w:t>and</w:t>
      </w:r>
      <w:r w:rsidRPr="004F2949">
        <w:rPr>
          <w:sz w:val="14"/>
        </w:rPr>
        <w:t xml:space="preserve">, as important, </w:t>
      </w:r>
      <w:r w:rsidRPr="00E97616">
        <w:rPr>
          <w:rStyle w:val="StyleUnderline"/>
          <w:highlight w:val="yellow"/>
        </w:rPr>
        <w:t>is attacking Democrats rather than</w:t>
      </w:r>
      <w:r w:rsidRPr="000B0BB2">
        <w:rPr>
          <w:rStyle w:val="StyleUnderline"/>
        </w:rPr>
        <w:t xml:space="preserve"> inciting the internecine feuds </w:t>
      </w:r>
      <w:r w:rsidRPr="00E97616">
        <w:rPr>
          <w:rStyle w:val="StyleUnderline"/>
          <w:highlight w:val="yellow"/>
        </w:rPr>
        <w:t>that could depress Republican turnout</w:t>
      </w:r>
      <w:r w:rsidRPr="004F2949">
        <w:rPr>
          <w:sz w:val="14"/>
          <w:highlight w:val="yellow"/>
        </w:rPr>
        <w:t xml:space="preserve">. </w:t>
      </w:r>
      <w:r w:rsidRPr="00E97616">
        <w:rPr>
          <w:rStyle w:val="StyleUnderline"/>
          <w:highlight w:val="yellow"/>
        </w:rPr>
        <w:t>The economy continues to grow</w:t>
      </w:r>
      <w:r w:rsidRPr="004F2949">
        <w:rPr>
          <w:sz w:val="14"/>
        </w:rPr>
        <w:t xml:space="preserve">, as demonstrated by Friday’s unexpectedly strong jobs report, </w:t>
      </w:r>
      <w:r w:rsidRPr="000B0BB2">
        <w:rPr>
          <w:rStyle w:val="StyleUnderline"/>
        </w:rPr>
        <w:t>while unemployment has fallen to levels unseen since 2000. Republicans</w:t>
      </w:r>
      <w:r w:rsidRPr="004F2949">
        <w:rPr>
          <w:sz w:val="14"/>
        </w:rPr>
        <w:t xml:space="preserve">, already on the offensive thanks to a Senate map that includes 10 Democratic-held seats in states Mr. Trump won, </w:t>
      </w:r>
      <w:r w:rsidRPr="000B0BB2">
        <w:rPr>
          <w:rStyle w:val="StyleUnderline"/>
        </w:rPr>
        <w:t>have seen nearly every electoral variable turn in their direction in recent months</w:t>
      </w:r>
      <w:r w:rsidRPr="004F2949">
        <w:rPr>
          <w:sz w:val="14"/>
        </w:rPr>
        <w:t xml:space="preserve">: They have averted disaster in the West Virginia primary, successfully recruited their preferred candidates in North Dakota and Florida, and watched a renegade Republican challenger wane in one of Mississippi’s two Senate races. This past week brought two developments that drew little attention for their Senate implications but could prove pivotal in November. Gov. Eric Greitens of Missouri resigned rather than face a felony computer tampering charge, depriving Democrats of a political weapon they had hoped to wield in the Senate race there. (A felony invasion of privacy charge against Mr. Greitens, who was accused of sexual misconduct, was dropped weeks earlier.) And the ailing Senator John McCain remains in office, passing a crucial deadline that all </w:t>
      </w:r>
      <w:r w:rsidRPr="000B0BB2">
        <w:rPr>
          <w:rStyle w:val="StyleUnderline"/>
        </w:rPr>
        <w:t>but ensures there will be only one Senate seat up for grabs in Arizona.</w:t>
      </w:r>
      <w:r w:rsidRPr="004F2949">
        <w:rPr>
          <w:sz w:val="14"/>
        </w:rPr>
        <w:t xml:space="preserve"> “The Republican caucus in the Senate is feeling substantially more optimistic now than at this time last year,” said Senator Roy Blunt of Missouri, predicting his party will gain a handful of seats.</w:t>
      </w:r>
    </w:p>
    <w:p w:rsidR="004818BD" w:rsidRDefault="004818BD" w:rsidP="004818BD">
      <w:pPr>
        <w:pStyle w:val="Heading4"/>
      </w:pPr>
      <w:r>
        <w:t>Polls show McSally ahead, but Ward has momentum – House endorsements and donations.</w:t>
      </w:r>
    </w:p>
    <w:p w:rsidR="004818BD" w:rsidRDefault="004818BD" w:rsidP="004818BD">
      <w:r w:rsidRPr="0007376A">
        <w:rPr>
          <w:rStyle w:val="Style13ptBold"/>
        </w:rPr>
        <w:t xml:space="preserve">Garcia 7/18 </w:t>
      </w:r>
      <w:r>
        <w:t xml:space="preserve">(Eric; </w:t>
      </w:r>
      <w:r>
        <w:rPr>
          <w:rFonts w:ascii="Calibri" w:hAnsi="Calibri" w:cs="Calibri"/>
        </w:rPr>
        <w:t>﻿</w:t>
      </w:r>
      <w:r>
        <w:t xml:space="preserve">Eric Garcia is a reporter for Roll Call based in Washington, D.C. He is working on a book on autism and public policy to be published by Houghton Mifflin Harcourt. He previously worked at National Journal and MarketWatch. His work has appeared in Salon, the American Prospect, the Daily Beast, the New Republic and the Washington Post; “Gosar Endorses Ward Over McSally in Arizona Senate Race”; </w:t>
      </w:r>
      <w:hyperlink r:id="rId39" w:history="1">
        <w:r w:rsidRPr="005727D4">
          <w:rPr>
            <w:rStyle w:val="Hyperlink"/>
          </w:rPr>
          <w:t>https://www.rollcall.com/news/politics/gosar-endorses-kelli-ward</w:t>
        </w:r>
      </w:hyperlink>
      <w:r>
        <w:t>; Published 7/18/18; Accessed 7/19/18) [TG]</w:t>
      </w:r>
    </w:p>
    <w:p w:rsidR="004818BD" w:rsidRDefault="004818BD" w:rsidP="004818BD"/>
    <w:p w:rsidR="004818BD" w:rsidRPr="00F33EA8" w:rsidRDefault="004818BD" w:rsidP="004818BD">
      <w:pPr>
        <w:rPr>
          <w:sz w:val="14"/>
        </w:rPr>
      </w:pPr>
      <w:r w:rsidRPr="0007376A">
        <w:rPr>
          <w:rStyle w:val="StyleUnderline"/>
        </w:rPr>
        <w:t xml:space="preserve">Arizona Rep. Paul </w:t>
      </w:r>
      <w:r w:rsidRPr="00E97616">
        <w:rPr>
          <w:rStyle w:val="StyleUnderline"/>
          <w:highlight w:val="yellow"/>
        </w:rPr>
        <w:t>Gosar</w:t>
      </w:r>
      <w:r w:rsidRPr="0007376A">
        <w:rPr>
          <w:rStyle w:val="StyleUnderline"/>
        </w:rPr>
        <w:t xml:space="preserve"> has </w:t>
      </w:r>
      <w:r w:rsidRPr="00E97616">
        <w:rPr>
          <w:rStyle w:val="StyleUnderline"/>
          <w:highlight w:val="yellow"/>
        </w:rPr>
        <w:t>endorsed</w:t>
      </w:r>
      <w:r w:rsidRPr="0007376A">
        <w:rPr>
          <w:rStyle w:val="StyleUnderline"/>
        </w:rPr>
        <w:t xml:space="preserve"> Kelli </w:t>
      </w:r>
      <w:r w:rsidRPr="00E97616">
        <w:rPr>
          <w:rStyle w:val="StyleUnderline"/>
          <w:highlight w:val="yellow"/>
        </w:rPr>
        <w:t>Ward</w:t>
      </w:r>
      <w:r w:rsidRPr="0007376A">
        <w:rPr>
          <w:rStyle w:val="StyleUnderline"/>
        </w:rPr>
        <w:t xml:space="preserve"> </w:t>
      </w:r>
      <w:r w:rsidRPr="00E97616">
        <w:rPr>
          <w:rStyle w:val="StyleUnderline"/>
          <w:highlight w:val="yellow"/>
        </w:rPr>
        <w:t>over</w:t>
      </w:r>
      <w:r w:rsidRPr="0007376A">
        <w:rPr>
          <w:rStyle w:val="StyleUnderline"/>
        </w:rPr>
        <w:t xml:space="preserve"> fellow Arizona Rep. Martha </w:t>
      </w:r>
      <w:r w:rsidRPr="00E97616">
        <w:rPr>
          <w:rStyle w:val="StyleUnderline"/>
          <w:highlight w:val="yellow"/>
        </w:rPr>
        <w:t>McSally</w:t>
      </w:r>
      <w:r w:rsidRPr="0007376A">
        <w:rPr>
          <w:rStyle w:val="StyleUnderline"/>
        </w:rPr>
        <w:t xml:space="preserve"> ahead of the state’s Republican primary next month.</w:t>
      </w:r>
      <w:r>
        <w:rPr>
          <w:rStyle w:val="StyleUnderline"/>
        </w:rPr>
        <w:t xml:space="preserve"> </w:t>
      </w:r>
      <w:r w:rsidRPr="00E97616">
        <w:rPr>
          <w:rStyle w:val="Emphasis"/>
          <w:highlight w:val="yellow"/>
        </w:rPr>
        <w:t>Gosar criticized McSally in his announcement</w:t>
      </w:r>
      <w:r w:rsidRPr="0007376A">
        <w:rPr>
          <w:rStyle w:val="Emphasis"/>
        </w:rPr>
        <w:t>, saying “we cannot afford another establishment patsy who promises one thing and votes differently,” AZCentral reported.</w:t>
      </w:r>
      <w:r>
        <w:rPr>
          <w:rStyle w:val="Emphasis"/>
        </w:rPr>
        <w:t xml:space="preserve"> </w:t>
      </w:r>
      <w:r w:rsidRPr="0007376A">
        <w:rPr>
          <w:sz w:val="14"/>
        </w:rPr>
        <w:t xml:space="preserve">Gosar said while he liked McSally personally, he found her to be “inconsistent politically.” “None of us can count on Martha keeping a campaign promise as she will fall for whatever the D.C. elite tells her to do at the time. I have seen that firsthand,” he said. </w:t>
      </w:r>
      <w:r w:rsidRPr="0007376A">
        <w:rPr>
          <w:rStyle w:val="StyleUnderline"/>
        </w:rPr>
        <w:t>McSally’s spokeswoman Torunn Sinclair criticized Gosar's voting record, saying she supported President Donald Trump's agenda more than Gosar did.</w:t>
      </w:r>
      <w:r>
        <w:rPr>
          <w:rStyle w:val="StyleUnderline"/>
        </w:rPr>
        <w:t xml:space="preserve"> </w:t>
      </w:r>
      <w:r w:rsidRPr="0007376A">
        <w:rPr>
          <w:sz w:val="14"/>
        </w:rPr>
        <w:t xml:space="preserve">“The fact is Congresswoman McSally votes with the president 97 percent of the time while Congressman Gosar only votes with the president 77 percent of the time,” Sinclair said. “If he voted with the president as much as Martha, we could accomplish even more for Arizonans.” Ward and McSally are competing against each other along with former Maricopa County Sheriff Joe Arpaio for the Republican nomination for Arizona’s senate seat. Sen. Jeff Flake is retiring in 2019. </w:t>
      </w:r>
      <w:r w:rsidRPr="00E97616">
        <w:rPr>
          <w:rStyle w:val="Emphasis"/>
          <w:highlight w:val="yellow"/>
        </w:rPr>
        <w:t>Ward also has</w:t>
      </w:r>
      <w:r w:rsidRPr="0007376A">
        <w:rPr>
          <w:rStyle w:val="Emphasis"/>
        </w:rPr>
        <w:t xml:space="preserve"> the </w:t>
      </w:r>
      <w:r w:rsidRPr="00E97616">
        <w:rPr>
          <w:rStyle w:val="Emphasis"/>
          <w:highlight w:val="yellow"/>
        </w:rPr>
        <w:t>backing</w:t>
      </w:r>
      <w:r w:rsidRPr="0007376A">
        <w:rPr>
          <w:rStyle w:val="Emphasis"/>
        </w:rPr>
        <w:t xml:space="preserve"> </w:t>
      </w:r>
      <w:r w:rsidRPr="00E97616">
        <w:rPr>
          <w:rStyle w:val="Emphasis"/>
          <w:highlight w:val="yellow"/>
        </w:rPr>
        <w:t>of</w:t>
      </w:r>
      <w:r w:rsidRPr="0007376A">
        <w:rPr>
          <w:rStyle w:val="Emphasis"/>
        </w:rPr>
        <w:t xml:space="preserve"> former White House political strategist and Breitbart executive Steve </w:t>
      </w:r>
      <w:r w:rsidRPr="00E97616">
        <w:rPr>
          <w:rStyle w:val="Emphasis"/>
          <w:highlight w:val="yellow"/>
        </w:rPr>
        <w:t>Bannon and Republican megadonor Robert Mercer</w:t>
      </w:r>
      <w:r w:rsidRPr="0007376A">
        <w:rPr>
          <w:rStyle w:val="Emphasis"/>
        </w:rPr>
        <w:t xml:space="preserve">, </w:t>
      </w:r>
      <w:r w:rsidRPr="00E97616">
        <w:rPr>
          <w:rStyle w:val="Emphasis"/>
          <w:highlight w:val="yellow"/>
        </w:rPr>
        <w:t>who contributed $500,000 to a super PAC supporting Ward</w:t>
      </w:r>
      <w:r w:rsidRPr="0007376A">
        <w:rPr>
          <w:rStyle w:val="Emphasis"/>
        </w:rPr>
        <w:t>, Politico reported Monday.</w:t>
      </w:r>
      <w:r>
        <w:rPr>
          <w:rStyle w:val="Emphasis"/>
        </w:rPr>
        <w:t xml:space="preserve"> </w:t>
      </w:r>
      <w:r w:rsidRPr="0007376A">
        <w:rPr>
          <w:sz w:val="14"/>
        </w:rPr>
        <w:t xml:space="preserve">Some in the Republican establishment fear a Ward win would lessen the chances of the GOP keeping the seat. Rep. Kyrsten Sinema is the front-runner in the Democratic primary. </w:t>
      </w:r>
      <w:r w:rsidRPr="0007376A">
        <w:rPr>
          <w:rStyle w:val="StyleUnderline"/>
        </w:rPr>
        <w:t>Polls have shown McSally leading the Republican race ahead of Ward and former Maricopa County Sheriff Joe Arpaio.</w:t>
      </w:r>
      <w:r>
        <w:rPr>
          <w:rStyle w:val="StyleUnderline"/>
        </w:rPr>
        <w:t xml:space="preserve"> </w:t>
      </w:r>
      <w:r w:rsidRPr="0007376A">
        <w:rPr>
          <w:sz w:val="14"/>
        </w:rPr>
        <w:t>A member of the conservative House Freedom Caucus, Gosar is also known for pulling ostentatious stunts and making xenophobic remarks. During this year’s State of the Union, Gosar asked Capitol Police to arrest “illegal aliens” since many Democrats invited undocumented immigrants to the address. Over the weekend, Gosar traveled to London for a rally to support Tommy Robinson, a far-right activist who has frequently made divisive and inflammatory remarks about Islam. Gosar criticized “disgusting and depraved individuals” who commit acts of sexual violence from Muslim communities, Phoenix New Times reported. “We know these men come from commonly Pakistani, Bangladeshi, and Muslim backgrounds,” the newspaper reported Gosar.</w:t>
      </w:r>
    </w:p>
    <w:p w:rsidR="004818BD" w:rsidRDefault="004818BD" w:rsidP="004818BD">
      <w:pPr>
        <w:pStyle w:val="Heading4"/>
      </w:pPr>
      <w:r>
        <w:t>Ward can close the gaps — momentum.</w:t>
      </w:r>
    </w:p>
    <w:p w:rsidR="004818BD" w:rsidRDefault="004818BD" w:rsidP="004818BD">
      <w:r w:rsidRPr="006157C6">
        <w:rPr>
          <w:rStyle w:val="Style13ptBold"/>
        </w:rPr>
        <w:t xml:space="preserve">Voorhees 7/18 </w:t>
      </w:r>
      <w:r>
        <w:t xml:space="preserve">(Josh; Josh Voorhees is a Slate senior writer; “Senate Republicans’ Primary Hot Streak Could Be in Trouble in Arizona”; </w:t>
      </w:r>
      <w:hyperlink r:id="rId40" w:history="1">
        <w:r w:rsidRPr="005727D4">
          <w:rPr>
            <w:rStyle w:val="Hyperlink"/>
          </w:rPr>
          <w:t>https://slate.com/news-and-politics/2018/07/arizona-gop-senate-primary-kelli-ward-gets-surprise-endorsement-super-pac-boost.html</w:t>
        </w:r>
      </w:hyperlink>
      <w:r>
        <w:t>; Published 7/18/18; Accessed 7/19/18) [TG]</w:t>
      </w:r>
    </w:p>
    <w:p w:rsidR="004818BD" w:rsidRDefault="004818BD" w:rsidP="004818BD"/>
    <w:p w:rsidR="004818BD" w:rsidRPr="004818BD" w:rsidRDefault="004818BD" w:rsidP="004818BD">
      <w:pPr>
        <w:rPr>
          <w:sz w:val="14"/>
        </w:rPr>
      </w:pPr>
      <w:r w:rsidRPr="004818BD">
        <w:rPr>
          <w:sz w:val="14"/>
        </w:rPr>
        <w:t xml:space="preserve">The one exception? Arizona, where party leaders’ preferred pick, Rep. Martha McSally, is facing a serious challenge from a pair of conservative flamethrowers in former state Sen. Kelli Ward and disgraced former Maricopa County Sheriff Joe Arpaio, either of which GOP leaders fear will spoil the party’s efforts to hold on to the seat of retiring Sen. Jeff Flake. (In general election polls, all three trail Rep. Kyrsten Sinema, the likely Democratic nominee, but McSally is 7 points back while Ward lags by 11 points and Arpaio by 23.) </w:t>
      </w:r>
      <w:r w:rsidRPr="006157C6">
        <w:rPr>
          <w:rStyle w:val="StyleUnderline"/>
        </w:rPr>
        <w:t xml:space="preserve">Of the two hard-liners, </w:t>
      </w:r>
      <w:r w:rsidRPr="00E97616">
        <w:rPr>
          <w:rStyle w:val="StyleUnderline"/>
          <w:highlight w:val="yellow"/>
        </w:rPr>
        <w:t>Ward has long been considered the bigger threat to McSally</w:t>
      </w:r>
      <w:r w:rsidRPr="006157C6">
        <w:rPr>
          <w:rStyle w:val="StyleUnderline"/>
        </w:rPr>
        <w:t xml:space="preserve">, and </w:t>
      </w:r>
      <w:r w:rsidRPr="00E97616">
        <w:rPr>
          <w:rStyle w:val="StyleUnderline"/>
          <w:highlight w:val="yellow"/>
        </w:rPr>
        <w:t>this week brought a pair of developments that could help her siphon off support from the Trump-pardoned Arpaio and close the gap with McSally</w:t>
      </w:r>
      <w:r w:rsidRPr="006157C6">
        <w:rPr>
          <w:rStyle w:val="StyleUnderline"/>
        </w:rPr>
        <w:t xml:space="preserve"> ahead of next month’s primary.</w:t>
      </w:r>
      <w:r>
        <w:rPr>
          <w:rStyle w:val="StyleUnderline"/>
        </w:rPr>
        <w:t xml:space="preserve"> </w:t>
      </w:r>
      <w:r w:rsidRPr="004818BD">
        <w:rPr>
          <w:sz w:val="14"/>
        </w:rPr>
        <w:t xml:space="preserve">On Wednesday, </w:t>
      </w:r>
      <w:r w:rsidRPr="006157C6">
        <w:rPr>
          <w:rStyle w:val="StyleUnderline"/>
        </w:rPr>
        <w:t>Arizona Rep. Paul Go</w:t>
      </w:r>
      <w:r w:rsidRPr="00E97616">
        <w:rPr>
          <w:rStyle w:val="StyleUnderline"/>
          <w:highlight w:val="yellow"/>
        </w:rPr>
        <w:t>sar broke with congressional tradition and spurned his fellow House Republican by endorsing Ward.</w:t>
      </w:r>
      <w:r w:rsidRPr="006157C6">
        <w:rPr>
          <w:rStyle w:val="StyleUnderline"/>
        </w:rPr>
        <w:t xml:space="preserve"> “We cannot afford another establishment patsy who promises one thing and votes differently,” Gosar said of McSally. </w:t>
      </w:r>
      <w:r w:rsidRPr="00E97616">
        <w:rPr>
          <w:rStyle w:val="StyleUnderline"/>
          <w:highlight w:val="yellow"/>
        </w:rPr>
        <w:t>The endorsement came one day after the news that Robert Mercer has poured a half-million dollars into a Ward-aligned super PAC</w:t>
      </w:r>
      <w:r w:rsidRPr="006157C6">
        <w:rPr>
          <w:rStyle w:val="StyleUnderline"/>
        </w:rPr>
        <w:t>, bringing the conservative megadonor’s total contribution to the group up to $800,000.</w:t>
      </w:r>
      <w:r w:rsidRPr="004818BD">
        <w:rPr>
          <w:sz w:val="14"/>
        </w:rPr>
        <w:t xml:space="preserve"> As has been the case in other GOP primaries during Trump’s reign, terms like establishment and outsider can be a bit blurry. </w:t>
      </w:r>
      <w:r w:rsidRPr="00E97616">
        <w:rPr>
          <w:rStyle w:val="StyleUnderline"/>
          <w:highlight w:val="yellow"/>
        </w:rPr>
        <w:t>McSally was elected to the House in 2014 as a relatively moderate Republican.</w:t>
      </w:r>
      <w:r w:rsidRPr="006157C6">
        <w:rPr>
          <w:rStyle w:val="StyleUnderline"/>
        </w:rPr>
        <w:t xml:space="preserve"> She had shown a willingness to compromise on things like immigration and </w:t>
      </w:r>
      <w:r w:rsidRPr="00E97616">
        <w:rPr>
          <w:rStyle w:val="StyleUnderline"/>
          <w:highlight w:val="yellow"/>
        </w:rPr>
        <w:t xml:space="preserve">originally </w:t>
      </w:r>
      <w:r w:rsidRPr="00E97616">
        <w:rPr>
          <w:rStyle w:val="Emphasis"/>
          <w:highlight w:val="yellow"/>
        </w:rPr>
        <w:t>kept her distance from Trump</w:t>
      </w:r>
      <w:r w:rsidRPr="006157C6">
        <w:rPr>
          <w:rStyle w:val="StyleUnderline"/>
        </w:rPr>
        <w:t xml:space="preserve">, criticizing him for his Access Hollywood boasts about sexual assault and refusing, to this day, to say whether she voted for him. </w:t>
      </w:r>
      <w:r w:rsidRPr="00E97616">
        <w:rPr>
          <w:rStyle w:val="Emphasis"/>
          <w:highlight w:val="yellow"/>
        </w:rPr>
        <w:t>Since entering the Senate race</w:t>
      </w:r>
      <w:r w:rsidRPr="00E97616">
        <w:rPr>
          <w:rStyle w:val="StyleUnderline"/>
          <w:highlight w:val="yellow"/>
        </w:rPr>
        <w:t>, however, McSally has tacked right on immigration and now happily embraces the president</w:t>
      </w:r>
      <w:r w:rsidRPr="006157C6">
        <w:rPr>
          <w:rStyle w:val="StyleUnderline"/>
        </w:rPr>
        <w:t>, who reportedly has been persuaded not to endorse one of her primary rivals.</w:t>
      </w:r>
      <w:r>
        <w:rPr>
          <w:rStyle w:val="StyleUnderline"/>
        </w:rPr>
        <w:t xml:space="preserve"> </w:t>
      </w:r>
    </w:p>
    <w:p w:rsidR="004818BD" w:rsidRPr="004818BD" w:rsidRDefault="004818BD" w:rsidP="004818BD">
      <w:pPr>
        <w:pStyle w:val="Heading3"/>
      </w:pPr>
      <w:r>
        <w:t>GOP Senate---A2: Arizona</w:t>
      </w:r>
      <w:r>
        <w:t>---Trump</w:t>
      </w:r>
    </w:p>
    <w:p w:rsidR="004818BD" w:rsidRDefault="004818BD" w:rsidP="004818BD">
      <w:pPr>
        <w:pStyle w:val="Heading4"/>
      </w:pPr>
      <w:r>
        <w:t>Trump appeals to older voters in Arizona – iVe iNsERteD a ReLEvAnT PoLL.</w:t>
      </w:r>
    </w:p>
    <w:p w:rsidR="004818BD" w:rsidRDefault="004818BD" w:rsidP="004818BD">
      <w:r w:rsidRPr="00FD28A2">
        <w:rPr>
          <w:rStyle w:val="Style13ptBold"/>
        </w:rPr>
        <w:t>Fisher and Shephard 18</w:t>
      </w:r>
      <w:r>
        <w:t xml:space="preserve"> - Tyler</w:t>
      </w:r>
      <w:r w:rsidRPr="00FD28A2">
        <w:t xml:space="preserve"> </w:t>
      </w:r>
      <w:r>
        <w:t>Fisher is the senior news apps developer for POLITICO</w:t>
      </w:r>
      <w:r w:rsidRPr="00FD28A2">
        <w:t xml:space="preserve"> </w:t>
      </w:r>
      <w:r>
        <w:t>and Steven Shephard is the chief polling analyst for POLITICO, 2018. (“</w:t>
      </w:r>
      <w:r w:rsidRPr="00FD28A2">
        <w:t>Voters 50 and older in Arizona lean toward Trump</w:t>
      </w:r>
      <w:r>
        <w:t xml:space="preserve">,” POLITICO, 7-16-18, Available Online at </w:t>
      </w:r>
      <w:hyperlink r:id="rId41" w:history="1">
        <w:r w:rsidRPr="00F14302">
          <w:rPr>
            <w:rStyle w:val="Hyperlink"/>
          </w:rPr>
          <w:t>https://www.politico.com/interactives/2018/the-deciders-arizona-poll/</w:t>
        </w:r>
      </w:hyperlink>
      <w:r>
        <w:t>, Accessed 7-19-18, KM)</w:t>
      </w:r>
    </w:p>
    <w:p w:rsidR="004818BD" w:rsidRDefault="004818BD" w:rsidP="004818BD"/>
    <w:p w:rsidR="004818BD" w:rsidRDefault="004818BD" w:rsidP="004818BD">
      <w:r>
        <w:t xml:space="preserve">Underpinning the state’s shifting politics is a stark generational divide, with </w:t>
      </w:r>
      <w:r w:rsidRPr="00E97616">
        <w:rPr>
          <w:rStyle w:val="StyleUnderline"/>
          <w:highlight w:val="yellow"/>
        </w:rPr>
        <w:t>older voters far more likely to vote for Republican candidates in this year’s elections, support</w:t>
      </w:r>
      <w:r w:rsidRPr="00FD28A2">
        <w:rPr>
          <w:rStyle w:val="StyleUnderline"/>
        </w:rPr>
        <w:t xml:space="preserve"> President </w:t>
      </w:r>
      <w:r w:rsidRPr="00FD28A2">
        <w:t xml:space="preserve">Donald </w:t>
      </w:r>
      <w:r w:rsidRPr="00E97616">
        <w:rPr>
          <w:rStyle w:val="StyleUnderline"/>
          <w:highlight w:val="yellow"/>
        </w:rPr>
        <w:t>Trump and</w:t>
      </w:r>
      <w:r>
        <w:t xml:space="preserve"> back many of </w:t>
      </w:r>
      <w:r w:rsidRPr="00E97616">
        <w:rPr>
          <w:rStyle w:val="StyleUnderline"/>
          <w:highlight w:val="yellow"/>
        </w:rPr>
        <w:t>Trump’s signature immigration policies, such as a wall along the Mexican border.</w:t>
      </w:r>
      <w:r>
        <w:t xml:space="preserve"> Arizonan 50+ voters more likely to support Trump policies</w:t>
      </w:r>
    </w:p>
    <w:p w:rsidR="004818BD" w:rsidRDefault="004818BD" w:rsidP="004818BD">
      <w:r>
        <w:rPr>
          <w:noProof/>
        </w:rPr>
        <w:drawing>
          <wp:inline distT="0" distB="0" distL="0" distR="0" wp14:anchorId="33576A0C" wp14:editId="3B8C202F">
            <wp:extent cx="4533900" cy="34337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8-07-19 at 8.12.54 PM.png"/>
                    <pic:cNvPicPr/>
                  </pic:nvPicPr>
                  <pic:blipFill>
                    <a:blip r:embed="rId42"/>
                    <a:stretch>
                      <a:fillRect/>
                    </a:stretch>
                  </pic:blipFill>
                  <pic:spPr>
                    <a:xfrm>
                      <a:off x="0" y="0"/>
                      <a:ext cx="4538798" cy="3437435"/>
                    </a:xfrm>
                    <a:prstGeom prst="rect">
                      <a:avLst/>
                    </a:prstGeom>
                  </pic:spPr>
                </pic:pic>
              </a:graphicData>
            </a:graphic>
          </wp:inline>
        </w:drawing>
      </w:r>
    </w:p>
    <w:p w:rsidR="004818BD" w:rsidRPr="00FD28A2" w:rsidRDefault="004818BD" w:rsidP="004818BD">
      <w:pPr>
        <w:rPr>
          <w:rStyle w:val="StyleUnderline"/>
        </w:rPr>
      </w:pPr>
      <w:r>
        <w:t>Overall, the poll shows Democrats are poised to challenge the GOP’s long-time stranglehold over the state’s politics</w:t>
      </w:r>
      <w:r w:rsidRPr="00FD28A2">
        <w:rPr>
          <w:rStyle w:val="StyleUnderline"/>
        </w:rPr>
        <w:t xml:space="preserve">. </w:t>
      </w:r>
      <w:r w:rsidRPr="00E97616">
        <w:rPr>
          <w:rStyle w:val="StyleUnderline"/>
          <w:highlight w:val="yellow"/>
        </w:rPr>
        <w:t>Since 1952, only one Democrat</w:t>
      </w:r>
      <w:r w:rsidRPr="00FD28A2">
        <w:rPr>
          <w:rStyle w:val="StyleUnderline"/>
        </w:rPr>
        <w:t xml:space="preserve"> — Bill Clinton in 1996 — </w:t>
      </w:r>
      <w:r w:rsidRPr="00E97616">
        <w:rPr>
          <w:rStyle w:val="StyleUnderline"/>
          <w:highlight w:val="yellow"/>
        </w:rPr>
        <w:t>has won Arizona’s electoral votes</w:t>
      </w:r>
      <w:r w:rsidRPr="00FD28A2">
        <w:rPr>
          <w:rStyle w:val="StyleUnderline"/>
        </w:rPr>
        <w:t>, and it’s been a decade since a Democrat won any statewide election in the state.</w:t>
      </w:r>
    </w:p>
    <w:p w:rsidR="004818BD" w:rsidRDefault="004818BD" w:rsidP="004818BD"/>
    <w:p w:rsidR="004818BD" w:rsidRDefault="004818BD" w:rsidP="000B1096">
      <w:pPr>
        <w:pStyle w:val="Heading3"/>
      </w:pPr>
      <w:r>
        <w:t>GOP Senate---A2: Florida</w:t>
      </w:r>
    </w:p>
    <w:p w:rsidR="004818BD" w:rsidRPr="00A40547" w:rsidRDefault="004818BD" w:rsidP="004818BD">
      <w:pPr>
        <w:pStyle w:val="Heading4"/>
      </w:pPr>
      <w:r w:rsidRPr="00A40547">
        <w:t xml:space="preserve">Florida goes red </w:t>
      </w:r>
      <w:r>
        <w:t xml:space="preserve">— </w:t>
      </w:r>
      <w:r w:rsidRPr="00A40547">
        <w:t>Demographics, and Fundraising</w:t>
      </w:r>
      <w:r>
        <w:t>.</w:t>
      </w:r>
    </w:p>
    <w:p w:rsidR="004818BD" w:rsidRDefault="004818BD" w:rsidP="004818BD">
      <w:pPr>
        <w:rPr>
          <w:rStyle w:val="Style13ptBold"/>
          <w:b w:val="0"/>
          <w:sz w:val="24"/>
        </w:rPr>
      </w:pPr>
      <w:r>
        <w:rPr>
          <w:rStyle w:val="Style13ptBold"/>
        </w:rPr>
        <w:t xml:space="preserve">LeChance 7/17 – </w:t>
      </w:r>
      <w:r>
        <w:rPr>
          <w:rStyle w:val="Style13ptBold"/>
          <w:b w:val="0"/>
          <w:sz w:val="24"/>
        </w:rPr>
        <w:t xml:space="preserve">Mike LaChance, editor of American Lookout and Journalist for Legla Insurrection, 2018 (“Rick Scott Well Positioned to Beat Bill Nelson in FL Senate Race,” </w:t>
      </w:r>
      <w:r>
        <w:rPr>
          <w:rStyle w:val="Style13ptBold"/>
          <w:b w:val="0"/>
          <w:i/>
          <w:sz w:val="24"/>
        </w:rPr>
        <w:t>Legal Insurrection</w:t>
      </w:r>
      <w:r>
        <w:rPr>
          <w:rStyle w:val="Style13ptBold"/>
          <w:b w:val="0"/>
          <w:sz w:val="24"/>
        </w:rPr>
        <w:t xml:space="preserve">, 7/17/18, </w:t>
      </w:r>
      <w:r w:rsidRPr="00441B04">
        <w:rPr>
          <w:rStyle w:val="Style13ptBold"/>
          <w:b w:val="0"/>
          <w:sz w:val="24"/>
        </w:rPr>
        <w:t>https://legalinsurrection.com/2018/07/rick-scott-well-positioned-to-beat-bill-nelson-in-fl-senate-race/</w:t>
      </w:r>
      <w:r>
        <w:rPr>
          <w:rStyle w:val="Style13ptBold"/>
          <w:b w:val="0"/>
          <w:sz w:val="24"/>
        </w:rPr>
        <w:t>, Accessed 7/19/18, IY)</w:t>
      </w:r>
    </w:p>
    <w:p w:rsidR="004818BD" w:rsidRPr="00441B04" w:rsidRDefault="004818BD" w:rsidP="004818BD">
      <w:pPr>
        <w:rPr>
          <w:rStyle w:val="Style13ptBold"/>
          <w:b w:val="0"/>
          <w:sz w:val="24"/>
        </w:rPr>
      </w:pPr>
    </w:p>
    <w:p w:rsidR="004818BD" w:rsidRPr="004F2949" w:rsidRDefault="004818BD" w:rsidP="004818BD">
      <w:pPr>
        <w:rPr>
          <w:sz w:val="14"/>
        </w:rPr>
      </w:pPr>
      <w:r w:rsidRPr="00E97616">
        <w:rPr>
          <w:rStyle w:val="StyleUnderline"/>
          <w:highlight w:val="yellow"/>
        </w:rPr>
        <w:t>Florida’s</w:t>
      </w:r>
      <w:r w:rsidRPr="004F2949">
        <w:rPr>
          <w:sz w:val="14"/>
        </w:rPr>
        <w:t xml:space="preserve"> Republican governor Rick </w:t>
      </w:r>
      <w:r w:rsidRPr="00E97616">
        <w:rPr>
          <w:rStyle w:val="StyleUnderline"/>
          <w:highlight w:val="yellow"/>
        </w:rPr>
        <w:t>Scott is challenging</w:t>
      </w:r>
      <w:r w:rsidRPr="004F2949">
        <w:rPr>
          <w:sz w:val="14"/>
        </w:rPr>
        <w:t xml:space="preserve"> Democrat Bill </w:t>
      </w:r>
      <w:r w:rsidRPr="00E97616">
        <w:rPr>
          <w:rStyle w:val="StyleUnderline"/>
          <w:highlight w:val="yellow"/>
        </w:rPr>
        <w:t>Nelson</w:t>
      </w:r>
      <w:r w:rsidRPr="00441B04">
        <w:rPr>
          <w:rStyle w:val="StyleUnderline"/>
        </w:rPr>
        <w:t xml:space="preserve"> for the U.S. Senate</w:t>
      </w:r>
      <w:r w:rsidRPr="004F2949">
        <w:rPr>
          <w:sz w:val="14"/>
        </w:rPr>
        <w:t xml:space="preserve"> this fall. Nelson has been in office since 2001</w:t>
      </w:r>
      <w:r w:rsidRPr="004F2949">
        <w:rPr>
          <w:sz w:val="14"/>
          <w:highlight w:val="yellow"/>
        </w:rPr>
        <w:t xml:space="preserve">. </w:t>
      </w:r>
      <w:r w:rsidRPr="00E97616">
        <w:rPr>
          <w:rStyle w:val="StyleUnderline"/>
          <w:highlight w:val="yellow"/>
        </w:rPr>
        <w:t>The GOP believes this is one of the seats they can pick up</w:t>
      </w:r>
      <w:r w:rsidRPr="00441B04">
        <w:rPr>
          <w:rStyle w:val="StyleUnderline"/>
        </w:rPr>
        <w:t xml:space="preserve"> and they have good reasons to think so</w:t>
      </w:r>
      <w:r w:rsidRPr="004F2949">
        <w:rPr>
          <w:sz w:val="14"/>
        </w:rPr>
        <w:t xml:space="preserve">. </w:t>
      </w:r>
      <w:r w:rsidRPr="00E97616">
        <w:rPr>
          <w:rStyle w:val="StyleUnderline"/>
          <w:highlight w:val="yellow"/>
        </w:rPr>
        <w:t>Scott</w:t>
      </w:r>
      <w:r w:rsidRPr="00441B04">
        <w:rPr>
          <w:rStyle w:val="StyleUnderline"/>
        </w:rPr>
        <w:t xml:space="preserve"> currently has a very slim lead</w:t>
      </w:r>
      <w:r w:rsidRPr="004F2949">
        <w:rPr>
          <w:sz w:val="14"/>
        </w:rPr>
        <w:t xml:space="preserve"> in the Real Clear Politics average of polls, </w:t>
      </w:r>
      <w:r w:rsidRPr="00441B04">
        <w:rPr>
          <w:rStyle w:val="StyleUnderline"/>
        </w:rPr>
        <w:t xml:space="preserve">but more importantly, he </w:t>
      </w:r>
      <w:r w:rsidRPr="00E97616">
        <w:rPr>
          <w:rStyle w:val="StyleUnderline"/>
          <w:highlight w:val="yellow"/>
        </w:rPr>
        <w:t>is polling well in key demographics</w:t>
      </w:r>
      <w:r w:rsidRPr="00441B04">
        <w:rPr>
          <w:rStyle w:val="StyleUnderline"/>
        </w:rPr>
        <w:t xml:space="preserve"> </w:t>
      </w:r>
      <w:r w:rsidRPr="004F2949">
        <w:rPr>
          <w:sz w:val="14"/>
        </w:rPr>
        <w:t xml:space="preserve">in the state. Anthony Man reports at the Sun-Sentinel: </w:t>
      </w:r>
      <w:r w:rsidRPr="00E97616">
        <w:rPr>
          <w:rStyle w:val="StyleUnderline"/>
          <w:highlight w:val="yellow"/>
        </w:rPr>
        <w:t>Rick Scott leads Bill Nelson in</w:t>
      </w:r>
      <w:r w:rsidRPr="00441B04">
        <w:rPr>
          <w:rStyle w:val="StyleUnderline"/>
        </w:rPr>
        <w:t xml:space="preserve"> poll of South Florida </w:t>
      </w:r>
      <w:r w:rsidRPr="00E97616">
        <w:rPr>
          <w:rStyle w:val="StyleUnderline"/>
          <w:highlight w:val="yellow"/>
        </w:rPr>
        <w:t>Hispanic voters</w:t>
      </w:r>
      <w:r w:rsidRPr="004F2949">
        <w:rPr>
          <w:sz w:val="14"/>
        </w:rPr>
        <w:t xml:space="preserve"> Gov. Rick Scott has a slight lead over U.S. Sen. Bill Nelson among Hispanic voters in South Florida, a new poll finds. The WSCV-TELEMUNDO 51 </w:t>
      </w:r>
      <w:r w:rsidRPr="00E97616">
        <w:rPr>
          <w:rStyle w:val="StyleUnderline"/>
          <w:highlight w:val="yellow"/>
        </w:rPr>
        <w:t>Poll found Republican Scott with support of 42 percent of Hispanic</w:t>
      </w:r>
      <w:r w:rsidRPr="004F2949">
        <w:rPr>
          <w:sz w:val="14"/>
        </w:rPr>
        <w:t xml:space="preserve"> likely </w:t>
      </w:r>
      <w:r w:rsidRPr="00E97616">
        <w:rPr>
          <w:rStyle w:val="StyleUnderline"/>
          <w:highlight w:val="yellow"/>
        </w:rPr>
        <w:t>voters</w:t>
      </w:r>
      <w:r w:rsidRPr="004F2949">
        <w:rPr>
          <w:sz w:val="14"/>
        </w:rPr>
        <w:t xml:space="preserve"> in Broward, Miami-Dade and Monroe counties. Democrat </w:t>
      </w:r>
      <w:r w:rsidRPr="00E97616">
        <w:rPr>
          <w:rStyle w:val="StyleUnderline"/>
          <w:highlight w:val="yellow"/>
        </w:rPr>
        <w:t>Nelson has 39 percent</w:t>
      </w:r>
      <w:r w:rsidRPr="004F2949">
        <w:rPr>
          <w:sz w:val="14"/>
        </w:rPr>
        <w:t xml:space="preserve">. Another 19 percent of South Florida Hispanics were undecided. </w:t>
      </w:r>
      <w:r w:rsidRPr="00441B04">
        <w:rPr>
          <w:rStyle w:val="StyleUnderline"/>
        </w:rPr>
        <w:t>The poll of South Florida Hispanic voters was conducted over landlines and cellphones</w:t>
      </w:r>
      <w:r w:rsidRPr="004F2949">
        <w:rPr>
          <w:sz w:val="14"/>
        </w:rPr>
        <w:t xml:space="preserve"> June 24-29 by Mason-Dixon Polling &amp; Strategy. </w:t>
      </w:r>
      <w:r w:rsidRPr="00441B04">
        <w:rPr>
          <w:rStyle w:val="StyleUnderline"/>
        </w:rPr>
        <w:t>The Jacksonville-based firm is a highly regarded polling firm, and it has a “B+” grade in the poll ratings from the political data website Fivethirtyeight.com</w:t>
      </w:r>
      <w:r w:rsidRPr="004F2949">
        <w:rPr>
          <w:sz w:val="14"/>
        </w:rPr>
        <w:t xml:space="preserve">… Multiple polls have shown the Scott-Nelson race is a nail biter, and </w:t>
      </w:r>
      <w:r w:rsidRPr="00E97616">
        <w:rPr>
          <w:rStyle w:val="StyleUnderline"/>
          <w:highlight w:val="yellow"/>
        </w:rPr>
        <w:t>Hispanic voters are a significant voting bloc in Florida</w:t>
      </w:r>
      <w:r w:rsidRPr="004F2949">
        <w:rPr>
          <w:sz w:val="14"/>
        </w:rPr>
        <w:t xml:space="preserve">. Results from the southern part of the state don’t necessarily indicate what will happen in other areas, such as Central Florida with its growing Puerto Rican population. </w:t>
      </w:r>
      <w:r w:rsidRPr="00441B04">
        <w:rPr>
          <w:rStyle w:val="StyleUnderline"/>
        </w:rPr>
        <w:t xml:space="preserve">A recent statewide poll of </w:t>
      </w:r>
      <w:r w:rsidRPr="00E97616">
        <w:rPr>
          <w:rStyle w:val="StyleUnderline"/>
          <w:highlight w:val="yellow"/>
        </w:rPr>
        <w:t>Puerto Ricans had good news for Scott</w:t>
      </w:r>
      <w:r w:rsidRPr="004F2949">
        <w:rPr>
          <w:sz w:val="14"/>
          <w:highlight w:val="yellow"/>
        </w:rPr>
        <w:t xml:space="preserve">: </w:t>
      </w:r>
      <w:r w:rsidRPr="00E97616">
        <w:rPr>
          <w:rStyle w:val="StyleUnderline"/>
          <w:highlight w:val="yellow"/>
        </w:rPr>
        <w:t>He was better known</w:t>
      </w:r>
      <w:r w:rsidRPr="00441B04">
        <w:rPr>
          <w:rStyle w:val="StyleUnderline"/>
        </w:rPr>
        <w:t xml:space="preserve"> than Nelson </w:t>
      </w:r>
      <w:r w:rsidRPr="00E97616">
        <w:rPr>
          <w:rStyle w:val="StyleUnderline"/>
          <w:highlight w:val="yellow"/>
        </w:rPr>
        <w:t>and had higher approval</w:t>
      </w:r>
      <w:r w:rsidRPr="00441B04">
        <w:rPr>
          <w:rStyle w:val="StyleUnderline"/>
        </w:rPr>
        <w:t xml:space="preserve"> ratings</w:t>
      </w:r>
      <w:r w:rsidRPr="004F2949">
        <w:rPr>
          <w:sz w:val="14"/>
        </w:rPr>
        <w:t xml:space="preserve">. </w:t>
      </w:r>
      <w:r w:rsidRPr="00E97616">
        <w:rPr>
          <w:rStyle w:val="StyleUnderline"/>
          <w:highlight w:val="yellow"/>
        </w:rPr>
        <w:t>Among Cuban-Americans, Scott is ahead 58 percent to 30 percent</w:t>
      </w:r>
      <w:r w:rsidRPr="004F2949">
        <w:rPr>
          <w:sz w:val="14"/>
        </w:rPr>
        <w:t xml:space="preserve">, with 12 percent undecided. </w:t>
      </w:r>
      <w:r w:rsidRPr="00441B04">
        <w:rPr>
          <w:rStyle w:val="StyleUnderline"/>
        </w:rPr>
        <w:t>Scott is also sitting on a massive and growing campaign war chest</w:t>
      </w:r>
      <w:r w:rsidRPr="004F2949">
        <w:rPr>
          <w:sz w:val="14"/>
        </w:rPr>
        <w:t xml:space="preserve"> which has Democrats rightly concerned. Matt Dixon writes at Politico: </w:t>
      </w:r>
      <w:r w:rsidRPr="00E97616">
        <w:rPr>
          <w:rStyle w:val="StyleUnderline"/>
          <w:highlight w:val="yellow"/>
        </w:rPr>
        <w:t>Democrats fret as Scott’s cash haul comes into full view</w:t>
      </w:r>
      <w:r w:rsidRPr="004F2949">
        <w:rPr>
          <w:sz w:val="14"/>
        </w:rPr>
        <w:t xml:space="preserve"> Democrats up and down the midterm ticket in Florida are starting to worry as they look at the green wave of cash that Florida Gov. Rick Scott is taking in for his U.S. Senate campaign. “</w:t>
      </w:r>
      <w:r w:rsidRPr="00441B04">
        <w:rPr>
          <w:rStyle w:val="StyleUnderline"/>
        </w:rPr>
        <w:t>He’s putting up the type of numbers that can tilt the whole playing field</w:t>
      </w:r>
      <w:r w:rsidRPr="004F2949">
        <w:rPr>
          <w:sz w:val="14"/>
        </w:rPr>
        <w:t xml:space="preserve">,” said state Rep. Evan Jenne, a Democrat from deep blue Broward County… The surge to Scott’s campaign, as documented in new campaign finance reports, puts stress on national Democrats eager to knock him off. Groups like the Democratic Senatorial Campaign Committee are fighting Senate battles in swing states across the country, but will need to keep serious resources in Florida to help counter Scott’s spending. </w:t>
      </w:r>
      <w:r w:rsidRPr="00E97616">
        <w:rPr>
          <w:rStyle w:val="StyleUnderline"/>
          <w:highlight w:val="yellow"/>
        </w:rPr>
        <w:t>Scott, a Republican worth $232 million</w:t>
      </w:r>
      <w:r w:rsidRPr="00441B04">
        <w:rPr>
          <w:rStyle w:val="StyleUnderline"/>
        </w:rPr>
        <w:t xml:space="preserve">, and two committees supporting his bid </w:t>
      </w:r>
      <w:r w:rsidRPr="00E97616">
        <w:rPr>
          <w:rStyle w:val="StyleUnderline"/>
          <w:highlight w:val="yellow"/>
        </w:rPr>
        <w:t>raised just over $20 million last quarter</w:t>
      </w:r>
      <w:r w:rsidRPr="00441B04">
        <w:rPr>
          <w:rStyle w:val="StyleUnderline"/>
        </w:rPr>
        <w:t>,</w:t>
      </w:r>
      <w:r w:rsidRPr="004F2949">
        <w:rPr>
          <w:sz w:val="14"/>
        </w:rPr>
        <w:t xml:space="preserve"> according to new campaign finance reports. That number does not include the personal money Scott has likely put into his campaign, a number that has not yet been reported. </w:t>
      </w:r>
      <w:r w:rsidRPr="00E97616">
        <w:rPr>
          <w:rStyle w:val="StyleUnderline"/>
          <w:highlight w:val="yellow"/>
        </w:rPr>
        <w:t>Scott’s official campaign alone raised $10.7 million</w:t>
      </w:r>
      <w:r w:rsidRPr="004F2949">
        <w:rPr>
          <w:sz w:val="14"/>
        </w:rPr>
        <w:t xml:space="preserve">, a massive quarterly haul, according to campaign finance reports filed this week. </w:t>
      </w:r>
      <w:r w:rsidRPr="00E97616">
        <w:rPr>
          <w:rStyle w:val="StyleUnderline"/>
          <w:highlight w:val="yellow"/>
        </w:rPr>
        <w:t>If Scott wins, Marco Rubio will become the senior U.S. senator in Florida. It’s a nightmare scenario for Democrats</w:t>
      </w:r>
      <w:r w:rsidRPr="004F2949">
        <w:rPr>
          <w:sz w:val="14"/>
        </w:rPr>
        <w:t xml:space="preserve"> that is looking more likely to become a reality.</w:t>
      </w:r>
    </w:p>
    <w:p w:rsidR="006F459D" w:rsidRDefault="006F459D" w:rsidP="006F459D">
      <w:pPr>
        <w:pStyle w:val="Heading3"/>
      </w:pPr>
      <w:r>
        <w:t>GOP Senate---A2: Indiana</w:t>
      </w:r>
    </w:p>
    <w:p w:rsidR="006F459D" w:rsidRDefault="006F459D" w:rsidP="006F459D">
      <w:pPr>
        <w:pStyle w:val="Heading4"/>
      </w:pPr>
      <w:r>
        <w:t>GOP wins Indiana – Braun will campaign on the economy and the Pro-Trump district</w:t>
      </w:r>
    </w:p>
    <w:p w:rsidR="006F459D" w:rsidRPr="007E1C9C" w:rsidRDefault="006F459D" w:rsidP="006F459D">
      <w:r w:rsidRPr="00FF4168">
        <w:rPr>
          <w:rStyle w:val="Style13ptBold"/>
        </w:rPr>
        <w:t>Kamisar 7/11</w:t>
      </w:r>
      <w:r>
        <w:t xml:space="preserve"> </w:t>
      </w:r>
      <w:r w:rsidRPr="007E1C9C">
        <w:t xml:space="preserve">(Ben Kamisar – Staff write for the Hill covering politics, graduate of Northwestern; “Indiana GOP Senate candidate ties Donnelly to outsourcing in new ad”; </w:t>
      </w:r>
      <w:hyperlink r:id="rId43" w:history="1">
        <w:r w:rsidRPr="007E1C9C">
          <w:rPr>
            <w:rStyle w:val="Hyperlink"/>
          </w:rPr>
          <w:t>http://thehill.com/homenews/campaign/396424-indiana-gop-senate-candidate-hits-donnelly-over-outsourcing-in-new-ad</w:t>
        </w:r>
      </w:hyperlink>
      <w:r w:rsidRPr="007E1C9C">
        <w:t>; accessed 7/19/18) [DS]</w:t>
      </w:r>
    </w:p>
    <w:p w:rsidR="006F459D" w:rsidRPr="00FF4168" w:rsidRDefault="006F459D" w:rsidP="006F459D"/>
    <w:p w:rsidR="006F459D" w:rsidRDefault="006F459D" w:rsidP="006F459D">
      <w:pPr>
        <w:rPr>
          <w:rStyle w:val="StyleUnderline"/>
        </w:rPr>
      </w:pPr>
      <w:r w:rsidRPr="00F931BB">
        <w:rPr>
          <w:rStyle w:val="StyleUnderline"/>
          <w:highlight w:val="green"/>
        </w:rPr>
        <w:t>Indiana Republican</w:t>
      </w:r>
      <w:r w:rsidRPr="00FF4168">
        <w:rPr>
          <w:rStyle w:val="StyleUnderline"/>
        </w:rPr>
        <w:t xml:space="preserve"> Mike </w:t>
      </w:r>
      <w:r w:rsidRPr="00F931BB">
        <w:rPr>
          <w:rStyle w:val="Emphasis"/>
          <w:highlight w:val="green"/>
        </w:rPr>
        <w:t>Braun</w:t>
      </w:r>
      <w:r w:rsidRPr="00FF4168">
        <w:rPr>
          <w:rStyle w:val="StyleUnderline"/>
        </w:rPr>
        <w:t xml:space="preserve">, the businessman who is </w:t>
      </w:r>
      <w:r w:rsidRPr="00F931BB">
        <w:rPr>
          <w:rStyle w:val="StyleUnderline"/>
          <w:highlight w:val="green"/>
        </w:rPr>
        <w:t>taking on</w:t>
      </w:r>
      <w:r w:rsidRPr="00FF4168">
        <w:rPr>
          <w:rStyle w:val="StyleUnderline"/>
        </w:rPr>
        <w:t xml:space="preserve"> Sen. Joe </w:t>
      </w:r>
      <w:r w:rsidRPr="00F931BB">
        <w:rPr>
          <w:rStyle w:val="Emphasis"/>
          <w:highlight w:val="green"/>
        </w:rPr>
        <w:t>Donnelly</w:t>
      </w:r>
      <w:r w:rsidRPr="00FF4168">
        <w:rPr>
          <w:sz w:val="16"/>
        </w:rPr>
        <w:t xml:space="preserve"> (D) in the state's pivotal Senate election</w:t>
      </w:r>
      <w:r w:rsidRPr="00FF4168">
        <w:rPr>
          <w:rStyle w:val="StyleUnderline"/>
        </w:rPr>
        <w:t xml:space="preserve">, </w:t>
      </w:r>
      <w:r w:rsidRPr="00F931BB">
        <w:rPr>
          <w:rStyle w:val="StyleUnderline"/>
          <w:highlight w:val="green"/>
        </w:rPr>
        <w:t>is pushing back on Democratic attacks</w:t>
      </w:r>
      <w:r w:rsidRPr="00FF4168">
        <w:rPr>
          <w:rStyle w:val="StyleUnderline"/>
        </w:rPr>
        <w:t xml:space="preserve"> on his business record</w:t>
      </w:r>
      <w:r w:rsidRPr="00FF4168">
        <w:rPr>
          <w:sz w:val="16"/>
        </w:rPr>
        <w:t xml:space="preserve"> with a new ad that tries to turn the tables and blame Donnelly for outsourcing. </w:t>
      </w:r>
      <w:r w:rsidRPr="00F931BB">
        <w:rPr>
          <w:rStyle w:val="StyleUnderline"/>
          <w:highlight w:val="green"/>
        </w:rPr>
        <w:t>Braun's campaign came out</w:t>
      </w:r>
      <w:r w:rsidRPr="00FF4168">
        <w:rPr>
          <w:rStyle w:val="StyleUnderline"/>
        </w:rPr>
        <w:t xml:space="preserve"> Wednesday </w:t>
      </w:r>
      <w:r w:rsidRPr="00F931BB">
        <w:rPr>
          <w:rStyle w:val="StyleUnderline"/>
          <w:highlight w:val="green"/>
        </w:rPr>
        <w:t>with the new</w:t>
      </w:r>
      <w:r w:rsidRPr="00FF4168">
        <w:rPr>
          <w:rStyle w:val="StyleUnderline"/>
        </w:rPr>
        <w:t xml:space="preserve"> television </w:t>
      </w:r>
      <w:r w:rsidRPr="00F931BB">
        <w:rPr>
          <w:rStyle w:val="StyleUnderline"/>
          <w:highlight w:val="green"/>
        </w:rPr>
        <w:t>ad</w:t>
      </w:r>
      <w:r w:rsidRPr="00FF4168">
        <w:rPr>
          <w:rStyle w:val="StyleUnderline"/>
        </w:rPr>
        <w:t xml:space="preserve">, which </w:t>
      </w:r>
      <w:r w:rsidRPr="00F931BB">
        <w:rPr>
          <w:rStyle w:val="Emphasis"/>
          <w:highlight w:val="green"/>
        </w:rPr>
        <w:t>seizes on last year's report that Donnelly's brother's company operated a factory</w:t>
      </w:r>
      <w:r w:rsidRPr="00FF4168">
        <w:rPr>
          <w:rStyle w:val="Emphasis"/>
        </w:rPr>
        <w:t xml:space="preserve"> </w:t>
      </w:r>
      <w:r w:rsidRPr="00FF4168">
        <w:rPr>
          <w:rStyle w:val="StyleUnderline"/>
        </w:rPr>
        <w:t>in Mexico</w:t>
      </w:r>
      <w:r w:rsidRPr="00FF4168">
        <w:rPr>
          <w:sz w:val="16"/>
        </w:rPr>
        <w:t xml:space="preserve">. The ad is meant to push back on attacks Donnelly's campaign leveled earlier this month that sought to tar Braun for his own connection to outsourcing. "Sen. </w:t>
      </w:r>
      <w:r w:rsidRPr="00FF4168">
        <w:rPr>
          <w:rStyle w:val="StyleUnderline"/>
        </w:rPr>
        <w:t xml:space="preserve">Donnelly’s manufacturing company outsourced Hoosier jobs to Mexico </w:t>
      </w:r>
      <w:r w:rsidRPr="00F931BB">
        <w:rPr>
          <w:rStyle w:val="StyleUnderline"/>
          <w:highlight w:val="green"/>
        </w:rPr>
        <w:t>so they could pay less than $1 an hour</w:t>
      </w:r>
      <w:r w:rsidRPr="00FF4168">
        <w:rPr>
          <w:sz w:val="16"/>
        </w:rPr>
        <w:t>. Now he’s trying to cover it up by lying about Mike Braun," the Braun ad's narrator says in the new spot, obtained exclusively by The Hill. "</w:t>
      </w:r>
      <w:r w:rsidRPr="00FF4168">
        <w:rPr>
          <w:rStyle w:val="StyleUnderline"/>
        </w:rPr>
        <w:t>Mike has spent his life creating American jobs</w:t>
      </w:r>
      <w:r w:rsidRPr="00FF4168">
        <w:rPr>
          <w:sz w:val="16"/>
        </w:rPr>
        <w:t xml:space="preserve"> — only operating in America, only hiring Americans and paying nearly double the minimum wage starting out. 'Mexico Joe' will say anything." The accusation refers to Stewart Superior Corporation, a Donnelly family company operated by the senator's brother. Donnelly's campaign has distanced itself from the company by arguing he hasn't held an active role in the company for two decades, well before the company made the decision to open the Mexico plant. And the senator sold his stock in the company after The Associated Press revealed the plant's existence. But </w:t>
      </w:r>
      <w:r w:rsidRPr="00FF4168">
        <w:rPr>
          <w:rStyle w:val="StyleUnderline"/>
        </w:rPr>
        <w:t xml:space="preserve">the </w:t>
      </w:r>
      <w:r w:rsidRPr="00F931BB">
        <w:rPr>
          <w:rStyle w:val="StyleUnderline"/>
          <w:highlight w:val="green"/>
        </w:rPr>
        <w:t>connection is a centerpiece of the GOP</w:t>
      </w:r>
      <w:r w:rsidRPr="00FF4168">
        <w:rPr>
          <w:rStyle w:val="StyleUnderline"/>
        </w:rPr>
        <w:t xml:space="preserve"> attempts to hit Donnelly on the issue </w:t>
      </w:r>
      <w:r w:rsidRPr="00F931BB">
        <w:rPr>
          <w:rStyle w:val="StyleUnderline"/>
          <w:highlight w:val="green"/>
        </w:rPr>
        <w:t xml:space="preserve">in a race that's become </w:t>
      </w:r>
      <w:r w:rsidRPr="00F931BB">
        <w:rPr>
          <w:rStyle w:val="Emphasis"/>
          <w:highlight w:val="green"/>
        </w:rPr>
        <w:t>dominated by trade</w:t>
      </w:r>
      <w:r w:rsidRPr="00FF4168">
        <w:rPr>
          <w:sz w:val="16"/>
        </w:rPr>
        <w:t xml:space="preserve"> — </w:t>
      </w:r>
      <w:r w:rsidRPr="00FF4168">
        <w:rPr>
          <w:rStyle w:val="StyleUnderline"/>
        </w:rPr>
        <w:t>it's been a regular part of attacks by Braun and GOP outside groups on the senator</w:t>
      </w:r>
      <w:r w:rsidRPr="00FF4168">
        <w:rPr>
          <w:sz w:val="16"/>
        </w:rPr>
        <w:t xml:space="preserve">. The </w:t>
      </w:r>
      <w:r w:rsidRPr="00FF4168">
        <w:rPr>
          <w:rStyle w:val="StyleUnderline"/>
        </w:rPr>
        <w:t>Senate Leadership Fund and the National Republican</w:t>
      </w:r>
      <w:r w:rsidRPr="00FF4168">
        <w:rPr>
          <w:sz w:val="16"/>
        </w:rPr>
        <w:t xml:space="preserve"> Senatorial </w:t>
      </w:r>
      <w:r w:rsidRPr="00FF4168">
        <w:rPr>
          <w:rStyle w:val="StyleUnderline"/>
        </w:rPr>
        <w:t>Committee have both leaned heavily on the revelation in their messaging on the race</w:t>
      </w:r>
      <w:r w:rsidRPr="00FF4168">
        <w:rPr>
          <w:sz w:val="16"/>
        </w:rPr>
        <w:t xml:space="preserve">. Earlier this week, the Donnelly campaign released its own ad accusing Braun of relying on foreign auto parts suppliers to sell in America. </w:t>
      </w:r>
      <w:r w:rsidRPr="00F931BB">
        <w:rPr>
          <w:rStyle w:val="StyleUnderline"/>
          <w:highlight w:val="green"/>
        </w:rPr>
        <w:t>Braun's campaign</w:t>
      </w:r>
      <w:r w:rsidRPr="00FF4168">
        <w:rPr>
          <w:sz w:val="16"/>
        </w:rPr>
        <w:t xml:space="preserve"> has swatted away those accusations with arguments like the ones his campaign made in its new ad, </w:t>
      </w:r>
      <w:r w:rsidRPr="00FF4168">
        <w:rPr>
          <w:rStyle w:val="StyleUnderline"/>
        </w:rPr>
        <w:t xml:space="preserve">mainly that he's </w:t>
      </w:r>
      <w:r w:rsidRPr="00F931BB">
        <w:rPr>
          <w:rStyle w:val="Emphasis"/>
          <w:highlight w:val="green"/>
        </w:rPr>
        <w:t>helped to stimulate Indiana's economy</w:t>
      </w:r>
      <w:r w:rsidRPr="00FF4168">
        <w:rPr>
          <w:rStyle w:val="StyleUnderline"/>
        </w:rPr>
        <w:t xml:space="preserve"> with his auto-part distribution company</w:t>
      </w:r>
      <w:r w:rsidRPr="00FF4168">
        <w:rPr>
          <w:sz w:val="16"/>
        </w:rPr>
        <w:t xml:space="preserve">. The air war is just the latest salvo in one of the most competitive Senate elections in the country. </w:t>
      </w:r>
      <w:r w:rsidRPr="00F931BB">
        <w:rPr>
          <w:rStyle w:val="StyleUnderline"/>
          <w:highlight w:val="green"/>
        </w:rPr>
        <w:t>Donnelly is defending his seat in a state</w:t>
      </w:r>
      <w:r w:rsidRPr="00FF4168">
        <w:rPr>
          <w:rStyle w:val="StyleUnderline"/>
        </w:rPr>
        <w:t xml:space="preserve"> President </w:t>
      </w:r>
      <w:r w:rsidRPr="00F931BB">
        <w:rPr>
          <w:rStyle w:val="Emphasis"/>
          <w:highlight w:val="green"/>
        </w:rPr>
        <w:t>Trump won by 19 points in 2016</w:t>
      </w:r>
      <w:r w:rsidRPr="00FF4168">
        <w:rPr>
          <w:rStyle w:val="StyleUnderline"/>
        </w:rPr>
        <w:t>.</w:t>
      </w:r>
    </w:p>
    <w:p w:rsidR="006F459D" w:rsidRPr="008C5666" w:rsidRDefault="006F459D" w:rsidP="006F459D">
      <w:pPr>
        <w:pStyle w:val="Heading4"/>
      </w:pPr>
      <w:r>
        <w:t>GOP wins — polling</w:t>
      </w:r>
    </w:p>
    <w:p w:rsidR="006F459D" w:rsidRDefault="006F459D" w:rsidP="006F459D">
      <w:pPr>
        <w:rPr>
          <w:sz w:val="18"/>
          <w:szCs w:val="18"/>
        </w:rPr>
      </w:pPr>
      <w:r w:rsidRPr="008C5666">
        <w:rPr>
          <w:rStyle w:val="Style13ptBold"/>
        </w:rPr>
        <w:t>Byler 7/11</w:t>
      </w:r>
      <w:r w:rsidRPr="008C5666">
        <w:t xml:space="preserve"> </w:t>
      </w:r>
      <w:r w:rsidRPr="007E1C9C">
        <w:t xml:space="preserve">(David Byler – Chief Elections Analyst and a Staff Writer for The Weekly Standard. He was previously an elections analyst at RealClearPolitics and is a graduate of Princeton University; “New Data Gives GOP 75 Percent Chance of Holding Senate”; </w:t>
      </w:r>
      <w:hyperlink r:id="rId44" w:history="1">
        <w:r w:rsidRPr="007E1C9C">
          <w:rPr>
            <w:rStyle w:val="Hyperlink"/>
          </w:rPr>
          <w:t>https://www.weeklystandard.com/david-byler/new-data-gives-gop-75-percent-chance-of-holding-senate</w:t>
        </w:r>
      </w:hyperlink>
      <w:r w:rsidRPr="007E1C9C">
        <w:t>; accessed 7/19/18) [DS]</w:t>
      </w:r>
    </w:p>
    <w:p w:rsidR="006F459D" w:rsidRPr="008C5666" w:rsidRDefault="006F459D" w:rsidP="006F459D"/>
    <w:p w:rsidR="006F459D" w:rsidRPr="00925D58" w:rsidRDefault="006F459D" w:rsidP="006F459D">
      <w:pPr>
        <w:rPr>
          <w:sz w:val="16"/>
        </w:rPr>
      </w:pPr>
      <w:r w:rsidRPr="00925D58">
        <w:rPr>
          <w:sz w:val="16"/>
        </w:rPr>
        <w:t xml:space="preserve">Yesterday </w:t>
      </w:r>
      <w:r w:rsidRPr="00F931BB">
        <w:rPr>
          <w:rStyle w:val="StyleUnderline"/>
          <w:highlight w:val="green"/>
        </w:rPr>
        <w:t>Axios published</w:t>
      </w:r>
      <w:r w:rsidRPr="00925D58">
        <w:rPr>
          <w:rStyle w:val="StyleUnderline"/>
        </w:rPr>
        <w:t xml:space="preserve"> a SurveyMonkey </w:t>
      </w:r>
      <w:r w:rsidRPr="00F931BB">
        <w:rPr>
          <w:rStyle w:val="StyleUnderline"/>
          <w:highlight w:val="green"/>
        </w:rPr>
        <w:t>poll that measured head-to-head Senate matchups in</w:t>
      </w:r>
      <w:r w:rsidRPr="00925D58">
        <w:rPr>
          <w:sz w:val="16"/>
        </w:rPr>
        <w:t xml:space="preserve"> Missouri, Tennessee, </w:t>
      </w:r>
      <w:r w:rsidRPr="00F931BB">
        <w:rPr>
          <w:rStyle w:val="Emphasis"/>
          <w:highlight w:val="green"/>
        </w:rPr>
        <w:t>Indiana</w:t>
      </w:r>
      <w:r w:rsidRPr="00925D58">
        <w:rPr>
          <w:sz w:val="16"/>
        </w:rPr>
        <w:t xml:space="preserve">, Montana, North Dakota, West Virginia, and other key states. Elections Twitter and the political media immediately latched onto the poll and attempted to figure out exactly how good or bad it was for Democrats. This is a situation where SwingSeat, THE WEEKLY STANDARD’s new data-driven Senate forecast, is very helpful. I fed the new data into the model and updated the main page with the results. Here are the details: THE TOPLINE In Tuesday’s update, the GOP had a 69 percent chance of taking the Senate. But now that we’ve factored the SurveyMonkey poll in, </w:t>
      </w:r>
      <w:r w:rsidRPr="00F931BB">
        <w:rPr>
          <w:rStyle w:val="StyleUnderline"/>
          <w:highlight w:val="green"/>
        </w:rPr>
        <w:t xml:space="preserve">Republicans have a </w:t>
      </w:r>
      <w:r w:rsidRPr="00F931BB">
        <w:rPr>
          <w:rStyle w:val="Emphasis"/>
          <w:highlight w:val="green"/>
        </w:rPr>
        <w:t>75 percent win probability</w:t>
      </w:r>
      <w:r w:rsidRPr="00925D58">
        <w:rPr>
          <w:sz w:val="16"/>
        </w:rPr>
        <w:t xml:space="preserve">. (Important note: Polls are often published at least a few days after they leave the field, but the model looks at the date polls were in the field. The SurveyMonkey poll was in the field for most of June, so we counted the poll as happening in mid-June and had to re-estimate a few weeks of outputs.) Right now, the median SwingSeat simulation gives Republicans 52 seats, which represents a one-seat gain from where they are now and no change from where they were coming out of the 2016 election (Roy Moore lost a special election to Democrat Doug Jones in Alabama). The change in the median simulation from 51 to 52 shouldn’t be overinterpreted. A small shift in the polling data could easily push the median back to 51. (Explanation for the mathematically inclined: If you sort the simulation from least to greatest number of GOP seats, the shift from 51 to 52 happens close to the median.) But the model also thinks that a wide spread of results are possible: anything from the Democrats netting a couple seats and taking the chamber to the GOP unseating some red state Democrats and netting a couple seats is on the table. </w:t>
      </w:r>
      <w:r w:rsidRPr="00925D58">
        <w:rPr>
          <w:rStyle w:val="StyleUnderline"/>
        </w:rPr>
        <w:t xml:space="preserve">In probabilistic terms, the GOP has a roughly 75 percent chance of holding the upper chamber. </w:t>
      </w:r>
      <w:r w:rsidRPr="00F931BB">
        <w:rPr>
          <w:rStyle w:val="StyleUnderline"/>
          <w:highlight w:val="green"/>
        </w:rPr>
        <w:t>That’s roughly 3-to-1 odds</w:t>
      </w:r>
      <w:r w:rsidRPr="00925D58">
        <w:rPr>
          <w:sz w:val="16"/>
        </w:rPr>
        <w:t xml:space="preserve">, which is s also the probability of flipping a coin twice and getting heads both times. In some settings, there’s a real, practical difference between a 70 percent and 75 percent probability (e.g., if you’re playing a million hands of poker, it’s better to have a strategy that works 55 percent of the time than one that works 50 percent of the time). But if you’re looking for a basic, 30,000-foot view of the election, this difference isn’t that big. Republicans still have a real edge. Democrats are the underdogs, but they could very plausibly win. Events that have a 25 percent probability happen all the time. STATE-BY-STATE VIEW The SwingSeat model doesn’t just output topline control probability; it also produces race-by-race estimates based on the data we have in each state. In some cases, </w:t>
      </w:r>
      <w:r w:rsidRPr="00925D58">
        <w:rPr>
          <w:rStyle w:val="StyleUnderline"/>
        </w:rPr>
        <w:t xml:space="preserve">these </w:t>
      </w:r>
      <w:r w:rsidRPr="00F931BB">
        <w:rPr>
          <w:rStyle w:val="StyleUnderline"/>
          <w:highlight w:val="green"/>
        </w:rPr>
        <w:t>probabilities make sense intuitively and match</w:t>
      </w:r>
      <w:r w:rsidRPr="00925D58">
        <w:rPr>
          <w:rStyle w:val="StyleUnderline"/>
        </w:rPr>
        <w:t xml:space="preserve"> either </w:t>
      </w:r>
      <w:r w:rsidRPr="00F931BB">
        <w:rPr>
          <w:rStyle w:val="StyleUnderline"/>
          <w:highlight w:val="green"/>
        </w:rPr>
        <w:t>my gut feelings or</w:t>
      </w:r>
      <w:r w:rsidRPr="00925D58">
        <w:rPr>
          <w:rStyle w:val="StyleUnderline"/>
        </w:rPr>
        <w:t xml:space="preserve"> the </w:t>
      </w:r>
      <w:r w:rsidRPr="00F931BB">
        <w:rPr>
          <w:rStyle w:val="StyleUnderline"/>
          <w:highlight w:val="green"/>
        </w:rPr>
        <w:t>conventional wisdom</w:t>
      </w:r>
      <w:r w:rsidRPr="00925D58">
        <w:rPr>
          <w:sz w:val="16"/>
        </w:rPr>
        <w:t xml:space="preserve">. But other times it doesn’t. No model is capital T Truth, and in some states it’s working off sparse or old data. So here’s a rundown of the major changes, what they mean and whether they make sense in context of everything else we know about the election: The biggest change is in Tennessee. SurveyMonkey gave Republican representative Marsha Blackburn a 14-point lead against Phil Bredesen, the state’s Democratic former governor. That seemed like a lot to me: This is an open seat, and Bredesen seems like a high-quality candidate. I think the deep redness of the state gives Blackburn an advantage, but 14 points is very different than the Bredesen leads we’ve seen from other pollsters. But SwingSeat looked at all the data and ended up closer to my assessment of the race. SwingSeat believes that SurveyMonkey is less accurate than other pollsters, so it reduced the poll’s weight. It also looked at this poll in the context of the previous polls (many of which showed Bredesen ahead), decided that the wide range between them was a cause for greater uncertainty. It concluded that Blackburn had a win probability of about 70 percent. Both Sabato’s Crystal Ball and Inside Elections say the race leans toward the GOP, and this probability seems like it’s in that range. </w:t>
      </w:r>
      <w:r w:rsidRPr="00F931BB">
        <w:rPr>
          <w:rStyle w:val="StyleUnderline"/>
          <w:highlight w:val="green"/>
        </w:rPr>
        <w:t>SwingSeat</w:t>
      </w:r>
      <w:r w:rsidRPr="00925D58">
        <w:rPr>
          <w:rStyle w:val="StyleUnderline"/>
        </w:rPr>
        <w:t xml:space="preserve"> also </w:t>
      </w:r>
      <w:r w:rsidRPr="00F931BB">
        <w:rPr>
          <w:rStyle w:val="StyleUnderline"/>
          <w:highlight w:val="green"/>
        </w:rPr>
        <w:t>moved</w:t>
      </w:r>
      <w:r w:rsidRPr="00925D58">
        <w:rPr>
          <w:rStyle w:val="StyleUnderline"/>
        </w:rPr>
        <w:t xml:space="preserve"> North Dakota and </w:t>
      </w:r>
      <w:r w:rsidRPr="00F931BB">
        <w:rPr>
          <w:rStyle w:val="Emphasis"/>
          <w:highlight w:val="green"/>
        </w:rPr>
        <w:t>Indiana</w:t>
      </w:r>
      <w:r w:rsidRPr="00F931BB">
        <w:rPr>
          <w:rStyle w:val="StyleUnderline"/>
          <w:highlight w:val="green"/>
        </w:rPr>
        <w:t xml:space="preserve"> slightly in the GOP’s direction. The model currently thinks that Republicans have a </w:t>
      </w:r>
      <w:r w:rsidRPr="00F931BB">
        <w:rPr>
          <w:rStyle w:val="Emphasis"/>
          <w:highlight w:val="green"/>
        </w:rPr>
        <w:t>60 percent chance of unseating</w:t>
      </w:r>
      <w:r w:rsidRPr="00925D58">
        <w:rPr>
          <w:rStyle w:val="StyleUnderline"/>
        </w:rPr>
        <w:t xml:space="preserve"> Joe </w:t>
      </w:r>
      <w:r w:rsidRPr="00F931BB">
        <w:rPr>
          <w:rStyle w:val="Emphasis"/>
          <w:highlight w:val="green"/>
        </w:rPr>
        <w:t>Donnelly in Indiana</w:t>
      </w:r>
      <w:r w:rsidRPr="00925D58">
        <w:rPr>
          <w:sz w:val="16"/>
        </w:rPr>
        <w:t xml:space="preserve"> and a 70 percent chance of unseating Heidi Heitkamp in North Dakota. Those are both a bit higher on the GOP than I am personally. But in both states, the model is doing what it can with stale, scarce data. And it’s reacting to the SurveyMonkey data in a rational way: </w:t>
      </w:r>
      <w:r w:rsidRPr="00F931BB">
        <w:rPr>
          <w:rStyle w:val="StyleUnderline"/>
          <w:highlight w:val="green"/>
        </w:rPr>
        <w:t>It’s modestly increasing the GOP win probability</w:t>
      </w:r>
      <w:r w:rsidRPr="00925D58">
        <w:rPr>
          <w:rStyle w:val="StyleUnderline"/>
        </w:rPr>
        <w:t xml:space="preserve"> based on new data </w:t>
      </w:r>
      <w:r w:rsidRPr="00F931BB">
        <w:rPr>
          <w:rStyle w:val="StyleUnderline"/>
          <w:highlight w:val="green"/>
        </w:rPr>
        <w:t>showing small</w:t>
      </w:r>
      <w:r w:rsidRPr="00925D58">
        <w:rPr>
          <w:rStyle w:val="StyleUnderline"/>
        </w:rPr>
        <w:t xml:space="preserve"> to middling </w:t>
      </w:r>
      <w:r w:rsidRPr="00F931BB">
        <w:rPr>
          <w:rStyle w:val="StyleUnderline"/>
          <w:highlight w:val="green"/>
        </w:rPr>
        <w:t>Republican leads</w:t>
      </w:r>
      <w:r w:rsidRPr="00925D58">
        <w:rPr>
          <w:sz w:val="16"/>
        </w:rPr>
        <w:t>.</w:t>
      </w:r>
    </w:p>
    <w:p w:rsidR="004A76F2" w:rsidRDefault="004A76F2" w:rsidP="004A76F2">
      <w:pPr>
        <w:pStyle w:val="Heading3"/>
        <w:tabs>
          <w:tab w:val="left" w:pos="6930"/>
        </w:tabs>
      </w:pPr>
      <w:r>
        <w:t>GOP Senate---A2: Missouri</w:t>
      </w:r>
    </w:p>
    <w:p w:rsidR="004A76F2" w:rsidRDefault="004A76F2" w:rsidP="004A76F2">
      <w:pPr>
        <w:pStyle w:val="Heading4"/>
      </w:pPr>
      <w:r>
        <w:t>McCaskill is behind in the polls</w:t>
      </w:r>
    </w:p>
    <w:p w:rsidR="004A76F2" w:rsidRDefault="004A76F2" w:rsidP="004A76F2">
      <w:r w:rsidRPr="004B43CE">
        <w:rPr>
          <w:rStyle w:val="Style13ptBold"/>
        </w:rPr>
        <w:t xml:space="preserve">Turner </w:t>
      </w:r>
      <w:r>
        <w:rPr>
          <w:rStyle w:val="Style13ptBold"/>
        </w:rPr>
        <w:t>3/8</w:t>
      </w:r>
      <w:r w:rsidRPr="004B43CE">
        <w:t xml:space="preserve"> (Ashley</w:t>
      </w:r>
      <w:r>
        <w:t>, digital associate CNBC</w:t>
      </w:r>
      <w:r w:rsidRPr="004B43CE">
        <w:t xml:space="preserve">, 3-8-2018, accessed 7-19-2018, "Democrats are heading toward some big losses in midterm Senate races, polls say", CNBC: </w:t>
      </w:r>
      <w:hyperlink r:id="rId45" w:history="1">
        <w:r w:rsidRPr="00636281">
          <w:rPr>
            <w:rStyle w:val="Hyperlink"/>
          </w:rPr>
          <w:t>https://www.cnbc.com/2018/03/08/democrats-heading-toward-big-losses-in-midterm-senate-elections-polls.html</w:t>
        </w:r>
      </w:hyperlink>
      <w:r w:rsidRPr="004B43CE">
        <w:t>)</w:t>
      </w:r>
    </w:p>
    <w:p w:rsidR="004A76F2" w:rsidRDefault="004A76F2" w:rsidP="004A76F2"/>
    <w:p w:rsidR="004A76F2" w:rsidRPr="004A76F2" w:rsidRDefault="004A76F2" w:rsidP="004A76F2">
      <w:pPr>
        <w:rPr>
          <w:sz w:val="16"/>
        </w:rPr>
      </w:pPr>
      <w:r w:rsidRPr="00CB3B70">
        <w:rPr>
          <w:sz w:val="16"/>
        </w:rPr>
        <w:t xml:space="preserve">The Senate is a different story, though. Republicans hold only a 51-49 edge in the chamber, but 26 of the 30-plus seats up for grabs belong to Democrats or senators who caucus on the Democratic side. In six of the 10 states polled in the Axios survey, President Donald </w:t>
      </w:r>
      <w:r w:rsidRPr="00F931BB">
        <w:rPr>
          <w:rStyle w:val="StyleUnderline"/>
          <w:highlight w:val="green"/>
        </w:rPr>
        <w:t>Trump's approval rating is more than 50 percent</w:t>
      </w:r>
      <w:r w:rsidRPr="00CB3B70">
        <w:rPr>
          <w:sz w:val="16"/>
        </w:rPr>
        <w:t xml:space="preserve">, </w:t>
      </w:r>
      <w:r w:rsidRPr="00CB3B70">
        <w:rPr>
          <w:rStyle w:val="StyleUnderline"/>
        </w:rPr>
        <w:t>compared with his 43 percent national approval rating</w:t>
      </w:r>
      <w:r w:rsidRPr="00CB3B70">
        <w:rPr>
          <w:sz w:val="16"/>
        </w:rPr>
        <w:t xml:space="preserve">. A Real Clear Politics average of various polls' approval ratings for Trump stands at just under 40 percent. Tester, Manchin and </w:t>
      </w:r>
      <w:r w:rsidRPr="00F931BB">
        <w:rPr>
          <w:rStyle w:val="StyleUnderline"/>
          <w:highlight w:val="green"/>
        </w:rPr>
        <w:t>McCaskill</w:t>
      </w:r>
      <w:r w:rsidRPr="00CB3B70">
        <w:rPr>
          <w:rStyle w:val="StyleUnderline"/>
        </w:rPr>
        <w:t xml:space="preserve"> </w:t>
      </w:r>
      <w:r w:rsidRPr="00CB3B70">
        <w:rPr>
          <w:sz w:val="16"/>
        </w:rPr>
        <w:t xml:space="preserve">are </w:t>
      </w:r>
      <w:r w:rsidRPr="00F931BB">
        <w:rPr>
          <w:rStyle w:val="StyleUnderline"/>
          <w:highlight w:val="green"/>
        </w:rPr>
        <w:t>in the most danger</w:t>
      </w:r>
      <w:r w:rsidRPr="00CB3B70">
        <w:rPr>
          <w:sz w:val="16"/>
        </w:rPr>
        <w:t xml:space="preserve">, according to Axios. Their approval ratings are either below or only slightly above 50 percent. Of the five Democrats losing in the polls, only McCaskill and Heitkamp so far face a set candidate. Republican candidates running against Tester, Manchin and Donnelly have yet to be determined. The survey found that Tester would score 42 percent of his state's votes, with 55 percent saying they would vote Republican. Manchin is at 43 percent, with 52 percent voting Republican. Donnelly has 45 percent of votes, with 51 percent voting Republican. </w:t>
      </w:r>
      <w:r w:rsidRPr="00CB3B70">
        <w:rPr>
          <w:rStyle w:val="Emphasis"/>
        </w:rPr>
        <w:t xml:space="preserve">McCaskill is </w:t>
      </w:r>
      <w:r w:rsidRPr="00F931BB">
        <w:rPr>
          <w:rStyle w:val="Emphasis"/>
          <w:highlight w:val="green"/>
        </w:rPr>
        <w:t>down 44 percent to Hawley's 52 percent</w:t>
      </w:r>
      <w:r w:rsidRPr="00CB3B70">
        <w:rPr>
          <w:rStyle w:val="Emphasis"/>
        </w:rPr>
        <w:t>.</w:t>
      </w:r>
      <w:r>
        <w:rPr>
          <w:rStyle w:val="Emphasis"/>
        </w:rPr>
        <w:t xml:space="preserve"> </w:t>
      </w:r>
      <w:r w:rsidRPr="00CB3B70">
        <w:rPr>
          <w:sz w:val="16"/>
        </w:rPr>
        <w:t>The polling was closer for Heitkamp. The survey said she would garner 47 percent, versus 49 percent for a generic Republican challenger. Yet the Axios report did not mention Cramer, who announced his candidacy Feb. 16. The polls were conducted from Feb. 12 until March 5.</w:t>
      </w:r>
    </w:p>
    <w:p w:rsidR="004A76F2" w:rsidRDefault="004A76F2" w:rsidP="004A76F2">
      <w:pPr>
        <w:pStyle w:val="Heading4"/>
      </w:pPr>
      <w:r w:rsidRPr="00C639B9">
        <w:t>McCaskill loses</w:t>
      </w:r>
      <w:r>
        <w:t xml:space="preserve"> the Missouri democratic seat</w:t>
      </w:r>
      <w:r w:rsidRPr="00C639B9">
        <w:t xml:space="preserve"> </w:t>
      </w:r>
      <w:r>
        <w:t>-- criticism from new polls and external factors prove</w:t>
      </w:r>
    </w:p>
    <w:p w:rsidR="004A76F2" w:rsidRPr="00C639B9" w:rsidRDefault="004A76F2" w:rsidP="004A76F2">
      <w:pPr>
        <w:rPr>
          <w:sz w:val="20"/>
        </w:rPr>
      </w:pPr>
      <w:r w:rsidRPr="00C639B9">
        <w:rPr>
          <w:sz w:val="20"/>
        </w:rPr>
        <w:t xml:space="preserve">-- </w:t>
      </w:r>
      <w:r>
        <w:rPr>
          <w:sz w:val="20"/>
        </w:rPr>
        <w:t>Greitens</w:t>
      </w:r>
      <w:r w:rsidRPr="00C639B9">
        <w:rPr>
          <w:sz w:val="20"/>
        </w:rPr>
        <w:t xml:space="preserve"> scandal over</w:t>
      </w:r>
    </w:p>
    <w:p w:rsidR="004A76F2" w:rsidRPr="00C639B9" w:rsidRDefault="004A76F2" w:rsidP="004A76F2">
      <w:pPr>
        <w:rPr>
          <w:sz w:val="20"/>
        </w:rPr>
      </w:pPr>
      <w:r w:rsidRPr="00C639B9">
        <w:rPr>
          <w:sz w:val="20"/>
        </w:rPr>
        <w:t>-- Backlash over SC nomination</w:t>
      </w:r>
    </w:p>
    <w:p w:rsidR="004A76F2" w:rsidRDefault="004A76F2" w:rsidP="004A76F2">
      <w:pPr>
        <w:rPr>
          <w:sz w:val="20"/>
        </w:rPr>
      </w:pPr>
      <w:r w:rsidRPr="00C639B9">
        <w:rPr>
          <w:sz w:val="20"/>
        </w:rPr>
        <w:t>-- Portrayed as an out-of-touch leftist</w:t>
      </w:r>
    </w:p>
    <w:p w:rsidR="004A76F2" w:rsidRDefault="004A76F2" w:rsidP="004A76F2">
      <w:r w:rsidRPr="00C639B9">
        <w:rPr>
          <w:rStyle w:val="Style13ptBold"/>
        </w:rPr>
        <w:t xml:space="preserve">Egger </w:t>
      </w:r>
      <w:r>
        <w:rPr>
          <w:rStyle w:val="Style13ptBold"/>
        </w:rPr>
        <w:t>7/</w:t>
      </w:r>
      <w:r w:rsidRPr="00C639B9">
        <w:rPr>
          <w:rStyle w:val="Style13ptBold"/>
        </w:rPr>
        <w:t>12</w:t>
      </w:r>
      <w:r>
        <w:t xml:space="preserve"> – Andrew, reporter for The Weekly Standard. He has written for The Orange County Register, The American Spectator, and The Daily Signal. He holds a BA in history from Hillsdale College, (“</w:t>
      </w:r>
      <w:r w:rsidRPr="00C639B9">
        <w:t>Claire McCaskill Is in Trouble,”</w:t>
      </w:r>
      <w:r>
        <w:t xml:space="preserve"> The Weekly Standard, July 12</w:t>
      </w:r>
      <w:r w:rsidRPr="00C639B9">
        <w:rPr>
          <w:vertAlign w:val="superscript"/>
        </w:rPr>
        <w:t>th</w:t>
      </w:r>
      <w:r>
        <w:t xml:space="preserve">, 2018, </w:t>
      </w:r>
      <w:hyperlink r:id="rId46" w:history="1">
        <w:r w:rsidRPr="005A767F">
          <w:rPr>
            <w:rStyle w:val="Hyperlink"/>
          </w:rPr>
          <w:t>https://www.weeklystandard.com/andrew-egger/poll-josh-hawley-now-leads-claire-mccaskill-in-missouri-senate-race</w:t>
        </w:r>
      </w:hyperlink>
      <w:r>
        <w:t>, NC)</w:t>
      </w:r>
    </w:p>
    <w:p w:rsidR="004A76F2" w:rsidRPr="00C639B9" w:rsidRDefault="004A76F2" w:rsidP="004A76F2"/>
    <w:p w:rsidR="004A76F2" w:rsidRPr="004A76F2" w:rsidRDefault="004A76F2" w:rsidP="004A76F2">
      <w:pPr>
        <w:rPr>
          <w:sz w:val="16"/>
        </w:rPr>
      </w:pPr>
      <w:r w:rsidRPr="00F931BB">
        <w:rPr>
          <w:rStyle w:val="Emphasis"/>
          <w:highlight w:val="green"/>
        </w:rPr>
        <w:t>New polling</w:t>
      </w:r>
      <w:r w:rsidRPr="00F931BB">
        <w:rPr>
          <w:rStyle w:val="StyleUnderline"/>
          <w:highlight w:val="green"/>
        </w:rPr>
        <w:t xml:space="preserve"> shows</w:t>
      </w:r>
      <w:r w:rsidRPr="00C639B9">
        <w:rPr>
          <w:rStyle w:val="StyleUnderline"/>
        </w:rPr>
        <w:t xml:space="preserve"> Missouri Republican Senate candidate Josh </w:t>
      </w:r>
      <w:r w:rsidRPr="00F931BB">
        <w:rPr>
          <w:rStyle w:val="StyleUnderline"/>
          <w:highlight w:val="green"/>
        </w:rPr>
        <w:t xml:space="preserve">Hawley </w:t>
      </w:r>
      <w:r w:rsidRPr="00C639B9">
        <w:rPr>
          <w:rStyle w:val="StyleUnderline"/>
        </w:rPr>
        <w:t xml:space="preserve">with a slight </w:t>
      </w:r>
      <w:r w:rsidRPr="00F931BB">
        <w:rPr>
          <w:rStyle w:val="Emphasis"/>
          <w:highlight w:val="green"/>
        </w:rPr>
        <w:t>lead</w:t>
      </w:r>
      <w:r w:rsidRPr="00F931BB">
        <w:rPr>
          <w:rStyle w:val="StyleUnderline"/>
          <w:highlight w:val="green"/>
        </w:rPr>
        <w:t xml:space="preserve"> over</w:t>
      </w:r>
      <w:r w:rsidRPr="00C639B9">
        <w:rPr>
          <w:rStyle w:val="StyleUnderline"/>
        </w:rPr>
        <w:t xml:space="preserve"> Democratic incumbent Claire </w:t>
      </w:r>
      <w:r w:rsidRPr="00F931BB">
        <w:rPr>
          <w:rStyle w:val="StyleUnderline"/>
          <w:highlight w:val="green"/>
        </w:rPr>
        <w:t>McCaskill in</w:t>
      </w:r>
      <w:r w:rsidRPr="00C639B9">
        <w:rPr>
          <w:rStyle w:val="StyleUnderline"/>
        </w:rPr>
        <w:t xml:space="preserve"> what promises to be one of </w:t>
      </w:r>
      <w:r w:rsidRPr="00F931BB">
        <w:rPr>
          <w:rStyle w:val="StyleUnderline"/>
          <w:highlight w:val="green"/>
        </w:rPr>
        <w:t xml:space="preserve">the country’s </w:t>
      </w:r>
      <w:r w:rsidRPr="00F931BB">
        <w:rPr>
          <w:rStyle w:val="Emphasis"/>
          <w:highlight w:val="green"/>
        </w:rPr>
        <w:t>tightest</w:t>
      </w:r>
      <w:r w:rsidRPr="00F931BB">
        <w:rPr>
          <w:rStyle w:val="StyleUnderline"/>
          <w:highlight w:val="green"/>
        </w:rPr>
        <w:t xml:space="preserve"> and most </w:t>
      </w:r>
      <w:r w:rsidRPr="00F931BB">
        <w:rPr>
          <w:rStyle w:val="Emphasis"/>
          <w:highlight w:val="green"/>
        </w:rPr>
        <w:t>consequential</w:t>
      </w:r>
      <w:r w:rsidRPr="00F931BB">
        <w:rPr>
          <w:rStyle w:val="StyleUnderline"/>
          <w:highlight w:val="green"/>
        </w:rPr>
        <w:t xml:space="preserve"> races.</w:t>
      </w:r>
      <w:r>
        <w:rPr>
          <w:u w:val="single"/>
        </w:rPr>
        <w:t xml:space="preserve"> </w:t>
      </w:r>
      <w:r w:rsidRPr="00C639B9">
        <w:rPr>
          <w:rStyle w:val="StyleUnderline"/>
        </w:rPr>
        <w:t xml:space="preserve">The new head-to-head survey, which was conducted last week by GOP pollster Remington Research, shows Hawley two points up on McCaskill, 48-46. The </w:t>
      </w:r>
      <w:r w:rsidRPr="00F931BB">
        <w:rPr>
          <w:rStyle w:val="StyleUnderline"/>
          <w:highlight w:val="green"/>
        </w:rPr>
        <w:t xml:space="preserve">poll provides the </w:t>
      </w:r>
      <w:r w:rsidRPr="00F931BB">
        <w:rPr>
          <w:rStyle w:val="Emphasis"/>
          <w:highlight w:val="green"/>
        </w:rPr>
        <w:t>first glimpse</w:t>
      </w:r>
      <w:r w:rsidRPr="00F931BB">
        <w:rPr>
          <w:rStyle w:val="StyleUnderline"/>
          <w:highlight w:val="green"/>
        </w:rPr>
        <w:t xml:space="preserve"> into Missouri voters’ thinking on the race since</w:t>
      </w:r>
      <w:r w:rsidRPr="00C639B9">
        <w:rPr>
          <w:rStyle w:val="StyleUnderline"/>
        </w:rPr>
        <w:t xml:space="preserve"> Republican governor Eric </w:t>
      </w:r>
      <w:r w:rsidRPr="00F931BB">
        <w:rPr>
          <w:rStyle w:val="StyleUnderline"/>
          <w:highlight w:val="green"/>
        </w:rPr>
        <w:t>Greitens</w:t>
      </w:r>
      <w:r w:rsidRPr="00C639B9">
        <w:rPr>
          <w:rStyle w:val="StyleUnderline"/>
        </w:rPr>
        <w:t xml:space="preserve"> </w:t>
      </w:r>
      <w:r w:rsidRPr="00F931BB">
        <w:rPr>
          <w:rStyle w:val="Emphasis"/>
          <w:highlight w:val="green"/>
        </w:rPr>
        <w:t>resigned</w:t>
      </w:r>
      <w:r w:rsidRPr="00C639B9">
        <w:rPr>
          <w:rStyle w:val="StyleUnderline"/>
        </w:rPr>
        <w:t xml:space="preserve"> in May </w:t>
      </w:r>
      <w:r w:rsidRPr="00F931BB">
        <w:rPr>
          <w:rStyle w:val="StyleUnderline"/>
          <w:highlight w:val="green"/>
        </w:rPr>
        <w:t>over</w:t>
      </w:r>
      <w:r w:rsidRPr="00C639B9">
        <w:rPr>
          <w:rStyle w:val="StyleUnderline"/>
        </w:rPr>
        <w:t xml:space="preserve"> allegations of </w:t>
      </w:r>
      <w:r w:rsidRPr="00F931BB">
        <w:rPr>
          <w:rStyle w:val="Emphasis"/>
          <w:highlight w:val="green"/>
        </w:rPr>
        <w:t>sexual misconduct</w:t>
      </w:r>
      <w:r w:rsidRPr="00F931BB">
        <w:rPr>
          <w:rStyle w:val="StyleUnderline"/>
          <w:highlight w:val="green"/>
        </w:rPr>
        <w:t xml:space="preserve"> and violations of </w:t>
      </w:r>
      <w:r w:rsidRPr="00F931BB">
        <w:rPr>
          <w:rStyle w:val="Emphasis"/>
          <w:highlight w:val="green"/>
        </w:rPr>
        <w:t>campaign finance law</w:t>
      </w:r>
      <w:r w:rsidRPr="00C639B9">
        <w:rPr>
          <w:rStyle w:val="StyleUnderline"/>
        </w:rPr>
        <w:t>, bringing an abrupt end to a months-long scandal that was widely seen as a drag on Hawley’s electoral chances.</w:t>
      </w:r>
      <w:r>
        <w:rPr>
          <w:u w:val="single"/>
        </w:rPr>
        <w:t xml:space="preserve"> </w:t>
      </w:r>
      <w:r w:rsidRPr="00F931BB">
        <w:rPr>
          <w:rStyle w:val="StyleUnderline"/>
          <w:highlight w:val="green"/>
        </w:rPr>
        <w:t>Hawley</w:t>
      </w:r>
      <w:r w:rsidRPr="00C639B9">
        <w:rPr>
          <w:rStyle w:val="StyleUnderline"/>
        </w:rPr>
        <w:t xml:space="preserve">, the state’s attorney general, </w:t>
      </w:r>
      <w:r w:rsidRPr="00F931BB">
        <w:rPr>
          <w:rStyle w:val="StyleUnderline"/>
          <w:highlight w:val="green"/>
        </w:rPr>
        <w:t xml:space="preserve">has </w:t>
      </w:r>
      <w:r w:rsidRPr="00F931BB">
        <w:rPr>
          <w:rStyle w:val="Emphasis"/>
          <w:highlight w:val="green"/>
        </w:rPr>
        <w:t>portrayed</w:t>
      </w:r>
      <w:r w:rsidRPr="00F931BB">
        <w:rPr>
          <w:rStyle w:val="StyleUnderline"/>
          <w:highlight w:val="green"/>
        </w:rPr>
        <w:t xml:space="preserve"> McCaskill as an </w:t>
      </w:r>
      <w:r w:rsidRPr="00F931BB">
        <w:rPr>
          <w:rStyle w:val="Emphasis"/>
          <w:highlight w:val="green"/>
        </w:rPr>
        <w:t>out-of-touch leftist</w:t>
      </w:r>
      <w:r w:rsidRPr="00C639B9">
        <w:rPr>
          <w:rStyle w:val="StyleUnderline"/>
        </w:rPr>
        <w:t xml:space="preserve"> who reflexively opposes President Donald Trump’s agenda and has more in common with coastal elites than with her own Missouri constituents.</w:t>
      </w:r>
      <w:r w:rsidRPr="00C639B9">
        <w:rPr>
          <w:sz w:val="16"/>
        </w:rPr>
        <w:t xml:space="preserve"> McCaskill responded with authenticity-based arguments of her own, mocking the Yale-educated Hawley’s “fancy law school” pedigree. During the early months of 2018, the political dynamics surrounding the Senate race all seemed to be breaking McCaskill’s way: as the state’s attorney general, Hawley was charged with directing the Greitens investigations, which opened him up to criticism both from Democrats (for supposedly giving the governor a free pass) and from the governor’s allies (for supposedly knifing a fellow Republican). McCaskill and her allies leaned hard on that pressure point, with one super PAC running ads speculating that Hawley was “bought and paid for” by Greitens. But the governor’s resignation in May, and the relatively smooth transition to new governor Mike Parson, meant Hawley has been able to put that scandal in the rear-view mirror and focus attention on the incumbent. Meanwhile, Hawley caught a break with Justice Anthony Kennedy announcing his retirement and Trump nominating Brett Kavanaugh to replace him on the Supreme Court. </w:t>
      </w:r>
      <w:r w:rsidRPr="00F931BB">
        <w:rPr>
          <w:rStyle w:val="StyleUnderline"/>
          <w:highlight w:val="green"/>
        </w:rPr>
        <w:t>McCaskill</w:t>
      </w:r>
      <w:r w:rsidRPr="00C639B9">
        <w:rPr>
          <w:rStyle w:val="StyleUnderline"/>
        </w:rPr>
        <w:t xml:space="preserve"> now </w:t>
      </w:r>
      <w:r w:rsidRPr="00F931BB">
        <w:rPr>
          <w:rStyle w:val="StyleUnderline"/>
          <w:highlight w:val="green"/>
        </w:rPr>
        <w:t>has to</w:t>
      </w:r>
      <w:r w:rsidRPr="00C639B9">
        <w:rPr>
          <w:rStyle w:val="StyleUnderline"/>
        </w:rPr>
        <w:t xml:space="preserve"> make a choice: vote for Kavanaugh and </w:t>
      </w:r>
      <w:r w:rsidRPr="00F931BB">
        <w:rPr>
          <w:rStyle w:val="StyleUnderline"/>
          <w:highlight w:val="green"/>
        </w:rPr>
        <w:t xml:space="preserve">risk the </w:t>
      </w:r>
      <w:r w:rsidRPr="00F931BB">
        <w:rPr>
          <w:rStyle w:val="Emphasis"/>
          <w:highlight w:val="green"/>
        </w:rPr>
        <w:t>wrath</w:t>
      </w:r>
      <w:r w:rsidRPr="00F931BB">
        <w:rPr>
          <w:rStyle w:val="StyleUnderline"/>
          <w:highlight w:val="green"/>
        </w:rPr>
        <w:t xml:space="preserve"> of her Democratic base </w:t>
      </w:r>
      <w:r w:rsidRPr="00F931BB">
        <w:rPr>
          <w:rStyle w:val="Emphasis"/>
          <w:highlight w:val="green"/>
        </w:rPr>
        <w:t>or</w:t>
      </w:r>
      <w:r w:rsidRPr="00C639B9">
        <w:rPr>
          <w:rStyle w:val="StyleUnderline"/>
        </w:rPr>
        <w:t xml:space="preserve"> vote against him and </w:t>
      </w:r>
      <w:r w:rsidRPr="00F931BB">
        <w:rPr>
          <w:rStyle w:val="StyleUnderline"/>
          <w:highlight w:val="green"/>
        </w:rPr>
        <w:t xml:space="preserve">take her </w:t>
      </w:r>
      <w:r w:rsidRPr="00F931BB">
        <w:rPr>
          <w:rStyle w:val="Emphasis"/>
          <w:highlight w:val="green"/>
        </w:rPr>
        <w:t>chances</w:t>
      </w:r>
      <w:r w:rsidRPr="00F931BB">
        <w:rPr>
          <w:rStyle w:val="StyleUnderline"/>
          <w:highlight w:val="green"/>
        </w:rPr>
        <w:t xml:space="preserve"> in a state that Trump won</w:t>
      </w:r>
      <w:r w:rsidRPr="00C639B9">
        <w:rPr>
          <w:rStyle w:val="StyleUnderline"/>
        </w:rPr>
        <w:t xml:space="preserve"> by nearly 20 points.</w:t>
      </w:r>
      <w:r w:rsidRPr="00C639B9">
        <w:rPr>
          <w:sz w:val="16"/>
        </w:rPr>
        <w:t xml:space="preserve"> (If you want a clue as to which direction McCaskill is like to go, in 2017, she voted against Neil Gorsuch.) The Remington poll is the first since January to show a Hawley lead and THE WEEKLY STANDARD'S SwingSeat model still has McCaskill as the overall favorite. </w:t>
      </w:r>
      <w:r w:rsidRPr="00C639B9">
        <w:rPr>
          <w:rStyle w:val="StyleUnderline"/>
        </w:rPr>
        <w:t xml:space="preserve">But state Republicans are hoping to see their candidate pick up more ground as he raises his public profile and McCaskill tries to navigate the Kavanaugh confirmation. GOP strategist Gregg Keller pointed out that the latest polling numbers don’t yet reflect the Supreme Court issue’s effect on voters, and that </w:t>
      </w:r>
      <w:r w:rsidRPr="00F931BB">
        <w:rPr>
          <w:rStyle w:val="StyleUnderline"/>
          <w:highlight w:val="green"/>
        </w:rPr>
        <w:t xml:space="preserve">Hawley will likely </w:t>
      </w:r>
      <w:r w:rsidRPr="00F931BB">
        <w:rPr>
          <w:rStyle w:val="Emphasis"/>
          <w:highlight w:val="green"/>
        </w:rPr>
        <w:t>capitalize</w:t>
      </w:r>
      <w:r w:rsidRPr="00C639B9">
        <w:rPr>
          <w:rStyle w:val="StyleUnderline"/>
        </w:rPr>
        <w:t xml:space="preserve"> on that to pull ahead in the months to come.</w:t>
      </w:r>
      <w:r w:rsidRPr="00C639B9">
        <w:rPr>
          <w:sz w:val="16"/>
        </w:rPr>
        <w:t xml:space="preserve"> “This poll was done before Claire McCaskill is going to run the gauntlet of three months of Missouri voters and the Missouri political press focused on her inevitable vote against a qualified, mainstream Supreme Court nominee in Brett Kavanaugh,” Keller told THE WEEKLY STANDARD. “And I think every political observer knows that what McCaskill is doing now is pretending to consider the nomination closely, but at the end of the day she is going to do whatever Planned Parenthood and NARAL want her to do.”</w:t>
      </w:r>
    </w:p>
    <w:p w:rsidR="004A76F2" w:rsidRDefault="004A76F2" w:rsidP="004A76F2">
      <w:pPr>
        <w:pStyle w:val="Heading4"/>
      </w:pPr>
      <w:r>
        <w:t xml:space="preserve">McCaskill criticized over </w:t>
      </w:r>
      <w:r w:rsidRPr="00234A83">
        <w:rPr>
          <w:u w:val="single"/>
        </w:rPr>
        <w:t>flip-flopping</w:t>
      </w:r>
      <w:r>
        <w:t xml:space="preserve"> – loses because of ad spending</w:t>
      </w:r>
    </w:p>
    <w:p w:rsidR="004A76F2" w:rsidRDefault="004A76F2" w:rsidP="004A76F2">
      <w:r>
        <w:rPr>
          <w:rStyle w:val="Style13ptBold"/>
        </w:rPr>
        <w:t>Ericson</w:t>
      </w:r>
      <w:r w:rsidRPr="00234A83">
        <w:rPr>
          <w:rStyle w:val="Style13ptBold"/>
        </w:rPr>
        <w:t xml:space="preserve"> 7</w:t>
      </w:r>
      <w:r>
        <w:rPr>
          <w:rStyle w:val="Style13ptBold"/>
        </w:rPr>
        <w:t>/</w:t>
      </w:r>
      <w:r w:rsidRPr="00234A83">
        <w:rPr>
          <w:rStyle w:val="Style13ptBold"/>
        </w:rPr>
        <w:t>1</w:t>
      </w:r>
      <w:r>
        <w:rPr>
          <w:rStyle w:val="Style13ptBold"/>
        </w:rPr>
        <w:t>9</w:t>
      </w:r>
      <w:r>
        <w:t xml:space="preserve"> – Kurt, reporter at St. Louis Post-Dispatch, (“Outside money flows into Missouri aiming to influence race for U.S. Senate,” </w:t>
      </w:r>
      <w:r w:rsidRPr="00234A83">
        <w:rPr>
          <w:i/>
        </w:rPr>
        <w:t>St. Louis Post-Dispatch</w:t>
      </w:r>
      <w:r>
        <w:t>, July 19</w:t>
      </w:r>
      <w:r w:rsidRPr="00234A83">
        <w:rPr>
          <w:vertAlign w:val="superscript"/>
        </w:rPr>
        <w:t>th</w:t>
      </w:r>
      <w:r>
        <w:t xml:space="preserve">, 2018, </w:t>
      </w:r>
      <w:hyperlink r:id="rId47" w:history="1">
        <w:r w:rsidRPr="005A767F">
          <w:rPr>
            <w:rStyle w:val="Hyperlink"/>
          </w:rPr>
          <w:t>https://www.stltoday.com/news/local/govt-and-politics/outside-money-flows-into-missouri-aiming-to-influence-race-for/article_b1db15ff-489b-50fc-aaf8-3005ceeaf39b.html</w:t>
        </w:r>
      </w:hyperlink>
      <w:r>
        <w:t>, NC)</w:t>
      </w:r>
    </w:p>
    <w:p w:rsidR="004A76F2" w:rsidRPr="00234A83" w:rsidRDefault="004A76F2" w:rsidP="004A76F2"/>
    <w:p w:rsidR="004A76F2" w:rsidRPr="00234A83" w:rsidRDefault="004A76F2" w:rsidP="004A76F2">
      <w:pPr>
        <w:rPr>
          <w:sz w:val="16"/>
        </w:rPr>
      </w:pPr>
      <w:r w:rsidRPr="00234A83">
        <w:rPr>
          <w:sz w:val="16"/>
        </w:rPr>
        <w:t xml:space="preserve">JEFFERSON CITY • </w:t>
      </w:r>
      <w:r w:rsidRPr="00234A83">
        <w:rPr>
          <w:rStyle w:val="StyleUnderline"/>
        </w:rPr>
        <w:t xml:space="preserve">A trio of </w:t>
      </w:r>
      <w:r w:rsidRPr="00F931BB">
        <w:rPr>
          <w:rStyle w:val="StyleUnderline"/>
          <w:highlight w:val="green"/>
        </w:rPr>
        <w:t>special interest</w:t>
      </w:r>
      <w:r w:rsidRPr="00234A83">
        <w:rPr>
          <w:rStyle w:val="StyleUnderline"/>
        </w:rPr>
        <w:t xml:space="preserve"> political action </w:t>
      </w:r>
      <w:r w:rsidRPr="00F931BB">
        <w:rPr>
          <w:rStyle w:val="StyleUnderline"/>
          <w:highlight w:val="green"/>
        </w:rPr>
        <w:t xml:space="preserve">committees have launched </w:t>
      </w:r>
      <w:r w:rsidRPr="00F931BB">
        <w:rPr>
          <w:rStyle w:val="Emphasis"/>
          <w:highlight w:val="green"/>
        </w:rPr>
        <w:t>attack ads</w:t>
      </w:r>
      <w:r w:rsidRPr="00234A83">
        <w:rPr>
          <w:rStyle w:val="StyleUnderline"/>
        </w:rPr>
        <w:t xml:space="preserve"> in Missouri’s high-profile U.S. Senate race heading into the Aug. 7 primary election.</w:t>
      </w:r>
      <w:r w:rsidRPr="00234A83">
        <w:rPr>
          <w:sz w:val="16"/>
        </w:rPr>
        <w:t xml:space="preserve"> </w:t>
      </w:r>
      <w:r w:rsidRPr="00234A83">
        <w:rPr>
          <w:rStyle w:val="StyleUnderline"/>
        </w:rPr>
        <w:t xml:space="preserve">Although Attorney General Josh </w:t>
      </w:r>
      <w:r w:rsidRPr="00F931BB">
        <w:rPr>
          <w:rStyle w:val="StyleUnderline"/>
          <w:highlight w:val="green"/>
        </w:rPr>
        <w:t>Hawley must</w:t>
      </w:r>
      <w:r w:rsidRPr="00234A83">
        <w:rPr>
          <w:rStyle w:val="StyleUnderline"/>
        </w:rPr>
        <w:t xml:space="preserve"> still </w:t>
      </w:r>
      <w:r w:rsidRPr="00F931BB">
        <w:rPr>
          <w:rStyle w:val="StyleUnderline"/>
          <w:highlight w:val="green"/>
        </w:rPr>
        <w:t>win</w:t>
      </w:r>
      <w:r w:rsidRPr="00234A83">
        <w:rPr>
          <w:rStyle w:val="StyleUnderline"/>
        </w:rPr>
        <w:t xml:space="preserve"> the Republican nomination </w:t>
      </w:r>
      <w:r w:rsidRPr="00F931BB">
        <w:rPr>
          <w:rStyle w:val="StyleUnderline"/>
          <w:highlight w:val="green"/>
        </w:rPr>
        <w:t>when voters head to the polls</w:t>
      </w:r>
      <w:r w:rsidRPr="00234A83">
        <w:rPr>
          <w:rStyle w:val="StyleUnderline"/>
        </w:rPr>
        <w:t xml:space="preserve"> in less than three weeks, the ads pit him as the likely winner to face off </w:t>
      </w:r>
      <w:r w:rsidRPr="00F931BB">
        <w:rPr>
          <w:rStyle w:val="StyleUnderline"/>
          <w:highlight w:val="green"/>
        </w:rPr>
        <w:t>against</w:t>
      </w:r>
      <w:r w:rsidRPr="00234A83">
        <w:rPr>
          <w:rStyle w:val="StyleUnderline"/>
        </w:rPr>
        <w:t xml:space="preserve"> incumbent Democrat U.S. Sen. Claire </w:t>
      </w:r>
      <w:r w:rsidRPr="00F931BB">
        <w:rPr>
          <w:rStyle w:val="StyleUnderline"/>
          <w:highlight w:val="green"/>
        </w:rPr>
        <w:t>McCaskill</w:t>
      </w:r>
      <w:r w:rsidRPr="00234A83">
        <w:rPr>
          <w:rStyle w:val="StyleUnderline"/>
        </w:rPr>
        <w:t xml:space="preserve"> in November.</w:t>
      </w:r>
      <w:r>
        <w:rPr>
          <w:rStyle w:val="StyleUnderline"/>
        </w:rPr>
        <w:t xml:space="preserve"> </w:t>
      </w:r>
      <w:r w:rsidRPr="00234A83">
        <w:rPr>
          <w:rStyle w:val="StyleUnderline"/>
        </w:rPr>
        <w:t xml:space="preserve">The ads come as Hawley was feted Thursday by Vice President Mike Pence at an event in St. Louis. In a sign of the importance of the race on a national policy level, President Donald </w:t>
      </w:r>
      <w:r w:rsidRPr="00F931BB">
        <w:rPr>
          <w:rStyle w:val="StyleUnderline"/>
          <w:highlight w:val="green"/>
        </w:rPr>
        <w:t>Trump</w:t>
      </w:r>
      <w:r w:rsidRPr="00234A83">
        <w:rPr>
          <w:rStyle w:val="StyleUnderline"/>
        </w:rPr>
        <w:t xml:space="preserve">, who won Missouri by 19 points in 2016, also </w:t>
      </w:r>
      <w:r w:rsidRPr="00F931BB">
        <w:rPr>
          <w:rStyle w:val="StyleUnderline"/>
          <w:highlight w:val="green"/>
        </w:rPr>
        <w:t>is returning to Missouri next week to raise money</w:t>
      </w:r>
      <w:r w:rsidRPr="00234A83">
        <w:rPr>
          <w:rStyle w:val="StyleUnderline"/>
        </w:rPr>
        <w:t xml:space="preserve"> for Hawley in Kansas City.</w:t>
      </w:r>
      <w:r>
        <w:rPr>
          <w:rStyle w:val="StyleUnderline"/>
        </w:rPr>
        <w:t xml:space="preserve"> </w:t>
      </w:r>
      <w:r w:rsidRPr="00234A83">
        <w:rPr>
          <w:rStyle w:val="StyleUnderline"/>
        </w:rPr>
        <w:t xml:space="preserve">Among those weighing in with television ad buys is the Club for Growth Action, which said it is </w:t>
      </w:r>
      <w:r w:rsidRPr="00F931BB">
        <w:rPr>
          <w:rStyle w:val="StyleUnderline"/>
          <w:highlight w:val="green"/>
        </w:rPr>
        <w:t xml:space="preserve">spending over </w:t>
      </w:r>
      <w:r w:rsidRPr="00F931BB">
        <w:rPr>
          <w:rStyle w:val="Emphasis"/>
          <w:highlight w:val="green"/>
        </w:rPr>
        <w:t>$2 million</w:t>
      </w:r>
      <w:r w:rsidRPr="00234A83">
        <w:rPr>
          <w:rStyle w:val="StyleUnderline"/>
        </w:rPr>
        <w:t xml:space="preserve"> over the next two weeks </w:t>
      </w:r>
      <w:r w:rsidRPr="00F931BB">
        <w:rPr>
          <w:rStyle w:val="StyleUnderline"/>
          <w:highlight w:val="green"/>
        </w:rPr>
        <w:t xml:space="preserve">to </w:t>
      </w:r>
      <w:r w:rsidRPr="00F931BB">
        <w:rPr>
          <w:rStyle w:val="Emphasis"/>
          <w:highlight w:val="green"/>
        </w:rPr>
        <w:t>target</w:t>
      </w:r>
      <w:r w:rsidRPr="00F931BB">
        <w:rPr>
          <w:rStyle w:val="StyleUnderline"/>
          <w:highlight w:val="green"/>
        </w:rPr>
        <w:t xml:space="preserve"> McCaskill, viewed as among the most </w:t>
      </w:r>
      <w:r w:rsidRPr="00F931BB">
        <w:rPr>
          <w:rStyle w:val="Emphasis"/>
          <w:highlight w:val="green"/>
        </w:rPr>
        <w:t>vulnerable</w:t>
      </w:r>
      <w:r w:rsidRPr="00F931BB">
        <w:rPr>
          <w:rStyle w:val="StyleUnderline"/>
          <w:highlight w:val="green"/>
        </w:rPr>
        <w:t xml:space="preserve"> senator</w:t>
      </w:r>
      <w:r w:rsidRPr="00234A83">
        <w:rPr>
          <w:rStyle w:val="StyleUnderline"/>
        </w:rPr>
        <w:t>s up for re-election.</w:t>
      </w:r>
      <w:r>
        <w:rPr>
          <w:rStyle w:val="StyleUnderline"/>
        </w:rPr>
        <w:t xml:space="preserve"> </w:t>
      </w:r>
      <w:r w:rsidRPr="00234A83">
        <w:rPr>
          <w:rStyle w:val="StyleUnderline"/>
        </w:rPr>
        <w:t xml:space="preserve">In a statement, Republican political strategist Jeff Roe said Club for Growth Action was entering the race to </w:t>
      </w:r>
      <w:r w:rsidRPr="00F931BB">
        <w:rPr>
          <w:rStyle w:val="StyleUnderline"/>
          <w:highlight w:val="green"/>
        </w:rPr>
        <w:t xml:space="preserve">help keep the voters </w:t>
      </w:r>
      <w:r w:rsidRPr="00F931BB">
        <w:rPr>
          <w:rStyle w:val="Emphasis"/>
          <w:highlight w:val="green"/>
        </w:rPr>
        <w:t>focused</w:t>
      </w:r>
      <w:r w:rsidRPr="00F931BB">
        <w:rPr>
          <w:rStyle w:val="StyleUnderline"/>
          <w:highlight w:val="green"/>
        </w:rPr>
        <w:t xml:space="preserve"> on McCaskill’s </w:t>
      </w:r>
      <w:r w:rsidRPr="00F931BB">
        <w:rPr>
          <w:rStyle w:val="Emphasis"/>
          <w:highlight w:val="green"/>
        </w:rPr>
        <w:t>“awful record.”</w:t>
      </w:r>
      <w:r>
        <w:rPr>
          <w:rStyle w:val="Emphasis"/>
        </w:rPr>
        <w:t xml:space="preserve"> </w:t>
      </w:r>
      <w:r w:rsidRPr="00234A83">
        <w:rPr>
          <w:rStyle w:val="StyleUnderline"/>
        </w:rPr>
        <w:t xml:space="preserve">“Claire </w:t>
      </w:r>
      <w:r w:rsidRPr="00F931BB">
        <w:rPr>
          <w:rStyle w:val="StyleUnderline"/>
          <w:highlight w:val="green"/>
        </w:rPr>
        <w:t xml:space="preserve">McCaskill’s </w:t>
      </w:r>
      <w:r w:rsidRPr="00F931BB">
        <w:rPr>
          <w:rStyle w:val="Emphasis"/>
          <w:highlight w:val="green"/>
        </w:rPr>
        <w:t>reign</w:t>
      </w:r>
      <w:r w:rsidRPr="00F931BB">
        <w:rPr>
          <w:rStyle w:val="StyleUnderline"/>
          <w:highlight w:val="green"/>
        </w:rPr>
        <w:t xml:space="preserve"> of </w:t>
      </w:r>
      <w:r w:rsidRPr="00F931BB">
        <w:rPr>
          <w:rStyle w:val="Emphasis"/>
          <w:highlight w:val="green"/>
        </w:rPr>
        <w:t>hypocrisy, self-dealing and liberalism</w:t>
      </w:r>
      <w:r w:rsidRPr="00F931BB">
        <w:rPr>
          <w:rStyle w:val="StyleUnderline"/>
          <w:highlight w:val="green"/>
        </w:rPr>
        <w:t xml:space="preserve"> is coming to an </w:t>
      </w:r>
      <w:r w:rsidRPr="00F931BB">
        <w:rPr>
          <w:rStyle w:val="Emphasis"/>
          <w:highlight w:val="green"/>
        </w:rPr>
        <w:t>end</w:t>
      </w:r>
      <w:r w:rsidRPr="00234A83">
        <w:rPr>
          <w:rStyle w:val="StyleUnderline"/>
        </w:rPr>
        <w:t>,” Roe said in a statement issued Wednesday, accompanied by a link to a new TV ad bashing the senator.</w:t>
      </w:r>
      <w:r>
        <w:rPr>
          <w:rStyle w:val="StyleUnderline"/>
        </w:rPr>
        <w:t xml:space="preserve"> </w:t>
      </w:r>
      <w:r w:rsidRPr="00234A83">
        <w:rPr>
          <w:sz w:val="16"/>
        </w:rPr>
        <w:t xml:space="preserve">Also hitting the airwaves in the increasingly volatile race was the conservative Americans for Prosperity political action committee, which is spending $1.8 million on a TV, cable, and digital campaign against the Democrat. </w:t>
      </w:r>
      <w:r w:rsidRPr="00234A83">
        <w:rPr>
          <w:rStyle w:val="StyleUnderline"/>
        </w:rPr>
        <w:t>The 30-second ad criticizes her use of a private plane while she was on a recreational vehicle tour reaching out to Missouri voters earlier this year. It also notes her opposition to a Republican tax cut approved in 2017.</w:t>
      </w:r>
      <w:r>
        <w:rPr>
          <w:rStyle w:val="StyleUnderline"/>
        </w:rPr>
        <w:t xml:space="preserve"> </w:t>
      </w:r>
      <w:r w:rsidRPr="00234A83">
        <w:rPr>
          <w:sz w:val="16"/>
        </w:rPr>
        <w:t>In a statement from her campaign, McCaskill dismissed the charges, saying the ad buy is being financed by the Koch brothers, longtime Republican megadonors. “Claire is not going to apologize for using personal resources to hear from more Missourians about the issues that matter to them. She rode the RV for the majority of her Veterans and Military Families for Claire tour, and the plane was used to add a stop so that she could reach more Missouri veterans,” the statement says. Hawley, meanwhile, is being targeted in separate ad that focuses on one of the donors to his 2016 campaign for attorney general. The ad says the first-term attorney general did not investigate Joplin roofing magnate David Humphreys over a pay-to-play allegation with state lawmakers over pro-business legislation. Humphreys and members of his family associated with TAMKO Building Products contributed $4.5 million to Hawley’s rookie bid for office in 2016. The ad is being paid for by Senate Majority PAC, a Democratic super PAC led by Senate Minority Leader Chuck Schumer, D-NY. In a statement, Hawley spokeswoman Kelli Ford said, “Chuck Schumer is so desperate to save Claire McCaskill that he’s flooded Missouri airwaves with liberal, Hollywood money to spread lies about Josh Hawley.” The ad is betting that Hawley will clear a Republican primary field next month that includes ex-Libertarian presidential candidate Austin Petersen, retired Air Force pilot Tony Monetti and political newcomer Courtland Sykes.</w:t>
      </w:r>
    </w:p>
    <w:p w:rsidR="004A76F2" w:rsidRPr="004A76F2" w:rsidRDefault="004A76F2" w:rsidP="004A76F2"/>
    <w:p w:rsidR="004A76F2" w:rsidRPr="004A76F2" w:rsidRDefault="004A76F2" w:rsidP="004A76F2">
      <w:pPr>
        <w:pStyle w:val="Heading3"/>
        <w:tabs>
          <w:tab w:val="left" w:pos="6930"/>
        </w:tabs>
      </w:pPr>
      <w:r>
        <w:t>GOP Senate---A2: Missouri</w:t>
      </w:r>
      <w:r>
        <w:t>---Trump</w:t>
      </w:r>
    </w:p>
    <w:p w:rsidR="004A76F2" w:rsidRPr="002E37F1" w:rsidRDefault="004A76F2" w:rsidP="004A76F2">
      <w:pPr>
        <w:pStyle w:val="Heading4"/>
      </w:pPr>
      <w:r>
        <w:t>McCaskill loses now — Trump approval ratings and GOP bashing</w:t>
      </w:r>
    </w:p>
    <w:p w:rsidR="004A76F2" w:rsidRDefault="004A76F2" w:rsidP="004A76F2">
      <w:r w:rsidRPr="002E37F1">
        <w:rPr>
          <w:rStyle w:val="Style13ptBold"/>
        </w:rPr>
        <w:t xml:space="preserve">Gilbert et al </w:t>
      </w:r>
      <w:r>
        <w:rPr>
          <w:rStyle w:val="Style13ptBold"/>
        </w:rPr>
        <w:t>7/10</w:t>
      </w:r>
      <w:r>
        <w:t xml:space="preserve"> (Craig, is the Journal Sentinel's Washington Bureau Chief and writes the Wisconsin Voter blog about politics and elections, Kaitlin Lange and Todd Spangler, 7-10-2018, accessed 7-19-2018, "'Pivot counties' will be key in fight for Senate control", USA TODAY: </w:t>
      </w:r>
      <w:hyperlink r:id="rId48" w:history="1">
        <w:r w:rsidRPr="00636281">
          <w:rPr>
            <w:rStyle w:val="Hyperlink"/>
          </w:rPr>
          <w:t>https://www.usatoday.com/story/news/politics/2018/07/10/midterms-senate-democrats-incumbents-trump-pivot-counties-battlegrounds/764592002/</w:t>
        </w:r>
      </w:hyperlink>
      <w:r>
        <w:t>)</w:t>
      </w:r>
    </w:p>
    <w:p w:rsidR="004A76F2" w:rsidRPr="002E37F1" w:rsidRDefault="004A76F2" w:rsidP="004A76F2"/>
    <w:p w:rsidR="004A76F2" w:rsidRPr="002E37F1" w:rsidRDefault="004A76F2" w:rsidP="004A76F2">
      <w:pPr>
        <w:rPr>
          <w:sz w:val="16"/>
        </w:rPr>
      </w:pPr>
      <w:r w:rsidRPr="002E37F1">
        <w:rPr>
          <w:sz w:val="16"/>
        </w:rPr>
        <w:t xml:space="preserve">INDIANA AND MISSOURI Indiana’s Donnelly and Missouri’s </w:t>
      </w:r>
      <w:r w:rsidRPr="00F931BB">
        <w:rPr>
          <w:rStyle w:val="StyleUnderline"/>
          <w:highlight w:val="green"/>
        </w:rPr>
        <w:t>McCaskill</w:t>
      </w:r>
      <w:r w:rsidRPr="002E37F1">
        <w:rPr>
          <w:sz w:val="16"/>
        </w:rPr>
        <w:t xml:space="preserve"> are two of the </w:t>
      </w:r>
      <w:r w:rsidRPr="00F931BB">
        <w:rPr>
          <w:rStyle w:val="StyleUnderline"/>
          <w:highlight w:val="green"/>
        </w:rPr>
        <w:t>most endangered senator</w:t>
      </w:r>
      <w:r w:rsidRPr="002E37F1">
        <w:rPr>
          <w:sz w:val="16"/>
        </w:rPr>
        <w:t xml:space="preserve">s in this group. Donnelly has walked a tightrope as a red-state Democrat and tried to steer clear of polarizing, partisan issues – a tightrope that got trickier with Trump’s election. Rachel Forrester, owner of Rachel’s Hi-Way Café in Alexandria, Indiana, is among Hoosiers who voted for both Donnelly and Trump. Today she’s much happier with Trump than Donnelly, citing the senator’s opposition to the GOP tax cut and saying he “rides the fence” on immigration. “I really felt like there was a bipartisan (approach) with him. I was wrong,” said Forrester. Her county, Madison, northeast of Indianapolis, is typical of many Donnelly-Trump counties. It produced a split outcome in 2012, voting Democratic for Senate and Republican for president. But it got considerably redder in 2016. While GOP nominee Mitt Romney won it by just 5 points in 2012, Trump took it by 25 points two years ago. Donnelly’s campaign trademark is touring the state in his RV. In his re-election bid against the GOP’s Mike Braun, he has touted his support for veteran causes and role in bi-partisan bills praised by Trump, such as the Right to Try legislation, which makes it easier for terminally ill people to receive experimental treatments. Trump has skewered Donnelly as “Sleepin’ Joe,” but pointedly thanked him in May at the signing ceremony for the Right to Try law. </w:t>
      </w:r>
      <w:r w:rsidRPr="00F931BB">
        <w:rPr>
          <w:rStyle w:val="StyleUnderline"/>
          <w:highlight w:val="green"/>
        </w:rPr>
        <w:t>Missouri voted for Trump by a margin</w:t>
      </w:r>
      <w:r w:rsidRPr="002E37F1">
        <w:rPr>
          <w:sz w:val="16"/>
        </w:rPr>
        <w:t xml:space="preserve"> nearly identical to Indiana’s (</w:t>
      </w:r>
      <w:r w:rsidRPr="00F931BB">
        <w:rPr>
          <w:rStyle w:val="StyleUnderline"/>
          <w:highlight w:val="green"/>
        </w:rPr>
        <w:t>19 points</w:t>
      </w:r>
      <w:r w:rsidRPr="002E37F1">
        <w:rPr>
          <w:sz w:val="16"/>
        </w:rPr>
        <w:t xml:space="preserve">). </w:t>
      </w:r>
      <w:r w:rsidRPr="00F931BB">
        <w:rPr>
          <w:rStyle w:val="StyleUnderline"/>
          <w:highlight w:val="green"/>
        </w:rPr>
        <w:t>Close to half the state’s counties</w:t>
      </w:r>
      <w:r w:rsidRPr="002E37F1">
        <w:rPr>
          <w:sz w:val="16"/>
        </w:rPr>
        <w:t xml:space="preserve"> (50 out 114) </w:t>
      </w:r>
      <w:r w:rsidRPr="00F931BB">
        <w:rPr>
          <w:rStyle w:val="StyleUnderline"/>
          <w:highlight w:val="green"/>
        </w:rPr>
        <w:t>voted for both McCaskill</w:t>
      </w:r>
      <w:r w:rsidRPr="002E37F1">
        <w:rPr>
          <w:sz w:val="16"/>
        </w:rPr>
        <w:t xml:space="preserve"> in 2012 </w:t>
      </w:r>
      <w:r w:rsidRPr="00F931BB">
        <w:rPr>
          <w:rStyle w:val="StyleUnderline"/>
          <w:highlight w:val="green"/>
        </w:rPr>
        <w:t>and Trump</w:t>
      </w:r>
      <w:r w:rsidRPr="002E37F1">
        <w:rPr>
          <w:sz w:val="16"/>
        </w:rPr>
        <w:t xml:space="preserve"> in 2016. They ranged from the GOP stronghold of Greene County in the Ozarks to the more sparsely populated farm counties in the north. </w:t>
      </w:r>
      <w:r w:rsidRPr="00F931BB">
        <w:rPr>
          <w:rStyle w:val="StyleUnderline"/>
          <w:highlight w:val="green"/>
        </w:rPr>
        <w:t>Their shift two years ago was massive</w:t>
      </w:r>
      <w:r w:rsidRPr="002E37F1">
        <w:rPr>
          <w:sz w:val="16"/>
        </w:rPr>
        <w:t xml:space="preserve">: On average, </w:t>
      </w:r>
      <w:r w:rsidRPr="00F931BB">
        <w:rPr>
          <w:rStyle w:val="StyleUnderline"/>
          <w:highlight w:val="green"/>
        </w:rPr>
        <w:t>Trump’s margin</w:t>
      </w:r>
      <w:r w:rsidRPr="00153E40">
        <w:rPr>
          <w:rStyle w:val="StyleUnderline"/>
        </w:rPr>
        <w:t xml:space="preserve"> in these 50 </w:t>
      </w:r>
      <w:r w:rsidRPr="00F931BB">
        <w:rPr>
          <w:rStyle w:val="StyleUnderline"/>
          <w:highlight w:val="green"/>
        </w:rPr>
        <w:t>counties was 22 points better than Romney’s</w:t>
      </w:r>
      <w:r w:rsidRPr="002E37F1">
        <w:rPr>
          <w:sz w:val="16"/>
        </w:rPr>
        <w:t xml:space="preserve">. Bashed by conservatives as too liberal, McCaskill has campaigned heavily outside Missouri’s Democratic strongholds in St. Louis and Kansas City. By her own tally, she held 50 town halls in 2017, about two-fifths of them in Trump counties. While offering to work with the White House on issues such as border control, </w:t>
      </w:r>
      <w:r w:rsidRPr="00F931BB">
        <w:rPr>
          <w:rStyle w:val="StyleUnderline"/>
          <w:highlight w:val="green"/>
        </w:rPr>
        <w:t>McCaskill has generally sided with her party on big contested issues such as the GOP tax bill</w:t>
      </w:r>
      <w:r w:rsidRPr="00FC2507">
        <w:rPr>
          <w:rStyle w:val="StyleUnderline"/>
        </w:rPr>
        <w:t>.</w:t>
      </w:r>
      <w:r w:rsidRPr="002E37F1">
        <w:rPr>
          <w:sz w:val="16"/>
        </w:rPr>
        <w:t xml:space="preserve"> Her leading Republican opponent, state Attorney General Josh </w:t>
      </w:r>
      <w:r w:rsidRPr="00F931BB">
        <w:rPr>
          <w:rStyle w:val="StyleUnderline"/>
          <w:highlight w:val="green"/>
        </w:rPr>
        <w:t>Hawley</w:t>
      </w:r>
      <w:r w:rsidRPr="002E37F1">
        <w:rPr>
          <w:sz w:val="16"/>
        </w:rPr>
        <w:t xml:space="preserve">, has </w:t>
      </w:r>
      <w:r w:rsidRPr="00F931BB">
        <w:rPr>
          <w:rStyle w:val="StyleUnderline"/>
          <w:highlight w:val="green"/>
        </w:rPr>
        <w:t>called her out of touch</w:t>
      </w:r>
      <w:r w:rsidRPr="002E37F1">
        <w:rPr>
          <w:sz w:val="16"/>
        </w:rPr>
        <w:t xml:space="preserve">, while she has accused him of being too easy on former Gov. Eric Greitens, who quit in June amid a storm of scandals. </w:t>
      </w:r>
      <w:r w:rsidRPr="00FC2507">
        <w:rPr>
          <w:rStyle w:val="StyleUnderline"/>
        </w:rPr>
        <w:t>McCaskill has already survived two chancy elections due to good fortune and her own political skills</w:t>
      </w:r>
      <w:r w:rsidRPr="002E37F1">
        <w:rPr>
          <w:sz w:val="16"/>
        </w:rPr>
        <w:t>. “</w:t>
      </w:r>
      <w:r w:rsidRPr="002E37F1">
        <w:rPr>
          <w:rStyle w:val="StyleUnderline"/>
        </w:rPr>
        <w:t>She’s always had trouble</w:t>
      </w:r>
      <w:r w:rsidRPr="002E37F1">
        <w:rPr>
          <w:sz w:val="16"/>
        </w:rPr>
        <w:t>,” said political scientist Steve Smith of Washington University in St. Louis, Missouri, who said, “this is a great time for her to be running” because of the traditional midterm struggles of the president’s party. “Her strategy all along has been to be conspicuously moderate and whenever possible non-partisan or bipartisan, while keeping her Democratic base happy,” Smith said, calling it a dicey balancing act but one “she is very good at.”</w:t>
      </w:r>
    </w:p>
    <w:p w:rsidR="004A76F2" w:rsidRPr="00CB3B70" w:rsidRDefault="004A76F2" w:rsidP="004A76F2">
      <w:r>
        <w:rPr>
          <w:noProof/>
        </w:rPr>
        <w:drawing>
          <wp:inline distT="0" distB="0" distL="0" distR="0" wp14:anchorId="63BA2831" wp14:editId="77A4C0AE">
            <wp:extent cx="2868141" cy="3376385"/>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872017" cy="3380948"/>
                    </a:xfrm>
                    <a:prstGeom prst="rect">
                      <a:avLst/>
                    </a:prstGeom>
                  </pic:spPr>
                </pic:pic>
              </a:graphicData>
            </a:graphic>
          </wp:inline>
        </w:drawing>
      </w:r>
    </w:p>
    <w:p w:rsidR="004A76F2" w:rsidRPr="00C86EE0" w:rsidRDefault="004A76F2" w:rsidP="004A76F2">
      <w:pPr>
        <w:pStyle w:val="Heading4"/>
      </w:pPr>
      <w:r>
        <w:t>Dems lose Missouri — Clinton didn’t win enough votes, and Trump is popular locally</w:t>
      </w:r>
    </w:p>
    <w:p w:rsidR="004A76F2" w:rsidRDefault="004A76F2" w:rsidP="004A76F2">
      <w:r w:rsidRPr="001331C9">
        <w:rPr>
          <w:rStyle w:val="Style13ptBold"/>
        </w:rPr>
        <w:t xml:space="preserve">Mahtesian </w:t>
      </w:r>
      <w:r>
        <w:rPr>
          <w:rStyle w:val="Style13ptBold"/>
        </w:rPr>
        <w:t>5/10</w:t>
      </w:r>
      <w:r>
        <w:t xml:space="preserve"> (Charlie, is senior politics editor for Politico, 5-10-2018, accessed 7-19-2018, "Why the Democrats Just Lost the Senate", POLITICO Magazine: </w:t>
      </w:r>
      <w:hyperlink r:id="rId50" w:history="1">
        <w:r w:rsidRPr="00636281">
          <w:rPr>
            <w:rStyle w:val="Hyperlink"/>
          </w:rPr>
          <w:t>https://www.politico.com/magazine/story/2018/05/10/can-the-democrats-win-the-2018-senate-midterms-218330</w:t>
        </w:r>
      </w:hyperlink>
      <w:r>
        <w:t>)</w:t>
      </w:r>
    </w:p>
    <w:p w:rsidR="004A76F2" w:rsidRDefault="004A76F2" w:rsidP="004A76F2"/>
    <w:p w:rsidR="004A76F2" w:rsidRPr="004A76F2" w:rsidRDefault="004A76F2" w:rsidP="004A76F2">
      <w:pPr>
        <w:rPr>
          <w:sz w:val="16"/>
        </w:rPr>
      </w:pPr>
      <w:r w:rsidRPr="002477E7">
        <w:rPr>
          <w:sz w:val="16"/>
        </w:rPr>
        <w:t xml:space="preserve">In any case, picking up two seats is the easy part. </w:t>
      </w:r>
      <w:r w:rsidRPr="00F931BB">
        <w:rPr>
          <w:rStyle w:val="Emphasis"/>
          <w:highlight w:val="green"/>
        </w:rPr>
        <w:t>The Dem</w:t>
      </w:r>
      <w:r w:rsidRPr="001331C9">
        <w:rPr>
          <w:rStyle w:val="Emphasis"/>
        </w:rPr>
        <w:t>ocrat</w:t>
      </w:r>
      <w:r w:rsidRPr="00F931BB">
        <w:rPr>
          <w:rStyle w:val="Emphasis"/>
          <w:highlight w:val="green"/>
        </w:rPr>
        <w:t>s</w:t>
      </w:r>
      <w:r w:rsidRPr="001331C9">
        <w:rPr>
          <w:rStyle w:val="Emphasis"/>
        </w:rPr>
        <w:t xml:space="preserve"> </w:t>
      </w:r>
      <w:r w:rsidRPr="00F931BB">
        <w:rPr>
          <w:rStyle w:val="Emphasis"/>
          <w:highlight w:val="green"/>
        </w:rPr>
        <w:t xml:space="preserve">must </w:t>
      </w:r>
      <w:r w:rsidRPr="002477E7">
        <w:rPr>
          <w:rStyle w:val="Emphasis"/>
        </w:rPr>
        <w:t xml:space="preserve">also </w:t>
      </w:r>
      <w:r w:rsidRPr="00F931BB">
        <w:rPr>
          <w:rStyle w:val="Emphasis"/>
          <w:highlight w:val="green"/>
        </w:rPr>
        <w:t>protect incumbents in 10 states that Trump won</w:t>
      </w:r>
      <w:r w:rsidRPr="001331C9">
        <w:rPr>
          <w:rStyle w:val="Emphasis"/>
        </w:rPr>
        <w:t xml:space="preserve"> in 2016.</w:t>
      </w:r>
      <w:r w:rsidRPr="002477E7">
        <w:rPr>
          <w:sz w:val="16"/>
        </w:rPr>
        <w:t xml:space="preserve"> Five of those senators (Indiana’s Joe Donnelly; Missouri’s Claire </w:t>
      </w:r>
      <w:r w:rsidRPr="00F931BB">
        <w:rPr>
          <w:rStyle w:val="StyleUnderline"/>
          <w:highlight w:val="green"/>
        </w:rPr>
        <w:t>McCaskill</w:t>
      </w:r>
      <w:r w:rsidRPr="002477E7">
        <w:rPr>
          <w:sz w:val="16"/>
        </w:rPr>
        <w:t xml:space="preserve">; Montana’s Jon Tester; North Dakota’s Heidi Heitkamp; and Manchin) </w:t>
      </w:r>
      <w:r w:rsidRPr="00F931BB">
        <w:rPr>
          <w:rStyle w:val="StyleUnderline"/>
          <w:highlight w:val="green"/>
        </w:rPr>
        <w:t>represent state</w:t>
      </w:r>
      <w:r w:rsidRPr="002477E7">
        <w:rPr>
          <w:sz w:val="16"/>
        </w:rPr>
        <w:t xml:space="preserve">s </w:t>
      </w:r>
      <w:r w:rsidRPr="00F931BB">
        <w:rPr>
          <w:rStyle w:val="StyleUnderline"/>
          <w:highlight w:val="green"/>
        </w:rPr>
        <w:t>where</w:t>
      </w:r>
      <w:r w:rsidRPr="002477E7">
        <w:rPr>
          <w:sz w:val="16"/>
        </w:rPr>
        <w:t xml:space="preserve"> Hillary </w:t>
      </w:r>
      <w:r w:rsidRPr="00F931BB">
        <w:rPr>
          <w:rStyle w:val="StyleUnderline"/>
          <w:highlight w:val="green"/>
        </w:rPr>
        <w:t>Clinton failed to muster</w:t>
      </w:r>
      <w:r w:rsidRPr="002477E7">
        <w:rPr>
          <w:rStyle w:val="StyleUnderline"/>
        </w:rPr>
        <w:t xml:space="preserve"> even </w:t>
      </w:r>
      <w:r w:rsidRPr="00F931BB">
        <w:rPr>
          <w:rStyle w:val="StyleUnderline"/>
          <w:highlight w:val="green"/>
        </w:rPr>
        <w:t>40 percent</w:t>
      </w:r>
      <w:r w:rsidRPr="002477E7">
        <w:rPr>
          <w:rStyle w:val="StyleUnderline"/>
        </w:rPr>
        <w:t xml:space="preserve"> of the vote.</w:t>
      </w:r>
      <w:r>
        <w:rPr>
          <w:rStyle w:val="StyleUnderline"/>
        </w:rPr>
        <w:t xml:space="preserve"> </w:t>
      </w:r>
      <w:r w:rsidRPr="00F931BB">
        <w:rPr>
          <w:rStyle w:val="StyleUnderline"/>
          <w:highlight w:val="green"/>
        </w:rPr>
        <w:t>The Dem</w:t>
      </w:r>
      <w:r w:rsidRPr="002477E7">
        <w:rPr>
          <w:rStyle w:val="StyleUnderline"/>
        </w:rPr>
        <w:t xml:space="preserve">ocratic </w:t>
      </w:r>
      <w:r w:rsidRPr="00F931BB">
        <w:rPr>
          <w:rStyle w:val="StyleUnderline"/>
          <w:highlight w:val="green"/>
        </w:rPr>
        <w:t>brand is no asset in many of these places</w:t>
      </w:r>
      <w:r w:rsidRPr="002477E7">
        <w:rPr>
          <w:sz w:val="16"/>
        </w:rPr>
        <w:t xml:space="preserve">. Equally important, </w:t>
      </w:r>
      <w:r w:rsidRPr="00F931BB">
        <w:rPr>
          <w:rStyle w:val="Emphasis"/>
          <w:highlight w:val="green"/>
        </w:rPr>
        <w:t>the president known for his historically weak approval ratings at the national level remains popular locally</w:t>
      </w:r>
      <w:r w:rsidRPr="002477E7">
        <w:rPr>
          <w:sz w:val="16"/>
        </w:rPr>
        <w:t xml:space="preserve"> in states like Montana, North Dakota and West Virginia.</w:t>
      </w:r>
    </w:p>
    <w:p w:rsidR="008D30F1" w:rsidRDefault="008D30F1" w:rsidP="000B1096">
      <w:pPr>
        <w:pStyle w:val="Heading3"/>
      </w:pPr>
      <w:r>
        <w:t>GOP Senate---A2: Nevada</w:t>
      </w:r>
    </w:p>
    <w:p w:rsidR="008D30F1" w:rsidRDefault="008D30F1" w:rsidP="008D30F1">
      <w:pPr>
        <w:pStyle w:val="Heading4"/>
      </w:pPr>
      <w:r>
        <w:t xml:space="preserve">Heller takes Nevada for the GOP – </w:t>
      </w:r>
      <w:r w:rsidRPr="002E51C6">
        <w:rPr>
          <w:u w:val="single"/>
        </w:rPr>
        <w:t>razor-thin</w:t>
      </w:r>
      <w:r>
        <w:t xml:space="preserve"> margin.</w:t>
      </w:r>
    </w:p>
    <w:p w:rsidR="008D30F1" w:rsidRDefault="008D30F1" w:rsidP="008D30F1">
      <w:pPr>
        <w:rPr>
          <w:sz w:val="16"/>
          <w:szCs w:val="16"/>
        </w:rPr>
      </w:pPr>
      <w:r w:rsidRPr="002E51C6">
        <w:rPr>
          <w:rStyle w:val="Style13ptBold"/>
        </w:rPr>
        <w:t>Golshan ‘6/11</w:t>
      </w:r>
      <w:r>
        <w:t xml:space="preserve"> </w:t>
      </w:r>
      <w:r w:rsidRPr="002E51C6">
        <w:rPr>
          <w:sz w:val="16"/>
          <w:szCs w:val="16"/>
        </w:rPr>
        <w:t xml:space="preserve">(Tara; political reporter for Vox.; Vox; 6/11/18; “Sen. Dean Heller is Democrats’ biggest Senate target in 2018”; </w:t>
      </w:r>
      <w:hyperlink r:id="rId51" w:history="1">
        <w:r w:rsidRPr="002E51C6">
          <w:rPr>
            <w:rStyle w:val="Hyperlink"/>
            <w:sz w:val="16"/>
            <w:szCs w:val="16"/>
          </w:rPr>
          <w:t>https://www.vox.com/policy-and-politics/2018/6/11/17286122/nevada-senate-midterms-2018-heller-rosen</w:t>
        </w:r>
      </w:hyperlink>
      <w:r w:rsidRPr="002E51C6">
        <w:rPr>
          <w:sz w:val="16"/>
          <w:szCs w:val="16"/>
        </w:rPr>
        <w:t>; Accessed: 7/19/18; RY)</w:t>
      </w:r>
    </w:p>
    <w:p w:rsidR="008D30F1" w:rsidRDefault="008D30F1" w:rsidP="008D30F1">
      <w:pPr>
        <w:rPr>
          <w:sz w:val="16"/>
        </w:rPr>
      </w:pPr>
      <w:r w:rsidRPr="002E51C6">
        <w:rPr>
          <w:u w:val="single"/>
        </w:rPr>
        <w:t>There’s no way around i</w:t>
      </w:r>
      <w:r w:rsidRPr="002E51C6">
        <w:rPr>
          <w:sz w:val="16"/>
        </w:rPr>
        <w:t xml:space="preserve">t: If </w:t>
      </w:r>
      <w:r w:rsidRPr="002E51C6">
        <w:rPr>
          <w:highlight w:val="green"/>
          <w:u w:val="single"/>
        </w:rPr>
        <w:t>Democrats</w:t>
      </w:r>
      <w:r w:rsidRPr="002E51C6">
        <w:rPr>
          <w:u w:val="single"/>
        </w:rPr>
        <w:t xml:space="preserve"> </w:t>
      </w:r>
      <w:r w:rsidRPr="002E51C6">
        <w:rPr>
          <w:sz w:val="16"/>
        </w:rPr>
        <w:t xml:space="preserve">want to cut into the Republican Senate majority in 2018, they </w:t>
      </w:r>
      <w:r w:rsidRPr="002E51C6">
        <w:rPr>
          <w:highlight w:val="green"/>
          <w:u w:val="single"/>
        </w:rPr>
        <w:t>need to defeat</w:t>
      </w:r>
      <w:r w:rsidRPr="002E51C6">
        <w:rPr>
          <w:u w:val="single"/>
        </w:rPr>
        <w:t xml:space="preserve"> Nevada Sen. Dean </w:t>
      </w:r>
      <w:r w:rsidRPr="002E51C6">
        <w:rPr>
          <w:highlight w:val="green"/>
          <w:u w:val="single"/>
        </w:rPr>
        <w:t>Heller</w:t>
      </w:r>
      <w:r w:rsidRPr="002E51C6">
        <w:rPr>
          <w:sz w:val="16"/>
        </w:rPr>
        <w:t xml:space="preserve">. He’s the only Republican senator up for reelection in a state Hillary Clinton won in 2016. </w:t>
      </w:r>
      <w:r w:rsidRPr="002E51C6">
        <w:rPr>
          <w:highlight w:val="green"/>
          <w:u w:val="single"/>
        </w:rPr>
        <w:t xml:space="preserve">He has a </w:t>
      </w:r>
      <w:r w:rsidRPr="002E51C6">
        <w:rPr>
          <w:b/>
          <w:highlight w:val="green"/>
          <w:u w:val="single"/>
        </w:rPr>
        <w:t>2-point net approval rating</w:t>
      </w:r>
      <w:r w:rsidRPr="002E51C6">
        <w:rPr>
          <w:sz w:val="16"/>
        </w:rPr>
        <w:t xml:space="preserve">, and President Donald </w:t>
      </w:r>
      <w:r w:rsidRPr="002E51C6">
        <w:rPr>
          <w:u w:val="single"/>
        </w:rPr>
        <w:t>Trump is underwater in the state</w:t>
      </w:r>
      <w:r w:rsidRPr="002E51C6">
        <w:rPr>
          <w:sz w:val="16"/>
        </w:rPr>
        <w:t xml:space="preserve">. Nevada Democrats also have one big advantage: They have about 60,000 more registered voters in the state than Republicans do. Nevada voters will go to the polls on Tuesday for the state’s primary elections, setting up who will face off in November. In spite of some very public needling from Trump over the Obamacare repeal bill last year, </w:t>
      </w:r>
      <w:r w:rsidRPr="002E51C6">
        <w:rPr>
          <w:highlight w:val="green"/>
          <w:u w:val="single"/>
        </w:rPr>
        <w:t xml:space="preserve">Heller </w:t>
      </w:r>
      <w:r w:rsidRPr="002E51C6">
        <w:rPr>
          <w:b/>
          <w:highlight w:val="green"/>
          <w:u w:val="single"/>
        </w:rPr>
        <w:t>got Trump’s support</w:t>
      </w:r>
      <w:r w:rsidRPr="002E51C6">
        <w:rPr>
          <w:u w:val="single"/>
        </w:rPr>
        <w:t xml:space="preserve"> to avoid a serious Republican challenge</w:t>
      </w:r>
      <w:r w:rsidRPr="002E51C6">
        <w:rPr>
          <w:sz w:val="16"/>
        </w:rPr>
        <w:t>: Far-right candidate Danny T</w:t>
      </w:r>
      <w:r w:rsidRPr="002E51C6">
        <w:rPr>
          <w:u w:val="single"/>
        </w:rPr>
        <w:t xml:space="preserve">arkanian dropped out to run for a different House race </w:t>
      </w:r>
      <w:r w:rsidRPr="002E51C6">
        <w:rPr>
          <w:sz w:val="16"/>
        </w:rPr>
        <w:t>instead. Meanwhile, Democrats are rallying around freshman Rep. Jacky Rosen, who beat Tarkanian in 2016.</w:t>
      </w:r>
    </w:p>
    <w:p w:rsidR="008D30F1" w:rsidRDefault="008D30F1" w:rsidP="008D30F1">
      <w:pPr>
        <w:pStyle w:val="Heading4"/>
      </w:pPr>
      <w:r>
        <w:t xml:space="preserve">Comparatively, he’s </w:t>
      </w:r>
      <w:r w:rsidRPr="002E51C6">
        <w:rPr>
          <w:u w:val="single"/>
        </w:rPr>
        <w:t>more prolific</w:t>
      </w:r>
      <w:r>
        <w:t xml:space="preserve"> in terms of bills.</w:t>
      </w:r>
    </w:p>
    <w:p w:rsidR="008D30F1" w:rsidRDefault="008D30F1" w:rsidP="008D30F1">
      <w:pPr>
        <w:rPr>
          <w:sz w:val="16"/>
          <w:szCs w:val="16"/>
        </w:rPr>
      </w:pPr>
      <w:r w:rsidRPr="002E51C6">
        <w:rPr>
          <w:rStyle w:val="Style13ptBold"/>
        </w:rPr>
        <w:t>Giwargis ‘7/6</w:t>
      </w:r>
      <w:r>
        <w:t xml:space="preserve"> </w:t>
      </w:r>
      <w:r w:rsidRPr="002E51C6">
        <w:rPr>
          <w:sz w:val="16"/>
          <w:szCs w:val="16"/>
        </w:rPr>
        <w:t xml:space="preserve">(Ramona; Assyrian American Journalist and the daughter of renowned Assyrian writer and linguist, Rabi Tobia Giwargis.; Las Vegas Review Journal; “Heller, confident in re-election, promotes record in Congress”; 7/6/18; </w:t>
      </w:r>
      <w:hyperlink r:id="rId52" w:history="1">
        <w:r w:rsidRPr="002E51C6">
          <w:rPr>
            <w:rStyle w:val="Hyperlink"/>
            <w:sz w:val="16"/>
            <w:szCs w:val="16"/>
          </w:rPr>
          <w:t>https://www.reviewjournal.com/news/politics-and-government/nevada/heller-confident-in-re-election-promotes-record-in-congress/</w:t>
        </w:r>
      </w:hyperlink>
      <w:r w:rsidRPr="002E51C6">
        <w:rPr>
          <w:sz w:val="16"/>
          <w:szCs w:val="16"/>
        </w:rPr>
        <w:t>; Accessed: 7/19/18; RY)</w:t>
      </w:r>
    </w:p>
    <w:p w:rsidR="008D30F1" w:rsidRPr="002E51C6" w:rsidRDefault="008D30F1" w:rsidP="008D30F1">
      <w:pPr>
        <w:rPr>
          <w:sz w:val="16"/>
        </w:rPr>
      </w:pPr>
      <w:r w:rsidRPr="002E51C6">
        <w:rPr>
          <w:sz w:val="16"/>
        </w:rPr>
        <w:t>“</w:t>
      </w:r>
      <w:r w:rsidRPr="002E51C6">
        <w:rPr>
          <w:highlight w:val="green"/>
          <w:u w:val="single"/>
        </w:rPr>
        <w:t xml:space="preserve">I have </w:t>
      </w:r>
      <w:r w:rsidRPr="002E51C6">
        <w:rPr>
          <w:b/>
          <w:highlight w:val="green"/>
          <w:u w:val="single"/>
        </w:rPr>
        <w:t>never lost</w:t>
      </w:r>
      <w:r w:rsidRPr="002E51C6">
        <w:rPr>
          <w:u w:val="single"/>
        </w:rPr>
        <w:t xml:space="preserve"> an election</w:t>
      </w:r>
      <w:r w:rsidRPr="002E51C6">
        <w:rPr>
          <w:sz w:val="16"/>
        </w:rPr>
        <w:t xml:space="preserve">,” </w:t>
      </w:r>
      <w:r w:rsidRPr="002E51C6">
        <w:rPr>
          <w:u w:val="single"/>
        </w:rPr>
        <w:t>said Heller</w:t>
      </w:r>
      <w:r w:rsidRPr="002E51C6">
        <w:rPr>
          <w:sz w:val="16"/>
        </w:rPr>
        <w:t xml:space="preserve">, Nevada’s senior senator, who faces Democratic U.S. Rep. Jacky Rosen in his bid for re-election. “At the end of the day, </w:t>
      </w:r>
      <w:r w:rsidRPr="002E51C6">
        <w:rPr>
          <w:highlight w:val="green"/>
          <w:u w:val="single"/>
        </w:rPr>
        <w:t>Nevada wants someone</w:t>
      </w:r>
      <w:r w:rsidRPr="002E51C6">
        <w:rPr>
          <w:sz w:val="16"/>
          <w:highlight w:val="green"/>
        </w:rPr>
        <w:t xml:space="preserve"> </w:t>
      </w:r>
      <w:r w:rsidRPr="002E51C6">
        <w:rPr>
          <w:highlight w:val="green"/>
          <w:u w:val="single"/>
        </w:rPr>
        <w:t>who</w:t>
      </w:r>
      <w:r w:rsidRPr="002E51C6">
        <w:rPr>
          <w:u w:val="single"/>
        </w:rPr>
        <w:t xml:space="preserve"> </w:t>
      </w:r>
      <w:r w:rsidRPr="002E51C6">
        <w:rPr>
          <w:highlight w:val="green"/>
          <w:u w:val="single"/>
        </w:rPr>
        <w:t>delivers</w:t>
      </w:r>
      <w:r w:rsidRPr="002E51C6">
        <w:rPr>
          <w:sz w:val="16"/>
        </w:rPr>
        <w:t xml:space="preserve"> for Nevada. </w:t>
      </w:r>
      <w:r w:rsidRPr="002E51C6">
        <w:rPr>
          <w:u w:val="single"/>
        </w:rPr>
        <w:t>What is on my opponent’s record?</w:t>
      </w:r>
      <w:r w:rsidRPr="002E51C6">
        <w:rPr>
          <w:sz w:val="16"/>
        </w:rPr>
        <w:t xml:space="preserve"> Show me anything that she has done.” Heller, a 58-year-old father of four who moved to Nevada from California when he was an infant, got his start in politics in 1990 by winning a seat in the Nevada Assembly. </w:t>
      </w:r>
      <w:r w:rsidRPr="002E51C6">
        <w:rPr>
          <w:u w:val="single"/>
        </w:rPr>
        <w:t>He was elected Secretary of State</w:t>
      </w:r>
      <w:r w:rsidRPr="002E51C6">
        <w:rPr>
          <w:sz w:val="16"/>
        </w:rPr>
        <w:t xml:space="preserve"> five years later </w:t>
      </w:r>
      <w:r w:rsidRPr="002E51C6">
        <w:rPr>
          <w:u w:val="single"/>
        </w:rPr>
        <w:t>and then served in the U.S. House for two terms from 2007 to 2011</w:t>
      </w:r>
      <w:r w:rsidRPr="002E51C6">
        <w:rPr>
          <w:sz w:val="16"/>
        </w:rPr>
        <w:t xml:space="preserve"> before being appointed by Gov. Brian Sandoval to the U.S. Senate and winning a full term to the upper chamber in 2012. Now </w:t>
      </w:r>
      <w:r w:rsidRPr="002E51C6">
        <w:rPr>
          <w:highlight w:val="green"/>
          <w:u w:val="single"/>
        </w:rPr>
        <w:t>he’s the only</w:t>
      </w:r>
      <w:r w:rsidRPr="002E51C6">
        <w:rPr>
          <w:u w:val="single"/>
        </w:rPr>
        <w:t xml:space="preserve"> Senate </w:t>
      </w:r>
      <w:r w:rsidRPr="002E51C6">
        <w:rPr>
          <w:highlight w:val="green"/>
          <w:u w:val="single"/>
        </w:rPr>
        <w:t xml:space="preserve">Republican </w:t>
      </w:r>
      <w:r w:rsidRPr="002E51C6">
        <w:rPr>
          <w:b/>
          <w:highlight w:val="green"/>
          <w:u w:val="single"/>
        </w:rPr>
        <w:t>up for re-election</w:t>
      </w:r>
      <w:r w:rsidRPr="002E51C6">
        <w:rPr>
          <w:u w:val="single"/>
        </w:rPr>
        <w:t xml:space="preserve"> in a state won by Hillary Clinton</w:t>
      </w:r>
      <w:r w:rsidRPr="002E51C6">
        <w:rPr>
          <w:sz w:val="16"/>
        </w:rPr>
        <w:t xml:space="preserve">. Republicans hold 51 seats in the Senate and may need to hold Heller’s seat to keep the majority. Rosen has outraised him 2-to-1 — with 86 percent of her campaign cash from outside Nevada — in the past two quarters, campaign finance records show. But it could be worse. In an exclusive interview with the Review-Journal, </w:t>
      </w:r>
      <w:r w:rsidRPr="002E51C6">
        <w:rPr>
          <w:highlight w:val="green"/>
          <w:u w:val="single"/>
        </w:rPr>
        <w:t>Heller said he</w:t>
      </w:r>
      <w:r w:rsidRPr="002E51C6">
        <w:rPr>
          <w:u w:val="single"/>
        </w:rPr>
        <w:t xml:space="preserve"> has </w:t>
      </w:r>
      <w:r w:rsidRPr="002E51C6">
        <w:rPr>
          <w:b/>
          <w:highlight w:val="green"/>
          <w:u w:val="single"/>
        </w:rPr>
        <w:t>passed 86 pieces of legislation</w:t>
      </w:r>
      <w:r w:rsidRPr="002E51C6">
        <w:rPr>
          <w:u w:val="single"/>
        </w:rPr>
        <w:t xml:space="preserve"> while Rosen</w:t>
      </w:r>
      <w:r w:rsidRPr="002E51C6">
        <w:rPr>
          <w:sz w:val="16"/>
        </w:rPr>
        <w:t xml:space="preserve"> has </w:t>
      </w:r>
      <w:r w:rsidRPr="002E51C6">
        <w:rPr>
          <w:u w:val="single"/>
        </w:rPr>
        <w:t>passed none</w:t>
      </w:r>
      <w:r w:rsidRPr="002E51C6">
        <w:rPr>
          <w:sz w:val="16"/>
        </w:rPr>
        <w:t>. Rosen spokesman Stewart Boss refuted the claim, saying the congresswoman has directly co-sponsored six bills that have been signed into law and co-sponsored 398 bills overall. Rosen has agreed to a similar sitdown interview with the Review-Journal in August.</w:t>
      </w:r>
    </w:p>
    <w:p w:rsidR="000B1096" w:rsidRDefault="000B1096" w:rsidP="000B1096">
      <w:pPr>
        <w:pStyle w:val="Heading3"/>
      </w:pPr>
      <w:r>
        <w:t>GOP Senate---A2: North Dakota</w:t>
      </w:r>
    </w:p>
    <w:p w:rsidR="000B1096" w:rsidRDefault="000B1096" w:rsidP="000B1096">
      <w:pPr>
        <w:pStyle w:val="Heading4"/>
      </w:pPr>
      <w:r>
        <w:t>Heitkamp trailing in polling – it’s an uphill battle for Dems</w:t>
      </w:r>
    </w:p>
    <w:p w:rsidR="000B1096" w:rsidRDefault="000B1096" w:rsidP="000B1096">
      <w:r>
        <w:rPr>
          <w:rStyle w:val="Style13ptBold"/>
        </w:rPr>
        <w:t>Scott 7/10</w:t>
      </w:r>
      <w:r w:rsidRPr="000B1096">
        <w:t xml:space="preserve"> – (Dylan Scott, policy reporter. 2018, “New polls show Democrats have a narrow path to a Senate majority.” Vox, July 10, Accessed 7/19/18, Available Online at </w:t>
      </w:r>
      <w:hyperlink r:id="rId53" w:history="1">
        <w:r w:rsidRPr="00636281">
          <w:rPr>
            <w:rStyle w:val="Hyperlink"/>
          </w:rPr>
          <w:t>https://www.vox.com/policy-and-politics/2018/7/10/17553404/senate-elections-2018-polls-florida-arizona-nevada)//JoHsu</w:t>
        </w:r>
      </w:hyperlink>
    </w:p>
    <w:p w:rsidR="000B1096" w:rsidRPr="000B1096" w:rsidRDefault="000B1096" w:rsidP="000B1096"/>
    <w:p w:rsidR="000B1096" w:rsidRPr="009F20CB" w:rsidRDefault="000B1096" w:rsidP="000B1096">
      <w:pPr>
        <w:rPr>
          <w:sz w:val="16"/>
        </w:rPr>
      </w:pPr>
      <w:r w:rsidRPr="00913CEE">
        <w:rPr>
          <w:rStyle w:val="StyleUnderline"/>
        </w:rPr>
        <w:t xml:space="preserve">Indiana and </w:t>
      </w:r>
      <w:r w:rsidRPr="00913CEE">
        <w:rPr>
          <w:rStyle w:val="StyleUnderline"/>
          <w:highlight w:val="green"/>
        </w:rPr>
        <w:t>North Dakota</w:t>
      </w:r>
      <w:r w:rsidRPr="00913CEE">
        <w:rPr>
          <w:rStyle w:val="StyleUnderline"/>
        </w:rPr>
        <w:t xml:space="preserve"> might </w:t>
      </w:r>
      <w:r w:rsidRPr="00913CEE">
        <w:rPr>
          <w:rStyle w:val="StyleUnderline"/>
          <w:highlight w:val="green"/>
        </w:rPr>
        <w:t>present the toughest races for Dem</w:t>
      </w:r>
      <w:r w:rsidRPr="00913CEE">
        <w:rPr>
          <w:rStyle w:val="StyleUnderline"/>
        </w:rPr>
        <w:t>ocrat</w:t>
      </w:r>
      <w:r w:rsidRPr="00913CEE">
        <w:rPr>
          <w:rStyle w:val="StyleUnderline"/>
          <w:highlight w:val="green"/>
        </w:rPr>
        <w:t>s</w:t>
      </w:r>
      <w:r w:rsidRPr="00913CEE">
        <w:rPr>
          <w:rStyle w:val="StyleUnderline"/>
        </w:rPr>
        <w:t xml:space="preserve">. </w:t>
      </w:r>
      <w:r w:rsidRPr="00913CEE">
        <w:rPr>
          <w:rStyle w:val="StyleUnderline"/>
          <w:highlight w:val="green"/>
        </w:rPr>
        <w:t>Axios found</w:t>
      </w:r>
      <w:r w:rsidRPr="00913CEE">
        <w:rPr>
          <w:sz w:val="16"/>
        </w:rPr>
        <w:t xml:space="preserve"> incumbent Sen. Joe Donnelly down 2 points to Republican Mike Braun in Indiana, and the only other poll about the race put Braun ahead by 1 point. In North Dakota Democratic Sen. Heidi </w:t>
      </w:r>
      <w:r w:rsidRPr="00913CEE">
        <w:rPr>
          <w:rStyle w:val="StyleUnderline"/>
          <w:highlight w:val="green"/>
        </w:rPr>
        <w:t>Heitkamp trailed</w:t>
      </w:r>
      <w:r w:rsidRPr="00913CEE">
        <w:rPr>
          <w:rStyle w:val="StyleUnderline"/>
        </w:rPr>
        <w:t xml:space="preserve"> </w:t>
      </w:r>
      <w:r w:rsidRPr="00913CEE">
        <w:rPr>
          <w:sz w:val="16"/>
        </w:rPr>
        <w:t xml:space="preserve">Republican Rep. Kevin </w:t>
      </w:r>
      <w:r w:rsidRPr="00913CEE">
        <w:rPr>
          <w:rStyle w:val="StyleUnderline"/>
          <w:highlight w:val="green"/>
        </w:rPr>
        <w:t>Cramer by 5 points</w:t>
      </w:r>
      <w:r w:rsidRPr="00913CEE">
        <w:rPr>
          <w:sz w:val="16"/>
        </w:rPr>
        <w:t xml:space="preserve"> in the new Axios survey. The </w:t>
      </w:r>
      <w:r w:rsidRPr="00913CEE">
        <w:rPr>
          <w:rStyle w:val="StyleUnderline"/>
          <w:highlight w:val="green"/>
        </w:rPr>
        <w:t>other polling</w:t>
      </w:r>
      <w:r w:rsidRPr="00913CEE">
        <w:rPr>
          <w:rStyle w:val="StyleUnderline"/>
        </w:rPr>
        <w:t xml:space="preserve"> also </w:t>
      </w:r>
      <w:r w:rsidRPr="00913CEE">
        <w:rPr>
          <w:rStyle w:val="StyleUnderline"/>
          <w:highlight w:val="green"/>
        </w:rPr>
        <w:t>indicates</w:t>
      </w:r>
      <w:r w:rsidRPr="00913CEE">
        <w:rPr>
          <w:rStyle w:val="StyleUnderline"/>
        </w:rPr>
        <w:t xml:space="preserve"> </w:t>
      </w:r>
      <w:r w:rsidRPr="00913CEE">
        <w:rPr>
          <w:rStyle w:val="StyleUnderline"/>
          <w:highlight w:val="green"/>
        </w:rPr>
        <w:t>a close contest</w:t>
      </w:r>
      <w:r w:rsidRPr="00913CEE">
        <w:rPr>
          <w:rStyle w:val="StyleUnderline"/>
        </w:rPr>
        <w:t xml:space="preserve"> there.</w:t>
      </w:r>
      <w:r w:rsidRPr="00913CEE">
        <w:rPr>
          <w:sz w:val="16"/>
        </w:rPr>
        <w:t xml:space="preserve"> (The Axios survey also did not include Texas, where Democratic Rep. Beto O’Rourke has flirted with competing against incumbent Republican Sen. Ted Cruz.) </w:t>
      </w:r>
      <w:r w:rsidRPr="00913CEE">
        <w:rPr>
          <w:rStyle w:val="StyleUnderline"/>
          <w:highlight w:val="green"/>
        </w:rPr>
        <w:t>It’s an uphill battle for Dem</w:t>
      </w:r>
      <w:r w:rsidRPr="00913CEE">
        <w:rPr>
          <w:rStyle w:val="StyleUnderline"/>
        </w:rPr>
        <w:t>ocrat</w:t>
      </w:r>
      <w:r w:rsidRPr="00913CEE">
        <w:rPr>
          <w:rStyle w:val="StyleUnderline"/>
          <w:highlight w:val="green"/>
        </w:rPr>
        <w:t>s</w:t>
      </w:r>
      <w:r w:rsidRPr="00913CEE">
        <w:rPr>
          <w:rStyle w:val="StyleUnderline"/>
        </w:rPr>
        <w:t>. They’ve known that from the start</w:t>
      </w:r>
      <w:r w:rsidRPr="00913CEE">
        <w:rPr>
          <w:sz w:val="16"/>
        </w:rPr>
        <w:t>. If there is good news to be found here, they seem to have a genuinely good shot at holding onto a lot of the Senate seats in these Trump-won states. If they can do that, while flipping Arizona and Nevada from red to blue, they can conceivably get those 51 votes in the next Congress.</w:t>
      </w:r>
    </w:p>
    <w:p w:rsidR="000B1096" w:rsidRDefault="000B1096" w:rsidP="000B1096">
      <w:pPr>
        <w:pStyle w:val="Heading4"/>
      </w:pPr>
      <w:r>
        <w:t xml:space="preserve">GOP wins North Dakota – polls and past elections prove </w:t>
      </w:r>
    </w:p>
    <w:p w:rsidR="000B1096" w:rsidRDefault="000B1096" w:rsidP="000B1096">
      <w:r w:rsidRPr="00857B36">
        <w:rPr>
          <w:rStyle w:val="Style13ptBold"/>
        </w:rPr>
        <w:t>Enten</w:t>
      </w:r>
      <w:r>
        <w:t>,</w:t>
      </w:r>
      <w:r w:rsidRPr="00857B36">
        <w:t xml:space="preserve"> Senior Writer and Analyst, CNN Politics</w:t>
      </w:r>
      <w:r>
        <w:t xml:space="preserve">, </w:t>
      </w:r>
      <w:r w:rsidRPr="00857B36">
        <w:rPr>
          <w:rStyle w:val="Style13ptBold"/>
        </w:rPr>
        <w:t>6-23</w:t>
      </w:r>
    </w:p>
    <w:p w:rsidR="000B1096" w:rsidRDefault="000B1096" w:rsidP="000B1096">
      <w:r>
        <w:t xml:space="preserve">(Harry, </w:t>
      </w:r>
      <w:r w:rsidRPr="00857B36">
        <w:t>This poll shows why it's difficult for Democrats to take the Senate</w:t>
      </w:r>
      <w:r>
        <w:t xml:space="preserve">, CNN Politics, </w:t>
      </w:r>
      <w:hyperlink r:id="rId54" w:history="1">
        <w:r w:rsidRPr="006F7F6D">
          <w:rPr>
            <w:rStyle w:val="Hyperlink"/>
          </w:rPr>
          <w:t>https://www.cnn.com/2018/06/23/politics/enten-poll-of-the-week-north-dakota-democrat-senate/index.html</w:t>
        </w:r>
      </w:hyperlink>
      <w:r>
        <w:t>, Accessed 7/19/18, HSS – JMoore)</w:t>
      </w:r>
    </w:p>
    <w:p w:rsidR="000B1096" w:rsidRPr="00857B36" w:rsidRDefault="000B1096" w:rsidP="000B1096"/>
    <w:p w:rsidR="000B1096" w:rsidRDefault="000B1096" w:rsidP="000B1096">
      <w:pPr>
        <w:rPr>
          <w:rStyle w:val="StyleUnderline"/>
        </w:rPr>
      </w:pPr>
      <w:r w:rsidRPr="00857B36">
        <w:rPr>
          <w:sz w:val="16"/>
        </w:rPr>
        <w:t>The poll of the week</w:t>
      </w:r>
      <w:r w:rsidRPr="00857B36">
        <w:rPr>
          <w:rStyle w:val="StyleUnderline"/>
        </w:rPr>
        <w:t xml:space="preserve">: </w:t>
      </w:r>
      <w:r w:rsidRPr="00E17726">
        <w:rPr>
          <w:rStyle w:val="StyleUnderline"/>
          <w:highlight w:val="yellow"/>
        </w:rPr>
        <w:t>A new Mason-Dixon poll in North Dakota puts Republican</w:t>
      </w:r>
      <w:r w:rsidRPr="00857B36">
        <w:rPr>
          <w:rStyle w:val="StyleUnderline"/>
        </w:rPr>
        <w:t xml:space="preserve"> Kevin </w:t>
      </w:r>
      <w:r w:rsidRPr="00E17726">
        <w:rPr>
          <w:rStyle w:val="StyleUnderline"/>
          <w:highlight w:val="yellow"/>
        </w:rPr>
        <w:t>Cramer ahead of Dem</w:t>
      </w:r>
      <w:r w:rsidRPr="00857B36">
        <w:rPr>
          <w:rStyle w:val="StyleUnderline"/>
        </w:rPr>
        <w:t xml:space="preserve">ocratic Sen. Heidi </w:t>
      </w:r>
      <w:r w:rsidRPr="00E17726">
        <w:rPr>
          <w:rStyle w:val="StyleUnderline"/>
          <w:highlight w:val="yellow"/>
        </w:rPr>
        <w:t>Heitkamp 48% to 44%.</w:t>
      </w:r>
      <w:r w:rsidRPr="00857B36">
        <w:rPr>
          <w:rStyle w:val="StyleUnderline"/>
        </w:rPr>
        <w:t xml:space="preserve"> Republican Donald </w:t>
      </w:r>
      <w:r w:rsidRPr="00E17726">
        <w:rPr>
          <w:rStyle w:val="StyleUnderline"/>
          <w:highlight w:val="yellow"/>
        </w:rPr>
        <w:t>Trump won the state by 36 points</w:t>
      </w:r>
      <w:r w:rsidRPr="00857B36">
        <w:rPr>
          <w:rStyle w:val="StyleUnderline"/>
        </w:rPr>
        <w:t xml:space="preserve"> in 2016.</w:t>
      </w:r>
      <w:r>
        <w:rPr>
          <w:rStyle w:val="StyleUnderline"/>
        </w:rPr>
        <w:t xml:space="preserve"> </w:t>
      </w:r>
      <w:r w:rsidRPr="00857B36">
        <w:rPr>
          <w:rStyle w:val="StyleUnderline"/>
        </w:rPr>
        <w:t xml:space="preserve">It's the first non-partisan poll of the race that uses live interviews and called cell phones. There have been </w:t>
      </w:r>
      <w:r w:rsidRPr="00E17726">
        <w:rPr>
          <w:rStyle w:val="StyleUnderline"/>
          <w:highlight w:val="yellow"/>
        </w:rPr>
        <w:t>16 incumbents</w:t>
      </w:r>
      <w:r w:rsidRPr="00857B36">
        <w:rPr>
          <w:rStyle w:val="StyleUnderline"/>
        </w:rPr>
        <w:t xml:space="preserve"> who </w:t>
      </w:r>
      <w:r w:rsidRPr="00E17726">
        <w:rPr>
          <w:rStyle w:val="StyleUnderline"/>
          <w:highlight w:val="yellow"/>
        </w:rPr>
        <w:t>were down in the polls</w:t>
      </w:r>
      <w:r w:rsidRPr="00857B36">
        <w:rPr>
          <w:rStyle w:val="StyleUnderline"/>
        </w:rPr>
        <w:t xml:space="preserve"> at this point in the cycle since 2006. Six of them (38%) won.</w:t>
      </w:r>
      <w:r>
        <w:rPr>
          <w:rStyle w:val="StyleUnderline"/>
        </w:rPr>
        <w:t xml:space="preserve"> </w:t>
      </w:r>
      <w:r w:rsidRPr="00857B36">
        <w:rPr>
          <w:sz w:val="16"/>
        </w:rPr>
        <w:t xml:space="preserve">What's the big idea: </w:t>
      </w:r>
      <w:r w:rsidRPr="00857B36">
        <w:rPr>
          <w:rStyle w:val="StyleUnderline"/>
        </w:rPr>
        <w:t xml:space="preserve">The new </w:t>
      </w:r>
      <w:r w:rsidRPr="00E17726">
        <w:rPr>
          <w:rStyle w:val="StyleUnderline"/>
          <w:highlight w:val="yellow"/>
        </w:rPr>
        <w:t>Mason-Dixon</w:t>
      </w:r>
      <w:r w:rsidRPr="00857B36">
        <w:rPr>
          <w:rStyle w:val="StyleUnderline"/>
        </w:rPr>
        <w:t xml:space="preserve"> poll </w:t>
      </w:r>
      <w:r w:rsidRPr="00E17726">
        <w:rPr>
          <w:rStyle w:val="StyleUnderline"/>
          <w:highlight w:val="yellow"/>
        </w:rPr>
        <w:t>is bad news for Dem</w:t>
      </w:r>
      <w:r w:rsidRPr="00857B36">
        <w:rPr>
          <w:rStyle w:val="StyleUnderline"/>
        </w:rPr>
        <w:t>ocrat</w:t>
      </w:r>
      <w:r w:rsidRPr="00E17726">
        <w:rPr>
          <w:rStyle w:val="StyleUnderline"/>
          <w:highlight w:val="yellow"/>
        </w:rPr>
        <w:t>s</w:t>
      </w:r>
      <w:r w:rsidRPr="00857B36">
        <w:rPr>
          <w:rStyle w:val="StyleUnderline"/>
        </w:rPr>
        <w:t xml:space="preserve"> </w:t>
      </w:r>
      <w:r w:rsidRPr="00E17726">
        <w:rPr>
          <w:rStyle w:val="StyleUnderline"/>
          <w:highlight w:val="yellow"/>
        </w:rPr>
        <w:t>who</w:t>
      </w:r>
      <w:r w:rsidRPr="00857B36">
        <w:rPr>
          <w:rStyle w:val="StyleUnderline"/>
        </w:rPr>
        <w:t xml:space="preserve"> probably </w:t>
      </w:r>
      <w:r w:rsidRPr="00E17726">
        <w:rPr>
          <w:rStyle w:val="StyleUnderline"/>
          <w:highlight w:val="yellow"/>
        </w:rPr>
        <w:t>need to hold onto</w:t>
      </w:r>
      <w:r w:rsidRPr="00857B36">
        <w:rPr>
          <w:rStyle w:val="StyleUnderline"/>
        </w:rPr>
        <w:t xml:space="preserve"> the </w:t>
      </w:r>
      <w:r w:rsidRPr="00E17726">
        <w:rPr>
          <w:rStyle w:val="StyleUnderline"/>
          <w:highlight w:val="yellow"/>
        </w:rPr>
        <w:t>North Dakota</w:t>
      </w:r>
      <w:r w:rsidRPr="00857B36">
        <w:rPr>
          <w:rStyle w:val="StyleUnderline"/>
        </w:rPr>
        <w:t xml:space="preserve"> Senate seat in order </w:t>
      </w:r>
      <w:r w:rsidRPr="00E17726">
        <w:rPr>
          <w:rStyle w:val="StyleUnderline"/>
          <w:highlight w:val="yellow"/>
        </w:rPr>
        <w:t>to have a realistic shot of winning back control of the Senate</w:t>
      </w:r>
      <w:r w:rsidRPr="00857B36">
        <w:rPr>
          <w:rStyle w:val="StyleUnderline"/>
        </w:rPr>
        <w:t xml:space="preserve"> in 2018.</w:t>
      </w:r>
      <w:r>
        <w:rPr>
          <w:rStyle w:val="StyleUnderline"/>
        </w:rPr>
        <w:t xml:space="preserve"> </w:t>
      </w:r>
      <w:r w:rsidRPr="00857B36">
        <w:rPr>
          <w:sz w:val="16"/>
        </w:rPr>
        <w:t xml:space="preserve">Polls indicate that </w:t>
      </w:r>
      <w:r w:rsidRPr="00857B36">
        <w:rPr>
          <w:rStyle w:val="StyleUnderline"/>
        </w:rPr>
        <w:t xml:space="preserve">the national environment will favor Democrats this fall. If every Senate seat were up for reelection, </w:t>
      </w:r>
      <w:r w:rsidRPr="00E17726">
        <w:rPr>
          <w:rStyle w:val="StyleUnderline"/>
        </w:rPr>
        <w:t>Dem</w:t>
      </w:r>
      <w:r w:rsidRPr="00857B36">
        <w:rPr>
          <w:rStyle w:val="StyleUnderline"/>
        </w:rPr>
        <w:t>ocrat</w:t>
      </w:r>
      <w:r w:rsidRPr="00E17726">
        <w:rPr>
          <w:rStyle w:val="StyleUnderline"/>
        </w:rPr>
        <w:t>s</w:t>
      </w:r>
      <w:r w:rsidRPr="00857B36">
        <w:rPr>
          <w:rStyle w:val="StyleUnderline"/>
        </w:rPr>
        <w:t xml:space="preserve"> might have a good shot of winning a majority. But only about a third (35) actually have elections this fall.</w:t>
      </w:r>
      <w:r>
        <w:rPr>
          <w:rStyle w:val="StyleUnderline"/>
        </w:rPr>
        <w:t xml:space="preserve"> </w:t>
      </w:r>
      <w:r w:rsidRPr="00857B36">
        <w:rPr>
          <w:rStyle w:val="StyleUnderline"/>
        </w:rPr>
        <w:t>close dialog</w:t>
      </w:r>
      <w:r>
        <w:rPr>
          <w:rStyle w:val="StyleUnderline"/>
        </w:rPr>
        <w:t xml:space="preserve"> </w:t>
      </w:r>
      <w:r w:rsidRPr="00857B36">
        <w:rPr>
          <w:sz w:val="16"/>
        </w:rPr>
        <w:t xml:space="preserve">Democrats currently control 26 of these Senate seats. That means </w:t>
      </w:r>
      <w:r w:rsidRPr="00857B36">
        <w:rPr>
          <w:rStyle w:val="StyleUnderline"/>
        </w:rPr>
        <w:t>there are only nine Republican held seats from which Democrats will need to win at least two to have a majority come next January.</w:t>
      </w:r>
      <w:r w:rsidRPr="00857B36">
        <w:rPr>
          <w:sz w:val="16"/>
        </w:rPr>
        <w:t xml:space="preserve"> For every Democratic held Senate seat the Republicans win, the Democrats need to win an additional Republican seat. So </w:t>
      </w:r>
      <w:r w:rsidRPr="00E17726">
        <w:rPr>
          <w:rStyle w:val="StyleUnderline"/>
          <w:highlight w:val="yellow"/>
        </w:rPr>
        <w:t>if Republicans win</w:t>
      </w:r>
      <w:r w:rsidRPr="00857B36">
        <w:rPr>
          <w:rStyle w:val="StyleUnderline"/>
        </w:rPr>
        <w:t xml:space="preserve"> in </w:t>
      </w:r>
      <w:r w:rsidRPr="00E17726">
        <w:rPr>
          <w:rStyle w:val="StyleUnderline"/>
          <w:highlight w:val="yellow"/>
        </w:rPr>
        <w:t>North Dakota</w:t>
      </w:r>
      <w:r w:rsidRPr="00857B36">
        <w:rPr>
          <w:rStyle w:val="StyleUnderline"/>
        </w:rPr>
        <w:t xml:space="preserve"> </w:t>
      </w:r>
      <w:r w:rsidRPr="00857B36">
        <w:rPr>
          <w:sz w:val="16"/>
        </w:rPr>
        <w:t xml:space="preserve">(and no other Democratic held seat), </w:t>
      </w:r>
      <w:r w:rsidRPr="00857B36">
        <w:rPr>
          <w:rStyle w:val="StyleUnderline"/>
        </w:rPr>
        <w:t xml:space="preserve">then </w:t>
      </w:r>
      <w:r w:rsidRPr="00E17726">
        <w:rPr>
          <w:rStyle w:val="StyleUnderline"/>
          <w:highlight w:val="yellow"/>
        </w:rPr>
        <w:t>Dem</w:t>
      </w:r>
      <w:r w:rsidRPr="00857B36">
        <w:rPr>
          <w:rStyle w:val="StyleUnderline"/>
        </w:rPr>
        <w:t>ocrat</w:t>
      </w:r>
      <w:r w:rsidRPr="00E17726">
        <w:rPr>
          <w:rStyle w:val="StyleUnderline"/>
          <w:highlight w:val="yellow"/>
        </w:rPr>
        <w:t>s</w:t>
      </w:r>
      <w:r w:rsidRPr="00857B36">
        <w:rPr>
          <w:rStyle w:val="StyleUnderline"/>
        </w:rPr>
        <w:t xml:space="preserve"> </w:t>
      </w:r>
      <w:r w:rsidRPr="00E17726">
        <w:rPr>
          <w:rStyle w:val="StyleUnderline"/>
          <w:highlight w:val="yellow"/>
        </w:rPr>
        <w:t>will need to pick up three</w:t>
      </w:r>
      <w:r w:rsidRPr="00857B36">
        <w:rPr>
          <w:rStyle w:val="StyleUnderline"/>
        </w:rPr>
        <w:t xml:space="preserve"> Republican </w:t>
      </w:r>
      <w:r w:rsidRPr="00E17726">
        <w:rPr>
          <w:rStyle w:val="StyleUnderline"/>
          <w:highlight w:val="yellow"/>
        </w:rPr>
        <w:t>seats</w:t>
      </w:r>
      <w:r w:rsidRPr="00857B36">
        <w:rPr>
          <w:rStyle w:val="StyleUnderline"/>
        </w:rPr>
        <w:t>.</w:t>
      </w:r>
    </w:p>
    <w:p w:rsidR="00CD0FA9" w:rsidRPr="00D53F4C" w:rsidRDefault="00CD0FA9" w:rsidP="00CD0FA9">
      <w:pPr>
        <w:pStyle w:val="Heading4"/>
      </w:pPr>
      <w:r>
        <w:t>Cramer wins the Senate – massively popular in North Dakota, and Trump support</w:t>
      </w:r>
    </w:p>
    <w:p w:rsidR="00CD0FA9" w:rsidRDefault="00CD0FA9" w:rsidP="00CD0FA9">
      <w:r w:rsidRPr="00CD0FA9">
        <w:rPr>
          <w:rStyle w:val="Style13ptBold"/>
        </w:rPr>
        <w:t xml:space="preserve">Desanctis </w:t>
      </w:r>
      <w:r>
        <w:rPr>
          <w:rStyle w:val="Style13ptBold"/>
        </w:rPr>
        <w:t>6/27</w:t>
      </w:r>
      <w:r w:rsidRPr="00CD0FA9">
        <w:t xml:space="preserve"> – (Alexandra Desanctis, previously a William F. Buckley Fellow in Political Journalism with the National Review Institute and is a graduate of the University of Notre Dame. 2018, “North Dakota Is the Senate Swing Race to Watch This Year.” National Review, June 27, Accessed 7/19/18, Available Online at </w:t>
      </w:r>
      <w:hyperlink r:id="rId55" w:history="1">
        <w:r w:rsidRPr="00CD0FA9">
          <w:rPr>
            <w:rStyle w:val="Hyperlink"/>
          </w:rPr>
          <w:t>https://www.nationalreview.com/2018/06/north-dakota-senate-race-heidi-heitkamp-kevin-cramer/</w:t>
        </w:r>
      </w:hyperlink>
      <w:r w:rsidRPr="00CD0FA9">
        <w:t xml:space="preserve"> )//JoHsu</w:t>
      </w:r>
    </w:p>
    <w:p w:rsidR="00CD0FA9" w:rsidRPr="00CD0FA9" w:rsidRDefault="00CD0FA9" w:rsidP="00CD0FA9"/>
    <w:p w:rsidR="00CD0FA9" w:rsidRDefault="00CD0FA9" w:rsidP="00CD0FA9">
      <w:pPr>
        <w:rPr>
          <w:rStyle w:val="StyleUnderline"/>
        </w:rPr>
      </w:pPr>
      <w:r w:rsidRPr="00D53F4C">
        <w:rPr>
          <w:sz w:val="16"/>
        </w:rPr>
        <w:t xml:space="preserve">Bismarck, N.D. — Kevin </w:t>
      </w:r>
      <w:r w:rsidRPr="00D53F4C">
        <w:rPr>
          <w:rStyle w:val="StyleUnderline"/>
        </w:rPr>
        <w:t>Cramer wasn’t supposed to run for the Senate. In</w:t>
      </w:r>
      <w:r w:rsidRPr="00D53F4C">
        <w:rPr>
          <w:sz w:val="16"/>
        </w:rPr>
        <w:t xml:space="preserve"> fact, as recently as </w:t>
      </w:r>
      <w:r w:rsidRPr="00D53F4C">
        <w:rPr>
          <w:rStyle w:val="StyleUnderline"/>
        </w:rPr>
        <w:t>January</w:t>
      </w:r>
      <w:r w:rsidRPr="00D53F4C">
        <w:rPr>
          <w:sz w:val="16"/>
        </w:rPr>
        <w:t xml:space="preserve">, </w:t>
      </w:r>
      <w:r w:rsidRPr="00D53F4C">
        <w:rPr>
          <w:rStyle w:val="StyleUnderline"/>
        </w:rPr>
        <w:t>the Republican congressman from North Dakota had publicly announced that he</w:t>
      </w:r>
      <w:r w:rsidRPr="00D53F4C">
        <w:rPr>
          <w:sz w:val="16"/>
        </w:rPr>
        <w:t xml:space="preserve"> was happy representing his state in the House and </w:t>
      </w:r>
      <w:r w:rsidRPr="00D53F4C">
        <w:rPr>
          <w:rStyle w:val="StyleUnderline"/>
        </w:rPr>
        <w:t>would not accept the GOP nod to challenge</w:t>
      </w:r>
      <w:r w:rsidRPr="00D53F4C">
        <w:rPr>
          <w:sz w:val="16"/>
        </w:rPr>
        <w:t xml:space="preserve"> Democratic senator Heidi </w:t>
      </w:r>
      <w:r w:rsidRPr="00D53F4C">
        <w:rPr>
          <w:rStyle w:val="StyleUnderline"/>
        </w:rPr>
        <w:t>Heitkamp</w:t>
      </w:r>
      <w:r w:rsidRPr="00D53F4C">
        <w:rPr>
          <w:sz w:val="16"/>
        </w:rPr>
        <w:t xml:space="preserve"> this fall. </w:t>
      </w:r>
      <w:r w:rsidRPr="00D53F4C">
        <w:rPr>
          <w:rStyle w:val="StyleUnderline"/>
        </w:rPr>
        <w:t>Almost immediately</w:t>
      </w:r>
      <w:r w:rsidRPr="00D53F4C">
        <w:rPr>
          <w:sz w:val="16"/>
        </w:rPr>
        <w:t xml:space="preserve"> after Cramer announced his decision, </w:t>
      </w:r>
      <w:r w:rsidRPr="00D53F4C">
        <w:rPr>
          <w:rStyle w:val="StyleUnderline"/>
        </w:rPr>
        <w:t>the president called to say he was disappointed</w:t>
      </w:r>
      <w:r w:rsidRPr="00D53F4C">
        <w:rPr>
          <w:sz w:val="16"/>
        </w:rPr>
        <w:t xml:space="preserve">. “I hope you don’t disappoint me again,” Cramer tells me Trump said to him at the time. “Start thinking more about your country and less about yourself.” For </w:t>
      </w:r>
      <w:r w:rsidRPr="00D53F4C">
        <w:rPr>
          <w:rStyle w:val="StyleUnderline"/>
        </w:rPr>
        <w:t>Cramer, one of the</w:t>
      </w:r>
      <w:r w:rsidRPr="00D53F4C">
        <w:rPr>
          <w:sz w:val="16"/>
        </w:rPr>
        <w:t xml:space="preserve"> very </w:t>
      </w:r>
      <w:r w:rsidRPr="00D53F4C">
        <w:rPr>
          <w:rStyle w:val="StyleUnderline"/>
        </w:rPr>
        <w:t>first Republican politicians to endorse Trump during his 2016 run for president, the pointed message was difficult to ignore</w:t>
      </w:r>
      <w:r w:rsidRPr="00D53F4C">
        <w:rPr>
          <w:sz w:val="16"/>
        </w:rPr>
        <w:t xml:space="preserve">. Then, just a week or two later, </w:t>
      </w:r>
      <w:r w:rsidRPr="00D53F4C">
        <w:rPr>
          <w:rStyle w:val="StyleUnderline"/>
        </w:rPr>
        <w:t>the Senate voted on the 20-week abortion ban, and Heitkamp</w:t>
      </w:r>
      <w:r w:rsidRPr="00D53F4C">
        <w:rPr>
          <w:sz w:val="16"/>
        </w:rPr>
        <w:t xml:space="preserve"> </w:t>
      </w:r>
      <w:r w:rsidRPr="00D53F4C">
        <w:rPr>
          <w:rStyle w:val="StyleUnderline"/>
        </w:rPr>
        <w:t>joined</w:t>
      </w:r>
      <w:r w:rsidRPr="00D53F4C">
        <w:rPr>
          <w:sz w:val="16"/>
        </w:rPr>
        <w:t xml:space="preserve"> nearly all of her Democratic colleagues </w:t>
      </w:r>
      <w:r w:rsidRPr="00D53F4C">
        <w:rPr>
          <w:rStyle w:val="StyleUnderline"/>
        </w:rPr>
        <w:t>in opposing it, despite</w:t>
      </w:r>
      <w:r w:rsidRPr="00D53F4C">
        <w:rPr>
          <w:sz w:val="16"/>
        </w:rPr>
        <w:t xml:space="preserve"> </w:t>
      </w:r>
      <w:r w:rsidRPr="00D53F4C">
        <w:rPr>
          <w:rStyle w:val="StyleUnderline"/>
        </w:rPr>
        <w:t>having promised</w:t>
      </w:r>
      <w:r w:rsidRPr="00D53F4C">
        <w:rPr>
          <w:sz w:val="16"/>
        </w:rPr>
        <w:t xml:space="preserve"> her constituents that </w:t>
      </w:r>
      <w:r w:rsidRPr="00D53F4C">
        <w:rPr>
          <w:rStyle w:val="StyleUnderline"/>
        </w:rPr>
        <w:t>she’d support it.</w:t>
      </w:r>
      <w:r>
        <w:rPr>
          <w:rStyle w:val="StyleUnderline"/>
        </w:rPr>
        <w:t xml:space="preserve"> </w:t>
      </w:r>
      <w:r w:rsidRPr="00D53F4C">
        <w:rPr>
          <w:sz w:val="16"/>
        </w:rPr>
        <w:t>Not only that, but C-</w:t>
      </w:r>
      <w:r w:rsidRPr="00D53F4C">
        <w:rPr>
          <w:rStyle w:val="StyleUnderline"/>
        </w:rPr>
        <w:t>SPAN cameras caught Heitkamp high-fiving Senate minority leader Chuck Schumer</w:t>
      </w:r>
      <w:r w:rsidRPr="00D53F4C">
        <w:rPr>
          <w:sz w:val="16"/>
        </w:rPr>
        <w:t xml:space="preserve"> (D., N.Y.) on the Senate floor just after the vote. PolitiFact assessed the moment as being “more of an awkward greeting than a crude celebration,” but </w:t>
      </w:r>
      <w:r w:rsidRPr="00D53F4C">
        <w:rPr>
          <w:rStyle w:val="StyleUnderline"/>
        </w:rPr>
        <w:t>to many constituents, it appeared tone-deaf and even offensive</w:t>
      </w:r>
      <w:r w:rsidRPr="00D53F4C">
        <w:rPr>
          <w:sz w:val="16"/>
        </w:rPr>
        <w:t xml:space="preserve">. </w:t>
      </w:r>
      <w:r w:rsidRPr="00D53F4C">
        <w:rPr>
          <w:rStyle w:val="StyleUnderline"/>
        </w:rPr>
        <w:t>After that vote, Cramer says, his office was inundated with calls from North Dakotans</w:t>
      </w:r>
      <w:r w:rsidRPr="00D53F4C">
        <w:rPr>
          <w:sz w:val="16"/>
        </w:rPr>
        <w:t xml:space="preserve"> — both his political allies and his constituents — </w:t>
      </w:r>
      <w:r w:rsidRPr="00D53F4C">
        <w:rPr>
          <w:rStyle w:val="StyleUnderline"/>
        </w:rPr>
        <w:t>demanding that he jump in to challenge Heitkamp</w:t>
      </w:r>
      <w:r w:rsidRPr="00D53F4C">
        <w:rPr>
          <w:sz w:val="16"/>
        </w:rPr>
        <w:t xml:space="preserve">. Coupled with the president’s encouragement, it was enough to change his mind. On February 15, Cramer entered the race, immediately making it the most-discussed Senate contest of the midterm cycle, and rightly so. </w:t>
      </w:r>
      <w:r w:rsidRPr="00D53F4C">
        <w:rPr>
          <w:rStyle w:val="StyleUnderline"/>
        </w:rPr>
        <w:t>North Dakota is one of a handful of states with a small enough population to have just one member in the House.</w:t>
      </w:r>
      <w:r w:rsidRPr="00D53F4C">
        <w:rPr>
          <w:sz w:val="16"/>
        </w:rPr>
        <w:t xml:space="preserve"> As a result, </w:t>
      </w:r>
      <w:r w:rsidRPr="00D53F4C">
        <w:rPr>
          <w:rStyle w:val="StyleUnderline"/>
        </w:rPr>
        <w:t>Cramer has already represented the entire state in Congress since 2012</w:t>
      </w:r>
      <w:r w:rsidRPr="00D53F4C">
        <w:rPr>
          <w:sz w:val="16"/>
        </w:rPr>
        <w:t xml:space="preserve">, the year that both he and Heitkamp were first elected (she in a close contest against Republican Rick Berg). In that election, </w:t>
      </w:r>
      <w:r w:rsidRPr="00D53F4C">
        <w:rPr>
          <w:rStyle w:val="StyleUnderline"/>
        </w:rPr>
        <w:t>Cramer received 12,000 more votes than she did.</w:t>
      </w:r>
      <w:r w:rsidRPr="00D53F4C">
        <w:rPr>
          <w:sz w:val="16"/>
        </w:rPr>
        <w:t xml:space="preserve"> Unlike Heitkamp, though, </w:t>
      </w:r>
      <w:r w:rsidRPr="00D53F4C">
        <w:rPr>
          <w:rStyle w:val="StyleUnderline"/>
        </w:rPr>
        <w:t>Cramer has already run for reelection twice</w:t>
      </w:r>
      <w:r w:rsidRPr="00D53F4C">
        <w:rPr>
          <w:sz w:val="16"/>
        </w:rPr>
        <w:t xml:space="preserve"> — and </w:t>
      </w:r>
      <w:r w:rsidRPr="00D53F4C">
        <w:rPr>
          <w:rStyle w:val="StyleUnderline"/>
        </w:rPr>
        <w:t>in his most recent contest he won by over 45 percentage points</w:t>
      </w:r>
      <w:r w:rsidRPr="00D53F4C">
        <w:rPr>
          <w:sz w:val="16"/>
        </w:rPr>
        <w:t xml:space="preserve">. His entry into the race has changed its entire tenor, and </w:t>
      </w:r>
      <w:r w:rsidRPr="00D53F4C">
        <w:rPr>
          <w:rStyle w:val="StyleUnderline"/>
        </w:rPr>
        <w:t>it’s now considered by many strategists and pundits to be the GOP’s best shot at picking up a Senate seat in November.</w:t>
      </w:r>
      <w:r>
        <w:rPr>
          <w:rStyle w:val="StyleUnderline"/>
        </w:rPr>
        <w:t xml:space="preserve"> </w:t>
      </w:r>
      <w:r w:rsidRPr="00D53F4C">
        <w:rPr>
          <w:sz w:val="16"/>
        </w:rPr>
        <w:t xml:space="preserve">Cramer is well-known (and well-regarded) for his willingness to take angry or challenging questions from constituents during town halls and radio interviews. “One of the questions I get most frequently these days is, ‘Do you promise you’ll continue doing this as a senator?’” Cramer tells me in a phone interview. “And you know, near as I can tell, I’ll have twice as much time in the Senate to keep doing this!” he adds with a laugh. Few people doubt that North Dakota is a solidly red state, and that it is trending redder. It hasn’t gone for a Democrat in a presidential election since 1964, and Donald Trump won it in 2016 by more than 35 points. The closest presidential contest since the turn of the century was in 2008, when Obama managed to snag close to 45 percent of the vote. Even more interesting is that the Democratic party in the state leans very far to the left, owing to the state’s historical ties to the Nonpartisan League, a political organization closely associated with the Socialist Party of America. Though the NPL’s powerful influence waned over the course of the 20th century, vestigial effects linger: North Dakota remains the only state in the union with a state-owned bank and a state-owned grain elevator, for example. As a result, the state’s left-leaning components do much more than lean. In 2016, socialist U.S. senator Bernie Sanders (I., Vt.) won the North Dakota Democratic caucuses with nearly 65 percent of the vote to Hillary Clinton’s 25.6 percent. In addition, North Dakota is home to several significant Native American reservations, whose residents make up a fair amount of the state’s Democratic population and tend not to be politically moderate. Which is to say that </w:t>
      </w:r>
      <w:r w:rsidRPr="00D53F4C">
        <w:rPr>
          <w:rStyle w:val="StyleUnderline"/>
        </w:rPr>
        <w:t>Heitkamp is in a uniquely challenging position. “The needle she’s got to thread to win again is she has to keep her liberal base, which is not anywhere near large enough for her to win on, while peeling off GOP and independent voters to put her over the top</w:t>
      </w:r>
      <w:r w:rsidRPr="00D53F4C">
        <w:rPr>
          <w:sz w:val="16"/>
        </w:rPr>
        <w:t xml:space="preserve">,” one political source in the state tells me. Add to this that </w:t>
      </w:r>
      <w:r w:rsidRPr="00913CEE">
        <w:rPr>
          <w:rStyle w:val="StyleUnderline"/>
        </w:rPr>
        <w:t>H</w:t>
      </w:r>
      <w:r w:rsidRPr="00D53F4C">
        <w:rPr>
          <w:rStyle w:val="StyleUnderline"/>
        </w:rPr>
        <w:t>eitkamp is running not against some little-known Republican, but against a highly popular candidate who has just as much name recognition as she does, and it’s clear that she has her work cut out for her.</w:t>
      </w:r>
      <w:r>
        <w:rPr>
          <w:rStyle w:val="StyleUnderline"/>
        </w:rPr>
        <w:t xml:space="preserve"> </w:t>
      </w:r>
      <w:r w:rsidRPr="00D53F4C">
        <w:rPr>
          <w:sz w:val="16"/>
        </w:rPr>
        <w:t xml:space="preserve">Perhaps even more important, </w:t>
      </w:r>
      <w:r w:rsidRPr="00D53F4C">
        <w:rPr>
          <w:rStyle w:val="StyleUnderline"/>
        </w:rPr>
        <w:t>Heitkamp is running</w:t>
      </w:r>
      <w:r w:rsidRPr="00D53F4C">
        <w:rPr>
          <w:sz w:val="16"/>
        </w:rPr>
        <w:t xml:space="preserve"> in a state </w:t>
      </w:r>
      <w:r w:rsidRPr="00D53F4C">
        <w:rPr>
          <w:rStyle w:val="StyleUnderline"/>
        </w:rPr>
        <w:t>where</w:t>
      </w:r>
      <w:r w:rsidRPr="00D53F4C">
        <w:rPr>
          <w:sz w:val="16"/>
        </w:rPr>
        <w:t xml:space="preserve"> President </w:t>
      </w:r>
      <w:r w:rsidRPr="00D53F4C">
        <w:rPr>
          <w:rStyle w:val="StyleUnderline"/>
        </w:rPr>
        <w:t>Trump has maintained fairly steady popularity</w:t>
      </w:r>
      <w:r w:rsidRPr="00D53F4C">
        <w:rPr>
          <w:sz w:val="16"/>
        </w:rPr>
        <w:t xml:space="preserve">, and thus where </w:t>
      </w:r>
      <w:r w:rsidRPr="00D53F4C">
        <w:rPr>
          <w:rStyle w:val="StyleUnderline"/>
        </w:rPr>
        <w:t>any Republican</w:t>
      </w:r>
      <w:r w:rsidRPr="00D53F4C">
        <w:rPr>
          <w:sz w:val="16"/>
        </w:rPr>
        <w:t xml:space="preserve"> — a friend of the president’s, especially — </w:t>
      </w:r>
      <w:r w:rsidRPr="00D53F4C">
        <w:rPr>
          <w:rStyle w:val="StyleUnderline"/>
        </w:rPr>
        <w:t>maintains a distinct advantage</w:t>
      </w:r>
      <w:r w:rsidRPr="00D53F4C">
        <w:rPr>
          <w:sz w:val="16"/>
        </w:rPr>
        <w:t xml:space="preserve">. Surely for that reason, Heitkamp recently released an ad highlighting that her voting record has aligned with the president’s goals more than half the time. But she’s been in the Senate since 2012, not since January 2017, and this is the first time she’s having to run on a voting record. Though she did cross party lines to vote to confirm Neil Gorsuch to the Supreme Court, Mike Pompeo as secretary of state, and Gina Haspel to head the CIA, Heitkamp voted against the Republican tax cuts last winter, opposed the 20-week abortion ban in January, and refused any form of compromise on health-care reform during the first summer of the Trump presidency. After Heitkamp and Cramer emerged from the June 12 primary, Trump tweeted his congratulations to Cramer, saying of Heitkamp that she will “always vote no when we need her.” </w:t>
      </w:r>
      <w:r w:rsidRPr="00D53F4C">
        <w:rPr>
          <w:rStyle w:val="StyleUnderline"/>
        </w:rPr>
        <w:t>Heitkamp’s best shot at reelection will lie</w:t>
      </w:r>
      <w:r w:rsidRPr="00D53F4C">
        <w:rPr>
          <w:sz w:val="16"/>
        </w:rPr>
        <w:t xml:space="preserve">, then, </w:t>
      </w:r>
      <w:r w:rsidRPr="00D53F4C">
        <w:rPr>
          <w:rStyle w:val="StyleUnderline"/>
        </w:rPr>
        <w:t>in obscuring the parts of her record that have diverged from the president’s agenda and with which North Dakotans would undoubtedly take issue.</w:t>
      </w:r>
      <w:r>
        <w:rPr>
          <w:rStyle w:val="StyleUnderline"/>
        </w:rPr>
        <w:t xml:space="preserve"> </w:t>
      </w:r>
      <w:r w:rsidRPr="00D53F4C">
        <w:rPr>
          <w:sz w:val="16"/>
        </w:rPr>
        <w:t xml:space="preserve">For Cramer, meanwhile, the biggest area of concern will be the president’s insistence on flirting with a possible trade war with China. Sources in the state suggest that the average North Dakotan trusts Trump to negotiate a new deal, with Canada especially, that will be to the advantage of farmers and natural-gas producers in the state, especially. But there’s little room for error — a permanent tariff hike that harms North Dakota businesses could be a significant blow to the Cramer campaign. The most recent poll of the race, conducted by Mason-Dixon, puts Cramer ahead of Heitkamp by four percentage points, 48 to 44 percent, with 8 percent undecided. In the western portion of the state, Cramer leads Heitkamp by nearly 20 percentage points, while in the east, Heitkamp holds a modest advantage of 3 percent. Each holds a distinct advantage in one of the state’s two biggest metropolitan areas: Bismarck/Mandan for Cramer and Fargo/Cass County for Heitkamp. In short, Cramer seems to hold a slight regional advantage, and to solidify his lead, he’ll need to focus his campaign on eastern North Dakota, where 11 percent of voters remain undecided. The president plans to help with that. In Fargo today, </w:t>
      </w:r>
      <w:r w:rsidRPr="00D53F4C">
        <w:rPr>
          <w:rStyle w:val="StyleUnderline"/>
        </w:rPr>
        <w:t>Trump will hold a campaign rally for Cramer</w:t>
      </w:r>
      <w:r w:rsidRPr="00D53F4C">
        <w:rPr>
          <w:sz w:val="16"/>
        </w:rPr>
        <w:t xml:space="preserve"> — and given that the Republican congressman likely wouldn’t be in the race if not for the president, he must be glad for the support. </w:t>
      </w:r>
      <w:r w:rsidRPr="00D53F4C">
        <w:rPr>
          <w:rStyle w:val="StyleUnderline"/>
        </w:rPr>
        <w:t>If Trump can maintain his popularity well into the fall, and the Cramer campaign can effectively needle the disparities between the president and Heitkamp, this will be the race for conservatives to watch.</w:t>
      </w:r>
    </w:p>
    <w:p w:rsidR="00C06CA9" w:rsidRDefault="00C06CA9" w:rsidP="00C06CA9">
      <w:pPr>
        <w:pStyle w:val="Heading3"/>
      </w:pPr>
      <w:r w:rsidRPr="00C06CA9">
        <w:t>GOP Senate---A2: West Virginia</w:t>
      </w:r>
    </w:p>
    <w:p w:rsidR="00C06CA9" w:rsidRDefault="00C06CA9" w:rsidP="00C06CA9">
      <w:pPr>
        <w:pStyle w:val="Heading4"/>
      </w:pPr>
      <w:r>
        <w:t>Pence intervention guarantees Republicans win WV</w:t>
      </w:r>
    </w:p>
    <w:p w:rsidR="00C06CA9" w:rsidRDefault="00C06CA9" w:rsidP="00C06CA9">
      <w:r w:rsidRPr="00C06CA9">
        <w:rPr>
          <w:rStyle w:val="Style13ptBold"/>
        </w:rPr>
        <w:t>ABC News 6/21</w:t>
      </w:r>
      <w:r w:rsidRPr="00C06CA9">
        <w:t xml:space="preserve"> (American broadcasting company, “In Senate race showdowns, tough odds for Democrats fuel Republican hopes,” ABC, June 21, 2018, 11:11 PM ET, accessed 7/19 </w:t>
      </w:r>
      <w:hyperlink r:id="rId56" w:history="1">
        <w:r w:rsidRPr="00636281">
          <w:rPr>
            <w:rStyle w:val="Hyperlink"/>
          </w:rPr>
          <w:t>https://abcnews.go.com/Politics/senate-race-showdowns-tough-odds-democrats-fuel-republican/story?id=52799432)ssk</w:t>
        </w:r>
      </w:hyperlink>
    </w:p>
    <w:p w:rsidR="00C06CA9" w:rsidRPr="00C06CA9" w:rsidRDefault="00C06CA9" w:rsidP="00C06CA9"/>
    <w:p w:rsidR="00C06CA9" w:rsidRPr="00C06CA9" w:rsidRDefault="00C06CA9" w:rsidP="00C06CA9">
      <w:pPr>
        <w:rPr>
          <w:sz w:val="14"/>
        </w:rPr>
      </w:pPr>
      <w:r w:rsidRPr="00C06CA9">
        <w:rPr>
          <w:sz w:val="14"/>
        </w:rPr>
        <w:t xml:space="preserve">And in those states where </w:t>
      </w:r>
      <w:r w:rsidRPr="00255BAE">
        <w:rPr>
          <w:rStyle w:val="StyleUnderline"/>
          <w:highlight w:val="yellow"/>
        </w:rPr>
        <w:t>Dem</w:t>
      </w:r>
      <w:r w:rsidRPr="00255BAE">
        <w:rPr>
          <w:rStyle w:val="StyleUnderline"/>
        </w:rPr>
        <w:t>ocrat</w:t>
      </w:r>
      <w:r w:rsidRPr="00255BAE">
        <w:rPr>
          <w:rStyle w:val="StyleUnderline"/>
          <w:highlight w:val="yellow"/>
        </w:rPr>
        <w:t>s</w:t>
      </w:r>
      <w:r w:rsidRPr="00255BAE">
        <w:rPr>
          <w:rStyle w:val="StyleUnderline"/>
        </w:rPr>
        <w:t xml:space="preserve"> </w:t>
      </w:r>
      <w:r w:rsidRPr="00255BAE">
        <w:rPr>
          <w:rStyle w:val="StyleUnderline"/>
          <w:highlight w:val="yellow"/>
        </w:rPr>
        <w:t>are playing defense</w:t>
      </w:r>
      <w:r w:rsidRPr="00255BAE">
        <w:rPr>
          <w:rStyle w:val="StyleUnderline"/>
        </w:rPr>
        <w:t xml:space="preserve">, President Donald </w:t>
      </w:r>
      <w:r w:rsidRPr="00255BAE">
        <w:rPr>
          <w:rStyle w:val="StyleUnderline"/>
          <w:highlight w:val="yellow"/>
        </w:rPr>
        <w:t>Trump carried 10 of them</w:t>
      </w:r>
      <w:r w:rsidRPr="00255BAE">
        <w:rPr>
          <w:rStyle w:val="StyleUnderline"/>
        </w:rPr>
        <w:t xml:space="preserve"> in the 2016 election. There are some red seats where the Democrats have both hope and strong candidates: Arizona and Tennessee.</w:t>
      </w:r>
      <w:r w:rsidRPr="00C06CA9">
        <w:rPr>
          <w:sz w:val="14"/>
        </w:rPr>
        <w:t xml:space="preserve"> Additionally, in Arizona and Mississippi, the Democrats could find luck on their side if the internecine battles between the ultra-conservative and moderate wings of the Republican Party result in a more extreme GOP candidate on the ballot in November, improving Democratic chances for a win. But don’t forget </w:t>
      </w:r>
      <w:r w:rsidRPr="00255BAE">
        <w:rPr>
          <w:rStyle w:val="StyleUnderline"/>
        </w:rPr>
        <w:t xml:space="preserve">the </w:t>
      </w:r>
      <w:r w:rsidRPr="00255BAE">
        <w:rPr>
          <w:rStyle w:val="StyleUnderline"/>
          <w:highlight w:val="yellow"/>
        </w:rPr>
        <w:t>likely Dem</w:t>
      </w:r>
      <w:r w:rsidRPr="00255BAE">
        <w:rPr>
          <w:rStyle w:val="StyleUnderline"/>
        </w:rPr>
        <w:t xml:space="preserve">ocratic </w:t>
      </w:r>
      <w:r w:rsidRPr="00255BAE">
        <w:rPr>
          <w:rStyle w:val="StyleUnderline"/>
          <w:highlight w:val="yellow"/>
        </w:rPr>
        <w:t>difficulties in holding states including West Virginia</w:t>
      </w:r>
      <w:r w:rsidRPr="00255BAE">
        <w:rPr>
          <w:rStyle w:val="StyleUnderline"/>
        </w:rPr>
        <w:t xml:space="preserve"> and Indiana, </w:t>
      </w:r>
      <w:r w:rsidRPr="00255BAE">
        <w:rPr>
          <w:rStyle w:val="StyleUnderline"/>
          <w:highlight w:val="yellow"/>
        </w:rPr>
        <w:t>where</w:t>
      </w:r>
      <w:r w:rsidRPr="00255BAE">
        <w:rPr>
          <w:rStyle w:val="StyleUnderline"/>
        </w:rPr>
        <w:t xml:space="preserve"> Vice President Mike </w:t>
      </w:r>
      <w:r w:rsidRPr="00255BAE">
        <w:rPr>
          <w:rStyle w:val="StyleUnderline"/>
          <w:highlight w:val="yellow"/>
        </w:rPr>
        <w:t>Pence is promising to</w:t>
      </w:r>
      <w:r w:rsidRPr="00255BAE">
        <w:rPr>
          <w:rStyle w:val="StyleUnderline"/>
        </w:rPr>
        <w:t xml:space="preserve"> </w:t>
      </w:r>
      <w:r w:rsidRPr="00255BAE">
        <w:rPr>
          <w:rStyle w:val="StyleUnderline"/>
          <w:highlight w:val="yellow"/>
        </w:rPr>
        <w:t>be</w:t>
      </w:r>
      <w:r w:rsidRPr="00255BAE">
        <w:rPr>
          <w:rStyle w:val="StyleUnderline"/>
        </w:rPr>
        <w:t xml:space="preserve"> extensively </w:t>
      </w:r>
      <w:r w:rsidRPr="00255BAE">
        <w:rPr>
          <w:rStyle w:val="StyleUnderline"/>
          <w:highlight w:val="yellow"/>
        </w:rPr>
        <w:t>involved</w:t>
      </w:r>
      <w:r w:rsidRPr="00C06CA9">
        <w:rPr>
          <w:sz w:val="14"/>
        </w:rPr>
        <w:t xml:space="preserve">. </w:t>
      </w:r>
      <w:r w:rsidRPr="00255BAE">
        <w:rPr>
          <w:rStyle w:val="StyleUnderline"/>
          <w:highlight w:val="yellow"/>
        </w:rPr>
        <w:t>Pence</w:t>
      </w:r>
      <w:r w:rsidRPr="00255BAE">
        <w:rPr>
          <w:rStyle w:val="StyleUnderline"/>
        </w:rPr>
        <w:t xml:space="preserve"> </w:t>
      </w:r>
      <w:r w:rsidRPr="00255BAE">
        <w:rPr>
          <w:rStyle w:val="StyleUnderline"/>
          <w:highlight w:val="yellow"/>
        </w:rPr>
        <w:t>has</w:t>
      </w:r>
      <w:r w:rsidRPr="00255BAE">
        <w:rPr>
          <w:rStyle w:val="StyleUnderline"/>
        </w:rPr>
        <w:t xml:space="preserve"> already </w:t>
      </w:r>
      <w:r w:rsidRPr="00255BAE">
        <w:rPr>
          <w:rStyle w:val="StyleUnderline"/>
          <w:highlight w:val="yellow"/>
        </w:rPr>
        <w:t>attacked West Virginia Democratic incumbent Sen. Joe Manchin</w:t>
      </w:r>
      <w:r w:rsidRPr="00255BAE">
        <w:rPr>
          <w:rStyle w:val="StyleUnderline"/>
        </w:rPr>
        <w:t xml:space="preserve"> and will be expected to campaign heavily in his home state of Indiana.</w:t>
      </w:r>
      <w:r w:rsidRPr="00C06CA9">
        <w:rPr>
          <w:sz w:val="14"/>
        </w:rPr>
        <w:t xml:space="preserve"> </w:t>
      </w:r>
    </w:p>
    <w:p w:rsidR="00C06CA9" w:rsidRDefault="00C06CA9" w:rsidP="00C06CA9">
      <w:pPr>
        <w:pStyle w:val="Heading4"/>
      </w:pPr>
      <w:r w:rsidRPr="003206A2">
        <w:t>Pence guarantees Morrisey win</w:t>
      </w:r>
    </w:p>
    <w:p w:rsidR="00C06CA9" w:rsidRPr="00C06CA9" w:rsidRDefault="00C06CA9" w:rsidP="00C06CA9">
      <w:r w:rsidRPr="00C06CA9">
        <w:rPr>
          <w:rStyle w:val="Style13ptBold"/>
        </w:rPr>
        <w:t>King 7/18</w:t>
      </w:r>
      <w:r w:rsidRPr="00C06CA9">
        <w:t xml:space="preserve"> (Joselyn King, political reporter, “Vice President Mike Pence Coming To Wheeling,” , The intelligencer, Wheeling (WV) newspaper, 7/18/18, 7/19/18, </w:t>
      </w:r>
      <w:hyperlink r:id="rId57" w:history="1">
        <w:r w:rsidRPr="00C06CA9">
          <w:rPr>
            <w:rStyle w:val="Hyperlink"/>
          </w:rPr>
          <w:t>http://www.theintelligencer.net/news/top-headlines/2018/07/vice-president-mike-pence-coming-to-wheeling/</w:t>
        </w:r>
      </w:hyperlink>
      <w:r w:rsidRPr="00C06CA9">
        <w:t>)ssk</w:t>
      </w:r>
    </w:p>
    <w:p w:rsidR="00C06CA9" w:rsidRDefault="00C06CA9" w:rsidP="00C06CA9"/>
    <w:p w:rsidR="00C06CA9" w:rsidRDefault="00C06CA9" w:rsidP="00C06CA9">
      <w:pPr>
        <w:rPr>
          <w:rStyle w:val="StyleUnderline"/>
        </w:rPr>
      </w:pPr>
      <w:r w:rsidRPr="00255BAE">
        <w:rPr>
          <w:rStyle w:val="StyleUnderline"/>
          <w:highlight w:val="yellow"/>
        </w:rPr>
        <w:t>Penc</w:t>
      </w:r>
      <w:r w:rsidRPr="00255BAE">
        <w:rPr>
          <w:rStyle w:val="StyleUnderline"/>
        </w:rPr>
        <w:t xml:space="preserve">e then </w:t>
      </w:r>
      <w:r w:rsidRPr="00255BAE">
        <w:rPr>
          <w:rStyle w:val="StyleUnderline"/>
          <w:highlight w:val="yellow"/>
        </w:rPr>
        <w:t>will appear at</w:t>
      </w:r>
      <w:r w:rsidRPr="00255BAE">
        <w:rPr>
          <w:rStyle w:val="StyleUnderline"/>
        </w:rPr>
        <w:t xml:space="preserve"> a second event that is </w:t>
      </w:r>
      <w:r w:rsidRPr="00255BAE">
        <w:rPr>
          <w:rStyle w:val="StyleUnderline"/>
          <w:highlight w:val="yellow"/>
        </w:rPr>
        <w:t>a private fundraiser for West Virginia Attorney General Patrick Morrisey’s U.S. Senate campaign</w:t>
      </w:r>
      <w:r w:rsidRPr="00255BAE">
        <w:rPr>
          <w:rStyle w:val="StyleUnderline"/>
        </w:rPr>
        <w:t xml:space="preserve">. The fundraiser is being hosted by Robert Murray, president and CEO of Murray Energy, according to Ohio County Republican Party Chairman Elgine McArdle. Morrisey’s campaign said details are “still being finalized.” “I’m always excited to welcome Vice President Pence back to West Virginia,” Morrisey said. “President </w:t>
      </w:r>
      <w:r w:rsidRPr="00255BAE">
        <w:rPr>
          <w:rStyle w:val="StyleUnderline"/>
          <w:highlight w:val="yellow"/>
        </w:rPr>
        <w:t>Trump</w:t>
      </w:r>
      <w:r w:rsidRPr="00255BAE">
        <w:rPr>
          <w:rStyle w:val="StyleUnderline"/>
        </w:rPr>
        <w:t xml:space="preserve"> </w:t>
      </w:r>
      <w:r w:rsidRPr="00255BAE">
        <w:rPr>
          <w:rStyle w:val="StyleUnderline"/>
          <w:highlight w:val="yellow"/>
        </w:rPr>
        <w:t>and</w:t>
      </w:r>
      <w:r w:rsidRPr="00255BAE">
        <w:rPr>
          <w:rStyle w:val="StyleUnderline"/>
        </w:rPr>
        <w:t xml:space="preserve"> Vice President </w:t>
      </w:r>
      <w:r w:rsidRPr="00255BAE">
        <w:rPr>
          <w:rStyle w:val="StyleUnderline"/>
          <w:highlight w:val="yellow"/>
        </w:rPr>
        <w:t>Pence understand how important it is to beat</w:t>
      </w:r>
      <w:r w:rsidRPr="00255BAE">
        <w:rPr>
          <w:rStyle w:val="StyleUnderline"/>
        </w:rPr>
        <w:t xml:space="preserve"> liberal (U.S. Sen. Joe </w:t>
      </w:r>
      <w:r w:rsidRPr="00255BAE">
        <w:rPr>
          <w:rStyle w:val="StyleUnderline"/>
          <w:highlight w:val="yellow"/>
        </w:rPr>
        <w:t>Manchin</w:t>
      </w:r>
      <w:r w:rsidRPr="00255BAE">
        <w:rPr>
          <w:rStyle w:val="StyleUnderline"/>
        </w:rPr>
        <w:t xml:space="preserve">, D-W.Va.) </w:t>
      </w:r>
      <w:r w:rsidRPr="00255BAE">
        <w:rPr>
          <w:rStyle w:val="StyleUnderline"/>
          <w:highlight w:val="yellow"/>
        </w:rPr>
        <w:t>and send a conservative fighter to the U.S. Senate</w:t>
      </w:r>
      <w:r>
        <w:t>. “</w:t>
      </w:r>
      <w:r w:rsidRPr="00255BAE">
        <w:rPr>
          <w:rStyle w:val="StyleUnderline"/>
        </w:rPr>
        <w:t xml:space="preserve">While Sen. Manchin endorsed Hillary Clinton in 2016, West </w:t>
      </w:r>
      <w:r w:rsidRPr="00255BAE">
        <w:rPr>
          <w:rStyle w:val="StyleUnderline"/>
          <w:highlight w:val="yellow"/>
        </w:rPr>
        <w:t xml:space="preserve">Virginians elected </w:t>
      </w:r>
      <w:r w:rsidRPr="00255BAE">
        <w:rPr>
          <w:rStyle w:val="StyleUnderline"/>
        </w:rPr>
        <w:t xml:space="preserve">President </w:t>
      </w:r>
      <w:r w:rsidRPr="00255BAE">
        <w:rPr>
          <w:rStyle w:val="StyleUnderline"/>
          <w:highlight w:val="yellow"/>
        </w:rPr>
        <w:t xml:space="preserve">Trump and </w:t>
      </w:r>
      <w:r w:rsidRPr="00255BAE">
        <w:rPr>
          <w:rStyle w:val="StyleUnderline"/>
        </w:rPr>
        <w:t xml:space="preserve">Vice President </w:t>
      </w:r>
      <w:r w:rsidRPr="00255BAE">
        <w:rPr>
          <w:rStyle w:val="StyleUnderline"/>
          <w:highlight w:val="yellow"/>
        </w:rPr>
        <w:t>Pence by more than 40 points</w:t>
      </w:r>
      <w:r w:rsidRPr="00255BAE">
        <w:rPr>
          <w:rStyle w:val="StyleUnderline"/>
        </w:rPr>
        <w:t>,” said Morrisey. “</w:t>
      </w:r>
      <w:r w:rsidRPr="00255BAE">
        <w:rPr>
          <w:rStyle w:val="StyleUnderline"/>
          <w:highlight w:val="yellow"/>
        </w:rPr>
        <w:t xml:space="preserve">Voters are tired of </w:t>
      </w:r>
      <w:r w:rsidRPr="00255BAE">
        <w:rPr>
          <w:rStyle w:val="StyleUnderline"/>
        </w:rPr>
        <w:t>Sen</w:t>
      </w:r>
      <w:r w:rsidRPr="00255BAE">
        <w:rPr>
          <w:rStyle w:val="StyleUnderline"/>
          <w:highlight w:val="yellow"/>
        </w:rPr>
        <w:t>. Manchin’s flip-flopping and political calculation</w:t>
      </w:r>
      <w:r w:rsidRPr="00255BAE">
        <w:rPr>
          <w:rStyle w:val="StyleUnderline"/>
        </w:rPr>
        <w:t xml:space="preserve"> and are ready to send a pro-Trump conservative to the U.S. Senate.” Cody E. Nett, assistant general counsel and director of media and investor relations at Murray Energy, said the company had no comment regarding the upcoming event. McArdle said it is likely West Virginians will be seeing a lot of </w:t>
      </w:r>
      <w:r w:rsidRPr="00255BAE">
        <w:rPr>
          <w:rStyle w:val="StyleUnderline"/>
          <w:highlight w:val="yellow"/>
        </w:rPr>
        <w:t>Pence</w:t>
      </w:r>
      <w:r w:rsidRPr="00255BAE">
        <w:rPr>
          <w:rStyle w:val="StyleUnderline"/>
        </w:rPr>
        <w:t xml:space="preserve"> in the coming weeks. “He (Pence) is always welcome in West Virginia,” McArdle said. “He </w:t>
      </w:r>
      <w:r w:rsidRPr="00255BAE">
        <w:rPr>
          <w:rStyle w:val="StyleUnderline"/>
          <w:highlight w:val="yellow"/>
        </w:rPr>
        <w:t>will be coming to West Virginia as he can to help Morrisey in his race against Manchin</w:t>
      </w:r>
      <w:r w:rsidRPr="00255BAE">
        <w:rPr>
          <w:rStyle w:val="StyleUnderline"/>
        </w:rPr>
        <w:t>.”</w:t>
      </w:r>
    </w:p>
    <w:p w:rsidR="004818BD" w:rsidRDefault="004818BD" w:rsidP="004818BD">
      <w:pPr>
        <w:pStyle w:val="Heading3"/>
      </w:pPr>
      <w:r>
        <w:t>GOP Wave</w:t>
      </w:r>
    </w:p>
    <w:p w:rsidR="004818BD" w:rsidRPr="001100AA" w:rsidRDefault="004818BD" w:rsidP="004818BD">
      <w:pPr>
        <w:pStyle w:val="Heading4"/>
      </w:pPr>
      <w:r>
        <w:t>Trump taking big role in midterm – attention to detail means effective utilization</w:t>
      </w:r>
    </w:p>
    <w:p w:rsidR="004818BD" w:rsidRPr="001100AA" w:rsidRDefault="004818BD" w:rsidP="004818BD">
      <w:pPr>
        <w:rPr>
          <w:rStyle w:val="Style13ptBold"/>
        </w:rPr>
      </w:pPr>
      <w:r w:rsidRPr="001100AA">
        <w:rPr>
          <w:rStyle w:val="Style13ptBold"/>
        </w:rPr>
        <w:t>Bush, 7/18/18</w:t>
      </w:r>
    </w:p>
    <w:p w:rsidR="004818BD" w:rsidRDefault="004818BD" w:rsidP="004818BD">
      <w:r>
        <w:t xml:space="preserve">(Daniel, </w:t>
      </w:r>
      <w:r w:rsidRPr="001100AA">
        <w:t>digital politics editor and senior writer for PBS NewsHour</w:t>
      </w:r>
      <w:r>
        <w:t>, “</w:t>
      </w:r>
      <w:r w:rsidRPr="00C479C1">
        <w:t>Inside the GOP’s midterm gamble: putting Trump front and center</w:t>
      </w:r>
      <w:r>
        <w:t xml:space="preserve">” PBS NewsHour, July 18, </w:t>
      </w:r>
      <w:hyperlink r:id="rId58" w:history="1">
        <w:r w:rsidRPr="00FB02C6">
          <w:rPr>
            <w:rStyle w:val="Hyperlink"/>
          </w:rPr>
          <w:t>https://www.pbs.org/newshour/politics/inside-the-gops-midterm-gamble-putting-trump-front-and-center</w:t>
        </w:r>
      </w:hyperlink>
      <w:r>
        <w:t>, accessed 7-19-18, HSS RH)</w:t>
      </w:r>
    </w:p>
    <w:p w:rsidR="004818BD" w:rsidRDefault="004818BD" w:rsidP="004818BD"/>
    <w:p w:rsidR="004818BD" w:rsidRDefault="004818BD" w:rsidP="004818BD">
      <w:pPr>
        <w:rPr>
          <w:sz w:val="16"/>
        </w:rPr>
      </w:pPr>
      <w:r w:rsidRPr="00C479C1">
        <w:rPr>
          <w:sz w:val="16"/>
        </w:rPr>
        <w:t xml:space="preserve">President Donald </w:t>
      </w:r>
      <w:r w:rsidRPr="00297431">
        <w:rPr>
          <w:rStyle w:val="StyleUnderline"/>
          <w:highlight w:val="yellow"/>
        </w:rPr>
        <w:t>Trump plans to play a more active role in the midterm</w:t>
      </w:r>
      <w:r w:rsidRPr="00C05562">
        <w:rPr>
          <w:rStyle w:val="StyleUnderline"/>
        </w:rPr>
        <w:t xml:space="preserve"> elections </w:t>
      </w:r>
      <w:r w:rsidRPr="00297431">
        <w:rPr>
          <w:rStyle w:val="StyleUnderline"/>
          <w:highlight w:val="yellow"/>
        </w:rPr>
        <w:t>than past presidents</w:t>
      </w:r>
      <w:r w:rsidRPr="00C479C1">
        <w:rPr>
          <w:sz w:val="16"/>
        </w:rPr>
        <w:t xml:space="preserve">, with an aggressive travel schedule aimed at boosting Republican candidates as well as his own political agenda, </w:t>
      </w:r>
      <w:r w:rsidRPr="00C05562">
        <w:rPr>
          <w:rStyle w:val="StyleUnderline"/>
        </w:rPr>
        <w:t>according to sources involved in setting his 2018 campaign plans</w:t>
      </w:r>
      <w:r w:rsidRPr="00C479C1">
        <w:rPr>
          <w:sz w:val="16"/>
        </w:rPr>
        <w:t xml:space="preserve">. Working with Republican groups outside of the White House, the president’s </w:t>
      </w:r>
      <w:r w:rsidRPr="00C479C1">
        <w:rPr>
          <w:rStyle w:val="StyleUnderline"/>
        </w:rPr>
        <w:t>political</w:t>
      </w:r>
      <w:r w:rsidRPr="00C05562">
        <w:rPr>
          <w:rStyle w:val="StyleUnderline"/>
        </w:rPr>
        <w:t xml:space="preserve"> advisers are creating a plan to have Trump hold </w:t>
      </w:r>
      <w:r w:rsidRPr="00297431">
        <w:rPr>
          <w:rStyle w:val="StyleUnderline"/>
          <w:highlight w:val="yellow"/>
        </w:rPr>
        <w:t xml:space="preserve">a </w:t>
      </w:r>
      <w:r w:rsidRPr="00297431">
        <w:rPr>
          <w:rStyle w:val="Emphasis"/>
          <w:highlight w:val="yellow"/>
        </w:rPr>
        <w:t>greater number of midterm campaign rallies and fundraising events</w:t>
      </w:r>
      <w:r w:rsidRPr="00C05562">
        <w:rPr>
          <w:rStyle w:val="StyleUnderline"/>
        </w:rPr>
        <w:t xml:space="preserve"> than</w:t>
      </w:r>
      <w:r w:rsidRPr="00C479C1">
        <w:rPr>
          <w:sz w:val="16"/>
        </w:rPr>
        <w:t xml:space="preserve"> his immediate predecessors, former Presidents Barack </w:t>
      </w:r>
      <w:r w:rsidRPr="00C05562">
        <w:rPr>
          <w:rStyle w:val="StyleUnderline"/>
        </w:rPr>
        <w:t>Obama and</w:t>
      </w:r>
      <w:r w:rsidRPr="00C479C1">
        <w:rPr>
          <w:sz w:val="16"/>
        </w:rPr>
        <w:t xml:space="preserve"> George W. </w:t>
      </w:r>
      <w:r w:rsidRPr="00C05562">
        <w:rPr>
          <w:rStyle w:val="StyleUnderline"/>
        </w:rPr>
        <w:t>Bush</w:t>
      </w:r>
      <w:r w:rsidRPr="00C479C1">
        <w:rPr>
          <w:sz w:val="16"/>
        </w:rPr>
        <w:t xml:space="preserve">, who both took a more cautious approach to campaigning in midterm elections when they were in office. </w:t>
      </w:r>
      <w:r w:rsidRPr="00C05562">
        <w:rPr>
          <w:rStyle w:val="StyleUnderline"/>
        </w:rPr>
        <w:t xml:space="preserve">Trump </w:t>
      </w:r>
      <w:r w:rsidRPr="007D492D">
        <w:rPr>
          <w:rStyle w:val="StyleUnderline"/>
        </w:rPr>
        <w:t>will start</w:t>
      </w:r>
      <w:r w:rsidRPr="00C05562">
        <w:rPr>
          <w:rStyle w:val="StyleUnderline"/>
        </w:rPr>
        <w:t xml:space="preserve"> traveling more for the midterms </w:t>
      </w:r>
      <w:r w:rsidRPr="007D492D">
        <w:rPr>
          <w:rStyle w:val="StyleUnderline"/>
        </w:rPr>
        <w:t>after Labor Day</w:t>
      </w:r>
      <w:r w:rsidRPr="00C05562">
        <w:rPr>
          <w:rStyle w:val="StyleUnderline"/>
        </w:rPr>
        <w:t xml:space="preserve">, when the general elections begin in earnest, </w:t>
      </w:r>
      <w:r w:rsidRPr="00297431">
        <w:rPr>
          <w:rStyle w:val="StyleUnderline"/>
          <w:highlight w:val="yellow"/>
        </w:rPr>
        <w:t>and will</w:t>
      </w:r>
      <w:r w:rsidRPr="007D492D">
        <w:rPr>
          <w:rStyle w:val="StyleUnderline"/>
        </w:rPr>
        <w:t xml:space="preserve"> also </w:t>
      </w:r>
      <w:r w:rsidRPr="00297431">
        <w:rPr>
          <w:rStyle w:val="StyleUnderline"/>
          <w:highlight w:val="yellow"/>
        </w:rPr>
        <w:t>increase his media appearances to build support for Republican candidates</w:t>
      </w:r>
      <w:r w:rsidRPr="00C05562">
        <w:rPr>
          <w:rStyle w:val="StyleUnderline"/>
        </w:rPr>
        <w:t xml:space="preserve"> running for office</w:t>
      </w:r>
      <w:r w:rsidRPr="00C479C1">
        <w:rPr>
          <w:sz w:val="16"/>
        </w:rPr>
        <w:t xml:space="preserve">, several people involved in the planning said. Republican officials hope to finalize Trump’s campaign blueprint by the end of July. The emerging midterm strategy is the result of a monthslong process that started over the winter, when White House political advisers began meeting quietly with officials from the Republican National Committee and the GOP House and Senate campaign organizations. “The RNC is working closely with the White House, the Trump campaign and our sister committees to get the president in front of as many voters as possible,” Cassie Smedile, the press secretary for the Republican National Committee, said. Matt Gorman, a spokesperson for the National Republican Congressional Committee, the House GOP’s campaign arm, said the group “is in constant touch with the White House.” The </w:t>
      </w:r>
      <w:r w:rsidRPr="0058500A">
        <w:rPr>
          <w:rStyle w:val="StyleUnderline"/>
        </w:rPr>
        <w:t xml:space="preserve">ongoing </w:t>
      </w:r>
      <w:r w:rsidRPr="00297431">
        <w:rPr>
          <w:rStyle w:val="StyleUnderline"/>
          <w:highlight w:val="yellow"/>
        </w:rPr>
        <w:t>talks</w:t>
      </w:r>
      <w:r w:rsidRPr="00C479C1">
        <w:rPr>
          <w:sz w:val="16"/>
        </w:rPr>
        <w:t xml:space="preserve"> have focused on what the party needs to do to retain control of Congress. At the same time, they </w:t>
      </w:r>
      <w:r w:rsidRPr="0058500A">
        <w:rPr>
          <w:rStyle w:val="StyleUnderline"/>
        </w:rPr>
        <w:t>have</w:t>
      </w:r>
      <w:r w:rsidRPr="00C479C1">
        <w:rPr>
          <w:sz w:val="16"/>
        </w:rPr>
        <w:t xml:space="preserve"> also </w:t>
      </w:r>
      <w:r w:rsidRPr="00297431">
        <w:rPr>
          <w:rStyle w:val="StyleUnderline"/>
          <w:highlight w:val="yellow"/>
        </w:rPr>
        <w:t>centered on how best to deploy a president</w:t>
      </w:r>
      <w:r w:rsidRPr="0058500A">
        <w:rPr>
          <w:rStyle w:val="StyleUnderline"/>
        </w:rPr>
        <w:t xml:space="preserve"> who is </w:t>
      </w:r>
      <w:r w:rsidRPr="00297431">
        <w:rPr>
          <w:rStyle w:val="StyleUnderline"/>
          <w:highlight w:val="yellow"/>
        </w:rPr>
        <w:t>immensely popular with his base, but</w:t>
      </w:r>
      <w:r w:rsidRPr="0058500A">
        <w:rPr>
          <w:rStyle w:val="StyleUnderline"/>
        </w:rPr>
        <w:t xml:space="preserve"> who remains </w:t>
      </w:r>
      <w:r w:rsidRPr="00297431">
        <w:rPr>
          <w:rStyle w:val="StyleUnderline"/>
          <w:highlight w:val="yellow"/>
        </w:rPr>
        <w:t>strongly disliked by Dem</w:t>
      </w:r>
      <w:r w:rsidRPr="0058500A">
        <w:rPr>
          <w:rStyle w:val="StyleUnderline"/>
        </w:rPr>
        <w:t>ocrat</w:t>
      </w:r>
      <w:r w:rsidRPr="00297431">
        <w:rPr>
          <w:rStyle w:val="StyleUnderline"/>
          <w:highlight w:val="yellow"/>
        </w:rPr>
        <w:t>s and</w:t>
      </w:r>
      <w:r w:rsidRPr="0058500A">
        <w:rPr>
          <w:rStyle w:val="StyleUnderline"/>
        </w:rPr>
        <w:t xml:space="preserve"> some </w:t>
      </w:r>
      <w:r w:rsidRPr="00297431">
        <w:rPr>
          <w:rStyle w:val="StyleUnderline"/>
          <w:highlight w:val="yellow"/>
        </w:rPr>
        <w:t>independents</w:t>
      </w:r>
      <w:r w:rsidRPr="00C479C1">
        <w:rPr>
          <w:sz w:val="16"/>
        </w:rPr>
        <w:t xml:space="preserve">. Preparing a midterm game plan for a president isn’t new. But the </w:t>
      </w:r>
      <w:r w:rsidRPr="00297431">
        <w:rPr>
          <w:rStyle w:val="Emphasis"/>
          <w:highlight w:val="yellow"/>
        </w:rPr>
        <w:t>attention to detail</w:t>
      </w:r>
      <w:r w:rsidRPr="00297431">
        <w:rPr>
          <w:rStyle w:val="StyleUnderline"/>
          <w:highlight w:val="yellow"/>
        </w:rPr>
        <w:t xml:space="preserve"> is an indication of how </w:t>
      </w:r>
      <w:r w:rsidRPr="00297431">
        <w:rPr>
          <w:rStyle w:val="Emphasis"/>
          <w:highlight w:val="yellow"/>
        </w:rPr>
        <w:t>seriously</w:t>
      </w:r>
      <w:r w:rsidRPr="00297431">
        <w:rPr>
          <w:rStyle w:val="StyleUnderline"/>
          <w:highlight w:val="yellow"/>
        </w:rPr>
        <w:t xml:space="preserve"> Trump’s political team is taking the midterms</w:t>
      </w:r>
      <w:r w:rsidRPr="00C479C1">
        <w:rPr>
          <w:sz w:val="16"/>
        </w:rPr>
        <w:t xml:space="preserve">. </w:t>
      </w:r>
      <w:r w:rsidRPr="0058500A">
        <w:rPr>
          <w:rStyle w:val="StyleUnderline"/>
        </w:rPr>
        <w:t>The disciplined focus on domestic politics also stands in contrast with Trump’s more freewheeling approach to foreign policy</w:t>
      </w:r>
      <w:r w:rsidRPr="00C479C1">
        <w:rPr>
          <w:sz w:val="16"/>
        </w:rPr>
        <w:t>, which was on display during the president’s European tour last week and his summit Monday with Russian President Vladimir Putin.</w:t>
      </w:r>
    </w:p>
    <w:p w:rsidR="004818BD" w:rsidRDefault="004818BD" w:rsidP="004818BD">
      <w:pPr>
        <w:pStyle w:val="Heading3"/>
      </w:pPr>
      <w:r>
        <w:t>GOP Wave---A2: Trump Unpopular</w:t>
      </w:r>
    </w:p>
    <w:p w:rsidR="004818BD" w:rsidRPr="00D43A61" w:rsidRDefault="004818BD" w:rsidP="004818BD">
      <w:pPr>
        <w:pStyle w:val="Heading4"/>
      </w:pPr>
      <w:r>
        <w:t xml:space="preserve">Trumps’ popularity is increasing – will causes challenges for </w:t>
      </w:r>
      <w:r>
        <w:t xml:space="preserve">Dems </w:t>
      </w:r>
      <w:r>
        <w:t xml:space="preserve">in the midterms </w:t>
      </w:r>
    </w:p>
    <w:p w:rsidR="004818BD" w:rsidRDefault="004818BD" w:rsidP="004818BD">
      <w:r w:rsidRPr="0081297F">
        <w:rPr>
          <w:b/>
          <w:sz w:val="26"/>
          <w:szCs w:val="26"/>
        </w:rPr>
        <w:t>Lowry 6-9</w:t>
      </w:r>
      <w:r>
        <w:t>-, Rich Lowry, journalist for national review, 6-9-2018, "Democrats flail as Trump’s popularity keeps growing," Post and Courier, https://www.postandcourier.com/opinion/commentary/democrats-flail-as-trump-s-popularity-keeps-growing/article_21344c7e-6b44-11e8-a066-2b583806ae78.html /AH</w:t>
      </w:r>
    </w:p>
    <w:p w:rsidR="004818BD" w:rsidRDefault="004818BD" w:rsidP="004818BD"/>
    <w:p w:rsidR="004818BD" w:rsidRDefault="004818BD" w:rsidP="004818BD">
      <w:pPr>
        <w:rPr>
          <w:rStyle w:val="StyleUnderline"/>
        </w:rPr>
      </w:pPr>
      <w:r w:rsidRPr="00D1244E">
        <w:rPr>
          <w:rStyle w:val="StyleUnderline"/>
        </w:rPr>
        <w:t xml:space="preserve">Right now, Donald </w:t>
      </w:r>
      <w:r w:rsidRPr="00297431">
        <w:rPr>
          <w:rStyle w:val="Emphasis"/>
          <w:highlight w:val="yellow"/>
        </w:rPr>
        <w:t>Trump is in the strongest</w:t>
      </w:r>
      <w:r w:rsidRPr="00D1244E">
        <w:rPr>
          <w:rStyle w:val="StyleUnderline"/>
        </w:rPr>
        <w:t xml:space="preserve"> political </w:t>
      </w:r>
      <w:r w:rsidRPr="00297431">
        <w:rPr>
          <w:rStyle w:val="Emphasis"/>
          <w:highlight w:val="yellow"/>
        </w:rPr>
        <w:t>position since</w:t>
      </w:r>
      <w:r w:rsidRPr="00D1244E">
        <w:rPr>
          <w:rStyle w:val="StyleUnderline"/>
        </w:rPr>
        <w:t xml:space="preserve"> the </w:t>
      </w:r>
      <w:r w:rsidRPr="00297431">
        <w:rPr>
          <w:rStyle w:val="Emphasis"/>
          <w:highlight w:val="yellow"/>
        </w:rPr>
        <w:t>initial months of his presidency.</w:t>
      </w:r>
      <w:r>
        <w:rPr>
          <w:rStyle w:val="Emphasis"/>
        </w:rPr>
        <w:t xml:space="preserve"> </w:t>
      </w:r>
      <w:r w:rsidRPr="00D1244E">
        <w:rPr>
          <w:rStyle w:val="StyleUnderline"/>
        </w:rPr>
        <w:t xml:space="preserve">He’s not in robust shape — he’s ticked up into the mid-40s — but the slow </w:t>
      </w:r>
      <w:r w:rsidRPr="00297431">
        <w:rPr>
          <w:rStyle w:val="Emphasis"/>
          <w:highlight w:val="yellow"/>
        </w:rPr>
        <w:t>upward trend in polls has been evident</w:t>
      </w:r>
      <w:r w:rsidRPr="00D1244E">
        <w:rPr>
          <w:rStyle w:val="StyleUnderline"/>
        </w:rPr>
        <w:t xml:space="preserve"> since March.</w:t>
      </w:r>
      <w:r>
        <w:rPr>
          <w:rStyle w:val="StyleUnderline"/>
        </w:rPr>
        <w:t xml:space="preserve"> </w:t>
      </w:r>
      <w:r w:rsidRPr="00D43A61">
        <w:rPr>
          <w:sz w:val="16"/>
        </w:rPr>
        <w:t xml:space="preserve">Too much shouldn’t be read into the numbers, except for the basic conclusion that Trump hasn’t destroyed himself and isn’t going away. Trump may not even harm the interests of Republicans in the midterms any more than any other sitting president whose party holds Congress. </w:t>
      </w:r>
      <w:r w:rsidRPr="00A811ED">
        <w:rPr>
          <w:rStyle w:val="StyleUnderline"/>
        </w:rPr>
        <w:t xml:space="preserve">After 18 months of Trump, </w:t>
      </w:r>
      <w:r w:rsidRPr="00297431">
        <w:rPr>
          <w:rStyle w:val="Emphasis"/>
          <w:highlight w:val="yellow"/>
        </w:rPr>
        <w:t>the GOP is</w:t>
      </w:r>
      <w:r w:rsidRPr="00A811ED">
        <w:rPr>
          <w:rStyle w:val="StyleUnderline"/>
        </w:rPr>
        <w:t xml:space="preserve"> possibly </w:t>
      </w:r>
      <w:r w:rsidRPr="00297431">
        <w:rPr>
          <w:rStyle w:val="Emphasis"/>
          <w:highlight w:val="yellow"/>
        </w:rPr>
        <w:t>in position to retain control</w:t>
      </w:r>
      <w:r w:rsidRPr="00A811ED">
        <w:rPr>
          <w:rStyle w:val="Emphasis"/>
        </w:rPr>
        <w:t xml:space="preserve"> </w:t>
      </w:r>
      <w:r w:rsidRPr="00A811ED">
        <w:rPr>
          <w:rStyle w:val="StyleUnderline"/>
        </w:rPr>
        <w:t xml:space="preserve">of both houses. </w:t>
      </w:r>
      <w:r w:rsidRPr="00297431">
        <w:rPr>
          <w:rStyle w:val="Emphasis"/>
          <w:highlight w:val="yellow"/>
        </w:rPr>
        <w:t>Despite</w:t>
      </w:r>
      <w:r w:rsidRPr="00A811ED">
        <w:rPr>
          <w:rStyle w:val="StyleUnderline"/>
        </w:rPr>
        <w:t xml:space="preserve"> the constant low-level sense of </w:t>
      </w:r>
      <w:r w:rsidRPr="00297431">
        <w:rPr>
          <w:rStyle w:val="Emphasis"/>
          <w:highlight w:val="yellow"/>
        </w:rPr>
        <w:t>crisis</w:t>
      </w:r>
      <w:r w:rsidRPr="00A811ED">
        <w:rPr>
          <w:rStyle w:val="StyleUnderline"/>
        </w:rPr>
        <w:t>, despite the tweets, despite the Russia investigation, despite the Stormy Daniels scandal, despite the extravagant message indiscipline.</w:t>
      </w:r>
      <w:r>
        <w:rPr>
          <w:rStyle w:val="StyleUnderline"/>
        </w:rPr>
        <w:t xml:space="preserve"> </w:t>
      </w:r>
      <w:r w:rsidRPr="00D43A61">
        <w:rPr>
          <w:sz w:val="16"/>
        </w:rPr>
        <w:t xml:space="preserve">A year or six months ago, it was possible to see Trump as Samson pulling down the temple on top of himself and his party in an epic feat of destruction. It hasn’t happened. Of course, he’s capable of committing a monumental blunder at any time. But he has not yet lived down to the assumption of so many of his critics that he would make it easy for them as the instrument of his own rapid undoing. The inevitable anti-Trump blowout forecast for November looks less inevitable. Why the improvement in Trump’s fortunes and that of his party? </w:t>
      </w:r>
      <w:r w:rsidRPr="00D35BC8">
        <w:rPr>
          <w:rStyle w:val="StyleUnderline"/>
        </w:rPr>
        <w:t xml:space="preserve">First, Republicans finally managed to pass major legislation last year in the form of the tax bill, which gave them a plausible political claim on an economy that had already been growing. The unemployment rate is now at 3.8 percent, the lowest since April 2000. </w:t>
      </w:r>
      <w:r w:rsidRPr="00297431">
        <w:rPr>
          <w:rStyle w:val="Emphasis"/>
          <w:highlight w:val="yellow"/>
        </w:rPr>
        <w:t>Trump is</w:t>
      </w:r>
      <w:r w:rsidRPr="00D35BC8">
        <w:rPr>
          <w:rStyle w:val="StyleUnderline"/>
        </w:rPr>
        <w:t xml:space="preserve"> not so abnormal that his presidency isn’t </w:t>
      </w:r>
      <w:r w:rsidRPr="00297431">
        <w:rPr>
          <w:rStyle w:val="Emphasis"/>
          <w:highlight w:val="yellow"/>
        </w:rPr>
        <w:t>subject to the updraft of</w:t>
      </w:r>
      <w:r w:rsidRPr="00D35BC8">
        <w:rPr>
          <w:rStyle w:val="StyleUnderline"/>
        </w:rPr>
        <w:t xml:space="preserve"> a buoyant </w:t>
      </w:r>
      <w:r w:rsidRPr="00297431">
        <w:rPr>
          <w:rStyle w:val="Emphasis"/>
          <w:highlight w:val="yellow"/>
        </w:rPr>
        <w:t>economy</w:t>
      </w:r>
      <w:r w:rsidRPr="00D35BC8">
        <w:rPr>
          <w:rStyle w:val="StyleUnderline"/>
        </w:rPr>
        <w:t>.</w:t>
      </w:r>
      <w:r>
        <w:rPr>
          <w:rStyle w:val="StyleUnderline"/>
        </w:rPr>
        <w:t xml:space="preserve"> </w:t>
      </w:r>
      <w:r w:rsidRPr="00D35BC8">
        <w:rPr>
          <w:rStyle w:val="StyleUnderline"/>
        </w:rPr>
        <w:t xml:space="preserve">Second, the </w:t>
      </w:r>
      <w:r w:rsidRPr="00297431">
        <w:rPr>
          <w:rStyle w:val="Emphasis"/>
          <w:highlight w:val="yellow"/>
        </w:rPr>
        <w:t>Republican agenda has shifted</w:t>
      </w:r>
      <w:r w:rsidRPr="00D35BC8">
        <w:rPr>
          <w:rStyle w:val="StyleUnderline"/>
        </w:rPr>
        <w:t xml:space="preserve"> this year from Paul Ryan territory to Trump territory, i.e., from health care, taxes and spending to immigration, trade and national security. Sadly, a trade war with Micronesia would almost certainly be more popular than trying to repeal Obamacare.</w:t>
      </w:r>
      <w:r>
        <w:rPr>
          <w:rStyle w:val="StyleUnderline"/>
        </w:rPr>
        <w:t xml:space="preserve"> </w:t>
      </w:r>
      <w:r w:rsidRPr="00D35BC8">
        <w:rPr>
          <w:rStyle w:val="StyleUnderline"/>
        </w:rPr>
        <w:t xml:space="preserve">Finally, </w:t>
      </w:r>
      <w:r w:rsidRPr="00297431">
        <w:rPr>
          <w:rStyle w:val="Emphasis"/>
          <w:highlight w:val="yellow"/>
        </w:rPr>
        <w:t>Trump seems</w:t>
      </w:r>
      <w:r w:rsidRPr="00D35BC8">
        <w:rPr>
          <w:rStyle w:val="StyleUnderline"/>
        </w:rPr>
        <w:t xml:space="preserve"> a little </w:t>
      </w:r>
      <w:r w:rsidRPr="00297431">
        <w:rPr>
          <w:rStyle w:val="Emphasis"/>
          <w:highlight w:val="yellow"/>
        </w:rPr>
        <w:t>less exotic</w:t>
      </w:r>
      <w:r w:rsidRPr="00D35BC8">
        <w:rPr>
          <w:rStyle w:val="StyleUnderline"/>
        </w:rPr>
        <w:t>. As Abraham Lincoln said, there’s nothing like getting used to it. His zaniness isn’t as strange or as threatening as it seemed at the outset. Trump’s tweets have gone from unprecedented use and abuse of the bully pulpit to something like the wallpaper of our national political debate.</w:t>
      </w:r>
      <w:r>
        <w:rPr>
          <w:rStyle w:val="StyleUnderline"/>
        </w:rPr>
        <w:t xml:space="preserve"> </w:t>
      </w:r>
      <w:r w:rsidRPr="00D43A61">
        <w:rPr>
          <w:sz w:val="16"/>
        </w:rPr>
        <w:t xml:space="preserve">The most plausible (although always ridiculously exaggerated) case that a madman Trump would blow up the world was North Korea. The mutual threats have now given way to what will be the most highly anticipated and watched diplomatic summit since the end of the Cold War, one that is likely to produce a superficial success that will poll very well domestically. If Republicans manage to hold the House (still a very dicey proposition) and pick up Senate seats (probably more likely than not), 2018 will be to Trump what 1998 was to Bill Clinton — an unexpected midterm victory in which remarkably good conditions in the country trumped the politics of scandal. The nation’s most prominent Democratic spokesman the past few months has been a slick, overly aggressive California trial lawyer obsessed with the Stormy Daniels scandal in all its permutations — Michael Avenatti. The attorney for the porn star is the perfect avatar for the #resistance. He represents the left’s fantasy that it can humiliate Trump, lock up his friends, get them to flip on him and end his presidency by, say, mid-2019. This, absent a hellacious smoking gun, is almost certainly a dead end. </w:t>
      </w:r>
      <w:r w:rsidRPr="00297431">
        <w:rPr>
          <w:rStyle w:val="Emphasis"/>
          <w:highlight w:val="yellow"/>
        </w:rPr>
        <w:t>Trump will have to be beaten in the normal course</w:t>
      </w:r>
      <w:r w:rsidRPr="00DA0D7C">
        <w:rPr>
          <w:rStyle w:val="StyleUnderline"/>
        </w:rPr>
        <w:t xml:space="preserve"> of politics, which means Democrats need to take him seriously, learn from him, and attack him purposely and intelligently. Being perpetually appalled and assuming that he’ll do his opponents’ work for them is wishfulness rather than strategy.</w:t>
      </w:r>
      <w:r w:rsidRPr="00D43A61">
        <w:rPr>
          <w:sz w:val="16"/>
        </w:rPr>
        <w:t xml:space="preserve"> </w:t>
      </w:r>
      <w:r w:rsidRPr="00DA0D7C">
        <w:rPr>
          <w:rStyle w:val="StyleUnderline"/>
        </w:rPr>
        <w:t>But this fantasy is reinforced in the media every day. The press is obsessed with everything related to Trump — except his modest recovery.</w:t>
      </w:r>
    </w:p>
    <w:p w:rsidR="00DA1583" w:rsidRDefault="00DA1583" w:rsidP="00DA1583">
      <w:pPr>
        <w:pStyle w:val="Heading2"/>
      </w:pPr>
      <w:r>
        <w:t>*** LINK</w:t>
      </w:r>
    </w:p>
    <w:p w:rsidR="00DA1583" w:rsidRDefault="00DA1583" w:rsidP="00DA1583">
      <w:pPr>
        <w:pStyle w:val="Heading3"/>
      </w:pPr>
      <w:r>
        <w:t>Thumper---Abolish ICE</w:t>
      </w:r>
    </w:p>
    <w:p w:rsidR="00DA1583" w:rsidRDefault="00DA1583" w:rsidP="00DA1583">
      <w:pPr>
        <w:pStyle w:val="Heading4"/>
      </w:pPr>
      <w:r>
        <w:t>The abolish ICE movement thumps the dem wave</w:t>
      </w:r>
    </w:p>
    <w:p w:rsidR="00DA1583" w:rsidRDefault="00DA1583" w:rsidP="00DA1583">
      <w:pPr>
        <w:rPr>
          <w:sz w:val="16"/>
          <w:szCs w:val="16"/>
        </w:rPr>
      </w:pPr>
      <w:r w:rsidRPr="009C2B62">
        <w:rPr>
          <w:b/>
          <w:sz w:val="26"/>
          <w:szCs w:val="26"/>
        </w:rPr>
        <w:t>Nelson 7/19</w:t>
      </w:r>
      <w:r>
        <w:t xml:space="preserve"> </w:t>
      </w:r>
      <w:r w:rsidRPr="00DA1583">
        <w:t xml:space="preserve">(Louis, policy analyst at Politico, July 19th, 2018, Trump: Dems have ‘death wish’ in push to abolish ICE, </w:t>
      </w:r>
      <w:hyperlink r:id="rId59" w:history="1">
        <w:r w:rsidRPr="00DA1583">
          <w:rPr>
            <w:rStyle w:val="Hyperlink"/>
          </w:rPr>
          <w:t>https://www.politico.com/story/2018/07/19/trump-immigration-abolish-ice-democrats-732352</w:t>
        </w:r>
      </w:hyperlink>
      <w:r w:rsidRPr="00DA1583">
        <w:t>)</w:t>
      </w:r>
    </w:p>
    <w:p w:rsidR="00DA1583" w:rsidRPr="009C2B62" w:rsidRDefault="00DA1583" w:rsidP="00DA1583"/>
    <w:p w:rsidR="00DA1583" w:rsidRDefault="00DA1583" w:rsidP="00DA1583">
      <w:pPr>
        <w:rPr>
          <w:sz w:val="16"/>
        </w:rPr>
      </w:pPr>
      <w:r w:rsidRPr="009C2B62">
        <w:rPr>
          <w:u w:val="single"/>
        </w:rPr>
        <w:t xml:space="preserve">The </w:t>
      </w:r>
      <w:r w:rsidRPr="009C2B62">
        <w:rPr>
          <w:highlight w:val="cyan"/>
          <w:u w:val="single"/>
        </w:rPr>
        <w:t>push from some Democrats to do away with U.S. I</w:t>
      </w:r>
      <w:r w:rsidRPr="009C2B62">
        <w:rPr>
          <w:u w:val="single"/>
        </w:rPr>
        <w:t xml:space="preserve">mmigration and </w:t>
      </w:r>
      <w:r w:rsidRPr="009C2B62">
        <w:rPr>
          <w:highlight w:val="cyan"/>
          <w:u w:val="single"/>
        </w:rPr>
        <w:t>C</w:t>
      </w:r>
      <w:r w:rsidRPr="009C2B62">
        <w:rPr>
          <w:u w:val="single"/>
        </w:rPr>
        <w:t xml:space="preserve">ustoms </w:t>
      </w:r>
      <w:r w:rsidRPr="009C2B62">
        <w:rPr>
          <w:highlight w:val="cyan"/>
          <w:u w:val="single"/>
        </w:rPr>
        <w:t>E</w:t>
      </w:r>
      <w:r w:rsidRPr="009C2B62">
        <w:rPr>
          <w:u w:val="single"/>
        </w:rPr>
        <w:t xml:space="preserve">nforcement </w:t>
      </w:r>
      <w:r w:rsidRPr="009C2B62">
        <w:rPr>
          <w:highlight w:val="cyan"/>
          <w:u w:val="single"/>
        </w:rPr>
        <w:t>amounts to a political “death wish</w:t>
      </w:r>
      <w:r w:rsidRPr="009C2B62">
        <w:rPr>
          <w:sz w:val="16"/>
        </w:rPr>
        <w:t xml:space="preserve">,” President Donald Trump wrote online Thursday morning, predicting that </w:t>
      </w:r>
      <w:r w:rsidRPr="009C2B62">
        <w:rPr>
          <w:highlight w:val="cyan"/>
          <w:u w:val="single"/>
        </w:rPr>
        <w:t>the position will cost them votes in November’s midterm elections</w:t>
      </w:r>
      <w:r w:rsidRPr="009C2B62">
        <w:rPr>
          <w:sz w:val="16"/>
        </w:rPr>
        <w:t xml:space="preserve">. “The Democrats have a death wish, in more ways than one - they actually want to abolish ICE. </w:t>
      </w:r>
      <w:r w:rsidRPr="009C2B62">
        <w:rPr>
          <w:highlight w:val="cyan"/>
          <w:u w:val="single"/>
        </w:rPr>
        <w:t>This should cost them heavily in the Midterms</w:t>
      </w:r>
      <w:r w:rsidRPr="009C2B62">
        <w:rPr>
          <w:sz w:val="16"/>
        </w:rPr>
        <w:t>,” the president wrote on Twitter. “Yesterday, the Republicans overwhelmingly passed a bill supporting ICE!” ICE, the federal agency that handles deportations in addition to other responsibilities, has grown into a point of contention in recent weeks amid a larger controversy surrounding the president’s immigration policy. Calls from some Democrats for ICE to be abolished have grown in the wake of a White House policy that led to the separation of thousands of undocumented immigrant families who crossed the border illegally. That policy was controversial enough for Trump to sign an executive order stopping it, but the status of many of the separated families remains unclear as the government works to reunify them.</w:t>
      </w:r>
    </w:p>
    <w:p w:rsidR="006F459D" w:rsidRDefault="006F459D" w:rsidP="006F459D">
      <w:pPr>
        <w:pStyle w:val="Heading2"/>
      </w:pPr>
      <w:r>
        <w:t>*** IMPACT</w:t>
      </w:r>
    </w:p>
    <w:p w:rsidR="006F459D" w:rsidRDefault="006F459D" w:rsidP="006F459D">
      <w:pPr>
        <w:pStyle w:val="Heading3"/>
      </w:pPr>
      <w:r>
        <w:t>A2: Wallops---2AC</w:t>
      </w:r>
    </w:p>
    <w:p w:rsidR="006F459D" w:rsidRDefault="006F459D" w:rsidP="006F459D">
      <w:pPr>
        <w:pStyle w:val="Heading4"/>
      </w:pPr>
      <w:r>
        <w:t xml:space="preserve">They won’t drill off the Atlantic – alternative locations check. </w:t>
      </w:r>
    </w:p>
    <w:p w:rsidR="006F459D" w:rsidRPr="00CD74F1" w:rsidRDefault="006F459D" w:rsidP="006F459D">
      <w:pPr>
        <w:rPr>
          <w:rStyle w:val="Style13ptBold"/>
        </w:rPr>
      </w:pPr>
      <w:r w:rsidRPr="00CD74F1">
        <w:rPr>
          <w:rStyle w:val="Style13ptBold"/>
        </w:rPr>
        <w:t>Tabuchi 18</w:t>
      </w:r>
    </w:p>
    <w:p w:rsidR="006F459D" w:rsidRDefault="006F459D" w:rsidP="006F459D">
      <w:pPr>
        <w:rPr>
          <w:sz w:val="14"/>
        </w:rPr>
      </w:pPr>
      <w:r>
        <w:rPr>
          <w:sz w:val="14"/>
        </w:rPr>
        <w:t>(</w:t>
      </w:r>
      <w:r w:rsidRPr="00CD74F1">
        <w:rPr>
          <w:sz w:val="14"/>
        </w:rPr>
        <w:t xml:space="preserve">Hiroko Tabuchi, 1-23-2018, "Trump Would Open Nearly All U.S. Waters to Drilling. But Will They Drill?," No Publication, </w:t>
      </w:r>
      <w:hyperlink r:id="rId60" w:history="1">
        <w:r w:rsidRPr="0096089D">
          <w:rPr>
            <w:rStyle w:val="Hyperlink"/>
            <w:sz w:val="14"/>
          </w:rPr>
          <w:t>https://www.nytimes.com/interactive/2018/01/23/climate/trump-offshore-oil-drilling.html</w:t>
        </w:r>
      </w:hyperlink>
      <w:r>
        <w:rPr>
          <w:sz w:val="14"/>
        </w:rPr>
        <w:t>) //</w:t>
      </w:r>
    </w:p>
    <w:p w:rsidR="006F459D" w:rsidRPr="00CD74F1" w:rsidRDefault="006F459D" w:rsidP="006F459D">
      <w:pPr>
        <w:rPr>
          <w:sz w:val="14"/>
        </w:rPr>
      </w:pPr>
      <w:r w:rsidRPr="00CD74F1">
        <w:rPr>
          <w:sz w:val="14"/>
        </w:rPr>
        <w:t xml:space="preserve">Trump Would Open Nearly All U.S. Waters to Drilling. But Will They Drill? </w:t>
      </w:r>
      <w:r w:rsidRPr="00CD74F1">
        <w:rPr>
          <w:rStyle w:val="StyleUnderline"/>
        </w:rPr>
        <w:t>The Trump administration’s move to open nearly all of America’s coastal waters to offshore oil and gas drilling would give energy companies access to more than a billion acres off the Atlantic, Pacific and Arctic coasts</w:t>
      </w:r>
      <w:r w:rsidRPr="00CD74F1">
        <w:rPr>
          <w:sz w:val="14"/>
        </w:rPr>
        <w:t xml:space="preserve">. Mr. Trump’s plan upends a decades-long effort to balance the nation’s energy needs with protecting ocean ecosystems, and it is meeting stiff resistance from governors up and down the coasts. Secretary of the Interior Ryan Zinke announced on Jan. 9 that Florida was off the table after meeting the state’s governor, Rick Scott. But 10 days later, a senior Interior official appeared to contradict Mr. Zinke, telling a congressional hearing that the secretary’s decision was not final. </w:t>
      </w:r>
      <w:r w:rsidRPr="00CD74F1">
        <w:rPr>
          <w:rStyle w:val="Emphasis"/>
        </w:rPr>
        <w:t xml:space="preserve">Other </w:t>
      </w:r>
      <w:r w:rsidRPr="00CD74F1">
        <w:rPr>
          <w:rStyle w:val="Emphasis"/>
          <w:highlight w:val="cyan"/>
        </w:rPr>
        <w:t xml:space="preserve">states are </w:t>
      </w:r>
      <w:r w:rsidRPr="00CD74F1">
        <w:rPr>
          <w:rStyle w:val="Emphasis"/>
        </w:rPr>
        <w:t xml:space="preserve">also </w:t>
      </w:r>
      <w:r w:rsidRPr="00CD74F1">
        <w:rPr>
          <w:rStyle w:val="Emphasis"/>
          <w:highlight w:val="cyan"/>
        </w:rPr>
        <w:t>seeking exemptions.</w:t>
      </w:r>
      <w:r>
        <w:rPr>
          <w:rStyle w:val="Emphasis"/>
        </w:rPr>
        <w:t xml:space="preserve"> </w:t>
      </w:r>
      <w:r w:rsidRPr="00CD74F1">
        <w:rPr>
          <w:sz w:val="14"/>
        </w:rPr>
        <w:t xml:space="preserve">Where Coastal States Stand on Offshore Drilling Governor is in favor Opposes Undecided Wash. Maine Ore. N.H. N.Y. Mass. Conn. R.I N.J. Del. Md. Calif. Va. N.C. S.C. Ga. Ala. Tex. Miss. La. Alaska Fla. By The New York Times The California attorney general, Xavier Becerra, a Democrat, has asked why the Trump administration felt Florida’s coastline was valuable enough to preserve, but not California’s. The Republican governor of South Carolina, Henry McMaster, has also asked the Trump administration for a drilling exemption, citing the risks that oil and gas would pose to the “unspoiled beauty” of his state’s beaches. All told, </w:t>
      </w:r>
      <w:r w:rsidRPr="00CD74F1">
        <w:rPr>
          <w:rStyle w:val="StyleUnderline"/>
          <w:highlight w:val="cyan"/>
        </w:rPr>
        <w:t>at least 15 governors of coastal states</w:t>
      </w:r>
      <w:r w:rsidRPr="00CD74F1">
        <w:rPr>
          <w:rStyle w:val="StyleUnderline"/>
        </w:rPr>
        <w:t xml:space="preserve">, one-third of them Republican, </w:t>
      </w:r>
      <w:r w:rsidRPr="00CD74F1">
        <w:rPr>
          <w:rStyle w:val="StyleUnderline"/>
          <w:highlight w:val="cyan"/>
        </w:rPr>
        <w:t>have publicly opposed Mr. Trump’s offshore drilling plan</w:t>
      </w:r>
      <w:r w:rsidRPr="00CD74F1">
        <w:rPr>
          <w:rStyle w:val="StyleUnderline"/>
        </w:rPr>
        <w:t>.</w:t>
      </w:r>
      <w:r w:rsidRPr="00CD74F1">
        <w:rPr>
          <w:sz w:val="14"/>
        </w:rPr>
        <w:t xml:space="preserve"> How did we get here, and what’s at stake? Here’s the breakdown. Different Presidents, Different Ideas on Drilling Most coastal states control leasing off their shorelines out to three nautical miles. At least 200 miles beyond that, the federal government owns the seabed and its mineral resources — some 1.7 billion acres’ worth. The Department of the Interior parcels out offshore leases in those areas under five-year plans. Both Congress and the president also have the authority to impose protections and moratoriums that render areas off limits to leasing. </w:t>
      </w:r>
      <w:r w:rsidRPr="00CD74F1">
        <w:rPr>
          <w:rStyle w:val="StyleUnderline"/>
          <w:highlight w:val="cyan"/>
        </w:rPr>
        <w:t>The oil-rich western and central parts of the Gulf of Mexico have been open to drilling for decades, while other areas have been withheld from leasing or protected under moratoriums and other protections</w:t>
      </w:r>
      <w:r w:rsidRPr="00CD74F1">
        <w:rPr>
          <w:rStyle w:val="StyleUnderline"/>
        </w:rPr>
        <w:t>.</w:t>
      </w:r>
      <w:r w:rsidRPr="00CD74F1">
        <w:rPr>
          <w:sz w:val="14"/>
        </w:rPr>
        <w:t xml:space="preserve"> And each of the last three presidents has had differing ideas about how to parcel out leases. These three maps break down the changing status of the offshore zones: Areas open to drilling leases, areas not yet open to leases, and areas under protection, where leases are prohibited. At the End of the George W. Bush Administration Open to new oil and gas drilling leases Not yet open to new leases Under protection Arctic Ocean Bering Sea ALASKA Gulf of Alaska CANADA Pacific Ocean UNITED STATES Atlantic Ocean By The New York Times | Source: Bureau of Ocean Energy Management President George W. Bush opened up new areas to offshore drilling for the first time in decades when he lifted a longstanding moratorium on new drilling off much of the nation’s coasts. </w:t>
      </w:r>
      <w:r w:rsidRPr="00CD74F1">
        <w:rPr>
          <w:rStyle w:val="StyleUnderline"/>
        </w:rPr>
        <w:t xml:space="preserve">At the same time, a </w:t>
      </w:r>
      <w:r w:rsidRPr="00CD74F1">
        <w:rPr>
          <w:rStyle w:val="StyleUnderline"/>
          <w:highlight w:val="cyan"/>
        </w:rPr>
        <w:t>bill passed by Congress in 2006 allowed new drilling in some parts of the Gulf of Mexico but banned drilling in most of the eastern Gulf until 2022</w:t>
      </w:r>
      <w:r w:rsidRPr="00CD74F1">
        <w:rPr>
          <w:rStyle w:val="StyleUnderline"/>
        </w:rPr>
        <w:t>.</w:t>
      </w:r>
      <w:r>
        <w:rPr>
          <w:rStyle w:val="StyleUnderline"/>
        </w:rPr>
        <w:t xml:space="preserve"> </w:t>
      </w:r>
      <w:r w:rsidRPr="00CD74F1">
        <w:rPr>
          <w:sz w:val="14"/>
        </w:rPr>
        <w:t xml:space="preserve">At the End of the Obama Administration Open to new oil and gas drilling leases Not yet open to new leases Under protection Arctic Ocean Bering Sea ALASKA Cook Inlet Gulf of Alaska CANADA Pacific Ocean UNITED STATES Atlantic Ocean By The New York Times | Source: Bureau of Ocean Energy Management Much to the chagrin of environmental groups, the Obama administration initially said it would also expand offshore drilling and allow new leases off the Atlantic coastline, parts of the Gulf and the north coast of Alaska. However, the 2010 Deepwater Horizon oil rig disaster, which killed 11 people and caused the worst-ever oil spill in American waters, triggered a reversal of Mr. Obama’s plans. In the final weeks of his administration, </w:t>
      </w:r>
      <w:r w:rsidRPr="00CD74F1">
        <w:rPr>
          <w:rStyle w:val="StyleUnderline"/>
        </w:rPr>
        <w:t>Mr. Obama called for what he described as a permanent ban on offshore oil and gas drilling along wide areas of the Arctic and the Atlantic Seaboard, a move meant to bolster his environmental legacy.</w:t>
      </w:r>
      <w:r>
        <w:rPr>
          <w:rStyle w:val="StyleUnderline"/>
        </w:rPr>
        <w:t xml:space="preserve"> </w:t>
      </w:r>
      <w:r w:rsidRPr="00CD74F1">
        <w:rPr>
          <w:rStyle w:val="StyleUnderline"/>
        </w:rPr>
        <w:t>President Trump’s proposal seeks to reverse that legacy.</w:t>
      </w:r>
      <w:r>
        <w:rPr>
          <w:rStyle w:val="StyleUnderline"/>
        </w:rPr>
        <w:t xml:space="preserve"> </w:t>
      </w:r>
      <w:r w:rsidRPr="00CD74F1">
        <w:rPr>
          <w:sz w:val="14"/>
        </w:rPr>
        <w:t xml:space="preserve">Trump’s Proposal Open to new oil and gas drilling leases Under protection Arctic Ocean Bering Sea ALASKA Gulf of Alaska CANADA Pacific Ocean UNITED STATES Atlantic Ocean Note: Leasing in the eastern Gulf of Mexico begins in 2023, after protections expire. The Bureau of Ocean Energy Management said that Florida’s coastal waters were not exempt from Trump’s offshore drilling plan. By The New York Times | Source: Bureau of Ocean Energy Management Under its new plan, the Interior Department would open 25 of 26 regions of the outer continental shelf to drilling. That would leave only the North Aleutian Basin, the traditional territory of many Native Alaskans and home to one of the world’s biggest salmon runs, off limits to drilling. The eastern Gulf would also remain out of bounds until 2022 because of the 2006 moratorium. But after that it, too, could be opened to drilling under the Trump plan. Separately, drilling is banned within about 600,000 square miles of marine and Great Lakes waters designated as marine sanctuaries or monuments. Where Is America’s Offshore Oil? Economically Recoverable Oil and Gas CANADA CANADA 30 30 UNITED STATES UNITED STATES 1 1 Oil billions of barrels Gas trillions of cubic feet By The New York Times | Source: Bureau of Ocean Energy Management | Note: Amounts assume oil prices will remain around $60 a barrel and gas will be $3.20 per thousands cubic feet. Just how much oil lies off America’s coasts, and how much drilling could actually happen? The Bureau of Ocean Energy Management, which manages offshore leasing, estimates that the areas opened up to drilling under Mr. Trump’s plan hold nearly 45 billion barrels of oil, of which 21 billion barrels would be economically recoverable assuming oil prices remain around $60 a barrel. (To put that in perspective, since 1970, the western and central zones of the Gulf have yielded about 14.5 billion barrels of oil.) </w:t>
      </w:r>
      <w:r w:rsidRPr="00CD74F1">
        <w:rPr>
          <w:rStyle w:val="StyleUnderline"/>
          <w:highlight w:val="cyan"/>
        </w:rPr>
        <w:t>While those are large amounts, there are significant oil reserves still to be found in the western and central Gulf, which are already open to drilling. There, some 45 billion barrels of oil reserves are up for grabs, of which 37 billion barrels could be produced economically at current oil prices</w:t>
      </w:r>
      <w:r w:rsidRPr="00CD74F1">
        <w:rPr>
          <w:rStyle w:val="StyleUnderline"/>
        </w:rPr>
        <w:t>.</w:t>
      </w:r>
      <w:r>
        <w:rPr>
          <w:rStyle w:val="StyleUnderline"/>
        </w:rPr>
        <w:t xml:space="preserve"> </w:t>
      </w:r>
      <w:r w:rsidRPr="00CD74F1">
        <w:rPr>
          <w:sz w:val="14"/>
        </w:rPr>
        <w:t xml:space="preserve">Stated another way: Almost two-thirds of the nation’s oil reserves that companies can hope to drill for while still turning a profit lie in seas already open to drilling. Meanwhile, there’s little recoverable oil and gas in the South Atlantic or the Straits of Florida, or off the Washington and Oregon coast, or off Alaska outside the north shore. The </w:t>
      </w:r>
      <w:r w:rsidRPr="00CD74F1">
        <w:rPr>
          <w:rStyle w:val="StyleUnderline"/>
          <w:highlight w:val="cyan"/>
        </w:rPr>
        <w:t>abundance of cheap oil and gas from onshore fracking in the United States has already diminished the incentive for companies to go drill in new offshore zones</w:t>
      </w:r>
      <w:r w:rsidRPr="00CD74F1">
        <w:rPr>
          <w:sz w:val="14"/>
        </w:rPr>
        <w:t>. Given the risks and costs of building wells in seas that have seen little development to date, not to mention the possibility that a new administration could again change offshore policy down the road, analysts don’t expect a rush into newly opened waters soon.</w:t>
      </w:r>
    </w:p>
    <w:p w:rsidR="006F459D" w:rsidRPr="00452E5B" w:rsidRDefault="006F459D" w:rsidP="006F459D">
      <w:pPr>
        <w:pStyle w:val="Heading4"/>
      </w:pPr>
      <w:r>
        <w:t xml:space="preserve">Whoops, impact non-unique. There’s already been a fat crash. </w:t>
      </w:r>
    </w:p>
    <w:p w:rsidR="006F459D" w:rsidRPr="004E2A65" w:rsidRDefault="006F459D" w:rsidP="006F459D">
      <w:r w:rsidRPr="004E2A65">
        <w:rPr>
          <w:rStyle w:val="Style13ptBold"/>
        </w:rPr>
        <w:t>Clark 15</w:t>
      </w:r>
      <w:r>
        <w:t xml:space="preserve"> Stephen Clark is a Journalist for </w:t>
      </w:r>
      <w:r w:rsidRPr="004E2A65">
        <w:t>SpaceflightNow</w:t>
      </w:r>
      <w:r>
        <w:t>, and was a Senior Reporter at the Daily Texan. “</w:t>
      </w:r>
      <w:r w:rsidRPr="004E2A65">
        <w:t>NASA quietly posts images of explosive Antares failure</w:t>
      </w:r>
      <w:r>
        <w:t xml:space="preserve">”, Spaceflight Now, 11/5/18. </w:t>
      </w:r>
      <w:r w:rsidRPr="004E2A65">
        <w:t>https://spaceflightnow.com/2015/11/05/nasa-quietly-posts-images-of-explosive-antares-failure/</w:t>
      </w:r>
    </w:p>
    <w:p w:rsidR="006F459D" w:rsidRDefault="006F459D" w:rsidP="006F459D">
      <w:pPr>
        <w:rPr>
          <w:sz w:val="14"/>
        </w:rPr>
      </w:pPr>
      <w:r w:rsidRPr="00452E5B">
        <w:rPr>
          <w:rStyle w:val="StyleUnderline"/>
          <w:highlight w:val="green"/>
        </w:rPr>
        <w:t>Less than a week after publishing</w:t>
      </w:r>
      <w:r w:rsidRPr="002C6D1C">
        <w:rPr>
          <w:rStyle w:val="StyleUnderline"/>
        </w:rPr>
        <w:t xml:space="preserve"> the </w:t>
      </w:r>
      <w:r w:rsidRPr="00452E5B">
        <w:rPr>
          <w:rStyle w:val="StyleUnderline"/>
        </w:rPr>
        <w:t xml:space="preserve">results of </w:t>
      </w:r>
      <w:r w:rsidRPr="00452E5B">
        <w:rPr>
          <w:rStyle w:val="StyleUnderline"/>
          <w:highlight w:val="green"/>
        </w:rPr>
        <w:t>an</w:t>
      </w:r>
      <w:r w:rsidRPr="00452E5B">
        <w:rPr>
          <w:sz w:val="14"/>
        </w:rPr>
        <w:t xml:space="preserve"> independent </w:t>
      </w:r>
      <w:r w:rsidRPr="00452E5B">
        <w:rPr>
          <w:rStyle w:val="StyleUnderline"/>
          <w:highlight w:val="green"/>
        </w:rPr>
        <w:t>investigation into</w:t>
      </w:r>
      <w:r w:rsidRPr="002C6D1C">
        <w:rPr>
          <w:rStyle w:val="StyleUnderline"/>
        </w:rPr>
        <w:t xml:space="preserve"> last year’s </w:t>
      </w:r>
      <w:r w:rsidRPr="00452E5B">
        <w:rPr>
          <w:rStyle w:val="StyleUnderline"/>
          <w:highlight w:val="green"/>
        </w:rPr>
        <w:t>Antares rocket failure</w:t>
      </w:r>
      <w:r w:rsidRPr="002C6D1C">
        <w:rPr>
          <w:rStyle w:val="StyleUnderline"/>
        </w:rPr>
        <w:t xml:space="preserve">, </w:t>
      </w:r>
      <w:r w:rsidRPr="00452E5B">
        <w:rPr>
          <w:rStyle w:val="StyleUnderline"/>
          <w:highlight w:val="green"/>
        </w:rPr>
        <w:t>NASA</w:t>
      </w:r>
      <w:r w:rsidRPr="002C6D1C">
        <w:rPr>
          <w:rStyle w:val="StyleUnderline"/>
        </w:rPr>
        <w:t xml:space="preserve"> has </w:t>
      </w:r>
      <w:r w:rsidRPr="00452E5B">
        <w:rPr>
          <w:rStyle w:val="StyleUnderline"/>
          <w:highlight w:val="green"/>
        </w:rPr>
        <w:t>released</w:t>
      </w:r>
      <w:r w:rsidRPr="002C6D1C">
        <w:rPr>
          <w:rStyle w:val="StyleUnderline"/>
        </w:rPr>
        <w:t xml:space="preserve"> dramatic new </w:t>
      </w:r>
      <w:r w:rsidRPr="00452E5B">
        <w:rPr>
          <w:rStyle w:val="StyleUnderline"/>
          <w:highlight w:val="green"/>
        </w:rPr>
        <w:t>photos</w:t>
      </w:r>
      <w:r w:rsidRPr="00452E5B">
        <w:rPr>
          <w:sz w:val="14"/>
        </w:rPr>
        <w:t xml:space="preserve"> of the catastrophic crash </w:t>
      </w:r>
      <w:r w:rsidRPr="002C6D1C">
        <w:rPr>
          <w:rStyle w:val="StyleUnderline"/>
        </w:rPr>
        <w:t xml:space="preserve">just after liftoff </w:t>
      </w:r>
      <w:r w:rsidRPr="00452E5B">
        <w:rPr>
          <w:rStyle w:val="StyleUnderline"/>
          <w:highlight w:val="green"/>
        </w:rPr>
        <w:t>from Wallops Island</w:t>
      </w:r>
      <w:r w:rsidRPr="002C6D1C">
        <w:rPr>
          <w:rStyle w:val="StyleUnderline"/>
        </w:rPr>
        <w:t>, Virginia.</w:t>
      </w:r>
      <w:r>
        <w:rPr>
          <w:rStyle w:val="StyleUnderline"/>
        </w:rPr>
        <w:t xml:space="preserve"> </w:t>
      </w:r>
      <w:r w:rsidRPr="002C6D1C">
        <w:rPr>
          <w:rStyle w:val="StyleUnderline"/>
        </w:rPr>
        <w:t>The space agency posted a handful of photos of the failure</w:t>
      </w:r>
      <w:r w:rsidRPr="00452E5B">
        <w:rPr>
          <w:sz w:val="14"/>
        </w:rPr>
        <w:t xml:space="preserve"> shortly after the ill-fated Oct. 28, 2014, Antares launch, but NASA uploaded 27 new images to its Flickr account this week, showing the 14-story rocket consumed in a fireball and plummeting back to the ground just northeast of the launch pad moments after its blastoff at dusk. Some of the photos were captured by remote cameras placed near the launch pad on Virginia’s Eastern Shore. </w:t>
      </w:r>
      <w:r w:rsidRPr="002C6D1C">
        <w:rPr>
          <w:rStyle w:val="StyleUnderline"/>
        </w:rPr>
        <w:t>The failure began in one of the Antares rocket’s two AJ26 engines</w:t>
      </w:r>
      <w:r w:rsidRPr="00452E5B">
        <w:rPr>
          <w:sz w:val="14"/>
        </w:rPr>
        <w:t xml:space="preserve">, when a spinning rotor inside a liquid oxygen turbopump contacted another component inside the powerplant, triggering an explosion, according to engineers. NASA investigators traced the cause of the mishap to one of three sources: an engine workmanship fault in turbine housing bearing bore of the liquid oxygen turbopump, a design flaw in engine’s hydraulic balance assembly and thrust bearings, or foreign object debris that was ingested into the engine. Orbital ATK, which owns the Antares rocket, concluded </w:t>
      </w:r>
      <w:r w:rsidRPr="002C6D1C">
        <w:rPr>
          <w:rStyle w:val="StyleUnderline"/>
        </w:rPr>
        <w:t>the most likely cause was a machining error in the turbine housing</w:t>
      </w:r>
      <w:r w:rsidRPr="00452E5B">
        <w:rPr>
          <w:sz w:val="14"/>
        </w:rPr>
        <w:t>, one of NASA’s three possible causes.</w:t>
      </w:r>
    </w:p>
    <w:p w:rsidR="006F459D" w:rsidRDefault="006F459D" w:rsidP="006F459D">
      <w:pPr>
        <w:rPr>
          <w:sz w:val="14"/>
        </w:rPr>
      </w:pPr>
    </w:p>
    <w:p w:rsidR="0062133F" w:rsidRPr="00F73876" w:rsidRDefault="0062133F" w:rsidP="0062133F">
      <w:pPr>
        <w:pStyle w:val="Heading4"/>
      </w:pPr>
      <w:r>
        <w:t>Drilling k/ to satellites and space communication</w:t>
      </w:r>
    </w:p>
    <w:p w:rsidR="0062133F" w:rsidRPr="00F73876" w:rsidRDefault="0062133F" w:rsidP="0062133F">
      <w:pPr>
        <w:rPr>
          <w:rStyle w:val="Style13ptBold"/>
        </w:rPr>
      </w:pPr>
      <w:r w:rsidRPr="00F73876">
        <w:rPr>
          <w:rStyle w:val="Style13ptBold"/>
        </w:rPr>
        <w:t>Warne 11</w:t>
      </w:r>
    </w:p>
    <w:p w:rsidR="0062133F" w:rsidRDefault="0062133F" w:rsidP="0062133F">
      <w:r>
        <w:t xml:space="preserve">[Penelope Warne, Joanne Wheeler, Chris Watson and Dana Coey, 12/22/2011, “Satellite technologies: applications in the oil and gas industry”, </w:t>
      </w:r>
      <w:hyperlink r:id="rId61" w:history="1">
        <w:r w:rsidRPr="00793D60">
          <w:rPr>
            <w:rStyle w:val="Hyperlink"/>
          </w:rPr>
          <w:t>https://www.lexology.com/library/detail.aspx?g=9fa226b9-dd6a-462a-9140-14e70337944e</w:t>
        </w:r>
      </w:hyperlink>
      <w:r>
        <w:t>, Accessed: 7/19/2018, KW]</w:t>
      </w:r>
    </w:p>
    <w:p w:rsidR="0062133F" w:rsidRPr="00F73876" w:rsidRDefault="0062133F" w:rsidP="0062133F">
      <w:pPr>
        <w:rPr>
          <w:u w:val="single"/>
        </w:rPr>
      </w:pPr>
      <w:r w:rsidRPr="00F73876">
        <w:rPr>
          <w:highlight w:val="yellow"/>
          <w:u w:val="single"/>
        </w:rPr>
        <w:t>Satellites are playing an increasing role in</w:t>
      </w:r>
      <w:r w:rsidRPr="00C37008">
        <w:rPr>
          <w:u w:val="single"/>
        </w:rPr>
        <w:t xml:space="preserve"> the support of the global </w:t>
      </w:r>
      <w:r w:rsidRPr="00F73876">
        <w:rPr>
          <w:highlight w:val="yellow"/>
          <w:u w:val="single"/>
        </w:rPr>
        <w:t>oil and gas</w:t>
      </w:r>
      <w:r w:rsidRPr="00C37008">
        <w:rPr>
          <w:u w:val="single"/>
        </w:rPr>
        <w:t xml:space="preserve"> industry</w:t>
      </w:r>
      <w:r w:rsidRPr="00F73876">
        <w:rPr>
          <w:sz w:val="16"/>
        </w:rPr>
        <w:t xml:space="preserve">. In the second of a series of bulletins looking at the range of satellite applications, </w:t>
      </w:r>
      <w:r w:rsidRPr="00C37008">
        <w:rPr>
          <w:u w:val="single"/>
        </w:rPr>
        <w:t xml:space="preserve">this brief note summarises how satellite technology can support the functioning of the oil and gas industry. The value of satellite applications for the oil and gas industry </w:t>
      </w:r>
      <w:r w:rsidRPr="00F73876">
        <w:rPr>
          <w:highlight w:val="yellow"/>
          <w:u w:val="single"/>
        </w:rPr>
        <w:t>Oil and gas</w:t>
      </w:r>
      <w:r w:rsidRPr="00C37008">
        <w:rPr>
          <w:u w:val="single"/>
        </w:rPr>
        <w:t xml:space="preserve"> companies represent some of the </w:t>
      </w:r>
      <w:r w:rsidRPr="00F73876">
        <w:rPr>
          <w:highlight w:val="yellow"/>
          <w:u w:val="single"/>
        </w:rPr>
        <w:t>major users of satellite communications services</w:t>
      </w:r>
      <w:r w:rsidRPr="00C37008">
        <w:rPr>
          <w:u w:val="single"/>
        </w:rPr>
        <w:t xml:space="preserve"> and one of the largest commercial groups of satellite earth observation data users.</w:t>
      </w:r>
      <w:r w:rsidRPr="00F73876">
        <w:rPr>
          <w:sz w:val="16"/>
        </w:rPr>
        <w:t xml:space="preserve"> The industry works in some of the harshest environments on earth: in remote locations, far removed from infrastructure; and in extreme temperatures and weather conditions. Solutions involving a satellite element are, therefore, being looked on as increasingly feasible. A brief summary of some of the existing capabilities is provided in this note. </w:t>
      </w:r>
      <w:r w:rsidRPr="00F73876">
        <w:rPr>
          <w:highlight w:val="yellow"/>
          <w:u w:val="single"/>
        </w:rPr>
        <w:t>Offshore exploration</w:t>
      </w:r>
      <w:r w:rsidRPr="00F73876">
        <w:rPr>
          <w:u w:val="single"/>
        </w:rPr>
        <w:t xml:space="preserve"> Increasing exploration in deep waters and remote locations, such as the Arctic, </w:t>
      </w:r>
      <w:r w:rsidRPr="00F73876">
        <w:rPr>
          <w:highlight w:val="yellow"/>
          <w:u w:val="single"/>
        </w:rPr>
        <w:t>can benefit from</w:t>
      </w:r>
      <w:r w:rsidRPr="00F73876">
        <w:rPr>
          <w:u w:val="single"/>
        </w:rPr>
        <w:t xml:space="preserve"> specialised earth observation </w:t>
      </w:r>
      <w:r w:rsidRPr="00F73876">
        <w:rPr>
          <w:highlight w:val="yellow"/>
          <w:u w:val="single"/>
        </w:rPr>
        <w:t>capabilities by satellite for planning</w:t>
      </w:r>
      <w:r w:rsidRPr="00F73876">
        <w:rPr>
          <w:u w:val="single"/>
        </w:rPr>
        <w:t xml:space="preserve"> and operational stages. Even archived earth observation data, providing analysis of climate change and ocean trends, may assist in strategic decision making and risk mitigation</w:t>
      </w:r>
      <w:r w:rsidRPr="00F73876">
        <w:rPr>
          <w:sz w:val="16"/>
        </w:rPr>
        <w:t xml:space="preserve">. One of the main benefits of satellite surveys is that they can be carried out across a range of countries and potential sites, and provide an efficient tool for the identification of potential new prospects. Onshore activities Satellite earth observation data is currently being used to support planning and resource management challenges in the oil and gas industry, for example in relation to moving and placing equipment and monitoring instruments and analysing the extent of slopes, terrain and ground cover. The use of satellite observation tools removes the difficulties facing land-based or air-based solutions - accelerating the provision of high-quality, commercially valuable information. </w:t>
      </w:r>
      <w:r w:rsidRPr="00F73876">
        <w:rPr>
          <w:u w:val="single"/>
        </w:rPr>
        <w:t xml:space="preserve">Drilling </w:t>
      </w:r>
      <w:r w:rsidRPr="00F73876">
        <w:rPr>
          <w:highlight w:val="yellow"/>
          <w:u w:val="single"/>
        </w:rPr>
        <w:t>Satellite-</w:t>
      </w:r>
      <w:r w:rsidRPr="00F73876">
        <w:rPr>
          <w:u w:val="single"/>
        </w:rPr>
        <w:t xml:space="preserve">controlled </w:t>
      </w:r>
      <w:r w:rsidRPr="00F73876">
        <w:rPr>
          <w:highlight w:val="yellow"/>
          <w:u w:val="single"/>
        </w:rPr>
        <w:t>software has</w:t>
      </w:r>
      <w:r w:rsidRPr="00F73876">
        <w:rPr>
          <w:u w:val="single"/>
        </w:rPr>
        <w:t xml:space="preserve"> already </w:t>
      </w:r>
      <w:r w:rsidRPr="00F73876">
        <w:rPr>
          <w:highlight w:val="yellow"/>
          <w:u w:val="single"/>
        </w:rPr>
        <w:t>been success</w:t>
      </w:r>
      <w:r w:rsidRPr="00F73876">
        <w:rPr>
          <w:u w:val="single"/>
        </w:rPr>
        <w:t xml:space="preserve">fully used </w:t>
      </w:r>
      <w:r w:rsidRPr="00F73876">
        <w:rPr>
          <w:highlight w:val="yellow"/>
          <w:u w:val="single"/>
        </w:rPr>
        <w:t>in</w:t>
      </w:r>
      <w:r w:rsidRPr="00F73876">
        <w:rPr>
          <w:u w:val="single"/>
        </w:rPr>
        <w:t xml:space="preserve"> some parts of the </w:t>
      </w:r>
      <w:r w:rsidRPr="00F73876">
        <w:rPr>
          <w:highlight w:val="yellow"/>
          <w:u w:val="single"/>
        </w:rPr>
        <w:t>drilling</w:t>
      </w:r>
      <w:r w:rsidRPr="00F73876">
        <w:rPr>
          <w:u w:val="single"/>
        </w:rPr>
        <w:t xml:space="preserve"> process, </w:t>
      </w:r>
      <w:r w:rsidRPr="00F73876">
        <w:rPr>
          <w:highlight w:val="yellow"/>
          <w:u w:val="single"/>
        </w:rPr>
        <w:t xml:space="preserve">providing automated, </w:t>
      </w:r>
      <w:r w:rsidRPr="00F73876">
        <w:rPr>
          <w:u w:val="single"/>
        </w:rPr>
        <w:t xml:space="preserve">rapidly available </w:t>
      </w:r>
      <w:r w:rsidRPr="00F73876">
        <w:rPr>
          <w:highlight w:val="yellow"/>
          <w:u w:val="single"/>
        </w:rPr>
        <w:t>data</w:t>
      </w:r>
      <w:r w:rsidRPr="00F73876">
        <w:rPr>
          <w:u w:val="single"/>
        </w:rPr>
        <w:t>. Such technologies can also be a valuable tool for automating otherwise time-consuming and labour-intensive processes, and therefore unburdening key employees</w:t>
      </w:r>
      <w:r w:rsidRPr="00F73876">
        <w:rPr>
          <w:sz w:val="16"/>
        </w:rPr>
        <w:t xml:space="preserve">. Disaster recovery and offshore (remote) communications Standard technologies such as mobile communications networks predominantly function on an onshore basis, where appropriate equipment and infrastructure is in place and functioning properly. This causes issues in extreme disaster situations such as floods, storms etc., as well as where activities are carried out in remote offshore locations. In such cases, satellite technologies are useful in providing access to a wireless communications network that is independent of terrestrial infrastructure. </w:t>
      </w:r>
      <w:r w:rsidRPr="00F73876">
        <w:rPr>
          <w:highlight w:val="yellow"/>
          <w:u w:val="single"/>
        </w:rPr>
        <w:t>Satellite technologies are able to provide broadband internet</w:t>
      </w:r>
      <w:r w:rsidRPr="00F73876">
        <w:rPr>
          <w:u w:val="single"/>
        </w:rPr>
        <w:t xml:space="preserve">, voice offer IP, real-time video </w:t>
      </w:r>
      <w:r w:rsidRPr="00F73876">
        <w:rPr>
          <w:highlight w:val="yellow"/>
          <w:u w:val="single"/>
        </w:rPr>
        <w:t>and reliable communications to</w:t>
      </w:r>
      <w:r w:rsidRPr="00F73876">
        <w:rPr>
          <w:u w:val="single"/>
        </w:rPr>
        <w:t xml:space="preserve"> the harsh </w:t>
      </w:r>
      <w:r w:rsidRPr="00F73876">
        <w:rPr>
          <w:highlight w:val="yellow"/>
          <w:u w:val="single"/>
        </w:rPr>
        <w:t>offshore environments</w:t>
      </w:r>
      <w:r w:rsidRPr="00F73876">
        <w:rPr>
          <w:u w:val="single"/>
        </w:rPr>
        <w:t>. This also helps address health and safety matters in such challenging environments.</w:t>
      </w:r>
      <w:r w:rsidRPr="00F73876">
        <w:rPr>
          <w:sz w:val="16"/>
        </w:rPr>
        <w:t xml:space="preserve"> Maximising value Ensuring the ease of access to satellite data is vital for the purposes mentioned above. The joint European Union/European Space Agency (ESA) initiative of Global Monitoring for Environment and Security (GMES) is proposing that free and open access is made available to pre-planned data derived from ESA’s satellites. For satellite service providers, the range of possible uses and applications to assist the oil and gas industry represents an opportunity to expand commercial business. However, there is a need for on-going and effective collaboration between the oil and gas industry and the satellite industry to discuss the satellite technologies available and increase the overall awareness of satellite capabilities. In turn it is important that the satellite service providers better understand the challenges the oil and gas industry face and their precise data requirements. </w:t>
      </w:r>
      <w:r w:rsidRPr="00F73876">
        <w:rPr>
          <w:u w:val="single"/>
        </w:rPr>
        <w:t xml:space="preserve">Collaboration between oil and gas companies could assist in, and lessen the costs of, analysis of the full potential of satellite derived information. The </w:t>
      </w:r>
      <w:r w:rsidRPr="00F73876">
        <w:rPr>
          <w:highlight w:val="yellow"/>
          <w:u w:val="single"/>
        </w:rPr>
        <w:t>long-term reliability for</w:t>
      </w:r>
      <w:r w:rsidRPr="00F73876">
        <w:rPr>
          <w:u w:val="single"/>
        </w:rPr>
        <w:t xml:space="preserve"> example of </w:t>
      </w:r>
      <w:r w:rsidRPr="00F73876">
        <w:rPr>
          <w:highlight w:val="yellow"/>
          <w:u w:val="single"/>
        </w:rPr>
        <w:t>earth observation data can assist in the long life-cycle of an oil and gas development project</w:t>
      </w:r>
      <w:r w:rsidRPr="00F73876">
        <w:rPr>
          <w:u w:val="single"/>
        </w:rPr>
        <w:t>. Oil and gas companies should perhaps consider the merits of satellite sharing agreements in the same way as flight, vessel and rig sharing arrangements have led to savings and efficiencies for oil and gas companies.</w:t>
      </w:r>
    </w:p>
    <w:p w:rsidR="0062133F" w:rsidRDefault="0062133F" w:rsidP="0062133F">
      <w:pPr>
        <w:pStyle w:val="Heading4"/>
      </w:pPr>
      <w:r>
        <w:t xml:space="preserve">Launch systems unnecessary </w:t>
      </w:r>
    </w:p>
    <w:p w:rsidR="0062133F" w:rsidRPr="00C37008" w:rsidRDefault="0062133F" w:rsidP="0062133F">
      <w:pPr>
        <w:rPr>
          <w:rStyle w:val="Style13ptBold"/>
        </w:rPr>
      </w:pPr>
      <w:r>
        <w:rPr>
          <w:rStyle w:val="Style13ptBold"/>
        </w:rPr>
        <w:t>Messier 18</w:t>
      </w:r>
    </w:p>
    <w:p w:rsidR="0062133F" w:rsidRPr="00C37008" w:rsidRDefault="0062133F" w:rsidP="0062133F">
      <w:r>
        <w:t xml:space="preserve">[Doug Messier, Managing Editor of ParabolicArc and covers space exploration and conveys complex scientific and policy issues to the public, 2/11/2018, “Lori Garver Says: NASA Should Dump Space Launch System”, </w:t>
      </w:r>
      <w:hyperlink r:id="rId62" w:history="1">
        <w:r w:rsidRPr="00793D60">
          <w:rPr>
            <w:rStyle w:val="Hyperlink"/>
          </w:rPr>
          <w:t>http://www.parabolicarc.com/2018/02/11/lori-garver-nasa-dump-space-launch-system/</w:t>
        </w:r>
      </w:hyperlink>
      <w:r>
        <w:t>, Accessed: 7/19/2018]</w:t>
      </w:r>
    </w:p>
    <w:p w:rsidR="0062133F" w:rsidRDefault="0062133F" w:rsidP="0062133F">
      <w:pPr>
        <w:rPr>
          <w:sz w:val="16"/>
        </w:rPr>
      </w:pPr>
      <w:r w:rsidRPr="00C37008">
        <w:rPr>
          <w:u w:val="single"/>
        </w:rPr>
        <w:t xml:space="preserve">Former NASA Deputy Administrator Lori Garver has a op-ed in The Hill arguing that </w:t>
      </w:r>
      <w:r w:rsidRPr="00C37008">
        <w:rPr>
          <w:highlight w:val="yellow"/>
          <w:u w:val="single"/>
        </w:rPr>
        <w:t>NASA should dump</w:t>
      </w:r>
      <w:r w:rsidRPr="00C37008">
        <w:rPr>
          <w:u w:val="single"/>
        </w:rPr>
        <w:t xml:space="preserve"> </w:t>
      </w:r>
      <w:r w:rsidRPr="00C37008">
        <w:rPr>
          <w:highlight w:val="yellow"/>
          <w:u w:val="single"/>
        </w:rPr>
        <w:t>the</w:t>
      </w:r>
      <w:r w:rsidRPr="00C37008">
        <w:rPr>
          <w:u w:val="single"/>
        </w:rPr>
        <w:t xml:space="preserve"> Space </w:t>
      </w:r>
      <w:r w:rsidRPr="00C37008">
        <w:rPr>
          <w:highlight w:val="yellow"/>
          <w:u w:val="single"/>
        </w:rPr>
        <w:t>Launch System</w:t>
      </w:r>
      <w:r w:rsidRPr="00C37008">
        <w:rPr>
          <w:sz w:val="16"/>
        </w:rPr>
        <w:t xml:space="preserve"> in the wake of the successful maiden flight of SpaceX’s Falcon Heavy. The question to be answered in Washington now is </w:t>
      </w:r>
      <w:r w:rsidRPr="00C37008">
        <w:rPr>
          <w:highlight w:val="yellow"/>
          <w:u w:val="single"/>
        </w:rPr>
        <w:t>why would Congress continue to spend billions</w:t>
      </w:r>
      <w:r w:rsidRPr="00C37008">
        <w:rPr>
          <w:u w:val="single"/>
        </w:rPr>
        <w:t xml:space="preserve"> of taxpayer dollars a year </w:t>
      </w:r>
      <w:r w:rsidRPr="00C37008">
        <w:rPr>
          <w:highlight w:val="yellow"/>
          <w:u w:val="single"/>
        </w:rPr>
        <w:t>on</w:t>
      </w:r>
      <w:r w:rsidRPr="00C37008">
        <w:rPr>
          <w:u w:val="single"/>
        </w:rPr>
        <w:t xml:space="preserve"> a government-made rocket that is </w:t>
      </w:r>
      <w:r w:rsidRPr="00C37008">
        <w:rPr>
          <w:highlight w:val="yellow"/>
          <w:u w:val="single"/>
        </w:rPr>
        <w:t>unnecessary</w:t>
      </w:r>
      <w:r w:rsidRPr="00C37008">
        <w:rPr>
          <w:u w:val="single"/>
        </w:rPr>
        <w:t xml:space="preserve"> and obsolete now that the private sector has shown they can do it for a fraction of the cost?</w:t>
      </w:r>
      <w:r w:rsidRPr="00C37008">
        <w:rPr>
          <w:sz w:val="16"/>
        </w:rPr>
        <w:t xml:space="preserve"> If lawmakers continue on this path, it will siphon-off even more funds that NASA could otherwise use for </w:t>
      </w:r>
      <w:r w:rsidRPr="00C37008">
        <w:rPr>
          <w:highlight w:val="yellow"/>
          <w:u w:val="single"/>
        </w:rPr>
        <w:t>science missions</w:t>
      </w:r>
      <w:r w:rsidRPr="00C37008">
        <w:rPr>
          <w:u w:val="single"/>
        </w:rPr>
        <w:t>, transfer vehicles or landers</w:t>
      </w:r>
      <w:r w:rsidRPr="00C37008">
        <w:rPr>
          <w:sz w:val="16"/>
        </w:rPr>
        <w:t xml:space="preserve"> that will further advance our understanding of the universe — and actually get us somewhere. NASA has spent more than $15 billion to try and develop their own heavy lift rocket, the Space Launch System (SLS), with a first flight planned in roughly two years — assuming all goes according to plan. Once operational, SLS will cost NASA over $1 billion per launch. The Falcon Heavy, developed at zero cost to the taxpayer, would charge NASA approximately $100M per launch. In other words, NASA could buy 10 Falcon Heavy launches for the coat of one SLS launch — and invest the remainder in truly revolutionary and meaningful missions that advance science and exploration.</w:t>
      </w:r>
    </w:p>
    <w:p w:rsidR="0062133F" w:rsidRPr="00396177" w:rsidRDefault="0062133F" w:rsidP="00764F17">
      <w:pPr>
        <w:pStyle w:val="Heading4"/>
      </w:pPr>
      <w:bookmarkStart w:id="1" w:name="BlockBM4074"/>
      <w:r w:rsidRPr="00396177">
        <w:t xml:space="preserve">Space col’s impossible </w:t>
      </w:r>
    </w:p>
    <w:p w:rsidR="0062133F" w:rsidRDefault="0062133F" w:rsidP="00764F17">
      <w:r w:rsidRPr="00396177">
        <w:rPr>
          <w:rStyle w:val="Style13ptBold"/>
        </w:rPr>
        <w:t>Keller 13</w:t>
      </w:r>
      <w:r w:rsidRPr="00396177">
        <w:t xml:space="preserve"> (Harry, chair of the Northeastern Section of the American Chemical Society and as a reviewer for Analytical Chemistry, assistant professor of chemistry at Northeastern University, PhD in analytical chemistry from Columbia , “Mars One: Exciting Adventure or Hoax?”, April 8, ETC Journal [educational technology &amp; change], </w:t>
      </w:r>
      <w:hyperlink r:id="rId63" w:history="1">
        <w:r w:rsidRPr="008E70C9">
          <w:rPr>
            <w:rStyle w:val="Hyperlink"/>
          </w:rPr>
          <w:t>http://etcjournal.com/2013/04/08/mars-one-exciting-adventure-or-hoax/)//DLG</w:t>
        </w:r>
      </w:hyperlink>
    </w:p>
    <w:p w:rsidR="0062133F" w:rsidRPr="00396177" w:rsidRDefault="0062133F" w:rsidP="00764F17"/>
    <w:p w:rsidR="0062133F" w:rsidRPr="00110E1E" w:rsidRDefault="0062133F" w:rsidP="00764F17">
      <w:pPr>
        <w:rPr>
          <w:sz w:val="14"/>
        </w:rPr>
      </w:pPr>
      <w:r w:rsidRPr="005649F0">
        <w:rPr>
          <w:rStyle w:val="StyleUnderline"/>
          <w:highlight w:val="yellow"/>
        </w:rPr>
        <w:t>Problem number one is radiation</w:t>
      </w:r>
      <w:r w:rsidRPr="00396177">
        <w:rPr>
          <w:rStyle w:val="StyleUnderline"/>
        </w:rPr>
        <w:t>.</w:t>
      </w:r>
      <w:r w:rsidRPr="00110E1E">
        <w:rPr>
          <w:sz w:val="14"/>
        </w:rPr>
        <w:t xml:space="preserve"> Interplanetary space is filled with solar and cosmic radiation. The former originates from the Sun and fluctuates on an eleven-year cycle. The latter originates outside of our solar system from cataclysmic star events and black holes. Both are </w:t>
      </w:r>
      <w:r w:rsidRPr="00396177">
        <w:rPr>
          <w:rStyle w:val="StyleUnderline"/>
        </w:rPr>
        <w:t>potentially deadly</w:t>
      </w:r>
      <w:r w:rsidRPr="00110E1E">
        <w:rPr>
          <w:sz w:val="14"/>
        </w:rPr>
        <w:t xml:space="preserve">. NASA has estimated </w:t>
      </w:r>
      <w:r w:rsidRPr="00396177">
        <w:rPr>
          <w:rStyle w:val="StyleUnderline"/>
        </w:rPr>
        <w:t xml:space="preserve">that </w:t>
      </w:r>
      <w:r w:rsidRPr="005649F0">
        <w:rPr>
          <w:rStyle w:val="StyleUnderline"/>
          <w:highlight w:val="yellow"/>
        </w:rPr>
        <w:t>a three-yea</w:t>
      </w:r>
      <w:r w:rsidRPr="00396177">
        <w:rPr>
          <w:rStyle w:val="StyleUnderline"/>
        </w:rPr>
        <w:t>r round</w:t>
      </w:r>
      <w:r w:rsidRPr="005649F0">
        <w:rPr>
          <w:rStyle w:val="StyleUnderline"/>
          <w:highlight w:val="yellow"/>
        </w:rPr>
        <w:t>-trip and visit to Mars by astronauts would expose them to</w:t>
      </w:r>
      <w:r w:rsidRPr="00396177">
        <w:rPr>
          <w:rStyle w:val="StyleUnderline"/>
        </w:rPr>
        <w:t xml:space="preserve"> about </w:t>
      </w:r>
      <w:r w:rsidRPr="005649F0">
        <w:rPr>
          <w:rStyle w:val="StyleUnderline"/>
          <w:highlight w:val="yellow"/>
        </w:rPr>
        <w:t>one Siemen of radiation,</w:t>
      </w:r>
      <w:r w:rsidRPr="00396177">
        <w:rPr>
          <w:rStyle w:val="StyleUnderline"/>
        </w:rPr>
        <w:t xml:space="preserve"> </w:t>
      </w:r>
      <w:r w:rsidRPr="005649F0">
        <w:rPr>
          <w:rStyle w:val="StyleUnderline"/>
          <w:highlight w:val="yellow"/>
        </w:rPr>
        <w:t>the recommended lifetime dosage</w:t>
      </w:r>
      <w:r w:rsidRPr="00110E1E">
        <w:rPr>
          <w:sz w:val="14"/>
        </w:rPr>
        <w:t xml:space="preserve">. Annual exposure on Earth at sea level is in the milliSiemens range. The </w:t>
      </w:r>
      <w:r w:rsidRPr="005649F0">
        <w:rPr>
          <w:rStyle w:val="StyleUnderline"/>
          <w:highlight w:val="yellow"/>
        </w:rPr>
        <w:t>effects</w:t>
      </w:r>
      <w:r w:rsidRPr="00110E1E">
        <w:rPr>
          <w:sz w:val="14"/>
        </w:rPr>
        <w:t xml:space="preserve"> of radiation exposure </w:t>
      </w:r>
      <w:r w:rsidRPr="005649F0">
        <w:rPr>
          <w:rStyle w:val="StyleUnderline"/>
          <w:highlight w:val="yellow"/>
        </w:rPr>
        <w:t>include cataracts</w:t>
      </w:r>
      <w:r w:rsidRPr="00110E1E">
        <w:rPr>
          <w:sz w:val="14"/>
        </w:rPr>
        <w:t xml:space="preserve">, increased likelihood of </w:t>
      </w:r>
      <w:r w:rsidRPr="005649F0">
        <w:rPr>
          <w:rStyle w:val="StyleUnderline"/>
          <w:highlight w:val="yellow"/>
        </w:rPr>
        <w:t>cancer, and sterility</w:t>
      </w:r>
      <w:r w:rsidRPr="00110E1E">
        <w:rPr>
          <w:sz w:val="14"/>
        </w:rPr>
        <w:t xml:space="preserve">. Without radiation shielding on Mars, </w:t>
      </w:r>
      <w:r w:rsidRPr="005649F0">
        <w:rPr>
          <w:rStyle w:val="StyleUnderline"/>
          <w:highlight w:val="yellow"/>
        </w:rPr>
        <w:t>colonists will be doomed to very shortened lifespans and would be unlikely to reproduce</w:t>
      </w:r>
      <w:r w:rsidRPr="005649F0">
        <w:rPr>
          <w:sz w:val="14"/>
          <w:highlight w:val="yellow"/>
        </w:rPr>
        <w:t xml:space="preserve">. </w:t>
      </w:r>
      <w:r w:rsidRPr="005649F0">
        <w:rPr>
          <w:rStyle w:val="StyleUnderline"/>
          <w:highlight w:val="yellow"/>
        </w:rPr>
        <w:t>Children, if born, would have even more problems</w:t>
      </w:r>
      <w:r w:rsidRPr="00396177">
        <w:rPr>
          <w:rStyle w:val="StyleUnderline"/>
        </w:rPr>
        <w:t xml:space="preserve"> because rapidly developing cells are even more sensitive to radiation effects. </w:t>
      </w:r>
      <w:r w:rsidRPr="00110E1E">
        <w:rPr>
          <w:sz w:val="14"/>
        </w:rPr>
        <w:t xml:space="preserve">The reasons that radiation is such a problem on Mars but not on Earth arise from </w:t>
      </w:r>
      <w:r w:rsidRPr="00396177">
        <w:rPr>
          <w:rStyle w:val="StyleUnderline"/>
        </w:rPr>
        <w:t>the two things that shield us</w:t>
      </w:r>
      <w:r w:rsidRPr="00110E1E">
        <w:rPr>
          <w:sz w:val="14"/>
        </w:rPr>
        <w:t xml:space="preserve"> Earthlings from radiation: </w:t>
      </w:r>
      <w:r w:rsidRPr="00396177">
        <w:rPr>
          <w:rStyle w:val="StyleUnderline"/>
        </w:rPr>
        <w:t>our atmosphere and the Earth’s magnetic field</w:t>
      </w:r>
      <w:r w:rsidRPr="00110E1E">
        <w:rPr>
          <w:sz w:val="14"/>
        </w:rPr>
        <w:t>. The Martian atmosphere is about 1/100 that of the Earth. Essentially all radiation arrives on the surface. Mars has no magnetic field. Scientists postulate that it is solid to the core and so has no liquid interior to generate a magnetic field. The Earth’s magnetic field deflects arriving ionic cosmic rays and solar radiation, although gamma rays are unaffected. This deflection to our polar radiation is the reason that we see the aurora borealis near our north pole but not near the equator. Those light displays are caused by energetic ions impacting the atmosphere. The proposed Mars One habitats have no evident radiation shielding, and radiation is not mentioned on their website. The best shielding would be a thick layer of liquid hydrogen, but water can also function reasonably well. Oddly</w:t>
      </w:r>
      <w:r w:rsidRPr="00396177">
        <w:rPr>
          <w:rStyle w:val="StyleUnderline"/>
        </w:rPr>
        <w:t>, metal shielding</w:t>
      </w:r>
      <w:r w:rsidRPr="00110E1E">
        <w:rPr>
          <w:sz w:val="14"/>
        </w:rPr>
        <w:t xml:space="preserve">, unless very thick, </w:t>
      </w:r>
      <w:r w:rsidRPr="00396177">
        <w:rPr>
          <w:rStyle w:val="StyleUnderline"/>
        </w:rPr>
        <w:t>makes cosmic radiation worse because the rays hit metal atom nuclei and create a shower of new radiation</w:t>
      </w:r>
      <w:r w:rsidRPr="00110E1E">
        <w:rPr>
          <w:sz w:val="14"/>
        </w:rPr>
        <w:t xml:space="preserve"> from what was a single ray. The colonists could go underground to avoid radiation, but Mars One has no such plans. They do hope to build extensions to the shelters from the Martian soil. We don’t know how feasible this plan is or whether the thickness of the soil walls will be sufficient to avoid significant radiation damage. Moving on past the radiation issues, which may never be adequately resolved, you will encounter a number of more mundane issues. These fall into two areas: physical and psychological. Physical Problems The </w:t>
      </w:r>
      <w:r w:rsidRPr="00396177">
        <w:rPr>
          <w:rStyle w:val="StyleUnderline"/>
        </w:rPr>
        <w:t>physical problems have to do with life support and expansion</w:t>
      </w:r>
      <w:r w:rsidRPr="00110E1E">
        <w:rPr>
          <w:sz w:val="14"/>
        </w:rPr>
        <w:t xml:space="preserve">. Life requires air, water, food, and shelter. With one percent of Earth’s atmosphere, Mars has an atmosphere that we cannot breathe. It’s mostly carbon dioxide (95%) anyway with oxygen only as a trace component. Even if you compressed it, you still could not breathe it. The </w:t>
      </w:r>
      <w:r w:rsidRPr="005649F0">
        <w:rPr>
          <w:rStyle w:val="StyleUnderline"/>
          <w:highlight w:val="yellow"/>
        </w:rPr>
        <w:t>colonists must live in a pressurized environment and must scrub the</w:t>
      </w:r>
      <w:r w:rsidRPr="00396177">
        <w:rPr>
          <w:rStyle w:val="StyleUnderline"/>
        </w:rPr>
        <w:t xml:space="preserve"> carbon dioxide (</w:t>
      </w:r>
      <w:r w:rsidRPr="005649F0">
        <w:rPr>
          <w:rStyle w:val="StyleUnderline"/>
          <w:highlight w:val="yellow"/>
        </w:rPr>
        <w:t>CO2) from the air</w:t>
      </w:r>
      <w:r w:rsidRPr="00396177">
        <w:rPr>
          <w:rStyle w:val="StyleUnderline"/>
        </w:rPr>
        <w:t xml:space="preserve"> to prevent stress and eventual death from hypercapnia. </w:t>
      </w:r>
      <w:r w:rsidRPr="005649F0">
        <w:rPr>
          <w:rStyle w:val="StyleUnderline"/>
          <w:highlight w:val="yellow"/>
        </w:rPr>
        <w:t>Oxygen must constantly be generated</w:t>
      </w:r>
      <w:r w:rsidRPr="00110E1E">
        <w:rPr>
          <w:sz w:val="14"/>
        </w:rPr>
        <w:t xml:space="preserve"> from some source to make up for oxygen consumed by the colonists. Plants grown for food can perform the functions of carbon dioxide removal and oxygen generation, but early plans for Mars One suggest that the space allotted for plants may not be sufficient for these purposes and must be supplanted by mechanical and chemical processes, which will require power. </w:t>
      </w:r>
      <w:r w:rsidRPr="005649F0">
        <w:rPr>
          <w:rStyle w:val="StyleUnderline"/>
          <w:highlight w:val="yellow"/>
        </w:rPr>
        <w:t>Substantial</w:t>
      </w:r>
      <w:r w:rsidRPr="00110E1E">
        <w:rPr>
          <w:sz w:val="14"/>
        </w:rPr>
        <w:t xml:space="preserve"> supplies of </w:t>
      </w:r>
      <w:r w:rsidRPr="005649F0">
        <w:rPr>
          <w:rStyle w:val="StyleUnderline"/>
          <w:highlight w:val="yellow"/>
        </w:rPr>
        <w:t>water will be required</w:t>
      </w:r>
      <w:r w:rsidRPr="00110E1E">
        <w:rPr>
          <w:sz w:val="14"/>
        </w:rPr>
        <w:t xml:space="preserve"> to support even four colonists who will be living in a water-poor environment. The interior of the habitat may actually be moist because it will not take much water to saturate the small atmosphere contained there. Most edible plants transpire, and a moist atmosphere will reduce their water requirements. Water will come from three sources: water carried on the mission, water recycled from colonists, and water “mined” from the Martian soil. This last source may be a problem because </w:t>
      </w:r>
      <w:r w:rsidRPr="00396177">
        <w:rPr>
          <w:rStyle w:val="StyleUnderline"/>
        </w:rPr>
        <w:t>the best location for water is near the Martian poles</w:t>
      </w:r>
      <w:r w:rsidRPr="00110E1E">
        <w:rPr>
          <w:sz w:val="14"/>
        </w:rPr>
        <w:t xml:space="preserve">, </w:t>
      </w:r>
      <w:r w:rsidRPr="00396177">
        <w:rPr>
          <w:rStyle w:val="StyleUnderline"/>
        </w:rPr>
        <w:t>but the best place for solar energy is near the Martian equator</w:t>
      </w:r>
      <w:r w:rsidRPr="00110E1E">
        <w:rPr>
          <w:sz w:val="14"/>
        </w:rPr>
        <w:t xml:space="preserve">. </w:t>
      </w:r>
      <w:r w:rsidRPr="00396177">
        <w:rPr>
          <w:rStyle w:val="StyleUnderline"/>
        </w:rPr>
        <w:t>We do not yet know if reasonable amounts of water exist below the Martian surface at the equator</w:t>
      </w:r>
      <w:r w:rsidRPr="00110E1E">
        <w:rPr>
          <w:sz w:val="14"/>
        </w:rPr>
        <w:t xml:space="preserve">. </w:t>
      </w:r>
      <w:r w:rsidRPr="00396177">
        <w:rPr>
          <w:rStyle w:val="StyleUnderline"/>
        </w:rPr>
        <w:t>Water is also the most likely source of oxygen</w:t>
      </w:r>
      <w:r w:rsidRPr="00110E1E">
        <w:rPr>
          <w:sz w:val="14"/>
        </w:rPr>
        <w:t xml:space="preserve">. Electrolysis of water produces hydrogen and oxygen gases. Therefore, water is necessary for both its own value and for replenishing air. Because colonists must venture outside and so step through an airlock, losing air in the process, and because the habitat will certainly have at least minor leaks, </w:t>
      </w:r>
      <w:r w:rsidRPr="00396177">
        <w:rPr>
          <w:rStyle w:val="StyleUnderline"/>
        </w:rPr>
        <w:t>air must be constantly replaced</w:t>
      </w:r>
      <w:r w:rsidRPr="00110E1E">
        <w:rPr>
          <w:sz w:val="14"/>
        </w:rPr>
        <w:t>. The initial six habitat modules have been allocated in pairs. One pair has been reserved for food production. The exact nature of the plants to be used has not been described by Mars One. Unless colonists have a decent radiation shield, the plants will neither grow nor reproduce well. Assuming such a shield is available, the plants must convert sunshine to edible plant matter. The solar intensity is about 43% of that on Earth, which will necessitate the use of efficient plants that can grow well in eternally cloudy Earth climes. Most food plants must have strong sunlight. Hybrids may be developed to compensate. Even so</w:t>
      </w:r>
      <w:r w:rsidRPr="005649F0">
        <w:rPr>
          <w:sz w:val="14"/>
          <w:highlight w:val="yellow"/>
        </w:rPr>
        <w:t xml:space="preserve">, </w:t>
      </w:r>
      <w:r w:rsidRPr="005649F0">
        <w:rPr>
          <w:rStyle w:val="StyleUnderline"/>
          <w:highlight w:val="yellow"/>
        </w:rPr>
        <w:t>it’s unclear whether the amount of space allocated for food production will suffice to feed the entire colon</w:t>
      </w:r>
      <w:r w:rsidRPr="00396177">
        <w:rPr>
          <w:rStyle w:val="StyleUnderline"/>
        </w:rPr>
        <w:t>y</w:t>
      </w:r>
      <w:r w:rsidRPr="00110E1E">
        <w:rPr>
          <w:sz w:val="14"/>
        </w:rPr>
        <w:t xml:space="preserve">. Even if the space is adequate, </w:t>
      </w:r>
      <w:r w:rsidRPr="00396177">
        <w:rPr>
          <w:rStyle w:val="StyleUnderline"/>
        </w:rPr>
        <w:t>the diet will be monotonous</w:t>
      </w:r>
      <w:r w:rsidRPr="00110E1E">
        <w:rPr>
          <w:sz w:val="14"/>
        </w:rPr>
        <w:t xml:space="preserve">. The inefficiency of animals for food sources means that the entire diet must be vegan. Yeast or similar organisms must be grown as well to provide B12, which cannot be obtained from strictly plant sources. Colonists will never again see a steak or filet of fish. They will have eggs or milk products. They won’t even have the produce of trees – nuts, apples, citrus, etc. There will be no pepper, cinnamon, or vanilla. Only the most efficient plants can be utilized for food on Mars. The variety will certainly be limited. We cannot yet tell if colonists can grow some ginger or basil to help alleviate the monotony of diet. </w:t>
      </w:r>
      <w:r w:rsidRPr="005649F0">
        <w:rPr>
          <w:rStyle w:val="StyleUnderline"/>
          <w:highlight w:val="yellow"/>
        </w:rPr>
        <w:t>Shelter will remain a serious problem</w:t>
      </w:r>
      <w:r w:rsidRPr="00110E1E">
        <w:rPr>
          <w:sz w:val="14"/>
        </w:rPr>
        <w:t xml:space="preserve"> for the foreseeable future. Four people will inhabit six small modules of which four are reserved for mechanical and food purposes. </w:t>
      </w:r>
      <w:r w:rsidRPr="00396177">
        <w:rPr>
          <w:rStyle w:val="StyleUnderline"/>
        </w:rPr>
        <w:t>The shelter must remain airtight and insulating</w:t>
      </w:r>
      <w:r w:rsidRPr="00110E1E">
        <w:rPr>
          <w:sz w:val="14"/>
        </w:rPr>
        <w:t xml:space="preserve"> at all times. Temperatures on the Martian surface drop to far below freezing at night. Although the atmosphere is extremely thin, very strong winds create </w:t>
      </w:r>
      <w:r w:rsidRPr="005649F0">
        <w:rPr>
          <w:rStyle w:val="StyleUnderline"/>
          <w:highlight w:val="yellow"/>
        </w:rPr>
        <w:t>sandstorms</w:t>
      </w:r>
      <w:r w:rsidRPr="00110E1E">
        <w:rPr>
          <w:sz w:val="14"/>
        </w:rPr>
        <w:t xml:space="preserve"> that can </w:t>
      </w:r>
      <w:r w:rsidRPr="005649F0">
        <w:rPr>
          <w:rStyle w:val="StyleUnderline"/>
          <w:highlight w:val="yellow"/>
        </w:rPr>
        <w:t>erode</w:t>
      </w:r>
      <w:r w:rsidRPr="005649F0">
        <w:rPr>
          <w:sz w:val="14"/>
          <w:highlight w:val="yellow"/>
        </w:rPr>
        <w:t xml:space="preserve"> </w:t>
      </w:r>
      <w:r w:rsidRPr="005649F0">
        <w:rPr>
          <w:rStyle w:val="StyleUnderline"/>
          <w:highlight w:val="yellow"/>
        </w:rPr>
        <w:t>anything</w:t>
      </w:r>
      <w:r w:rsidRPr="00396177">
        <w:rPr>
          <w:rStyle w:val="StyleUnderline"/>
        </w:rPr>
        <w:t xml:space="preserve"> exposed </w:t>
      </w:r>
      <w:r w:rsidRPr="005649F0">
        <w:rPr>
          <w:rStyle w:val="StyleUnderline"/>
          <w:highlight w:val="yellow"/>
        </w:rPr>
        <w:t>outside</w:t>
      </w:r>
      <w:r w:rsidRPr="00110E1E">
        <w:rPr>
          <w:sz w:val="14"/>
        </w:rPr>
        <w:t xml:space="preserve">, including the shelters. The </w:t>
      </w:r>
      <w:r w:rsidRPr="005649F0">
        <w:rPr>
          <w:rStyle w:val="StyleUnderline"/>
          <w:highlight w:val="yellow"/>
        </w:rPr>
        <w:t>materials</w:t>
      </w:r>
      <w:r w:rsidRPr="00110E1E">
        <w:rPr>
          <w:sz w:val="14"/>
        </w:rPr>
        <w:t xml:space="preserve"> from which shelters are built </w:t>
      </w:r>
      <w:r w:rsidRPr="005649F0">
        <w:rPr>
          <w:rStyle w:val="StyleUnderline"/>
          <w:highlight w:val="yellow"/>
        </w:rPr>
        <w:t>must be strong enough to withstand</w:t>
      </w:r>
      <w:r w:rsidRPr="00110E1E">
        <w:rPr>
          <w:sz w:val="14"/>
        </w:rPr>
        <w:t xml:space="preserve"> the </w:t>
      </w:r>
      <w:r w:rsidRPr="005649F0">
        <w:rPr>
          <w:rStyle w:val="StyleUnderline"/>
          <w:highlight w:val="yellow"/>
        </w:rPr>
        <w:t>winds but light enough to ship</w:t>
      </w:r>
      <w:r w:rsidRPr="00396177">
        <w:rPr>
          <w:rStyle w:val="StyleUnderline"/>
        </w:rPr>
        <w:t xml:space="preserve"> to Mars, a real engineering challenge</w:t>
      </w:r>
      <w:r w:rsidRPr="00110E1E">
        <w:rPr>
          <w:sz w:val="14"/>
        </w:rPr>
        <w:t xml:space="preserve">. NASA's Curiosity Rover NASA’s Curiosity Rover </w:t>
      </w:r>
      <w:r w:rsidRPr="005649F0">
        <w:rPr>
          <w:rStyle w:val="StyleUnderline"/>
          <w:highlight w:val="yellow"/>
        </w:rPr>
        <w:t>Heat will be lost</w:t>
      </w:r>
      <w:r w:rsidRPr="00396177">
        <w:rPr>
          <w:rStyle w:val="StyleUnderline"/>
        </w:rPr>
        <w:t xml:space="preserve"> through the walls</w:t>
      </w:r>
      <w:r w:rsidRPr="00110E1E">
        <w:rPr>
          <w:sz w:val="14"/>
        </w:rPr>
        <w:t xml:space="preserve"> of the habitat even with the best insulation. This heat must be replaced. The Mars </w:t>
      </w:r>
      <w:r w:rsidRPr="005649F0">
        <w:rPr>
          <w:rStyle w:val="StyleUnderline"/>
          <w:highlight w:val="yellow"/>
        </w:rPr>
        <w:t>colonists will find</w:t>
      </w:r>
      <w:r w:rsidRPr="00396177">
        <w:rPr>
          <w:rStyle w:val="StyleUnderline"/>
        </w:rPr>
        <w:t xml:space="preserve"> </w:t>
      </w:r>
      <w:r w:rsidRPr="00110E1E">
        <w:rPr>
          <w:sz w:val="14"/>
        </w:rPr>
        <w:t>absolutely</w:t>
      </w:r>
      <w:r w:rsidRPr="00396177">
        <w:rPr>
          <w:rStyle w:val="StyleUnderline"/>
        </w:rPr>
        <w:t xml:space="preserve"> </w:t>
      </w:r>
      <w:r w:rsidRPr="005649F0">
        <w:rPr>
          <w:rStyle w:val="StyleUnderline"/>
          <w:highlight w:val="yellow"/>
        </w:rPr>
        <w:t>no</w:t>
      </w:r>
      <w:r w:rsidRPr="005649F0">
        <w:rPr>
          <w:sz w:val="14"/>
          <w:highlight w:val="yellow"/>
        </w:rPr>
        <w:t xml:space="preserve"> </w:t>
      </w:r>
      <w:r w:rsidRPr="005649F0">
        <w:rPr>
          <w:rStyle w:val="StyleUnderline"/>
          <w:highlight w:val="yellow"/>
        </w:rPr>
        <w:t>coal</w:t>
      </w:r>
      <w:r w:rsidRPr="00110E1E">
        <w:rPr>
          <w:sz w:val="14"/>
        </w:rPr>
        <w:t xml:space="preserve">, no </w:t>
      </w:r>
      <w:r w:rsidRPr="005649F0">
        <w:rPr>
          <w:rStyle w:val="StyleUnderline"/>
          <w:highlight w:val="yellow"/>
        </w:rPr>
        <w:t>oil</w:t>
      </w:r>
      <w:r w:rsidRPr="005649F0">
        <w:rPr>
          <w:sz w:val="14"/>
          <w:highlight w:val="yellow"/>
        </w:rPr>
        <w:t xml:space="preserve">, </w:t>
      </w:r>
      <w:r w:rsidRPr="005649F0">
        <w:rPr>
          <w:rStyle w:val="StyleUnderline"/>
          <w:highlight w:val="yellow"/>
        </w:rPr>
        <w:t>and</w:t>
      </w:r>
      <w:r w:rsidRPr="00110E1E">
        <w:rPr>
          <w:sz w:val="14"/>
        </w:rPr>
        <w:t xml:space="preserve"> no </w:t>
      </w:r>
      <w:r w:rsidRPr="005649F0">
        <w:rPr>
          <w:rStyle w:val="StyleUnderline"/>
          <w:highlight w:val="yellow"/>
        </w:rPr>
        <w:t>natural gas</w:t>
      </w:r>
      <w:r w:rsidRPr="00110E1E">
        <w:rPr>
          <w:sz w:val="14"/>
        </w:rPr>
        <w:t xml:space="preserve"> to use as an energy source. </w:t>
      </w:r>
      <w:r w:rsidRPr="00396177">
        <w:rPr>
          <w:rStyle w:val="StyleUnderline"/>
        </w:rPr>
        <w:t>Only solar and wind</w:t>
      </w:r>
      <w:r w:rsidRPr="00110E1E">
        <w:rPr>
          <w:sz w:val="14"/>
        </w:rPr>
        <w:t xml:space="preserve"> energy </w:t>
      </w:r>
      <w:r w:rsidRPr="00396177">
        <w:rPr>
          <w:rStyle w:val="StyleUnderline"/>
        </w:rPr>
        <w:t>will be available</w:t>
      </w:r>
      <w:r w:rsidRPr="00110E1E">
        <w:rPr>
          <w:sz w:val="14"/>
        </w:rPr>
        <w:t xml:space="preserve"> unless they bring along a nuclear power generator. Small ones, such as is being used by NASA’s Curiosity rover, can provide some power but not enough for this purpose. Heat will be a serious issue for Mars One. Their plans call for large flexible solar panels to be rolled out onto the Martian surface to capture the wan sunlight. The </w:t>
      </w:r>
      <w:r w:rsidRPr="00396177">
        <w:rPr>
          <w:rStyle w:val="StyleUnderline"/>
        </w:rPr>
        <w:t>plans do not show calculations for expected energy capture during</w:t>
      </w:r>
      <w:r w:rsidRPr="00110E1E">
        <w:rPr>
          <w:sz w:val="14"/>
        </w:rPr>
        <w:t xml:space="preserve"> the long Martian </w:t>
      </w:r>
      <w:r w:rsidRPr="00396177">
        <w:rPr>
          <w:rStyle w:val="StyleUnderline"/>
        </w:rPr>
        <w:t>winters</w:t>
      </w:r>
      <w:r w:rsidRPr="00110E1E">
        <w:rPr>
          <w:sz w:val="14"/>
        </w:rPr>
        <w:t xml:space="preserve">. With a “year” twice as long as ours, winters are also </w:t>
      </w:r>
      <w:r w:rsidRPr="00396177">
        <w:rPr>
          <w:rStyle w:val="StyleUnderline"/>
        </w:rPr>
        <w:t>twice as long</w:t>
      </w:r>
      <w:r w:rsidRPr="00110E1E">
        <w:rPr>
          <w:sz w:val="14"/>
        </w:rPr>
        <w:t xml:space="preserve">. In addition, </w:t>
      </w:r>
      <w:r w:rsidRPr="00396177">
        <w:rPr>
          <w:rStyle w:val="StyleUnderline"/>
        </w:rPr>
        <w:t>batteries must store this captured</w:t>
      </w:r>
      <w:r w:rsidRPr="00110E1E">
        <w:rPr>
          <w:sz w:val="14"/>
        </w:rPr>
        <w:t xml:space="preserve"> solar </w:t>
      </w:r>
      <w:r w:rsidRPr="00396177">
        <w:rPr>
          <w:rStyle w:val="StyleUnderline"/>
        </w:rPr>
        <w:t>energy</w:t>
      </w:r>
      <w:r w:rsidRPr="00110E1E">
        <w:rPr>
          <w:sz w:val="14"/>
        </w:rPr>
        <w:t xml:space="preserve">. Lots of batteries will be needed to hold enough energy for heating and other purposes such as oxygen generation throughout the Martian nights. The Mars One information does not include battery specifications. </w:t>
      </w:r>
      <w:r w:rsidRPr="005649F0">
        <w:rPr>
          <w:rStyle w:val="StyleUnderline"/>
          <w:highlight w:val="yellow"/>
        </w:rPr>
        <w:t>Even the most efficient batteries are heavy and will have to be lifted from Earth to Mars at $10,000 per pound</w:t>
      </w:r>
      <w:r w:rsidRPr="00110E1E">
        <w:rPr>
          <w:sz w:val="14"/>
        </w:rPr>
        <w:t xml:space="preserve">. The colonists must work outside of their habitat in the harsh Martian environment and so must have </w:t>
      </w:r>
      <w:r w:rsidRPr="005649F0">
        <w:rPr>
          <w:rStyle w:val="StyleUnderline"/>
          <w:highlight w:val="yellow"/>
        </w:rPr>
        <w:t>Mars suits</w:t>
      </w:r>
      <w:r w:rsidRPr="00110E1E">
        <w:rPr>
          <w:sz w:val="14"/>
        </w:rPr>
        <w:t xml:space="preserve"> that are the equivalent of space suits. Maintaining these </w:t>
      </w:r>
      <w:r w:rsidRPr="005649F0">
        <w:rPr>
          <w:rStyle w:val="StyleUnderline"/>
          <w:highlight w:val="yellow"/>
        </w:rPr>
        <w:t>will be crucial</w:t>
      </w:r>
      <w:r w:rsidRPr="00110E1E">
        <w:rPr>
          <w:sz w:val="14"/>
        </w:rPr>
        <w:t xml:space="preserve"> to extending the colony. </w:t>
      </w:r>
      <w:r w:rsidRPr="005649F0">
        <w:rPr>
          <w:rStyle w:val="StyleUnderline"/>
          <w:highlight w:val="yellow"/>
        </w:rPr>
        <w:t>Without petrochemical sources, it’s unclear what</w:t>
      </w:r>
      <w:r w:rsidRPr="00396177">
        <w:rPr>
          <w:rStyle w:val="StyleUnderline"/>
        </w:rPr>
        <w:t xml:space="preserve"> materials </w:t>
      </w:r>
      <w:r w:rsidRPr="005649F0">
        <w:rPr>
          <w:rStyle w:val="StyleUnderline"/>
          <w:highlight w:val="yellow"/>
        </w:rPr>
        <w:t>will be used to replace</w:t>
      </w:r>
      <w:r w:rsidRPr="00396177">
        <w:rPr>
          <w:rStyle w:val="StyleUnderline"/>
        </w:rPr>
        <w:t xml:space="preserve"> the </w:t>
      </w:r>
      <w:r w:rsidRPr="005649F0">
        <w:rPr>
          <w:rStyle w:val="StyleUnderline"/>
          <w:highlight w:val="yellow"/>
        </w:rPr>
        <w:t>plastic components</w:t>
      </w:r>
      <w:r w:rsidRPr="00396177">
        <w:rPr>
          <w:rStyle w:val="StyleUnderline"/>
        </w:rPr>
        <w:t xml:space="preserve"> of these suits. </w:t>
      </w:r>
      <w:r w:rsidRPr="00110E1E">
        <w:rPr>
          <w:sz w:val="14"/>
        </w:rPr>
        <w:t xml:space="preserve">If the colony is </w:t>
      </w:r>
      <w:r w:rsidRPr="00396177">
        <w:rPr>
          <w:rStyle w:val="StyleUnderline"/>
        </w:rPr>
        <w:t>to be self-sustaining, it must be able to expand using local</w:t>
      </w:r>
      <w:r w:rsidRPr="00110E1E">
        <w:rPr>
          <w:sz w:val="14"/>
        </w:rPr>
        <w:t xml:space="preserve"> materials. </w:t>
      </w:r>
      <w:r w:rsidRPr="00396177">
        <w:rPr>
          <w:rStyle w:val="StyleUnderline"/>
        </w:rPr>
        <w:t>Water is too precious</w:t>
      </w:r>
      <w:r w:rsidRPr="00110E1E">
        <w:rPr>
          <w:sz w:val="14"/>
        </w:rPr>
        <w:t xml:space="preserve"> to use </w:t>
      </w:r>
      <w:r w:rsidRPr="00396177">
        <w:rPr>
          <w:rStyle w:val="StyleUnderline"/>
        </w:rPr>
        <w:t>for</w:t>
      </w:r>
      <w:r w:rsidRPr="00110E1E">
        <w:rPr>
          <w:sz w:val="14"/>
        </w:rPr>
        <w:t xml:space="preserve"> making </w:t>
      </w:r>
      <w:r w:rsidRPr="00396177">
        <w:rPr>
          <w:rStyle w:val="StyleUnderline"/>
        </w:rPr>
        <w:t>concrete</w:t>
      </w:r>
      <w:r w:rsidRPr="00110E1E">
        <w:rPr>
          <w:sz w:val="14"/>
        </w:rPr>
        <w:t xml:space="preserve"> or even adobe if the basic materials could be obtained. Note that </w:t>
      </w:r>
      <w:r w:rsidRPr="00396177">
        <w:rPr>
          <w:rStyle w:val="StyleUnderline"/>
        </w:rPr>
        <w:t>cement requires lots of heat</w:t>
      </w:r>
      <w:r w:rsidRPr="00110E1E">
        <w:rPr>
          <w:sz w:val="14"/>
        </w:rPr>
        <w:t xml:space="preserve"> to make. </w:t>
      </w:r>
      <w:r w:rsidRPr="005649F0">
        <w:rPr>
          <w:rStyle w:val="StyleUnderline"/>
          <w:highlight w:val="yellow"/>
        </w:rPr>
        <w:t>To make</w:t>
      </w:r>
      <w:r w:rsidRPr="005649F0">
        <w:rPr>
          <w:sz w:val="14"/>
          <w:highlight w:val="yellow"/>
        </w:rPr>
        <w:t xml:space="preserve"> </w:t>
      </w:r>
      <w:r w:rsidRPr="005649F0">
        <w:rPr>
          <w:rStyle w:val="StyleUnderline"/>
          <w:highlight w:val="yellow"/>
        </w:rPr>
        <w:t>iron</w:t>
      </w:r>
      <w:r w:rsidRPr="00110E1E">
        <w:rPr>
          <w:sz w:val="14"/>
        </w:rPr>
        <w:t xml:space="preserve">, iron ore and </w:t>
      </w:r>
      <w:r w:rsidRPr="005649F0">
        <w:rPr>
          <w:rStyle w:val="StyleUnderline"/>
          <w:highlight w:val="yellow"/>
        </w:rPr>
        <w:t>enormous amounts of energy are needed</w:t>
      </w:r>
      <w:r w:rsidRPr="00110E1E">
        <w:rPr>
          <w:sz w:val="14"/>
        </w:rPr>
        <w:t xml:space="preserve">. Converting iron to steel requires more energy and lots of carbon, but Mars has no fossil fuels as sources of carbon. Similarly, copper, zinc, and tin all require massive amounts of energy – </w:t>
      </w:r>
      <w:r w:rsidRPr="005649F0">
        <w:rPr>
          <w:rStyle w:val="StyleUnderline"/>
          <w:highlight w:val="yellow"/>
        </w:rPr>
        <w:t>far more than the solar arrays will provide</w:t>
      </w:r>
      <w:r w:rsidRPr="00396177">
        <w:rPr>
          <w:rStyle w:val="StyleUnderline"/>
        </w:rPr>
        <w:t xml:space="preserve">. </w:t>
      </w:r>
      <w:r w:rsidRPr="00110E1E">
        <w:rPr>
          <w:sz w:val="14"/>
        </w:rPr>
        <w:t xml:space="preserve">Colonists will have to expand their solar arrays as they expand the colony – if such expansion can be done at all. The </w:t>
      </w:r>
      <w:r w:rsidRPr="00396177">
        <w:rPr>
          <w:rStyle w:val="StyleUnderline"/>
        </w:rPr>
        <w:t>high-</w:t>
      </w:r>
      <w:r w:rsidRPr="005649F0">
        <w:rPr>
          <w:rStyle w:val="StyleUnderline"/>
          <w:highlight w:val="yellow"/>
        </w:rPr>
        <w:t>tech</w:t>
      </w:r>
      <w:r w:rsidRPr="00396177">
        <w:rPr>
          <w:rStyle w:val="StyleUnderline"/>
        </w:rPr>
        <w:t xml:space="preserve">nology </w:t>
      </w:r>
      <w:r w:rsidRPr="005649F0">
        <w:rPr>
          <w:rStyle w:val="StyleUnderline"/>
          <w:highlight w:val="yellow"/>
        </w:rPr>
        <w:t>required for manufacturing</w:t>
      </w:r>
      <w:r w:rsidRPr="00110E1E">
        <w:rPr>
          <w:sz w:val="14"/>
        </w:rPr>
        <w:t xml:space="preserve"> these </w:t>
      </w:r>
      <w:r w:rsidRPr="00396177">
        <w:rPr>
          <w:rStyle w:val="StyleUnderline"/>
        </w:rPr>
        <w:t xml:space="preserve">arrays </w:t>
      </w:r>
      <w:r w:rsidRPr="005649F0">
        <w:rPr>
          <w:rStyle w:val="StyleUnderline"/>
          <w:highlight w:val="yellow"/>
        </w:rPr>
        <w:t xml:space="preserve">will be far beyond the capabilities of the </w:t>
      </w:r>
      <w:r w:rsidRPr="00396177">
        <w:rPr>
          <w:rStyle w:val="StyleUnderline"/>
        </w:rPr>
        <w:t xml:space="preserve">Martian </w:t>
      </w:r>
      <w:r w:rsidRPr="005649F0">
        <w:rPr>
          <w:rStyle w:val="StyleUnderline"/>
          <w:highlight w:val="yellow"/>
        </w:rPr>
        <w:t>colony</w:t>
      </w:r>
      <w:r w:rsidRPr="00110E1E">
        <w:rPr>
          <w:sz w:val="14"/>
        </w:rPr>
        <w:t xml:space="preserve">. With nothing to export, the </w:t>
      </w:r>
      <w:r w:rsidRPr="005649F0">
        <w:rPr>
          <w:rStyle w:val="StyleUnderline"/>
          <w:highlight w:val="yellow"/>
        </w:rPr>
        <w:t>colonists will have to depend on Earth</w:t>
      </w:r>
      <w:r w:rsidRPr="00396177">
        <w:rPr>
          <w:rStyle w:val="StyleUnderline"/>
        </w:rPr>
        <w:t xml:space="preserve"> to send them</w:t>
      </w:r>
      <w:r w:rsidRPr="00110E1E">
        <w:rPr>
          <w:sz w:val="14"/>
        </w:rPr>
        <w:t xml:space="preserve"> the needed </w:t>
      </w:r>
      <w:r w:rsidRPr="00396177">
        <w:rPr>
          <w:rStyle w:val="StyleUnderline"/>
        </w:rPr>
        <w:t>materials</w:t>
      </w:r>
      <w:r w:rsidRPr="00110E1E">
        <w:rPr>
          <w:sz w:val="14"/>
        </w:rPr>
        <w:t xml:space="preserve"> and will become interplanetary beggars. If they have children, they’ll have to expand their food tanks. Of what will they construct them? Indeed, what building materials will the colonists have for any purpose, even for making cooking pots or children’s toys? </w:t>
      </w:r>
      <w:r w:rsidRPr="00396177">
        <w:rPr>
          <w:rStyle w:val="StyleUnderline"/>
        </w:rPr>
        <w:t xml:space="preserve">Medical issues have not </w:t>
      </w:r>
      <w:r w:rsidRPr="00110E1E">
        <w:rPr>
          <w:sz w:val="14"/>
        </w:rPr>
        <w:t>even</w:t>
      </w:r>
      <w:r w:rsidRPr="00396177">
        <w:rPr>
          <w:rStyle w:val="StyleUnderline"/>
        </w:rPr>
        <w:t xml:space="preserve"> been consider</w:t>
      </w:r>
      <w:r w:rsidRPr="00110E1E">
        <w:rPr>
          <w:sz w:val="14"/>
        </w:rPr>
        <w:t xml:space="preserve">ed. The </w:t>
      </w:r>
      <w:r w:rsidRPr="005649F0">
        <w:rPr>
          <w:rStyle w:val="StyleUnderline"/>
          <w:highlight w:val="yellow"/>
        </w:rPr>
        <w:t>colonists would not have any access to modern medici</w:t>
      </w:r>
      <w:r w:rsidRPr="00396177">
        <w:rPr>
          <w:rStyle w:val="StyleUnderline"/>
        </w:rPr>
        <w:t>ne</w:t>
      </w:r>
      <w:r w:rsidRPr="00110E1E">
        <w:rPr>
          <w:sz w:val="14"/>
        </w:rPr>
        <w:t xml:space="preserve">. They would have to be carefully screened for genetic factors that predispose to disease. Medical problems that we can handle readily here would result in death on Mars. Psychological Pressures Even if power, air, water, food, shelter, and building materials can be resolved, a very unlikely result, the </w:t>
      </w:r>
      <w:r w:rsidRPr="005649F0">
        <w:rPr>
          <w:rStyle w:val="StyleUnderline"/>
          <w:highlight w:val="yellow"/>
        </w:rPr>
        <w:t>colonists must face extreme psychological pressure</w:t>
      </w:r>
      <w:r w:rsidRPr="00396177">
        <w:rPr>
          <w:rStyle w:val="StyleUnderline"/>
        </w:rPr>
        <w:t xml:space="preserve">s. A single </w:t>
      </w:r>
      <w:r w:rsidRPr="00110E1E">
        <w:rPr>
          <w:sz w:val="14"/>
        </w:rPr>
        <w:t>small</w:t>
      </w:r>
      <w:r w:rsidRPr="00396177">
        <w:rPr>
          <w:rStyle w:val="StyleUnderline"/>
        </w:rPr>
        <w:t xml:space="preserve"> error</w:t>
      </w:r>
      <w:r w:rsidRPr="00110E1E">
        <w:rPr>
          <w:sz w:val="14"/>
        </w:rPr>
        <w:t xml:space="preserve"> by one colonist </w:t>
      </w:r>
      <w:r w:rsidRPr="00396177">
        <w:rPr>
          <w:rStyle w:val="StyleUnderline"/>
        </w:rPr>
        <w:t>can kill them all</w:t>
      </w:r>
      <w:r w:rsidRPr="00110E1E">
        <w:rPr>
          <w:sz w:val="14"/>
        </w:rPr>
        <w:t>. This could happen on any day.</w:t>
      </w:r>
      <w:r w:rsidRPr="00396177">
        <w:rPr>
          <w:rStyle w:val="StyleUnderline"/>
        </w:rPr>
        <w:t xml:space="preserve"> </w:t>
      </w:r>
      <w:r w:rsidRPr="00110E1E">
        <w:rPr>
          <w:sz w:val="14"/>
        </w:rPr>
        <w:t xml:space="preserve">Only digital material could be imported from Earth on a regular basis. With sufficient power, the colonists could watch videos and listen to music. However, conversation with Earth-bound families and friends would not be possible. The round-trip delay for radio transmission is between 6 and 40 minutes. Say, “Hello,” and you hear a response 20 minutes later on average. All communication with Earth would be asynchronous. </w:t>
      </w:r>
      <w:r w:rsidRPr="00396177">
        <w:rPr>
          <w:rStyle w:val="StyleUnderline"/>
        </w:rPr>
        <w:t>What would it take to make life on Mars bearable?</w:t>
      </w:r>
      <w:r w:rsidRPr="00110E1E">
        <w:rPr>
          <w:sz w:val="14"/>
        </w:rPr>
        <w:t xml:space="preserve"> How could you overcome the monotony of food, of view, of company, of smells, of cramped living spaces? You would never smell a pine forest again or see the ocean. There are no “amber waves of grain” or even cityscapes. You’ll have no blue skies or clouds and no hope of ever experiencing them again in person. </w:t>
      </w:r>
      <w:r w:rsidRPr="00396177">
        <w:rPr>
          <w:rStyle w:val="StyleUnderline"/>
        </w:rPr>
        <w:t xml:space="preserve">You’ll be subject to extreme cabin fever. </w:t>
      </w:r>
      <w:r w:rsidRPr="00110E1E">
        <w:rPr>
          <w:sz w:val="14"/>
        </w:rPr>
        <w:t xml:space="preserve">It looks like Mars </w:t>
      </w:r>
      <w:r w:rsidRPr="00396177">
        <w:rPr>
          <w:rStyle w:val="StyleUnderline"/>
        </w:rPr>
        <w:t>colonists will be in a constant state of stress from a long list of sources</w:t>
      </w:r>
      <w:r w:rsidRPr="00110E1E">
        <w:rPr>
          <w:sz w:val="14"/>
        </w:rPr>
        <w:t>. How can you stand this sort of stress? The answer typically lies in hope for the future, in the belief that you’re building something for your children and future generations. Unless the problems of radiation, power, water, building materials, repairing and replacing Mars suits, and the rest are solved, you’ve just sentenced yourself to a life in prison, and that prison is the closest thing to hell that any living person can experience over protracted periods. Without hope, Mars One is doomed today.</w:t>
      </w:r>
    </w:p>
    <w:bookmarkEnd w:id="1"/>
    <w:p w:rsidR="006F459D" w:rsidRDefault="006F459D" w:rsidP="006F459D">
      <w:pPr>
        <w:pStyle w:val="Heading3"/>
      </w:pPr>
      <w:r>
        <w:t>A2: Wallops---1AR---Denied</w:t>
      </w:r>
    </w:p>
    <w:p w:rsidR="0062133F" w:rsidRPr="0062133F" w:rsidRDefault="0062133F" w:rsidP="0062133F">
      <w:pPr>
        <w:pStyle w:val="Heading4"/>
      </w:pPr>
      <w:r>
        <w:t>Their impact is non-unique – already happened</w:t>
      </w:r>
    </w:p>
    <w:p w:rsidR="006F459D" w:rsidRDefault="006F459D" w:rsidP="006F459D">
      <w:r w:rsidRPr="006032F1">
        <w:rPr>
          <w:rStyle w:val="Style13ptBold"/>
        </w:rPr>
        <w:t>Wall 14</w:t>
      </w:r>
      <w:r>
        <w:t xml:space="preserve"> </w:t>
      </w:r>
      <w:r w:rsidRPr="00776F96">
        <w:t>Michael Wall joined Space.com in 2010 as a senior writer reporting on Mars exploration, exoplanet discoveries, astrophysics and space technology.</w:t>
      </w:r>
      <w:r>
        <w:t xml:space="preserve"> </w:t>
      </w:r>
      <w:r w:rsidRPr="00776F96">
        <w:t>Prior to joining Space.com, Mike was a science writer for the Idaho National Laboratory and interned with Wired.com, The Salinas Californian newspaper and the SLAC National Accelerator Laboratory. Mike has also worked as a herpetologist and wildlife biologist. He has a Ph.D. in evolutionary biology from the University of Sydney, Australia</w:t>
      </w:r>
      <w:r>
        <w:t xml:space="preserve"> “NASA Warns Public to Stay Away from Antares Rocket Debris”, Space.com, 10/29/14. </w:t>
      </w:r>
      <w:hyperlink r:id="rId64" w:history="1">
        <w:r w:rsidRPr="00636281">
          <w:rPr>
            <w:rStyle w:val="Hyperlink"/>
          </w:rPr>
          <w:t>https://www.space.com/27582-antares-rocket-debris-nasa-warning.html</w:t>
        </w:r>
      </w:hyperlink>
    </w:p>
    <w:p w:rsidR="006F459D" w:rsidRDefault="006F459D" w:rsidP="006F459D"/>
    <w:p w:rsidR="006F459D" w:rsidRPr="00446D75" w:rsidRDefault="006F459D" w:rsidP="006F459D">
      <w:pPr>
        <w:rPr>
          <w:sz w:val="14"/>
        </w:rPr>
      </w:pPr>
      <w:r w:rsidRPr="006032F1">
        <w:rPr>
          <w:rStyle w:val="StyleUnderline"/>
        </w:rPr>
        <w:t xml:space="preserve">People who live near the Virginia site where a private </w:t>
      </w:r>
      <w:r w:rsidRPr="00776F96">
        <w:rPr>
          <w:rStyle w:val="StyleUnderline"/>
          <w:highlight w:val="green"/>
        </w:rPr>
        <w:t>Antares rocket crashed</w:t>
      </w:r>
      <w:r w:rsidRPr="006032F1">
        <w:rPr>
          <w:rStyle w:val="StyleUnderline"/>
        </w:rPr>
        <w:t xml:space="preserve"> and burned</w:t>
      </w:r>
      <w:r w:rsidRPr="00776F96">
        <w:rPr>
          <w:sz w:val="14"/>
        </w:rPr>
        <w:t xml:space="preserve"> Tuesday (Oct. 28) </w:t>
      </w:r>
      <w:r w:rsidRPr="006032F1">
        <w:rPr>
          <w:rStyle w:val="StyleUnderline"/>
        </w:rPr>
        <w:t>should take special care to avoid contacting</w:t>
      </w:r>
      <w:r w:rsidRPr="00776F96">
        <w:rPr>
          <w:sz w:val="14"/>
        </w:rPr>
        <w:t xml:space="preserve"> any of the booster's remains, NASA officials warn. </w:t>
      </w:r>
      <w:r w:rsidRPr="00776F96">
        <w:rPr>
          <w:rStyle w:val="StyleUnderline"/>
          <w:highlight w:val="green"/>
        </w:rPr>
        <w:t>The rocket</w:t>
      </w:r>
      <w:r w:rsidRPr="00776F96">
        <w:rPr>
          <w:sz w:val="14"/>
        </w:rPr>
        <w:t xml:space="preserve">, built by Orbital Sciences Corp., </w:t>
      </w:r>
      <w:r w:rsidRPr="00776F96">
        <w:rPr>
          <w:rStyle w:val="StyleUnderline"/>
          <w:highlight w:val="green"/>
        </w:rPr>
        <w:t>exploded in a massive fireball</w:t>
      </w:r>
      <w:r w:rsidRPr="006032F1">
        <w:rPr>
          <w:rStyle w:val="StyleUnderline"/>
        </w:rPr>
        <w:t xml:space="preserve"> just </w:t>
      </w:r>
      <w:r w:rsidRPr="00776F96">
        <w:rPr>
          <w:rStyle w:val="StyleUnderline"/>
          <w:highlight w:val="green"/>
        </w:rPr>
        <w:t>seconds after blasting off from NASA's Wallops Flight Facility</w:t>
      </w:r>
      <w:r w:rsidRPr="006032F1">
        <w:rPr>
          <w:rStyle w:val="StyleUnderline"/>
        </w:rPr>
        <w:t xml:space="preserve"> on Virginia's Wallops Island </w:t>
      </w:r>
      <w:r w:rsidRPr="00776F96">
        <w:rPr>
          <w:sz w:val="14"/>
        </w:rPr>
        <w:t xml:space="preserve">Tuesday evening, scattering debris over a wide area. </w:t>
      </w:r>
      <w:r w:rsidRPr="006032F1">
        <w:rPr>
          <w:rStyle w:val="StyleUnderline"/>
        </w:rPr>
        <w:t>This debris could be contaminated with rocket fuel or other hazardous material</w:t>
      </w:r>
      <w:r w:rsidRPr="00776F96">
        <w:rPr>
          <w:sz w:val="14"/>
        </w:rPr>
        <w:t xml:space="preserve"> and should thus not be touched, NASA officials said. "</w:t>
      </w:r>
      <w:r w:rsidRPr="002922F0">
        <w:rPr>
          <w:rStyle w:val="StyleUnderline"/>
          <w:highlight w:val="green"/>
        </w:rPr>
        <w:t>There may be a possibility of debris washing up</w:t>
      </w:r>
      <w:r w:rsidRPr="006032F1">
        <w:rPr>
          <w:rStyle w:val="StyleUnderline"/>
        </w:rPr>
        <w:t xml:space="preserve"> onto some of the beaches</w:t>
      </w:r>
      <w:r w:rsidRPr="00776F96">
        <w:rPr>
          <w:sz w:val="14"/>
        </w:rPr>
        <w:t xml:space="preserve">, into some of the areas surrounding the island," </w:t>
      </w:r>
      <w:r w:rsidRPr="002922F0">
        <w:rPr>
          <w:rStyle w:val="StyleUnderline"/>
          <w:highlight w:val="green"/>
        </w:rPr>
        <w:t>Wallops director</w:t>
      </w:r>
      <w:r w:rsidRPr="006032F1">
        <w:rPr>
          <w:rStyle w:val="StyleUnderline"/>
        </w:rPr>
        <w:t xml:space="preserve"> Bill Wrobel </w:t>
      </w:r>
      <w:r w:rsidRPr="002922F0">
        <w:rPr>
          <w:rStyle w:val="StyleUnderline"/>
          <w:highlight w:val="green"/>
        </w:rPr>
        <w:t>said</w:t>
      </w:r>
      <w:r w:rsidRPr="00776F96">
        <w:rPr>
          <w:sz w:val="14"/>
        </w:rPr>
        <w:t xml:space="preserve"> during a post-crash news conference Tuesday night. "If people do find any debris, or anything that might be suspect — something that doesn't look familiar — we would ask that you stay away from the area and please call our incident response team." [See photos of the Antares rocket explosion] </w:t>
      </w:r>
      <w:r w:rsidRPr="006032F1">
        <w:rPr>
          <w:rStyle w:val="StyleUnderline"/>
        </w:rPr>
        <w:t>An Orbital Sciences Antares rocket explodes in flames during a failed launch</w:t>
      </w:r>
      <w:r w:rsidRPr="00776F96">
        <w:rPr>
          <w:sz w:val="14"/>
        </w:rPr>
        <w:t xml:space="preserve"> on Oct. 28, 2014 </w:t>
      </w:r>
      <w:r w:rsidRPr="006032F1">
        <w:rPr>
          <w:rStyle w:val="StyleUnderline"/>
        </w:rPr>
        <w:t>from NASA's Wallops Flight Facility</w:t>
      </w:r>
      <w:r w:rsidRPr="00776F96">
        <w:rPr>
          <w:sz w:val="14"/>
        </w:rPr>
        <w:t xml:space="preserve"> on Wallops Island, Virginia. The rocket was carrying an unmanned Cygnus spacecraft filled with 5,000 lbs. of supplies for the International Space Station. </w:t>
      </w:r>
      <w:r w:rsidRPr="00776F96">
        <w:rPr>
          <w:rStyle w:val="StyleUnderline"/>
        </w:rPr>
        <w:t>An Orbital Sciences Antares rocket explodes in flames during a failed launch</w:t>
      </w:r>
      <w:r w:rsidRPr="00776F96">
        <w:rPr>
          <w:sz w:val="14"/>
        </w:rPr>
        <w:t xml:space="preserve"> on Oct. 28, 2014 </w:t>
      </w:r>
      <w:r w:rsidRPr="00776F96">
        <w:rPr>
          <w:rStyle w:val="StyleUnderline"/>
        </w:rPr>
        <w:t>from NASA's Wallops Flight Facility on Wallops Island, Virginia</w:t>
      </w:r>
      <w:r w:rsidRPr="00776F96">
        <w:rPr>
          <w:sz w:val="14"/>
        </w:rPr>
        <w:t xml:space="preserve">. The rocket was carrying an unmanned Cygnus spacecraft filled with 5,000 lbs. of supplies for the International Space Station. Credit: NASA TV That team can be reached at (757) 824-1295, Wrobel added. </w:t>
      </w:r>
      <w:r w:rsidRPr="00776F96">
        <w:rPr>
          <w:rStyle w:val="StyleUnderline"/>
        </w:rPr>
        <w:t>The two-stage Antares rocket was supposed to launch Orbital Sciences' unmanned Cygnus capsule</w:t>
      </w:r>
      <w:r w:rsidRPr="00776F96">
        <w:rPr>
          <w:sz w:val="14"/>
        </w:rPr>
        <w:t xml:space="preserve"> toward the International Space Station on a cargo mission for NASA. Orbital holds a $1.9 billion deal to fly eight such missions for the space agency. The company has completed two of them without incident; Tuesday's liftoff would have kicked off mission number three, which aimed to send about 5,000 lbs. (2,268 kilograms) of food, scientific experiments and other gear to the orbiting lab. The crash does not endanger the astronauts aboard the International Space Station, who have plenty of food, water and other critical supplies, NASA officials said. In addition, an unmanned Russian Progress spacecraft launched toward the station early Wednesday from Kazakhstan, carrying about 3 tons of cargo. Nobody was injured in the Antares explosion, though </w:t>
      </w:r>
      <w:r w:rsidRPr="00776F96">
        <w:rPr>
          <w:rStyle w:val="StyleUnderline"/>
        </w:rPr>
        <w:t>it did cause some property damage on the south end of Wallops Island</w:t>
      </w:r>
      <w:r w:rsidRPr="00776F96">
        <w:rPr>
          <w:sz w:val="14"/>
        </w:rPr>
        <w:t>, Wrobel said. Antares' first stage is fueled by liquid oxygen and kerosene. The kerosene likely burned off in the explosion, while the liquid oxygen will dissipate into the atmosphere, said Orbital executive vice president Frank Culbertson. But the second stage contains potentially hazardous solid fuel that may have survived the blast, and the Cygnus spacecraft's hydrazine and nitrogen tetroxide fuel needs to be handled properly as well, Culbertson added. "We highly encourage people not to try to enter this area or get close to it, either from the water or the land," he said during Tuesday's news conference. "And certainly don't go souvenir hunting along the beach." Orbital Sciences isn't the only private company to hold a cargo deal with NASA. SpaceX signed a $1.6 billion contract to make 12 unmanned supply runs with its Dragon capsule and Falcon 9 rocket. SpaceX has successfully completed four of these missions to date.</w:t>
      </w:r>
    </w:p>
    <w:p w:rsidR="006F459D" w:rsidRDefault="006F459D" w:rsidP="006F459D">
      <w:pPr>
        <w:pStyle w:val="Heading4"/>
      </w:pPr>
      <w:r>
        <w:t xml:space="preserve">Wallops flight facility has already failed during the Antares incident, no extinction </w:t>
      </w:r>
    </w:p>
    <w:p w:rsidR="006F459D" w:rsidRDefault="006F459D" w:rsidP="006F459D">
      <w:r w:rsidRPr="00452E5B">
        <w:rPr>
          <w:rStyle w:val="Style13ptBold"/>
        </w:rPr>
        <w:t>Legeros 15</w:t>
      </w:r>
      <w:r>
        <w:t xml:space="preserve"> “</w:t>
      </w:r>
      <w:r w:rsidRPr="00452E5B">
        <w:t>Who Responds When a Rocket Explodes?</w:t>
      </w:r>
      <w:r>
        <w:t xml:space="preserve">”, published 4/4/17. </w:t>
      </w:r>
    </w:p>
    <w:p w:rsidR="006F459D" w:rsidRPr="00452E5B" w:rsidRDefault="006F459D" w:rsidP="006F459D"/>
    <w:p w:rsidR="006F459D" w:rsidRPr="00452E5B" w:rsidRDefault="006F459D" w:rsidP="006F459D">
      <w:pPr>
        <w:rPr>
          <w:sz w:val="10"/>
        </w:rPr>
      </w:pPr>
      <w:r w:rsidRPr="00452E5B">
        <w:rPr>
          <w:sz w:val="10"/>
        </w:rPr>
        <w:t xml:space="preserve">Part II - </w:t>
      </w:r>
      <w:r w:rsidRPr="00452E5B">
        <w:rPr>
          <w:rStyle w:val="StyleUnderline"/>
          <w:highlight w:val="green"/>
        </w:rPr>
        <w:t>The Antares Incident</w:t>
      </w:r>
      <w:r w:rsidRPr="00452E5B">
        <w:rPr>
          <w:sz w:val="10"/>
        </w:rPr>
        <w:t xml:space="preserve"> Launch Day </w:t>
      </w:r>
      <w:r w:rsidRPr="00452E5B">
        <w:rPr>
          <w:rStyle w:val="StyleUnderline"/>
        </w:rPr>
        <w:t>On the day of the launch</w:t>
      </w:r>
      <w:r w:rsidRPr="00452E5B">
        <w:rPr>
          <w:sz w:val="10"/>
        </w:rPr>
        <w:t xml:space="preserve">, October 28, 2014, </w:t>
      </w:r>
      <w:r w:rsidRPr="00452E5B">
        <w:rPr>
          <w:rStyle w:val="StyleUnderline"/>
        </w:rPr>
        <w:t>the fire department's personnel and apparatus were positioned in a couple of places</w:t>
      </w:r>
      <w:r w:rsidRPr="00452E5B">
        <w:rPr>
          <w:sz w:val="10"/>
        </w:rPr>
        <w:t xml:space="preserve">. The Fire Chief was housed in the Emergency Operations Center (EOC), which is located on the main base in a sheltered location. Firefighters and apparatus were staged outside the Pre-Launch Danger Area, in locations that can access the island quickly. Also, one ARFF unit stayed in service at the airfield, as flight operations continued at that location. The Pre-Launch Danger Area is defined as based on the rocket's engine sizes, the hazards present, and fuel carried by the spacecraft. The specific size of the area changes based on the launch phase. Typically at the time of launch, it is greater than one mile. Prior to the launch, all personnel are evacuated from the area, with the fire department staged on the perimeter so they can make a rapid approach if needed. Aside: Think an exponentially larger version of the perimeter for a fireworks display. Everyone is kept out of any danger area. It's part of the larger safety effort that goes into a launch. The EOC monitors environmental conditions and both the Range Safety and Ground Safety folks can stop the launch for even the remote possibility of a negative impact to civilians. That is actually pretty common. The day before the mishap, for example, the launch was scrubbed due to a boat in the area that might have been impacted by the launch. The safety staff at NASA are vigilant in assuring that everything stays safe. Preparing to Launch Back at the EOC, mutual aid partners are present from state and local entities. Each has a liaison there for support. In the case of the Antares mishap, the Fire Chief merely had to turn to the Accomack County public safety representative to request a mutual aid fire response. Launch preparations are started several hours before each launch. Conditions are also monitored typically for an hour after the launch. Even after a successful launch, small spot and brush fires are common. Those are handled by the fire department as a normal post-launch function. The Antares rocket launched at 6:22 p.m. The 130-foot rocket was carrying Orbital Sciences' unmanned Cygnus spacecraft with 5,000 pounds of cargo for the International Space Station. </w:t>
      </w:r>
      <w:r w:rsidRPr="00452E5B">
        <w:rPr>
          <w:rStyle w:val="StyleUnderline"/>
          <w:highlight w:val="green"/>
        </w:rPr>
        <w:t>Six seconds after liftoff, the first stage of the rocket failed catastrophically</w:t>
      </w:r>
      <w:r w:rsidRPr="00452E5B">
        <w:rPr>
          <w:rStyle w:val="StyleUnderline"/>
        </w:rPr>
        <w:t xml:space="preserve">. Mission Control activated the "flight termination system" just before the rocket struck the ground. </w:t>
      </w:r>
      <w:r w:rsidRPr="00452E5B">
        <w:rPr>
          <w:rStyle w:val="StyleUnderline"/>
          <w:highlight w:val="green"/>
        </w:rPr>
        <w:t xml:space="preserve">This action resulted in </w:t>
      </w:r>
      <w:r w:rsidRPr="00452E5B">
        <w:rPr>
          <w:rStyle w:val="StyleUnderline"/>
        </w:rPr>
        <w:t xml:space="preserve">the </w:t>
      </w:r>
      <w:r w:rsidRPr="00452E5B">
        <w:rPr>
          <w:rStyle w:val="StyleUnderline"/>
          <w:highlight w:val="green"/>
        </w:rPr>
        <w:t>detonation</w:t>
      </w:r>
      <w:r w:rsidRPr="00452E5B">
        <w:rPr>
          <w:rStyle w:val="StyleUnderline"/>
        </w:rPr>
        <w:t xml:space="preserve"> of the rocket.</w:t>
      </w:r>
      <w:r w:rsidRPr="00452E5B">
        <w:rPr>
          <w:sz w:val="10"/>
        </w:rPr>
        <w:t xml:space="preserve"> Fireball Captured on Film This dramatic image was taken by NASA photographer Joel Kowsky of the fireball above the launch site. See larger version and more images. Joel Kowsky/NASA photo Effects of the Blast </w:t>
      </w:r>
      <w:r w:rsidRPr="00452E5B">
        <w:rPr>
          <w:rStyle w:val="StyleUnderline"/>
        </w:rPr>
        <w:t xml:space="preserve">The </w:t>
      </w:r>
      <w:r w:rsidRPr="00452E5B">
        <w:rPr>
          <w:rStyle w:val="StyleUnderline"/>
          <w:highlight w:val="green"/>
        </w:rPr>
        <w:t>shockwaves</w:t>
      </w:r>
      <w:r w:rsidRPr="00452E5B">
        <w:rPr>
          <w:rStyle w:val="StyleUnderline"/>
        </w:rPr>
        <w:t xml:space="preserve"> of the resulting explosion </w:t>
      </w:r>
      <w:r w:rsidRPr="00452E5B">
        <w:rPr>
          <w:rStyle w:val="StyleUnderline"/>
          <w:highlight w:val="green"/>
        </w:rPr>
        <w:t>damaged a number of support buildings</w:t>
      </w:r>
      <w:r w:rsidRPr="00452E5B">
        <w:rPr>
          <w:sz w:val="10"/>
        </w:rPr>
        <w:t xml:space="preserve"> in the immediate area of the launch pad. </w:t>
      </w:r>
      <w:r w:rsidRPr="00452E5B">
        <w:rPr>
          <w:rStyle w:val="StyleUnderline"/>
        </w:rPr>
        <w:t xml:space="preserve">Those were </w:t>
      </w:r>
      <w:r w:rsidRPr="00452E5B">
        <w:rPr>
          <w:rStyle w:val="StyleUnderline"/>
          <w:highlight w:val="green"/>
        </w:rPr>
        <w:t>followed by flaming debris</w:t>
      </w:r>
      <w:r w:rsidRPr="00452E5B">
        <w:rPr>
          <w:sz w:val="10"/>
        </w:rPr>
        <w:t xml:space="preserve"> including the liquid fuel of the rocket. Though most of the fuel was consumed in the blast, some fuel was burning on the pad. The solid fuel rocket booster exploded into pieces and fragments. Some of the burning debris was scattered at a distance and started what was soon a major brush. NASA photo After being cleared to enter the area by the Range Safety Officer, firefighters began cautiously approaching the site of the blast. There was no direct life safety threat and defensive operations were started. No attempts to access the launch pad were made due to the hazards of the rocket debris. (They wouldn't approach the pad until the following morning, when the light was better.) Nearby buildings were protected as they assessed the situation for unseen hazards. The primary fire hazard, they determined, was instead a large brush fire moving north and threatening some critical structures. Their primary strategy was again entirely defensive, with the objective of containing the brush fire to the southern end of the island. Brush Fire </w:t>
      </w:r>
      <w:r w:rsidRPr="00452E5B">
        <w:rPr>
          <w:rStyle w:val="StyleUnderline"/>
        </w:rPr>
        <w:t xml:space="preserve">With hazards at the pad precluding an approach, </w:t>
      </w:r>
      <w:r w:rsidRPr="00452E5B">
        <w:rPr>
          <w:sz w:val="10"/>
        </w:rPr>
        <w:t>firefighters quickly decided to avoid that area since the burning rocket fuel was contained. They would let that fire burn itself out and instead turned their attention to the large brush fire that was started by burning fuel debris. Winds were increasing at that time of day and flames were reaching thirty and forty feet in height as they progressed toward other structures on the island. Chief Atkins notes, "Initially we thought five to ten acres were involved. We later learned it was closer to fifteen. The three ARFF trucks were deployed for mass application of water. With their pump and roll capabilities they became mobile ground monitors. We didn't add any foam and only had to refill a couple times. And that was easy, as there was a hydrant right at the fire line." Technically an urban interface fire, they created a fire break to stop the forward progress of the fire and protect exposures. The fire was moving north and was threatening the facilities on the north end of the island. The volume of fire was large but confined. In fact, the forty-foot flames were much more than seen at the burning launch pad. Baltimore Sun/Eduardo Encina photo Crews performed the suppression using in-cab views. There were no spotters on foot or in vehicles. They also had a Safety Officer present and who performed atmospheric monitoring for potential airborne hazards while they were fighting the fire. Fortunately, there was nothing unexpected in the air. Visibility was very good, with the wind taking the smoke up and away from the trucks. In fact, the visibility was so good, the Fire Chief was able to validate their Incident Action Plan (IAP) at the start of operations. From there, they deployed their resources and brought a full stop to the fires in about an hour. Chief Atkins notes: "Nothing happened that we didn't have a plan for. Though it looked quite dramatic on television, and the initial fireball was amazing, it was much more a methodical fire suppression operation. We moved very slowly. We didn't rush. We kept our adrenaline in check. We stuck to our plan and the guys did a great job putting the fires out quickly and safely. The most important thing was that no one was hurt." Aside: About the IPA. The fire department performs extensive pre-planning for launches. They create multiple scenarios, and multiple Incident Action Plans based on those scenarios. It's a lot of work, but it pays off as it did after the Antares blast. One of their scenarios was a rocket explosion on the pad. The Fire Chief pulled out that IAP, and quickly validated that the plan was what was needed for the response. The plan was put to work and the crews were able to mitigate the emergency quickly and safely. Says Chief Atkins: "This was one of the more dramatic emergencies I have been on, but the response was exceptionally smooth and fairly easy to work." After Dark With the late hour of the rocket launch, the amount of daylight quickly dwindled. After the brush fire was extinguished, the crews retreated from the island. Access was closed and conditions were monitored overnight. Says Atkins, "There was no need to push our luck in the dark with dangerous debris lying around. We didn't make entry into the area until morning and daylight when visibility was better and everyone had a chance to settle down from what had happened in the evening."</w:t>
      </w:r>
    </w:p>
    <w:p w:rsidR="006F459D" w:rsidRPr="006F459D" w:rsidRDefault="006F459D" w:rsidP="006F459D">
      <w:pPr>
        <w:pStyle w:val="Heading4"/>
      </w:pPr>
      <w:r w:rsidRPr="006F459D">
        <w:t xml:space="preserve">Impact non-unique – previous explosion did nothing </w:t>
      </w:r>
    </w:p>
    <w:p w:rsidR="006F459D" w:rsidRDefault="006F459D" w:rsidP="006F459D">
      <w:r w:rsidRPr="008C757E">
        <w:rPr>
          <w:rStyle w:val="Style13ptBold"/>
        </w:rPr>
        <w:t>Scriber 14</w:t>
      </w:r>
      <w:r>
        <w:rPr>
          <w:rStyle w:val="Style13ptBold"/>
        </w:rPr>
        <w:t xml:space="preserve"> </w:t>
      </w:r>
      <w:r>
        <w:t xml:space="preserve">Brad Scriber works for National Geographic. Why NASA Blew up a Rocket Just After a Launch. National Geographic. 10-31-2014. </w:t>
      </w:r>
    </w:p>
    <w:p w:rsidR="006F459D" w:rsidRDefault="006F459D" w:rsidP="006F459D"/>
    <w:p w:rsidR="006F459D" w:rsidRPr="002314E4" w:rsidRDefault="006F459D" w:rsidP="006F459D">
      <w:pPr>
        <w:rPr>
          <w:rStyle w:val="StyleUnderline"/>
        </w:rPr>
      </w:pPr>
      <w:r w:rsidRPr="00C50FCB">
        <w:rPr>
          <w:rStyle w:val="StyleUnderline"/>
        </w:rPr>
        <w:t>WALLOPS</w:t>
      </w:r>
      <w:r w:rsidRPr="006F459D">
        <w:rPr>
          <w:sz w:val="14"/>
        </w:rPr>
        <w:t xml:space="preserve"> ISLAND, VIRGINIA—</w:t>
      </w:r>
      <w:r w:rsidRPr="00C50FCB">
        <w:rPr>
          <w:rStyle w:val="StyleUnderline"/>
        </w:rPr>
        <w:t xml:space="preserve">EVERY time NASA launches a rocket, two safety officers have one weighty decision: They have to decide whether to push a self-destruct button if it appears the launch is going awry. If they make the wrong call either way, </w:t>
      </w:r>
      <w:r w:rsidRPr="00C50FCB">
        <w:rPr>
          <w:rStyle w:val="Emphasis"/>
        </w:rPr>
        <w:t xml:space="preserve">bad things </w:t>
      </w:r>
      <w:r w:rsidRPr="006F459D">
        <w:rPr>
          <w:sz w:val="14"/>
        </w:rPr>
        <w:t>can</w:t>
      </w:r>
      <w:r w:rsidRPr="00C50FCB">
        <w:rPr>
          <w:rStyle w:val="Emphasis"/>
        </w:rPr>
        <w:t xml:space="preserve"> happen</w:t>
      </w:r>
      <w:r w:rsidRPr="006F459D">
        <w:rPr>
          <w:sz w:val="14"/>
        </w:rPr>
        <w:t xml:space="preserve">. </w:t>
      </w:r>
      <w:r w:rsidRPr="00C50FCB">
        <w:rPr>
          <w:rStyle w:val="StyleUnderline"/>
        </w:rPr>
        <w:t xml:space="preserve">Destroy a rocket prematurely, and millions of dollars in equipment and research go up in flames unnecessarily. Allow a malfunctioning rocket to continue, and the lives of people near the launch site could be at risk. Tuesday night, I saw what happens when they make the right call. A 139-foot-tall (43 meters) </w:t>
      </w:r>
      <w:r w:rsidRPr="00A33304">
        <w:rPr>
          <w:rStyle w:val="StyleUnderline"/>
          <w:highlight w:val="yellow"/>
        </w:rPr>
        <w:t>Antares rocket malfunctioned</w:t>
      </w:r>
      <w:r w:rsidRPr="00C50FCB">
        <w:rPr>
          <w:rStyle w:val="StyleUnderline"/>
        </w:rPr>
        <w:t xml:space="preserve"> shortly after takeoff, and </w:t>
      </w:r>
      <w:r w:rsidRPr="00A33304">
        <w:rPr>
          <w:rStyle w:val="StyleUnderline"/>
          <w:highlight w:val="yellow"/>
        </w:rPr>
        <w:t>was destroyed in a massive explosion at the launch site after safety officers sent a kill signal</w:t>
      </w:r>
      <w:r w:rsidRPr="00F70D5A">
        <w:rPr>
          <w:rStyle w:val="StyleUnderline"/>
        </w:rPr>
        <w:t>. The glow from the accident was visible for miles up and down the coast, but because of the safeguards in place, no one was injured.</w:t>
      </w:r>
      <w:r w:rsidRPr="006F459D">
        <w:rPr>
          <w:sz w:val="14"/>
        </w:rPr>
        <w:t xml:space="preserve"> </w:t>
      </w:r>
      <w:r w:rsidRPr="00D2328E">
        <w:rPr>
          <w:rStyle w:val="StyleUnderline"/>
        </w:rPr>
        <w:t>The flight safety officer and the range safety officer are tasked with deciding whether a rocket is operating properly and either disabling it for safety reasons or letting it proceed</w:t>
      </w:r>
      <w:r w:rsidRPr="006F459D">
        <w:rPr>
          <w:sz w:val="14"/>
        </w:rPr>
        <w:t xml:space="preserve">. There can be just seconds to decide, and there is no instant replay. For reasons still being investigated, </w:t>
      </w:r>
      <w:r w:rsidRPr="00D2328E">
        <w:rPr>
          <w:rStyle w:val="StyleUnderline"/>
        </w:rPr>
        <w:t xml:space="preserve">the rocket started behaving erratically and exploded in a mountain of flame and smoke. This inferno burned across an otherwise picturesque post-sunset sky, accented high above the horizon to my right by a sliver of a crescent moon. (Read an early account of the accident.) </w:t>
      </w:r>
      <w:r w:rsidRPr="00A33304">
        <w:rPr>
          <w:rStyle w:val="StyleUnderline"/>
          <w:highlight w:val="yellow"/>
        </w:rPr>
        <w:t>The explosion happened</w:t>
      </w:r>
      <w:r w:rsidRPr="00D2328E">
        <w:rPr>
          <w:rStyle w:val="StyleUnderline"/>
        </w:rPr>
        <w:t xml:space="preserve"> after safety officers, watching for any of ten specified problems, such as a gross deviation from the flight path, sent a signal from the flight termination system to disable the rocket, </w:t>
      </w:r>
      <w:r w:rsidRPr="00A33304">
        <w:rPr>
          <w:rStyle w:val="StyleUnderline"/>
          <w:highlight w:val="yellow"/>
        </w:rPr>
        <w:t>although damage from the malfunction may have already doomed it to collapse back to Earth.</w:t>
      </w:r>
      <w:r w:rsidRPr="00D2328E">
        <w:rPr>
          <w:rStyle w:val="StyleUnderline"/>
        </w:rPr>
        <w:t xml:space="preserve"> (Read about the ongoing investigation.)</w:t>
      </w:r>
      <w:r w:rsidRPr="006F459D">
        <w:rPr>
          <w:sz w:val="14"/>
        </w:rPr>
        <w:t xml:space="preserve"> Standing in the media viewing area, about two miles (three kilometers) from the launchpad, I was as close as anyone was allowed to be, with the exception of a few members of the launch crew. </w:t>
      </w:r>
      <w:r w:rsidRPr="00406A1F">
        <w:rPr>
          <w:rStyle w:val="StyleUnderline"/>
        </w:rPr>
        <w:t>Most of these crew members were in a hardened blockhouse near the launchpad, but two had a very special role that required them to stand out in the open. In an age of increasingly sophisticated digital technology, the go or no-go decision is sometimes made with technology that is decidedly from the analog age. In the early seconds of a launch, when the rocket is near the ground, there is too much interference from trees and nearby structures for radar and other monitoring systems to be accurate. So spotters watch the launch through wooden viewing frames fitted with guide wires. If the rocket crosses behind a wire, they know it's veering off track and they send up an alarm telling the safety officers to abort. Then they seek shelter. I had come to write a benign travel story about being a space groupie at a place that is also famous for wild ponies and Chesapeake Bay oysters, so it took a few moments to realize the story had evolved. I was witnessing a disaster</w:t>
      </w:r>
      <w:r w:rsidRPr="006F459D">
        <w:rPr>
          <w:sz w:val="14"/>
        </w:rPr>
        <w:t xml:space="preserve">. Even a successful launch produces an incredible amount of smoke and fire as the thrust pushes a 652,000-pound (296,000-kilogram) rocket out of the atmosphere. </w:t>
      </w:r>
      <w:r w:rsidRPr="00374E7D">
        <w:rPr>
          <w:rStyle w:val="StyleUnderline"/>
        </w:rPr>
        <w:t>In this failed launch, fuel that was meant to burn off gradually instead exploded in a ferocious fireball. Spirals of flame fanned out from the launchpad in all directions as the controlled burn gave way to chaos. The scene in my camera's viewfinder was utterly overwhelming.</w:t>
      </w:r>
      <w:r w:rsidRPr="006F459D">
        <w:rPr>
          <w:sz w:val="14"/>
        </w:rPr>
        <w:t xml:space="preserve"> </w:t>
      </w:r>
      <w:r w:rsidRPr="007A5249">
        <w:rPr>
          <w:rStyle w:val="StyleUnderline"/>
        </w:rPr>
        <w:t xml:space="preserve">As the overpressure pushed out from the launchpad, I could feel the explosion as well as see it. Elsewhere, the same shock wave knocked two spectators off the bed of their pickup truck and another off her dock. The blast broke windows and imploded doors in buildings close to the launch site. </w:t>
      </w:r>
      <w:r w:rsidRPr="00107D9C">
        <w:rPr>
          <w:rStyle w:val="StyleUnderline"/>
          <w:highlight w:val="yellow"/>
        </w:rPr>
        <w:t>We had been warned upon arrival that things can always go wrong</w:t>
      </w:r>
      <w:r w:rsidRPr="007A5249">
        <w:rPr>
          <w:rStyle w:val="StyleUnderline"/>
        </w:rPr>
        <w:t xml:space="preserve">, but at the time it had seemed like an abundance of caution, a flight attendant's speech to frequent fliers. Caution had already delayed the launch from Monday night, when a single sailboat in a restricted area caused a cancellation. On this night, there was a chance of another delay: Shifting winds meant that the crowds gathered on nearby Assateague Island had to move farther away from the flight path for safety. </w:t>
      </w:r>
      <w:r w:rsidRPr="00A33304">
        <w:rPr>
          <w:rStyle w:val="StyleUnderline"/>
          <w:highlight w:val="yellow"/>
        </w:rPr>
        <w:t>It's easy to delay a rocket. A mechanical problem, weather that's just a bit off, or a 32-in-a-million chance that someone will be injured can all scrub a launch</w:t>
      </w:r>
      <w:r w:rsidRPr="007A5249">
        <w:rPr>
          <w:rStyle w:val="StyleUnderline"/>
        </w:rPr>
        <w:t xml:space="preserve">. </w:t>
      </w:r>
      <w:r w:rsidRPr="006F459D">
        <w:rPr>
          <w:sz w:val="14"/>
        </w:rPr>
        <w:t>Monday's caution had been met with disappointment and irritation since only about half of the crowd could return for the rescheduled launch. But in the orange glow of Tuesday's catastrophe, the words we had been told to listen for finally registered. "Back to the bus. Back to the bus." So back we went. The VIPs and NASA employees watching nearby did so as well. Out the bus windows, we could see the slurry of fire that had spilled across the launch area and surrounding marsh. A parade of fire trucks rushed in the other direction to contain it</w:t>
      </w:r>
      <w:r w:rsidRPr="00107D9C">
        <w:rPr>
          <w:rStyle w:val="Emphasis"/>
        </w:rPr>
        <w:t xml:space="preserve">. </w:t>
      </w:r>
      <w:r w:rsidRPr="00107D9C">
        <w:rPr>
          <w:rStyle w:val="Emphasis"/>
          <w:highlight w:val="yellow"/>
        </w:rPr>
        <w:t>We learned that no one had been hurt</w:t>
      </w:r>
      <w:r w:rsidRPr="00107D9C">
        <w:rPr>
          <w:rStyle w:val="Emphasis"/>
        </w:rPr>
        <w:t>—</w:t>
      </w:r>
      <w:r w:rsidRPr="00107D9C">
        <w:rPr>
          <w:rStyle w:val="Emphasis"/>
          <w:highlight w:val="yellow"/>
        </w:rPr>
        <w:t>not even the sky scanners with their picture-frame viewfinders</w:t>
      </w:r>
      <w:r w:rsidRPr="00107D9C">
        <w:rPr>
          <w:rStyle w:val="StyleUnderline"/>
          <w:highlight w:val="yellow"/>
        </w:rPr>
        <w:t>.</w:t>
      </w:r>
      <w:r w:rsidRPr="002314E4">
        <w:rPr>
          <w:rStyle w:val="StyleUnderline"/>
        </w:rPr>
        <w:t xml:space="preserve"> With no human toll, we were free to marvel at the spectacle. At a briefing about the incident that evening at the visitor center, we heard from NASA's William Gerstenmaier, who pointed out that "</w:t>
      </w:r>
      <w:r w:rsidRPr="00A33304">
        <w:rPr>
          <w:rStyle w:val="StyleUnderline"/>
          <w:highlight w:val="yellow"/>
        </w:rPr>
        <w:t>launch is a really tough business. When we look at all these events that occur flawlessly and go well, we need to recognize how difficult and demanding this business really is</w:t>
      </w:r>
      <w:r w:rsidRPr="006F459D">
        <w:rPr>
          <w:sz w:val="14"/>
          <w:highlight w:val="yellow"/>
        </w:rPr>
        <w:t>.</w:t>
      </w:r>
      <w:r w:rsidRPr="006F459D">
        <w:rPr>
          <w:sz w:val="14"/>
        </w:rPr>
        <w:t>" Frank Culbertson, an executive with Orbital Sciences, the private company whose rocket was being launched, added, "</w:t>
      </w:r>
      <w:r w:rsidRPr="002314E4">
        <w:rPr>
          <w:rStyle w:val="StyleUnderline"/>
        </w:rPr>
        <w:t xml:space="preserve">It's a tough time to lose a launch vehicle like this and its payload. It's not as tragic as losing a life associated with it ... All we lost was hardware." It's valuable hardware and represents intense efforts and investment, but Orbital vowed to return and keep launching. A stretch of success can make one forget how audacious and complicated it is to maintain the human footprint in space. </w:t>
      </w:r>
      <w:r w:rsidRPr="00107D9C">
        <w:rPr>
          <w:rStyle w:val="StyleUnderline"/>
          <w:highlight w:val="yellow"/>
        </w:rPr>
        <w:t>A well-managed disaster can renew respect for the cautionary principles that can lead to those discouraging delays for spectators. It's a reminder that there's nothing routine or simple about spaceflight. It is, after all, rocket science.</w:t>
      </w:r>
    </w:p>
    <w:p w:rsidR="0062133F" w:rsidRDefault="0062133F" w:rsidP="0062133F">
      <w:pPr>
        <w:pStyle w:val="Heading3"/>
        <w:rPr>
          <w:rFonts w:eastAsia="Calibri"/>
        </w:rPr>
      </w:pPr>
      <w:r>
        <w:rPr>
          <w:rFonts w:eastAsia="Calibri"/>
        </w:rPr>
        <w:t>A2: Wallops---1AR---No Impact</w:t>
      </w:r>
    </w:p>
    <w:p w:rsidR="0062133F" w:rsidRPr="00600EB5" w:rsidRDefault="0062133F" w:rsidP="0062133F">
      <w:pPr>
        <w:pStyle w:val="Heading4"/>
        <w:rPr>
          <w:rFonts w:eastAsia="Calibri"/>
          <w:b w:val="0"/>
        </w:rPr>
      </w:pPr>
      <w:r>
        <w:rPr>
          <w:rFonts w:eastAsia="Calibri"/>
        </w:rPr>
        <w:t xml:space="preserve">Colonization impossible – </w:t>
      </w:r>
      <w:r>
        <w:rPr>
          <w:rFonts w:eastAsia="Calibri"/>
          <w:b w:val="0"/>
        </w:rPr>
        <w:t>previous missions prove nothing</w:t>
      </w:r>
    </w:p>
    <w:p w:rsidR="0062133F" w:rsidRDefault="0062133F" w:rsidP="0062133F">
      <w:r w:rsidRPr="00600EB5">
        <w:rPr>
          <w:rStyle w:val="Style13ptBold"/>
        </w:rPr>
        <w:t>Launius 10</w:t>
      </w:r>
      <w:r>
        <w:rPr>
          <w:b/>
          <w:bCs/>
        </w:rPr>
        <w:t xml:space="preserve"> </w:t>
      </w:r>
      <w:r>
        <w:t xml:space="preserve">(2010, Roger, PhD, Curator, Planetary Exploration Programs, National Air and Space Museum, expert on Aerospace history, fellow and board member of the American Astronautical Society, “Can we colonize the solar system? Human biology and survival in the extreme space environment,” Endeavour Volume 34, Issue 3, September 2010, Pages 122-129, science direct, ) </w:t>
      </w:r>
    </w:p>
    <w:p w:rsidR="0062133F" w:rsidRDefault="0062133F" w:rsidP="0062133F">
      <w:pPr>
        <w:rPr>
          <w:rFonts w:eastAsia="Calibri"/>
          <w:bCs/>
          <w:u w:val="single"/>
        </w:rPr>
      </w:pPr>
    </w:p>
    <w:p w:rsidR="0062133F" w:rsidRDefault="0062133F" w:rsidP="0062133F">
      <w:pPr>
        <w:rPr>
          <w:rFonts w:eastAsia="Calibri"/>
          <w:bCs/>
          <w:sz w:val="14"/>
          <w:u w:val="single"/>
        </w:rPr>
      </w:pPr>
      <w:r>
        <w:rPr>
          <w:rFonts w:eastAsia="Calibri"/>
          <w:sz w:val="16"/>
        </w:rPr>
        <w:t xml:space="preserve">Although microbial life might survive the extreme conditions of space, </w:t>
      </w:r>
      <w:r>
        <w:rPr>
          <w:rFonts w:eastAsia="Calibri"/>
          <w:bCs/>
          <w:u w:val="single"/>
        </w:rPr>
        <w:t xml:space="preserve">for Homo sapien sapiens the </w:t>
      </w:r>
      <w:r w:rsidRPr="005649F0">
        <w:rPr>
          <w:rFonts w:eastAsia="Calibri"/>
          <w:bCs/>
          <w:highlight w:val="yellow"/>
          <w:u w:val="single"/>
        </w:rPr>
        <w:t xml:space="preserve">space </w:t>
      </w:r>
      <w:r>
        <w:rPr>
          <w:rFonts w:eastAsia="Calibri"/>
          <w:bCs/>
          <w:u w:val="single"/>
        </w:rPr>
        <w:t xml:space="preserve">environment </w:t>
      </w:r>
      <w:r w:rsidRPr="005649F0">
        <w:rPr>
          <w:rFonts w:eastAsia="Calibri"/>
          <w:bCs/>
          <w:highlight w:val="yellow"/>
          <w:u w:val="single"/>
        </w:rPr>
        <w:t xml:space="preserve">remains </w:t>
      </w:r>
      <w:r>
        <w:rPr>
          <w:rFonts w:eastAsia="Calibri"/>
          <w:bCs/>
          <w:u w:val="single"/>
        </w:rPr>
        <w:t xml:space="preserve">remarkably </w:t>
      </w:r>
      <w:r w:rsidRPr="005649F0">
        <w:rPr>
          <w:rFonts w:eastAsia="Calibri"/>
          <w:bCs/>
          <w:highlight w:val="yellow"/>
          <w:u w:val="single"/>
        </w:rPr>
        <w:t>dangerous</w:t>
      </w:r>
      <w:r>
        <w:rPr>
          <w:rFonts w:eastAsia="Calibri"/>
          <w:bCs/>
          <w:u w:val="single"/>
        </w:rPr>
        <w:t xml:space="preserve"> to life.</w:t>
      </w:r>
      <w:r>
        <w:rPr>
          <w:rFonts w:eastAsia="Calibri"/>
          <w:sz w:val="16"/>
        </w:rPr>
        <w:t xml:space="preserve"> One space life scientist, Vadim Rygalov, remarked that </w:t>
      </w:r>
      <w:r w:rsidRPr="005649F0">
        <w:rPr>
          <w:rFonts w:eastAsia="Calibri"/>
          <w:bCs/>
          <w:highlight w:val="yellow"/>
          <w:u w:val="single"/>
        </w:rPr>
        <w:t>ensuring human life</w:t>
      </w:r>
      <w:r>
        <w:rPr>
          <w:rFonts w:eastAsia="Calibri"/>
          <w:bCs/>
          <w:u w:val="single"/>
        </w:rPr>
        <w:t xml:space="preserve"> during spaceflight </w:t>
      </w:r>
      <w:r w:rsidRPr="005649F0">
        <w:rPr>
          <w:rFonts w:eastAsia="Calibri"/>
          <w:bCs/>
          <w:highlight w:val="yellow"/>
          <w:u w:val="single"/>
        </w:rPr>
        <w:t>was</w:t>
      </w:r>
      <w:r>
        <w:rPr>
          <w:rFonts w:eastAsia="Calibri"/>
          <w:bCs/>
          <w:u w:val="single"/>
        </w:rPr>
        <w:t xml:space="preserve"> largely </w:t>
      </w:r>
      <w:r w:rsidRPr="005649F0">
        <w:rPr>
          <w:rFonts w:eastAsia="Calibri"/>
          <w:bCs/>
          <w:highlight w:val="yellow"/>
          <w:u w:val="single"/>
        </w:rPr>
        <w:t>about providing</w:t>
      </w:r>
      <w:r>
        <w:rPr>
          <w:rFonts w:eastAsia="Calibri"/>
          <w:bCs/>
          <w:u w:val="single"/>
        </w:rPr>
        <w:t xml:space="preserve"> the basics of human physiological needs. From the most critical</w:t>
      </w:r>
      <w:r>
        <w:rPr>
          <w:rFonts w:eastAsia="Calibri"/>
          <w:sz w:val="16"/>
        </w:rPr>
        <w:t xml:space="preserve"> – meaning that its absence would cause immediate death, </w:t>
      </w:r>
      <w:r>
        <w:rPr>
          <w:rFonts w:eastAsia="Calibri"/>
          <w:bCs/>
          <w:u w:val="single"/>
        </w:rPr>
        <w:t>to the least</w:t>
      </w:r>
      <w:r>
        <w:rPr>
          <w:rFonts w:eastAsia="Calibri"/>
          <w:sz w:val="16"/>
        </w:rPr>
        <w:t xml:space="preserve"> critical – </w:t>
      </w:r>
      <w:r>
        <w:rPr>
          <w:rFonts w:eastAsia="Calibri"/>
          <w:bCs/>
          <w:u w:val="single"/>
        </w:rPr>
        <w:t xml:space="preserve">these include such </w:t>
      </w:r>
      <w:r w:rsidRPr="005649F0">
        <w:rPr>
          <w:rFonts w:eastAsia="Calibri"/>
          <w:bCs/>
          <w:highlight w:val="yellow"/>
          <w:u w:val="single"/>
        </w:rPr>
        <w:t>constants</w:t>
      </w:r>
      <w:r>
        <w:rPr>
          <w:rFonts w:eastAsia="Calibri"/>
          <w:sz w:val="16"/>
        </w:rPr>
        <w:t xml:space="preserve"> available here on Earth </w:t>
      </w:r>
      <w:r w:rsidRPr="005649F0">
        <w:rPr>
          <w:rFonts w:eastAsia="Calibri"/>
          <w:bCs/>
          <w:highlight w:val="yellow"/>
          <w:u w:val="single"/>
        </w:rPr>
        <w:t xml:space="preserve">of </w:t>
      </w:r>
      <w:r>
        <w:rPr>
          <w:rFonts w:eastAsia="Calibri"/>
          <w:bCs/>
          <w:u w:val="single"/>
        </w:rPr>
        <w:t xml:space="preserve">atmospheric </w:t>
      </w:r>
      <w:r w:rsidRPr="005649F0">
        <w:rPr>
          <w:rFonts w:eastAsia="Calibri"/>
          <w:bCs/>
          <w:highlight w:val="yellow"/>
          <w:u w:val="single"/>
        </w:rPr>
        <w:t>pressure</w:t>
      </w:r>
      <w:r>
        <w:rPr>
          <w:rFonts w:eastAsia="Calibri"/>
          <w:bCs/>
          <w:u w:val="single"/>
        </w:rPr>
        <w:t xml:space="preserve">, breathable </w:t>
      </w:r>
      <w:r w:rsidRPr="005649F0">
        <w:rPr>
          <w:rFonts w:eastAsia="Calibri"/>
          <w:bCs/>
          <w:highlight w:val="yellow"/>
          <w:u w:val="single"/>
        </w:rPr>
        <w:t xml:space="preserve">oxygen, temperature, </w:t>
      </w:r>
      <w:r>
        <w:rPr>
          <w:rFonts w:eastAsia="Calibri"/>
          <w:bCs/>
          <w:u w:val="single"/>
        </w:rPr>
        <w:t xml:space="preserve">drinking </w:t>
      </w:r>
      <w:r w:rsidRPr="005649F0">
        <w:rPr>
          <w:rFonts w:eastAsia="Calibri"/>
          <w:bCs/>
          <w:highlight w:val="yellow"/>
          <w:u w:val="single"/>
        </w:rPr>
        <w:t xml:space="preserve">water, food, </w:t>
      </w:r>
      <w:r>
        <w:rPr>
          <w:rFonts w:eastAsia="Calibri"/>
          <w:bCs/>
          <w:u w:val="single"/>
        </w:rPr>
        <w:t xml:space="preserve">gravitational pull on physical systems, </w:t>
      </w:r>
      <w:r w:rsidRPr="005649F0">
        <w:rPr>
          <w:rFonts w:eastAsia="Calibri"/>
          <w:bCs/>
          <w:highlight w:val="yellow"/>
          <w:u w:val="single"/>
        </w:rPr>
        <w:t>radiation mitigation, and others</w:t>
      </w:r>
      <w:r>
        <w:rPr>
          <w:rFonts w:eastAsia="Calibri"/>
          <w:bCs/>
          <w:u w:val="single"/>
        </w:rPr>
        <w:t xml:space="preserve"> </w:t>
      </w:r>
      <w:r>
        <w:rPr>
          <w:rFonts w:eastAsia="Calibri"/>
          <w:sz w:val="16"/>
        </w:rPr>
        <w:t xml:space="preserve">of a less immediate nature. As technologies, and knowledge about them, stand at this time, </w:t>
      </w:r>
      <w:r w:rsidRPr="005649F0">
        <w:rPr>
          <w:rFonts w:eastAsia="Calibri"/>
          <w:bCs/>
          <w:highlight w:val="yellow"/>
          <w:u w:val="single"/>
        </w:rPr>
        <w:t>humans are able to venture</w:t>
      </w:r>
      <w:r>
        <w:rPr>
          <w:rFonts w:eastAsia="Calibri"/>
          <w:bCs/>
          <w:u w:val="single"/>
        </w:rPr>
        <w:t xml:space="preserve"> into space </w:t>
      </w:r>
      <w:r w:rsidRPr="005649F0">
        <w:rPr>
          <w:rFonts w:eastAsia="Calibri"/>
          <w:bCs/>
          <w:highlight w:val="yellow"/>
          <w:u w:val="single"/>
        </w:rPr>
        <w:t>for short periods</w:t>
      </w:r>
      <w:r>
        <w:rPr>
          <w:rFonts w:eastAsia="Calibri"/>
          <w:bCs/>
          <w:u w:val="single"/>
        </w:rPr>
        <w:t xml:space="preserve"> of less than a year</w:t>
      </w:r>
      <w:r>
        <w:rPr>
          <w:rFonts w:eastAsia="Calibri"/>
          <w:sz w:val="16"/>
        </w:rPr>
        <w:t xml:space="preserve"> only by supplying all of these needs either by taking everything with them (oxygen, food, air, etc.) or creating them artificially (pressurized vehicles, centrifugal force to substitute for gravity, etc.).10 Spaceflight would be much easier if humans could go into hibernation during the extremes of spaceflight, as did the Streptococcus mitis bacteria. </w:t>
      </w:r>
      <w:r>
        <w:rPr>
          <w:rFonts w:eastAsia="Calibri"/>
          <w:bCs/>
          <w:u w:val="single"/>
        </w:rPr>
        <w:t>Resolving these issues has proven difficult but not insurmountable for</w:t>
      </w:r>
      <w:r>
        <w:rPr>
          <w:rFonts w:eastAsia="Calibri"/>
          <w:sz w:val="16"/>
        </w:rPr>
        <w:t xml:space="preserve"> such </w:t>
      </w:r>
      <w:r>
        <w:rPr>
          <w:rFonts w:eastAsia="Calibri"/>
          <w:bCs/>
          <w:u w:val="single"/>
        </w:rPr>
        <w:t>basic spaceflight activities</w:t>
      </w:r>
      <w:r>
        <w:rPr>
          <w:rFonts w:eastAsia="Calibri"/>
          <w:sz w:val="16"/>
        </w:rPr>
        <w:t xml:space="preserve"> as those undertaken during the heroic age of space exploration when the United States and the Soviet Union raced to the Moon. </w:t>
      </w:r>
      <w:r w:rsidRPr="005649F0">
        <w:rPr>
          <w:rFonts w:eastAsia="Calibri"/>
          <w:bCs/>
          <w:highlight w:val="yellow"/>
          <w:u w:val="single"/>
        </w:rPr>
        <w:t>Overcoming the tech</w:t>
      </w:r>
      <w:r>
        <w:rPr>
          <w:rFonts w:eastAsia="Calibri"/>
          <w:bCs/>
          <w:u w:val="single"/>
        </w:rPr>
        <w:t xml:space="preserve">nological </w:t>
      </w:r>
      <w:r w:rsidRPr="005649F0">
        <w:rPr>
          <w:rFonts w:eastAsia="Calibri"/>
          <w:bCs/>
          <w:highlight w:val="yellow"/>
          <w:u w:val="single"/>
        </w:rPr>
        <w:t xml:space="preserve">hurdles </w:t>
      </w:r>
      <w:r>
        <w:rPr>
          <w:rFonts w:eastAsia="Calibri"/>
          <w:bCs/>
          <w:u w:val="single"/>
        </w:rPr>
        <w:t xml:space="preserve">encountered during the Mercury, Gemini, and Apollo programs </w:t>
      </w:r>
      <w:r w:rsidRPr="005649F0">
        <w:rPr>
          <w:rFonts w:eastAsia="Calibri"/>
          <w:bCs/>
          <w:highlight w:val="yellow"/>
          <w:u w:val="single"/>
        </w:rPr>
        <w:t>were child's play in comparison to the threat to human life posed by</w:t>
      </w:r>
      <w:r>
        <w:rPr>
          <w:rFonts w:eastAsia="Calibri"/>
          <w:bCs/>
          <w:u w:val="single"/>
        </w:rPr>
        <w:t xml:space="preserve"> long duration, </w:t>
      </w:r>
      <w:r w:rsidRPr="005649F0">
        <w:rPr>
          <w:rFonts w:eastAsia="Calibri"/>
          <w:bCs/>
          <w:highlight w:val="yellow"/>
          <w:u w:val="single"/>
        </w:rPr>
        <w:t>deep space missions</w:t>
      </w:r>
      <w:r>
        <w:rPr>
          <w:rFonts w:eastAsia="Calibri"/>
          <w:bCs/>
          <w:u w:val="single"/>
        </w:rPr>
        <w:t xml:space="preserve"> to such places as Mars.</w:t>
      </w:r>
      <w:r>
        <w:rPr>
          <w:rFonts w:eastAsia="Calibri"/>
          <w:sz w:val="16"/>
        </w:rPr>
        <w:t xml:space="preserve"> </w:t>
      </w:r>
      <w:r>
        <w:rPr>
          <w:rFonts w:eastAsia="Calibri"/>
          <w:bCs/>
          <w:u w:val="single"/>
        </w:rPr>
        <w:t>Even the most sophisticated of those</w:t>
      </w:r>
      <w:r>
        <w:rPr>
          <w:rFonts w:eastAsia="Calibri"/>
          <w:sz w:val="16"/>
        </w:rPr>
        <w:t xml:space="preserve">, the lunar landings of Project Apollo, </w:t>
      </w:r>
      <w:r>
        <w:rPr>
          <w:rFonts w:eastAsia="Calibri"/>
          <w:bCs/>
          <w:u w:val="single"/>
        </w:rPr>
        <w:t>were relatively short camping trips on an exceptionally close body in the solar system</w:t>
      </w:r>
      <w:r>
        <w:rPr>
          <w:rFonts w:eastAsia="Calibri"/>
          <w:sz w:val="16"/>
        </w:rPr>
        <w:t xml:space="preserve">, and like many camping trips undertaken by Americans the astronauts took with them everything they would need to use while there. </w:t>
      </w:r>
      <w:r w:rsidRPr="005649F0">
        <w:rPr>
          <w:rFonts w:eastAsia="Calibri"/>
          <w:bCs/>
          <w:highlight w:val="yellow"/>
          <w:u w:val="single"/>
        </w:rPr>
        <w:t xml:space="preserve">This approach will </w:t>
      </w:r>
      <w:r>
        <w:rPr>
          <w:rFonts w:eastAsia="Calibri"/>
          <w:bCs/>
          <w:u w:val="single"/>
        </w:rPr>
        <w:t xml:space="preserve">continue to </w:t>
      </w:r>
      <w:r w:rsidRPr="005649F0">
        <w:rPr>
          <w:rFonts w:eastAsia="Calibri"/>
          <w:bCs/>
          <w:highlight w:val="yellow"/>
          <w:u w:val="single"/>
        </w:rPr>
        <w:t xml:space="preserve">work </w:t>
      </w:r>
      <w:r>
        <w:rPr>
          <w:rFonts w:eastAsia="Calibri"/>
          <w:bCs/>
          <w:u w:val="single"/>
        </w:rPr>
        <w:t xml:space="preserve">well </w:t>
      </w:r>
      <w:r w:rsidRPr="005649F0">
        <w:rPr>
          <w:rFonts w:eastAsia="Calibri"/>
          <w:bCs/>
          <w:highlight w:val="yellow"/>
          <w:u w:val="single"/>
        </w:rPr>
        <w:t>until the destination</w:t>
      </w:r>
      <w:r>
        <w:rPr>
          <w:rFonts w:eastAsia="Calibri"/>
          <w:bCs/>
          <w:u w:val="single"/>
        </w:rPr>
        <w:t xml:space="preserve"> </w:t>
      </w:r>
      <w:r w:rsidRPr="005649F0">
        <w:rPr>
          <w:rFonts w:eastAsia="Calibri"/>
          <w:bCs/>
          <w:highlight w:val="yellow"/>
          <w:u w:val="single"/>
        </w:rPr>
        <w:t>is so far away that resupply</w:t>
      </w:r>
      <w:r>
        <w:rPr>
          <w:rFonts w:eastAsia="Calibri"/>
          <w:bCs/>
          <w:u w:val="single"/>
        </w:rPr>
        <w:t xml:space="preserve"> from Earth </w:t>
      </w:r>
      <w:r w:rsidRPr="005649F0">
        <w:rPr>
          <w:rFonts w:eastAsia="Calibri"/>
          <w:bCs/>
          <w:highlight w:val="yellow"/>
          <w:u w:val="single"/>
        </w:rPr>
        <w:t>becomes</w:t>
      </w:r>
      <w:r>
        <w:rPr>
          <w:rFonts w:eastAsia="Calibri"/>
          <w:bCs/>
          <w:u w:val="single"/>
        </w:rPr>
        <w:t xml:space="preserve"> highly problematic if not </w:t>
      </w:r>
      <w:r w:rsidRPr="005649F0">
        <w:rPr>
          <w:rFonts w:eastAsia="Calibri"/>
          <w:bCs/>
          <w:highlight w:val="yellow"/>
          <w:u w:val="single"/>
        </w:rPr>
        <w:t>impossible</w:t>
      </w:r>
      <w:r>
        <w:rPr>
          <w:rFonts w:eastAsia="Calibri"/>
          <w:sz w:val="16"/>
        </w:rPr>
        <w:t xml:space="preserve"> if the length of time to be gone is so great that resupply proves infeasible. </w:t>
      </w:r>
      <w:r>
        <w:rPr>
          <w:rFonts w:eastAsia="Calibri"/>
          <w:bCs/>
          <w:u w:val="single"/>
        </w:rPr>
        <w:t>There is no question that the U.S. could return to the Moon in a more dynamic and robust version of Apollo</w:t>
      </w:r>
      <w:r>
        <w:rPr>
          <w:rFonts w:eastAsia="Calibri"/>
          <w:sz w:val="16"/>
        </w:rPr>
        <w:t xml:space="preserve">; it could also build a research station there and resupply it from Earth while rotating crews and resupplying from Earth on a regular basis. In this instance, </w:t>
      </w:r>
      <w:r>
        <w:rPr>
          <w:rFonts w:eastAsia="Calibri"/>
          <w:bCs/>
          <w:u w:val="single"/>
        </w:rPr>
        <w:t>the lunar research station might look something like a more sophisticated and difficult to support version of the Antarctic research stations.</w:t>
      </w:r>
      <w:r>
        <w:rPr>
          <w:rFonts w:eastAsia="Calibri"/>
          <w:sz w:val="16"/>
        </w:rPr>
        <w:t xml:space="preserve"> A difficult challenge, yes; but certainly it is something that could be accomplished with presently envisioned technologies.11 </w:t>
      </w:r>
      <w:r>
        <w:rPr>
          <w:rFonts w:eastAsia="Calibri"/>
          <w:bCs/>
          <w:u w:val="single"/>
        </w:rPr>
        <w:t xml:space="preserve">The real difficulty is that </w:t>
      </w:r>
      <w:r w:rsidRPr="005649F0">
        <w:rPr>
          <w:rFonts w:eastAsia="Calibri"/>
          <w:bCs/>
          <w:highlight w:val="yellow"/>
          <w:u w:val="single"/>
        </w:rPr>
        <w:t>at the point a</w:t>
      </w:r>
      <w:r>
        <w:rPr>
          <w:rFonts w:eastAsia="Calibri"/>
          <w:bCs/>
          <w:u w:val="single"/>
        </w:rPr>
        <w:t xml:space="preserve"> lunar </w:t>
      </w:r>
      <w:r w:rsidRPr="005649F0">
        <w:rPr>
          <w:rFonts w:eastAsia="Calibri"/>
          <w:bCs/>
          <w:highlight w:val="yellow"/>
          <w:u w:val="single"/>
        </w:rPr>
        <w:t>research station becomes a colony profound changes to the manner in which humans interact</w:t>
      </w:r>
      <w:r>
        <w:rPr>
          <w:rFonts w:eastAsia="Calibri"/>
          <w:bCs/>
          <w:u w:val="single"/>
        </w:rPr>
        <w:t xml:space="preserve"> </w:t>
      </w:r>
      <w:r w:rsidRPr="005649F0">
        <w:rPr>
          <w:rFonts w:eastAsia="Calibri"/>
          <w:bCs/>
          <w:highlight w:val="yellow"/>
          <w:u w:val="single"/>
        </w:rPr>
        <w:t>with the environment</w:t>
      </w:r>
      <w:r>
        <w:rPr>
          <w:rFonts w:eastAsia="Calibri"/>
          <w:bCs/>
          <w:u w:val="single"/>
        </w:rPr>
        <w:t xml:space="preserve"> beyond Earth </w:t>
      </w:r>
      <w:r w:rsidRPr="005649F0">
        <w:rPr>
          <w:rFonts w:eastAsia="Calibri"/>
          <w:bCs/>
          <w:highlight w:val="yellow"/>
          <w:u w:val="single"/>
        </w:rPr>
        <w:t>must take place</w:t>
      </w:r>
      <w:r>
        <w:rPr>
          <w:rFonts w:eastAsia="Calibri"/>
          <w:bCs/>
          <w:u w:val="single"/>
        </w:rPr>
        <w:t xml:space="preserve">. </w:t>
      </w:r>
      <w:r w:rsidRPr="005649F0">
        <w:rPr>
          <w:rFonts w:eastAsia="Calibri"/>
          <w:bCs/>
          <w:highlight w:val="yellow"/>
          <w:u w:val="single"/>
        </w:rPr>
        <w:t>Countermeasures</w:t>
      </w:r>
      <w:r>
        <w:rPr>
          <w:rFonts w:eastAsia="Calibri"/>
          <w:bCs/>
          <w:u w:val="single"/>
        </w:rPr>
        <w:t xml:space="preserve"> for core challenges </w:t>
      </w:r>
      <w:r>
        <w:rPr>
          <w:rFonts w:eastAsia="Calibri"/>
          <w:sz w:val="16"/>
        </w:rPr>
        <w:t xml:space="preserve">– gravity, radiation, particulates, and ancillary effects – </w:t>
      </w:r>
      <w:r w:rsidRPr="005649F0">
        <w:rPr>
          <w:rFonts w:eastAsia="Calibri"/>
          <w:bCs/>
          <w:highlight w:val="yellow"/>
          <w:u w:val="single"/>
        </w:rPr>
        <w:t xml:space="preserve">provide serious challenges for </w:t>
      </w:r>
      <w:r>
        <w:rPr>
          <w:rFonts w:eastAsia="Calibri"/>
          <w:bCs/>
          <w:u w:val="single"/>
        </w:rPr>
        <w:t xml:space="preserve">humans engaged in </w:t>
      </w:r>
      <w:r w:rsidRPr="005649F0">
        <w:rPr>
          <w:rFonts w:eastAsia="Calibri"/>
          <w:bCs/>
          <w:highlight w:val="yellow"/>
          <w:u w:val="single"/>
        </w:rPr>
        <w:t>space colonization</w:t>
      </w:r>
      <w:r>
        <w:rPr>
          <w:rFonts w:eastAsia="Calibri"/>
          <w:bCs/>
          <w:sz w:val="14"/>
          <w:u w:val="single"/>
        </w:rPr>
        <w:t xml:space="preserve"> (Figure 4). </w:t>
      </w:r>
    </w:p>
    <w:p w:rsidR="0062133F" w:rsidRPr="00C37008" w:rsidRDefault="0062133F" w:rsidP="0062133F">
      <w:pPr>
        <w:rPr>
          <w:sz w:val="16"/>
        </w:rPr>
      </w:pPr>
    </w:p>
    <w:p w:rsidR="004818BD" w:rsidRDefault="004818BD" w:rsidP="004818BD">
      <w:pPr>
        <w:pStyle w:val="Heading1"/>
      </w:pPr>
      <w:r>
        <w:t>CORE</w:t>
      </w:r>
    </w:p>
    <w:p w:rsidR="00DA1583" w:rsidRDefault="00DA1583" w:rsidP="00DA1583">
      <w:pPr>
        <w:pStyle w:val="Heading2"/>
      </w:pPr>
      <w:r>
        <w:t xml:space="preserve">*** </w:t>
      </w:r>
      <w:r w:rsidR="004818BD">
        <w:t>TRUMP</w:t>
      </w:r>
    </w:p>
    <w:p w:rsidR="004818BD" w:rsidRDefault="004818BD" w:rsidP="00DA1583">
      <w:pPr>
        <w:pStyle w:val="Heading3"/>
      </w:pPr>
      <w:r>
        <w:t>Trump Popular</w:t>
      </w:r>
    </w:p>
    <w:p w:rsidR="004818BD" w:rsidRPr="00DA1302" w:rsidRDefault="004818BD" w:rsidP="004818BD">
      <w:pPr>
        <w:pStyle w:val="Heading4"/>
      </w:pPr>
      <w:r>
        <w:t xml:space="preserve">Trumps’ popularity is high and going higher </w:t>
      </w:r>
    </w:p>
    <w:p w:rsidR="004818BD" w:rsidRDefault="004818BD" w:rsidP="004818BD">
      <w:r w:rsidRPr="00F11977">
        <w:rPr>
          <w:b/>
          <w:sz w:val="26"/>
          <w:szCs w:val="26"/>
        </w:rPr>
        <w:t>Higgins 6-23</w:t>
      </w:r>
      <w:r>
        <w:t>-, Tucker Higgins, News Associate for NBC citing ballot poll,  6-23-2018, "Family separation policy fails to dent Trump's rising popularity," CNBC, https://www.cnbc.com/2018/06/25/trumps-popularity-unaffected-by-family-separation-policy.html /AH</w:t>
      </w:r>
    </w:p>
    <w:p w:rsidR="004818BD" w:rsidRDefault="004818BD" w:rsidP="004818BD"/>
    <w:p w:rsidR="004818BD" w:rsidRPr="0031564E" w:rsidRDefault="004818BD" w:rsidP="004818BD">
      <w:pPr>
        <w:rPr>
          <w:u w:val="single"/>
        </w:rPr>
      </w:pPr>
      <w:r w:rsidRPr="00F11977">
        <w:rPr>
          <w:sz w:val="16"/>
        </w:rPr>
        <w:t xml:space="preserve">President Donald Trump's "zero tolerance" immigration policy, which dominated headlines last week and resulted in more than 2,000 children being separated from their families near the southern border, largely hasn't affected the way voters view the president. </w:t>
      </w:r>
      <w:r w:rsidRPr="00297431">
        <w:rPr>
          <w:rStyle w:val="Emphasis"/>
          <w:highlight w:val="yellow"/>
        </w:rPr>
        <w:t>Despite public outrage</w:t>
      </w:r>
      <w:r w:rsidRPr="00F11977">
        <w:rPr>
          <w:rStyle w:val="StyleUnderline"/>
        </w:rPr>
        <w:t xml:space="preserve"> over the policy of separating children from their parents who crossed into the United States unauthorized, </w:t>
      </w:r>
      <w:r w:rsidRPr="00297431">
        <w:rPr>
          <w:rStyle w:val="Emphasis"/>
          <w:highlight w:val="yellow"/>
        </w:rPr>
        <w:t>the pres</w:t>
      </w:r>
      <w:r w:rsidRPr="00F11977">
        <w:rPr>
          <w:rStyle w:val="StyleUnderline"/>
        </w:rPr>
        <w:t xml:space="preserve">ident's </w:t>
      </w:r>
      <w:r w:rsidRPr="00297431">
        <w:rPr>
          <w:rStyle w:val="Emphasis"/>
          <w:highlight w:val="yellow"/>
        </w:rPr>
        <w:t>approval rating has not deviated from its</w:t>
      </w:r>
      <w:r w:rsidRPr="00F11977">
        <w:rPr>
          <w:rStyle w:val="StyleUnderline"/>
        </w:rPr>
        <w:t xml:space="preserve"> recent </w:t>
      </w:r>
      <w:r w:rsidRPr="00297431">
        <w:rPr>
          <w:rStyle w:val="Emphasis"/>
          <w:highlight w:val="yellow"/>
        </w:rPr>
        <w:t>upward trend</w:t>
      </w:r>
      <w:r w:rsidRPr="00F11977">
        <w:rPr>
          <w:rStyle w:val="StyleUnderline"/>
        </w:rPr>
        <w:t>, according to recently released surveys.</w:t>
      </w:r>
      <w:r>
        <w:rPr>
          <w:rStyle w:val="StyleUnderline"/>
        </w:rPr>
        <w:t xml:space="preserve"> </w:t>
      </w:r>
      <w:r w:rsidRPr="00F11977">
        <w:rPr>
          <w:rStyle w:val="StyleUnderline"/>
        </w:rPr>
        <w:t xml:space="preserve">An average of presidential approval polls compiled by the data analysis website FiveThirtyEight shows that </w:t>
      </w:r>
      <w:r w:rsidRPr="00297431">
        <w:rPr>
          <w:rStyle w:val="Emphasis"/>
          <w:highlight w:val="yellow"/>
        </w:rPr>
        <w:t>42.3 percent</w:t>
      </w:r>
      <w:r w:rsidRPr="00F11977">
        <w:rPr>
          <w:rStyle w:val="StyleUnderline"/>
        </w:rPr>
        <w:t xml:space="preserve"> of voters </w:t>
      </w:r>
      <w:r w:rsidRPr="00297431">
        <w:rPr>
          <w:rStyle w:val="Emphasis"/>
          <w:highlight w:val="yellow"/>
        </w:rPr>
        <w:t>approve</w:t>
      </w:r>
      <w:r w:rsidRPr="00F11977">
        <w:rPr>
          <w:rStyle w:val="StyleUnderline"/>
        </w:rPr>
        <w:t xml:space="preserve"> of the president, </w:t>
      </w:r>
      <w:r w:rsidRPr="00297431">
        <w:rPr>
          <w:rStyle w:val="Emphasis"/>
          <w:highlight w:val="yellow"/>
        </w:rPr>
        <w:t>compared to 51.6</w:t>
      </w:r>
      <w:r w:rsidRPr="00F11977">
        <w:rPr>
          <w:rStyle w:val="StyleUnderline"/>
        </w:rPr>
        <w:t xml:space="preserve"> percent </w:t>
      </w:r>
      <w:r w:rsidRPr="00297431">
        <w:rPr>
          <w:rStyle w:val="Emphasis"/>
          <w:highlight w:val="yellow"/>
        </w:rPr>
        <w:t>who disapprove</w:t>
      </w:r>
      <w:r w:rsidRPr="00F11977">
        <w:rPr>
          <w:rStyle w:val="StyleUnderline"/>
        </w:rPr>
        <w:t xml:space="preserve">. The number of </w:t>
      </w:r>
      <w:r w:rsidRPr="00297431">
        <w:rPr>
          <w:rStyle w:val="Emphasis"/>
          <w:highlight w:val="yellow"/>
        </w:rPr>
        <w:t>voters who</w:t>
      </w:r>
      <w:r w:rsidRPr="00F11977">
        <w:rPr>
          <w:rStyle w:val="StyleUnderline"/>
        </w:rPr>
        <w:t xml:space="preserve"> say they </w:t>
      </w:r>
      <w:r w:rsidRPr="00297431">
        <w:rPr>
          <w:rStyle w:val="Emphasis"/>
          <w:highlight w:val="yellow"/>
        </w:rPr>
        <w:t>approve</w:t>
      </w:r>
      <w:r w:rsidRPr="00F11977">
        <w:rPr>
          <w:rStyle w:val="StyleUnderline"/>
        </w:rPr>
        <w:t xml:space="preserve"> of the president </w:t>
      </w:r>
      <w:r w:rsidRPr="00297431">
        <w:rPr>
          <w:rStyle w:val="Emphasis"/>
          <w:highlight w:val="yellow"/>
        </w:rPr>
        <w:t>has gone</w:t>
      </w:r>
      <w:r w:rsidRPr="00F11977">
        <w:rPr>
          <w:rStyle w:val="StyleUnderline"/>
        </w:rPr>
        <w:t xml:space="preserve"> slightly </w:t>
      </w:r>
      <w:r w:rsidRPr="00297431">
        <w:rPr>
          <w:rStyle w:val="Emphasis"/>
          <w:highlight w:val="yellow"/>
        </w:rPr>
        <w:t>up</w:t>
      </w:r>
      <w:r w:rsidRPr="00F11977">
        <w:rPr>
          <w:rStyle w:val="StyleUnderline"/>
        </w:rPr>
        <w:t xml:space="preserve"> compared with a week earlier while the portion disapproving has remained constant.</w:t>
      </w:r>
      <w:r>
        <w:rPr>
          <w:rStyle w:val="StyleUnderline"/>
        </w:rPr>
        <w:t xml:space="preserve"> </w:t>
      </w:r>
      <w:r w:rsidRPr="00F11977">
        <w:rPr>
          <w:sz w:val="16"/>
        </w:rPr>
        <w:t xml:space="preserve">The numbers are surprising in light of widespread dissatisfaction with the family separation policy itself. Two-thirds of Americans disapprove of the policy, and only about a quarter support it, according to a CNN poll published last week. The poll did show that the zero tolerance policy had support from a majority of Republicans. There was one poll released on Monday that found a notable decline in the president's approval rating. Gallup found that 41 percent of voters surveyed last week approved of the job the president was doing. That's down from 45 percent who told the polling service they supported the president the week before. </w:t>
      </w:r>
      <w:r w:rsidRPr="00F11977">
        <w:rPr>
          <w:rStyle w:val="StyleUnderline"/>
        </w:rPr>
        <w:t xml:space="preserve">But Gallup also found that the president's </w:t>
      </w:r>
      <w:r w:rsidRPr="00297431">
        <w:rPr>
          <w:rStyle w:val="Emphasis"/>
          <w:highlight w:val="yellow"/>
        </w:rPr>
        <w:t>approval rating is</w:t>
      </w:r>
      <w:r w:rsidRPr="00F11977">
        <w:rPr>
          <w:rStyle w:val="StyleUnderline"/>
        </w:rPr>
        <w:t xml:space="preserve"> still </w:t>
      </w:r>
      <w:r w:rsidRPr="00297431">
        <w:rPr>
          <w:rStyle w:val="Emphasis"/>
          <w:highlight w:val="yellow"/>
        </w:rPr>
        <w:t>sitting above</w:t>
      </w:r>
      <w:r w:rsidRPr="00F11977">
        <w:rPr>
          <w:rStyle w:val="StyleUnderline"/>
        </w:rPr>
        <w:t xml:space="preserve"> his </w:t>
      </w:r>
      <w:r w:rsidRPr="00297431">
        <w:rPr>
          <w:rStyle w:val="Emphasis"/>
          <w:highlight w:val="yellow"/>
        </w:rPr>
        <w:t>term-average</w:t>
      </w:r>
      <w:r w:rsidRPr="00F11977">
        <w:rPr>
          <w:rStyle w:val="StyleUnderline"/>
        </w:rPr>
        <w:t xml:space="preserve"> of 39 percent, </w:t>
      </w:r>
      <w:r w:rsidRPr="00297431">
        <w:rPr>
          <w:rStyle w:val="Emphasis"/>
          <w:highlight w:val="yellow"/>
        </w:rPr>
        <w:t>and</w:t>
      </w:r>
      <w:r w:rsidRPr="00F11977">
        <w:rPr>
          <w:rStyle w:val="StyleUnderline"/>
        </w:rPr>
        <w:t xml:space="preserve"> remains very high </w:t>
      </w:r>
      <w:r w:rsidRPr="00297431">
        <w:rPr>
          <w:rStyle w:val="Emphasis"/>
          <w:highlight w:val="yellow"/>
        </w:rPr>
        <w:t>among</w:t>
      </w:r>
      <w:r w:rsidRPr="00F11977">
        <w:rPr>
          <w:rStyle w:val="StyleUnderline"/>
        </w:rPr>
        <w:t xml:space="preserve"> members of </w:t>
      </w:r>
      <w:r w:rsidRPr="00297431">
        <w:rPr>
          <w:rStyle w:val="Emphasis"/>
          <w:highlight w:val="yellow"/>
        </w:rPr>
        <w:t>his own party</w:t>
      </w:r>
      <w:r w:rsidRPr="00F11977">
        <w:rPr>
          <w:rStyle w:val="StyleUnderline"/>
        </w:rPr>
        <w:t xml:space="preserve">, at </w:t>
      </w:r>
      <w:r w:rsidRPr="00297431">
        <w:rPr>
          <w:rStyle w:val="Emphasis"/>
          <w:highlight w:val="yellow"/>
        </w:rPr>
        <w:t>87</w:t>
      </w:r>
      <w:r w:rsidRPr="00F11977">
        <w:rPr>
          <w:rStyle w:val="StyleUnderline"/>
        </w:rPr>
        <w:t xml:space="preserve"> </w:t>
      </w:r>
      <w:r w:rsidRPr="00297431">
        <w:rPr>
          <w:rStyle w:val="Emphasis"/>
          <w:highlight w:val="yellow"/>
        </w:rPr>
        <w:t>percent</w:t>
      </w:r>
      <w:r w:rsidRPr="00F11977">
        <w:rPr>
          <w:rStyle w:val="StyleUnderline"/>
        </w:rPr>
        <w:t>. The polling outfit noted that the previous week's number was particularly high because of Trump's historic nuclear summit in Singapore.</w:t>
      </w:r>
      <w:r>
        <w:rPr>
          <w:rStyle w:val="StyleUnderline"/>
        </w:rPr>
        <w:t xml:space="preserve"> </w:t>
      </w:r>
      <w:r w:rsidRPr="00F11977">
        <w:rPr>
          <w:sz w:val="16"/>
        </w:rPr>
        <w:t>According to the CNBC All-America Economic Survey, a majority of Americans support Trump's handling of the economy for the first time since he became president, potentially lifting his approval numbers. That survey found that 45 percent of voters supported the president's handling of immigration, up from 42 percent a year ago. T</w:t>
      </w:r>
      <w:r w:rsidRPr="00F11977">
        <w:rPr>
          <w:rStyle w:val="StyleUnderline"/>
        </w:rPr>
        <w:t>he number of respondents who said they disapprove of the president was the lowest since he took office, according to the survey.</w:t>
      </w:r>
    </w:p>
    <w:p w:rsidR="004818BD" w:rsidRDefault="004818BD" w:rsidP="004818BD">
      <w:pPr>
        <w:pStyle w:val="Heading4"/>
      </w:pPr>
      <w:r>
        <w:t>Trump and Republicans are doing well in key states like Florida, Indiana and North Dakota</w:t>
      </w:r>
    </w:p>
    <w:p w:rsidR="004818BD" w:rsidRDefault="004818BD" w:rsidP="004818BD">
      <w:r w:rsidRPr="00297431">
        <w:rPr>
          <w:rStyle w:val="Style13ptBold"/>
        </w:rPr>
        <w:t>Golshan 7-12</w:t>
      </w:r>
      <w:r w:rsidRPr="00D21508">
        <w:t xml:space="preserve"> — Tara Golshan, 7-12-2018 ("Forget the Rust Belt. Florida is now Trump’s strongest swing state.", Vox, 7-12-2018, Available Online from https://www.vox.com/2018/7/12/17564904/trump-popularity-state-approval, Accessed on 7-19-2018, MWM)</w:t>
      </w:r>
    </w:p>
    <w:p w:rsidR="004818BD" w:rsidRDefault="004818BD" w:rsidP="004818BD"/>
    <w:p w:rsidR="004818BD" w:rsidRPr="0031564E" w:rsidRDefault="004818BD" w:rsidP="004818BD">
      <w:pPr>
        <w:rPr>
          <w:sz w:val="14"/>
        </w:rPr>
      </w:pPr>
      <w:r w:rsidRPr="0031564E">
        <w:rPr>
          <w:sz w:val="14"/>
        </w:rPr>
        <w:t>President Donald Trump is substantially less popular a year and a half into his presidency than when he initially took office. His popularity in the Midwest has completely deflated. And more people disapprove of him than approve in almost every single swing state that proved crucial to his 2016 victory — except in one: Florida.</w:t>
      </w:r>
    </w:p>
    <w:p w:rsidR="004818BD" w:rsidRPr="0031564E" w:rsidRDefault="004818BD" w:rsidP="004818BD">
      <w:pPr>
        <w:rPr>
          <w:sz w:val="14"/>
        </w:rPr>
      </w:pPr>
      <w:r w:rsidRPr="0031564E">
        <w:rPr>
          <w:sz w:val="14"/>
        </w:rPr>
        <w:t>Trump’s state-by-state approval rating has significantly dropped over the past year and a half. In January 2017 he had a net-positive approval rating in almost every state in the country, except California, Massachusetts, Vermont, and Rhodes Island. That’s far from the case now.</w:t>
      </w:r>
    </w:p>
    <w:p w:rsidR="004818BD" w:rsidRPr="0031564E" w:rsidRDefault="004818BD" w:rsidP="004818BD">
      <w:pPr>
        <w:rPr>
          <w:sz w:val="14"/>
        </w:rPr>
      </w:pPr>
      <w:r w:rsidRPr="0031564E">
        <w:rPr>
          <w:sz w:val="14"/>
        </w:rPr>
        <w:t>Morning Consult has been tracking Trump’s net-approval rating (the percentage of approval minus the percentage of disapproval) since he took office. Here’s what the map looked like as of June 2018; the states shaded green are where more people approved than disapproved of Trump, and those tinted red are where more disapproved of the president than approved of him.</w:t>
      </w:r>
    </w:p>
    <w:p w:rsidR="004818BD" w:rsidRPr="00D21508" w:rsidRDefault="004818BD" w:rsidP="004818BD">
      <w:pPr>
        <w:rPr>
          <w:u w:val="single"/>
        </w:rPr>
      </w:pPr>
      <w:r w:rsidRPr="0031564E">
        <w:rPr>
          <w:sz w:val="14"/>
        </w:rPr>
        <w:t xml:space="preserve">As you can see, </w:t>
      </w:r>
      <w:r w:rsidRPr="00297431">
        <w:rPr>
          <w:highlight w:val="yellow"/>
          <w:u w:val="single"/>
        </w:rPr>
        <w:t>Trump is</w:t>
      </w:r>
      <w:r w:rsidRPr="00D21508">
        <w:rPr>
          <w:u w:val="single"/>
        </w:rPr>
        <w:t xml:space="preserve"> currently </w:t>
      </w:r>
      <w:r w:rsidRPr="00297431">
        <w:rPr>
          <w:highlight w:val="yellow"/>
          <w:u w:val="single"/>
        </w:rPr>
        <w:t>polling better in Florida than he is in</w:t>
      </w:r>
      <w:r w:rsidRPr="00D21508">
        <w:rPr>
          <w:u w:val="single"/>
        </w:rPr>
        <w:t xml:space="preserve"> Arizona, Iowa, Ohio, Wisconsin, Pennsylvania, Michigan, Utah, Nevada, or North Carolina (all </w:t>
      </w:r>
      <w:r w:rsidRPr="00297431">
        <w:rPr>
          <w:highlight w:val="yellow"/>
          <w:u w:val="single"/>
        </w:rPr>
        <w:t>states that proved crucial to</w:t>
      </w:r>
      <w:r w:rsidRPr="00D21508">
        <w:rPr>
          <w:u w:val="single"/>
        </w:rPr>
        <w:t xml:space="preserve"> his </w:t>
      </w:r>
      <w:r w:rsidRPr="00297431">
        <w:rPr>
          <w:highlight w:val="yellow"/>
          <w:u w:val="single"/>
        </w:rPr>
        <w:t>2016</w:t>
      </w:r>
      <w:r w:rsidRPr="00D21508">
        <w:rPr>
          <w:u w:val="single"/>
        </w:rPr>
        <w:t xml:space="preserve"> presidential win).</w:t>
      </w:r>
    </w:p>
    <w:p w:rsidR="004818BD" w:rsidRPr="0031564E" w:rsidRDefault="004818BD" w:rsidP="004818BD">
      <w:pPr>
        <w:rPr>
          <w:sz w:val="14"/>
        </w:rPr>
      </w:pPr>
      <w:r w:rsidRPr="0031564E">
        <w:rPr>
          <w:sz w:val="14"/>
        </w:rPr>
        <w:t>Compare this, for example, to Trump’s approval ratings when he was inaugurated in January 2016. Here’s the map from then, from Morning Consult:</w:t>
      </w:r>
    </w:p>
    <w:p w:rsidR="004818BD" w:rsidRPr="0031564E" w:rsidRDefault="004818BD" w:rsidP="004818BD">
      <w:pPr>
        <w:rPr>
          <w:sz w:val="14"/>
        </w:rPr>
      </w:pPr>
      <w:r w:rsidRPr="0031564E">
        <w:rPr>
          <w:sz w:val="14"/>
        </w:rPr>
        <w:t>The difference is striking — and really important to consider before the 2018 midterm elections. Trump and the presidency may not be on the ballot, but congressional seats, statehouse races, and governorships are, and Democrats have a lot of ground to gain if they want to reshape the country’s power dynamics.</w:t>
      </w:r>
    </w:p>
    <w:p w:rsidR="004818BD" w:rsidRPr="00D21508" w:rsidRDefault="004818BD" w:rsidP="004818BD">
      <w:pPr>
        <w:rPr>
          <w:u w:val="single"/>
        </w:rPr>
      </w:pPr>
      <w:r w:rsidRPr="0031564E">
        <w:rPr>
          <w:rStyle w:val="StyleUnderline"/>
          <w:highlight w:val="yellow"/>
        </w:rPr>
        <w:t>Trump</w:t>
      </w:r>
      <w:r w:rsidRPr="00297431">
        <w:rPr>
          <w:highlight w:val="yellow"/>
          <w:u w:val="single"/>
        </w:rPr>
        <w:t>’s strength</w:t>
      </w:r>
      <w:r w:rsidRPr="00D21508">
        <w:rPr>
          <w:u w:val="single"/>
        </w:rPr>
        <w:t xml:space="preserve"> in Florida </w:t>
      </w:r>
      <w:r w:rsidRPr="00297431">
        <w:rPr>
          <w:highlight w:val="yellow"/>
          <w:u w:val="single"/>
        </w:rPr>
        <w:t>is bad news for</w:t>
      </w:r>
      <w:r w:rsidRPr="00D21508">
        <w:rPr>
          <w:u w:val="single"/>
        </w:rPr>
        <w:t xml:space="preserve"> the </w:t>
      </w:r>
      <w:r w:rsidRPr="00297431">
        <w:rPr>
          <w:highlight w:val="yellow"/>
          <w:u w:val="single"/>
        </w:rPr>
        <w:t>Democrats</w:t>
      </w:r>
      <w:r w:rsidRPr="00D21508">
        <w:rPr>
          <w:u w:val="single"/>
        </w:rPr>
        <w:t xml:space="preserve"> this coming fall: </w:t>
      </w:r>
      <w:r w:rsidRPr="00297431">
        <w:rPr>
          <w:highlight w:val="yellow"/>
          <w:u w:val="single"/>
        </w:rPr>
        <w:t>They are not only defending a US Senate seat there</w:t>
      </w:r>
      <w:r w:rsidRPr="00D21508">
        <w:rPr>
          <w:u w:val="single"/>
        </w:rPr>
        <w:t xml:space="preserve"> (Sen. Bill Nelson’s reelection bid is contested by Republican Rick Scott, currently governor), </w:t>
      </w:r>
      <w:r w:rsidRPr="00297431">
        <w:rPr>
          <w:highlight w:val="yellow"/>
          <w:u w:val="single"/>
        </w:rPr>
        <w:t>but they also hope to pick up several vulnerable Republican-held seats.</w:t>
      </w:r>
    </w:p>
    <w:p w:rsidR="004818BD" w:rsidRPr="0031564E" w:rsidRDefault="004818BD" w:rsidP="004818BD">
      <w:pPr>
        <w:rPr>
          <w:sz w:val="14"/>
        </w:rPr>
      </w:pPr>
      <w:r w:rsidRPr="0031564E">
        <w:rPr>
          <w:sz w:val="14"/>
        </w:rPr>
        <w:t>In Florida Trump’s voter base isn’t comprised of the overlooked white working-class voters who figured prominently in postmortems of the 2016 election. As Michael Grunwald wrote for Politico, the “economically secure retirement meccas” that delivered Trump his presidential victory are giving Republicans hope they can stave off a possible “blue wave” election in 2018:</w:t>
      </w:r>
    </w:p>
    <w:p w:rsidR="004818BD" w:rsidRPr="00D21508" w:rsidRDefault="004818BD" w:rsidP="004818BD">
      <w:pPr>
        <w:rPr>
          <w:u w:val="single"/>
        </w:rPr>
      </w:pPr>
      <w:r w:rsidRPr="00297431">
        <w:rPr>
          <w:highlight w:val="yellow"/>
          <w:u w:val="single"/>
        </w:rPr>
        <w:t>For all the hype about Puerto Ricans moving to the Sunshine State after</w:t>
      </w:r>
      <w:r w:rsidRPr="00D21508">
        <w:rPr>
          <w:u w:val="single"/>
        </w:rPr>
        <w:t xml:space="preserve"> Hurricane </w:t>
      </w:r>
      <w:r w:rsidRPr="00297431">
        <w:rPr>
          <w:highlight w:val="yellow"/>
          <w:u w:val="single"/>
        </w:rPr>
        <w:t>Maria, or high school students</w:t>
      </w:r>
      <w:r w:rsidRPr="00D21508">
        <w:rPr>
          <w:u w:val="single"/>
        </w:rPr>
        <w:t xml:space="preserve"> like the Parkland gun control activists turning 18 and </w:t>
      </w:r>
      <w:r w:rsidRPr="00297431">
        <w:rPr>
          <w:highlight w:val="yellow"/>
          <w:u w:val="single"/>
        </w:rPr>
        <w:t>registering to vote, any Democratic surge could be offset by</w:t>
      </w:r>
      <w:r w:rsidRPr="00D21508">
        <w:rPr>
          <w:u w:val="single"/>
        </w:rPr>
        <w:t xml:space="preserve"> the migration of Republican-leaning </w:t>
      </w:r>
      <w:r w:rsidRPr="00297431">
        <w:rPr>
          <w:highlight w:val="yellow"/>
          <w:u w:val="single"/>
        </w:rPr>
        <w:t>seniors</w:t>
      </w:r>
      <w:r w:rsidRPr="00D21508">
        <w:rPr>
          <w:u w:val="single"/>
        </w:rPr>
        <w:t xml:space="preserve"> who like Florida’s balmy weather and lack of income tax.</w:t>
      </w:r>
    </w:p>
    <w:p w:rsidR="004818BD" w:rsidRPr="00D21508" w:rsidRDefault="004818BD" w:rsidP="004818BD">
      <w:pPr>
        <w:rPr>
          <w:u w:val="single"/>
        </w:rPr>
      </w:pPr>
      <w:r w:rsidRPr="00297431">
        <w:rPr>
          <w:highlight w:val="yellow"/>
          <w:u w:val="single"/>
        </w:rPr>
        <w:t>This read is consistent with a</w:t>
      </w:r>
      <w:r w:rsidRPr="00D21508">
        <w:rPr>
          <w:u w:val="single"/>
        </w:rPr>
        <w:t xml:space="preserve"> recent </w:t>
      </w:r>
      <w:r w:rsidRPr="00297431">
        <w:rPr>
          <w:highlight w:val="yellow"/>
          <w:u w:val="single"/>
        </w:rPr>
        <w:t>Axios/Survey Monkey poll that indicated Scott had a 3 percentage-point lead</w:t>
      </w:r>
      <w:r w:rsidRPr="00D21508">
        <w:rPr>
          <w:u w:val="single"/>
        </w:rPr>
        <w:t xml:space="preserve"> over Nelson in Florida. </w:t>
      </w:r>
      <w:r w:rsidRPr="00297431">
        <w:rPr>
          <w:highlight w:val="yellow"/>
          <w:u w:val="single"/>
        </w:rPr>
        <w:t>That poll also showed Republican sentiment favored the unseating of Democratic senators</w:t>
      </w:r>
      <w:r w:rsidRPr="00D21508">
        <w:rPr>
          <w:u w:val="single"/>
        </w:rPr>
        <w:t xml:space="preserve"> being unseated </w:t>
      </w:r>
      <w:r w:rsidRPr="00297431">
        <w:rPr>
          <w:highlight w:val="yellow"/>
          <w:u w:val="single"/>
        </w:rPr>
        <w:t>in Indiana and North Dakota</w:t>
      </w:r>
      <w:r w:rsidRPr="00D21508">
        <w:rPr>
          <w:u w:val="single"/>
        </w:rPr>
        <w:t xml:space="preserve">, </w:t>
      </w:r>
      <w:r w:rsidRPr="00297431">
        <w:rPr>
          <w:highlight w:val="yellow"/>
          <w:u w:val="single"/>
        </w:rPr>
        <w:t>where Trump remains popular</w:t>
      </w:r>
      <w:r w:rsidRPr="00D21508">
        <w:rPr>
          <w:u w:val="single"/>
        </w:rPr>
        <w:t>.</w:t>
      </w:r>
    </w:p>
    <w:p w:rsidR="004818BD" w:rsidRPr="0031564E" w:rsidRDefault="004818BD" w:rsidP="004818BD">
      <w:pPr>
        <w:rPr>
          <w:sz w:val="14"/>
        </w:rPr>
      </w:pPr>
      <w:r w:rsidRPr="0031564E">
        <w:rPr>
          <w:sz w:val="14"/>
        </w:rPr>
        <w:t>But it’s not all bad news for Democrats. Trump’s lack of popularity in Pennsylvania, Wisconsin, and Michigan, and his decreasing popularity in states like Missouri, could prove critical to the Democrats’ gaining more power in November.</w:t>
      </w:r>
    </w:p>
    <w:p w:rsidR="004818BD" w:rsidRPr="0031564E" w:rsidRDefault="004818BD" w:rsidP="004818BD">
      <w:pPr>
        <w:rPr>
          <w:sz w:val="14"/>
        </w:rPr>
      </w:pPr>
      <w:r w:rsidRPr="0031564E">
        <w:rPr>
          <w:sz w:val="14"/>
        </w:rPr>
        <w:t>It won’t be an easy election for Democrats, but enthusiasm appears to be on their side.</w:t>
      </w:r>
    </w:p>
    <w:p w:rsidR="004818BD" w:rsidRDefault="004818BD" w:rsidP="004818BD">
      <w:pPr>
        <w:pStyle w:val="Heading3"/>
      </w:pPr>
      <w:r>
        <w:t>Trump Popular---A2: Swing States</w:t>
      </w:r>
    </w:p>
    <w:p w:rsidR="004818BD" w:rsidRDefault="004818BD" w:rsidP="004818BD">
      <w:pPr>
        <w:pStyle w:val="Heading4"/>
      </w:pPr>
      <w:r>
        <w:t>Trump’s popular among swing groups – Best polls, economy, SCOTUS.</w:t>
      </w:r>
    </w:p>
    <w:p w:rsidR="004818BD" w:rsidRDefault="004818BD" w:rsidP="004818BD">
      <w:r w:rsidRPr="00BA3D47">
        <w:rPr>
          <w:rStyle w:val="Style13ptBold"/>
        </w:rPr>
        <w:t>Haverluck 7-16</w:t>
      </w:r>
      <w:r>
        <w:t xml:space="preserve"> (Michael</w:t>
      </w:r>
      <w:r w:rsidRPr="00D0507F">
        <w:t>,</w:t>
      </w:r>
      <w:r>
        <w:t xml:space="preserve"> special reporter with a focus on Midterms and Presidential Elections,</w:t>
      </w:r>
      <w:r w:rsidRPr="00D0507F">
        <w:t xml:space="preserve"> "Top Dem pollster: Trump doing much better than critics admit," 7-16-2018, {mbawmb} OneNewsNow, https://www.onenewsnow.com/politics-govt/2018/07/16/top-dem-pollster-trump-doing-much-better-than-critics-admit, accessed 7-19-2018)</w:t>
      </w:r>
    </w:p>
    <w:p w:rsidR="004818BD" w:rsidRPr="00C155E3" w:rsidRDefault="004818BD" w:rsidP="004818BD"/>
    <w:p w:rsidR="004818BD" w:rsidRDefault="004818BD" w:rsidP="004818BD">
      <w:pPr>
        <w:rPr>
          <w:b/>
          <w:u w:val="single"/>
        </w:rPr>
      </w:pPr>
      <w:r w:rsidRPr="006E511E">
        <w:rPr>
          <w:sz w:val="16"/>
        </w:rPr>
        <w:t xml:space="preserve">Having served as a Democratic aide to Hillary Clinton’s presidential and Senate campaigns between 2000 and 2008, Penn noted that </w:t>
      </w:r>
      <w:r w:rsidRPr="0030014C">
        <w:rPr>
          <w:u w:val="single"/>
        </w:rPr>
        <w:t>unlike presidents of the past,</w:t>
      </w:r>
      <w:r w:rsidRPr="002B442B">
        <w:rPr>
          <w:b/>
          <w:u w:val="single"/>
        </w:rPr>
        <w:t xml:space="preserve"> </w:t>
      </w:r>
      <w:r w:rsidRPr="00297431">
        <w:rPr>
          <w:b/>
          <w:highlight w:val="yellow"/>
          <w:u w:val="single"/>
        </w:rPr>
        <w:t>Trump’s approval rating continues to rise as he gets further into his term</w:t>
      </w:r>
      <w:r w:rsidRPr="002B442B">
        <w:rPr>
          <w:b/>
          <w:u w:val="single"/>
        </w:rPr>
        <w:t>.</w:t>
      </w:r>
      <w:r>
        <w:rPr>
          <w:b/>
          <w:u w:val="single"/>
        </w:rPr>
        <w:t xml:space="preserve"> </w:t>
      </w:r>
      <w:r w:rsidRPr="006E511E">
        <w:rPr>
          <w:sz w:val="16"/>
        </w:rPr>
        <w:t xml:space="preserve">“Penn said </w:t>
      </w:r>
      <w:r w:rsidRPr="00AE25E4">
        <w:rPr>
          <w:u w:val="single"/>
        </w:rPr>
        <w:t>Trump’s approval rating trajectory is somewhat different from past presidents</w:t>
      </w:r>
      <w:r w:rsidRPr="006E511E">
        <w:rPr>
          <w:sz w:val="16"/>
        </w:rPr>
        <w:t xml:space="preserve">,” TheBlaze reported. “That’s because </w:t>
      </w:r>
      <w:r w:rsidRPr="00DD7E57">
        <w:rPr>
          <w:b/>
          <w:u w:val="single"/>
        </w:rPr>
        <w:t>his approval rating has inched up as the 2018 midterm elections approach</w:t>
      </w:r>
      <w:r w:rsidRPr="006E511E">
        <w:rPr>
          <w:sz w:val="16"/>
        </w:rPr>
        <w:t xml:space="preserve">.” In fact, </w:t>
      </w:r>
      <w:r w:rsidRPr="00297431">
        <w:rPr>
          <w:rStyle w:val="Emphasis"/>
          <w:highlight w:val="yellow"/>
        </w:rPr>
        <w:t>Trump’s approval rating</w:t>
      </w:r>
      <w:r w:rsidRPr="00487800">
        <w:rPr>
          <w:rStyle w:val="Emphasis"/>
        </w:rPr>
        <w:t xml:space="preserve"> a year-and-a-half into his first year as president </w:t>
      </w:r>
      <w:r w:rsidRPr="00297431">
        <w:rPr>
          <w:rStyle w:val="Emphasis"/>
          <w:highlight w:val="yellow"/>
        </w:rPr>
        <w:t>is</w:t>
      </w:r>
      <w:r w:rsidRPr="00487800">
        <w:rPr>
          <w:rStyle w:val="Emphasis"/>
        </w:rPr>
        <w:t xml:space="preserve"> slightly </w:t>
      </w:r>
      <w:r w:rsidRPr="00297431">
        <w:rPr>
          <w:rStyle w:val="Emphasis"/>
          <w:highlight w:val="yellow"/>
        </w:rPr>
        <w:t>higher than</w:t>
      </w:r>
      <w:r w:rsidRPr="00487800">
        <w:rPr>
          <w:rStyle w:val="Emphasis"/>
        </w:rPr>
        <w:t xml:space="preserve"> his predecessor’s, former President Barack </w:t>
      </w:r>
      <w:r w:rsidRPr="00297431">
        <w:rPr>
          <w:rStyle w:val="Emphasis"/>
          <w:highlight w:val="yellow"/>
        </w:rPr>
        <w:t>Obama’s</w:t>
      </w:r>
      <w:r w:rsidRPr="006E511E">
        <w:rPr>
          <w:sz w:val="16"/>
        </w:rPr>
        <w:t xml:space="preserve">. “A Harvard CAPS/Harris poll released last month found that Trump’s approval rating stands at 47 percent, up from 45 percent in May,” TheBlaze’s Teri Webster noted. However, another nationwide poll showed that Obama edged out the president in popularity by 5 percentage points during this state in his presidency, but what is shocking is that </w:t>
      </w:r>
      <w:r w:rsidRPr="003523B9">
        <w:rPr>
          <w:b/>
          <w:u w:val="single"/>
        </w:rPr>
        <w:t>unlike Trump’s approval rating, Obama’s plummeted considerably 18 months after moving into the White House</w:t>
      </w:r>
      <w:r w:rsidRPr="006E511E">
        <w:rPr>
          <w:sz w:val="16"/>
        </w:rPr>
        <w:t xml:space="preserve">. “In Gallup’s presidential tracker, Trump has a 41 percent approval rating,” Webster pointed out. “Around the same time in Barack Obama’s presidency, Obama had a 46 percent approval rating – that was a more than 20-point drop from when he entered office.” Kavanaugh helping or hindering Trump? Another Democratic pollster, Carly Cooperman – who serves as a partner at Schoen Consulting – believes that Trump’s recently declared Supreme Court of the United States (SCOTUS) nominee will bring more Democrats to cast a vote in November’s midterm elections. "This is kind of one more thing for the Democrats in terms of rallying the base, galvanizing opinion," Cooperman shared with What America's Thinking’s Joe Concha. "You're having a pro-life judge being nominated to the Supreme Court months before the midterm elections already when there's a lot of anger.” But </w:t>
      </w:r>
      <w:r w:rsidRPr="00297431">
        <w:rPr>
          <w:highlight w:val="yellow"/>
          <w:u w:val="single"/>
        </w:rPr>
        <w:t>when more than 2,100 voters</w:t>
      </w:r>
      <w:r w:rsidRPr="006E511E">
        <w:rPr>
          <w:sz w:val="16"/>
        </w:rPr>
        <w:t xml:space="preserve"> from five Trump-dominated Senate battleground states </w:t>
      </w:r>
      <w:r w:rsidRPr="00297431">
        <w:rPr>
          <w:highlight w:val="yellow"/>
          <w:u w:val="single"/>
        </w:rPr>
        <w:t>were polled</w:t>
      </w:r>
      <w:r w:rsidRPr="005134D0">
        <w:rPr>
          <w:u w:val="single"/>
        </w:rPr>
        <w:t xml:space="preserve"> </w:t>
      </w:r>
      <w:r w:rsidRPr="006E511E">
        <w:rPr>
          <w:sz w:val="16"/>
        </w:rPr>
        <w:t xml:space="preserve">by the Tarrance Group this month, </w:t>
      </w:r>
      <w:r w:rsidRPr="005134D0">
        <w:rPr>
          <w:b/>
          <w:u w:val="single"/>
        </w:rPr>
        <w:t xml:space="preserve">it was discovered that </w:t>
      </w:r>
      <w:r w:rsidRPr="00297431">
        <w:rPr>
          <w:b/>
          <w:highlight w:val="yellow"/>
          <w:u w:val="single"/>
        </w:rPr>
        <w:t>a large majority of them want Kavanaugh</w:t>
      </w:r>
      <w:r w:rsidRPr="005134D0">
        <w:rPr>
          <w:b/>
          <w:u w:val="single"/>
        </w:rPr>
        <w:t xml:space="preserve"> confirmed</w:t>
      </w:r>
      <w:r w:rsidRPr="006E511E">
        <w:rPr>
          <w:sz w:val="16"/>
        </w:rPr>
        <w:t xml:space="preserve">, as by a margin of more than 12 to 36-percent </w:t>
      </w:r>
      <w:r w:rsidRPr="006221F1">
        <w:rPr>
          <w:sz w:val="16"/>
        </w:rPr>
        <w:t xml:space="preserve">of </w:t>
      </w:r>
      <w:r w:rsidRPr="00297431">
        <w:rPr>
          <w:rStyle w:val="Emphasis"/>
          <w:highlight w:val="yellow"/>
        </w:rPr>
        <w:t>voters in Florida, Indiana, Missouri</w:t>
      </w:r>
      <w:r w:rsidRPr="00A84408">
        <w:rPr>
          <w:rStyle w:val="Emphasis"/>
        </w:rPr>
        <w:t xml:space="preserve">, North Dakota and West Virginia surveyed </w:t>
      </w:r>
      <w:r w:rsidRPr="00297431">
        <w:rPr>
          <w:rStyle w:val="Emphasis"/>
          <w:highlight w:val="yellow"/>
        </w:rPr>
        <w:t>say Kavanaugh should be approved</w:t>
      </w:r>
      <w:r w:rsidRPr="00A84408">
        <w:rPr>
          <w:rStyle w:val="Emphasis"/>
        </w:rPr>
        <w:t xml:space="preserve"> by their state representatives.</w:t>
      </w:r>
      <w:r>
        <w:rPr>
          <w:rStyle w:val="Emphasis"/>
        </w:rPr>
        <w:t xml:space="preserve"> </w:t>
      </w:r>
      <w:r w:rsidRPr="006E511E">
        <w:rPr>
          <w:sz w:val="16"/>
        </w:rPr>
        <w:t xml:space="preserve">Tarrance Group’s T.J. Martino said that this advice to confirm </w:t>
      </w:r>
      <w:r w:rsidRPr="00297431">
        <w:rPr>
          <w:b/>
          <w:highlight w:val="yellow"/>
          <w:u w:val="single"/>
        </w:rPr>
        <w:t>Trump’s SCOTUS nominee goes across demographic lines</w:t>
      </w:r>
      <w:r w:rsidRPr="00694D6B">
        <w:rPr>
          <w:b/>
          <w:u w:val="single"/>
        </w:rPr>
        <w:t xml:space="preserve"> – from gender to political preference.</w:t>
      </w:r>
      <w:r>
        <w:rPr>
          <w:b/>
          <w:u w:val="single"/>
        </w:rPr>
        <w:t xml:space="preserve"> </w:t>
      </w:r>
      <w:r w:rsidRPr="006E511E">
        <w:rPr>
          <w:sz w:val="16"/>
        </w:rPr>
        <w:t xml:space="preserve">“While there is a gender gap, </w:t>
      </w:r>
      <w:r w:rsidRPr="005670DB">
        <w:rPr>
          <w:u w:val="single"/>
        </w:rPr>
        <w:t>women across all five states remain at 53 percent ‘yes,</w:t>
      </w:r>
      <w:r w:rsidRPr="006E511E">
        <w:rPr>
          <w:sz w:val="16"/>
        </w:rPr>
        <w:t>’ while fully 65 percent of men agree,” Martino pointed out from the poll results. “While the response is more polarized by partisanship</w:t>
      </w:r>
      <w:r w:rsidRPr="00CB151D">
        <w:rPr>
          <w:u w:val="single"/>
        </w:rPr>
        <w:t xml:space="preserve">, voters who identify or are registered as independents hold at 59 percent ‘yes.’ </w:t>
      </w:r>
      <w:r w:rsidRPr="006E511E">
        <w:rPr>
          <w:sz w:val="16"/>
        </w:rPr>
        <w:t xml:space="preserve">Similarly, a 55-percent majority of self-described ‘moderate’ voters agree their senator should confirm President Trump’s pick.” This suggestion flies in the face of the advice that Senate Minority Leader Chuck Schumer (D-N.Y.) and other leading Democrats are giving their colleagues, who are rallying up a tough confirmation battle to oppose Kavanaugh. “[V]ulnerable </w:t>
      </w:r>
      <w:r w:rsidRPr="00866F31">
        <w:rPr>
          <w:u w:val="single"/>
        </w:rPr>
        <w:t>Senate Democrats representing Trump-dominated states would be wise to disregard the foolish SCOTUS advice being dispensed by their colleague</w:t>
      </w:r>
      <w:r w:rsidRPr="006E511E">
        <w:rPr>
          <w:sz w:val="16"/>
        </w:rPr>
        <w:t xml:space="preserve">, Dick Durbin,” Townhall’s Guy Benson insisted. “What makes Mr. Durbin’s call so striking is his frankness about the losing position his party is in, [as] he recognizes that what his party is gearing up to do – wage an all-out war on Brett Kavanaugh (on Monday Nancy Pelosi sent out a fundraising letter saying she will ‘avenge’ Barack Obama by opposing Mr. Trump’s then unannounced nominee ‘if it’s the last thing I do’) – may prove unpopular enough to cost some red-state Democratic senators their seats come November.” Minorities warming up to Trump? Another survey shows that </w:t>
      </w:r>
      <w:r w:rsidRPr="00297431">
        <w:rPr>
          <w:rStyle w:val="Emphasis"/>
          <w:highlight w:val="yellow"/>
        </w:rPr>
        <w:t>ethnic minorities are feeling more optimistic</w:t>
      </w:r>
      <w:r w:rsidRPr="00B25076">
        <w:rPr>
          <w:rStyle w:val="Emphasis"/>
        </w:rPr>
        <w:t xml:space="preserve"> about Trump</w:t>
      </w:r>
      <w:r w:rsidRPr="006E511E">
        <w:rPr>
          <w:sz w:val="16"/>
        </w:rPr>
        <w:t xml:space="preserve"> – improving his reelection hopes for 2020. “Even though President Trump receives little support from these groups, </w:t>
      </w:r>
      <w:r w:rsidRPr="00297431">
        <w:rPr>
          <w:b/>
          <w:highlight w:val="yellow"/>
          <w:u w:val="single"/>
        </w:rPr>
        <w:t>things might be going just good enough economically that he can scrape enough support</w:t>
      </w:r>
      <w:r w:rsidRPr="009C45F6">
        <w:rPr>
          <w:b/>
          <w:u w:val="single"/>
        </w:rPr>
        <w:t xml:space="preserve"> from these groups </w:t>
      </w:r>
      <w:r w:rsidRPr="00297431">
        <w:rPr>
          <w:b/>
          <w:highlight w:val="yellow"/>
          <w:u w:val="single"/>
        </w:rPr>
        <w:t>so</w:t>
      </w:r>
      <w:r w:rsidRPr="009C45F6">
        <w:rPr>
          <w:b/>
          <w:u w:val="single"/>
        </w:rPr>
        <w:t xml:space="preserve"> that </w:t>
      </w:r>
      <w:r w:rsidRPr="00297431">
        <w:rPr>
          <w:b/>
          <w:highlight w:val="yellow"/>
          <w:u w:val="single"/>
        </w:rPr>
        <w:t>Republicans can retain control</w:t>
      </w:r>
      <w:r w:rsidRPr="009C45F6">
        <w:rPr>
          <w:b/>
          <w:u w:val="single"/>
        </w:rPr>
        <w:t xml:space="preserve"> of Congress and Trump gets re-elected in 2020</w:t>
      </w:r>
      <w:r w:rsidRPr="006E511E">
        <w:rPr>
          <w:sz w:val="16"/>
        </w:rPr>
        <w:t xml:space="preserve">,” Zogby Analytics stated in a June 27 report. </w:t>
      </w:r>
      <w:r w:rsidRPr="00297431">
        <w:rPr>
          <w:rStyle w:val="Emphasis"/>
          <w:highlight w:val="yellow"/>
        </w:rPr>
        <w:t>With Democrats relying on minorities, the shift could be a deciding factor</w:t>
      </w:r>
      <w:r w:rsidRPr="007A064B">
        <w:rPr>
          <w:rStyle w:val="Emphasis"/>
        </w:rPr>
        <w:t xml:space="preserve"> that will spell trouble for the liberal party at the ballot box.</w:t>
      </w:r>
      <w:r>
        <w:rPr>
          <w:rStyle w:val="Emphasis"/>
        </w:rPr>
        <w:t xml:space="preserve"> </w:t>
      </w:r>
      <w:r w:rsidRPr="006E511E">
        <w:rPr>
          <w:sz w:val="16"/>
        </w:rPr>
        <w:t xml:space="preserve">“The </w:t>
      </w:r>
      <w:r w:rsidRPr="00D051D2">
        <w:rPr>
          <w:b/>
          <w:u w:val="single"/>
        </w:rPr>
        <w:t>racial groups are vital to the Democratic Party’s elite-led raucous coalition of minorities</w:t>
      </w:r>
      <w:r w:rsidRPr="006E511E">
        <w:rPr>
          <w:sz w:val="16"/>
        </w:rPr>
        <w:t xml:space="preserve">, and any decline in their 2018 turnout could cripple Democrats’ hope of regaining power in the House,” Breitbart reported. “For example, African-Americans comprise roughly one-quarter of the Democratic Party’s turnout in presidential elections. In 2016, </w:t>
      </w:r>
      <w:r w:rsidRPr="00B511D9">
        <w:rPr>
          <w:b/>
          <w:u w:val="single"/>
        </w:rPr>
        <w:t>Trump won partly because African-American turnout fell, but also because he nudged up GOP support among Latinos and African-Americans</w:t>
      </w:r>
      <w:r w:rsidRPr="006E511E">
        <w:rPr>
          <w:sz w:val="16"/>
        </w:rPr>
        <w:t xml:space="preserve">, especially among men, [while] in November 2016, Trump got 13 percent support among black men and 4 percent support among black women, according to the 2016 exit polls.” </w:t>
      </w:r>
      <w:r w:rsidRPr="00297431">
        <w:rPr>
          <w:rStyle w:val="Emphasis"/>
          <w:highlight w:val="yellow"/>
        </w:rPr>
        <w:t>Polling results confirm Trump’s rising position.</w:t>
      </w:r>
      <w:r>
        <w:rPr>
          <w:rStyle w:val="Emphasis"/>
        </w:rPr>
        <w:t xml:space="preserve"> </w:t>
      </w:r>
      <w:r w:rsidRPr="006E511E">
        <w:rPr>
          <w:sz w:val="16"/>
        </w:rPr>
        <w:t xml:space="preserve">“A January 2018 poll by CBS of 2,164 adults conducted in early January showed </w:t>
      </w:r>
      <w:r w:rsidRPr="0084248B">
        <w:rPr>
          <w:u w:val="single"/>
        </w:rPr>
        <w:t>14 percent African-American support for Trump</w:t>
      </w:r>
      <w:r w:rsidRPr="006E511E">
        <w:rPr>
          <w:sz w:val="16"/>
        </w:rPr>
        <w:t>,” Breitbart’s Neil Munro informed. “</w:t>
      </w:r>
      <w:r w:rsidRPr="00A773E4">
        <w:rPr>
          <w:b/>
          <w:u w:val="single"/>
        </w:rPr>
        <w:t>The CBS poll also showed that an additional 22 percent said: ‘I am against Trump now, but could reconsider him if he does a good job.</w:t>
      </w:r>
      <w:r w:rsidRPr="006E511E">
        <w:rPr>
          <w:sz w:val="16"/>
        </w:rPr>
        <w:t xml:space="preserve">’ </w:t>
      </w:r>
      <w:r w:rsidRPr="00C75031">
        <w:rPr>
          <w:u w:val="single"/>
        </w:rPr>
        <w:t>The same poll showed 24 percent Hispanic support for Trump, plus 28 percent potential support</w:t>
      </w:r>
      <w:r w:rsidRPr="006E511E">
        <w:rPr>
          <w:sz w:val="16"/>
        </w:rPr>
        <w:t xml:space="preserve">. [while] the Zogby data shows that </w:t>
      </w:r>
      <w:r w:rsidRPr="00297431">
        <w:rPr>
          <w:b/>
          <w:highlight w:val="yellow"/>
          <w:u w:val="single"/>
        </w:rPr>
        <w:t>25 percent of African-Americans</w:t>
      </w:r>
      <w:r w:rsidRPr="00F7369B">
        <w:rPr>
          <w:b/>
          <w:u w:val="single"/>
        </w:rPr>
        <w:t xml:space="preserve"> – and 34 percent of African-American men – </w:t>
      </w:r>
      <w:r w:rsidRPr="00297431">
        <w:rPr>
          <w:b/>
          <w:highlight w:val="yellow"/>
          <w:u w:val="single"/>
        </w:rPr>
        <w:t>now feel ‘good’</w:t>
      </w:r>
      <w:r w:rsidRPr="00F7369B">
        <w:rPr>
          <w:b/>
          <w:u w:val="single"/>
        </w:rPr>
        <w:t xml:space="preserve"> or ‘excellent’ </w:t>
      </w:r>
      <w:r w:rsidRPr="00297431">
        <w:rPr>
          <w:b/>
          <w:highlight w:val="yellow"/>
          <w:u w:val="single"/>
        </w:rPr>
        <w:t>about the economy</w:t>
      </w:r>
      <w:r w:rsidRPr="00F7369B">
        <w:rPr>
          <w:b/>
          <w:u w:val="single"/>
        </w:rPr>
        <w:t xml:space="preserve">. The Zogby data [also] shows that </w:t>
      </w:r>
      <w:r w:rsidRPr="00297431">
        <w:rPr>
          <w:b/>
          <w:highlight w:val="yellow"/>
          <w:u w:val="single"/>
        </w:rPr>
        <w:t>43 percent of Hispanics feel ‘good’</w:t>
      </w:r>
      <w:r w:rsidRPr="00F7369B">
        <w:rPr>
          <w:b/>
          <w:u w:val="single"/>
        </w:rPr>
        <w:t xml:space="preserve"> or ‘excellent’ about the economy.”</w:t>
      </w:r>
    </w:p>
    <w:p w:rsidR="004818BD" w:rsidRDefault="004818BD" w:rsidP="004818BD">
      <w:pPr>
        <w:pStyle w:val="Heading3"/>
      </w:pPr>
      <w:r>
        <w:t>Trump Popular---A2: Trade</w:t>
      </w:r>
    </w:p>
    <w:p w:rsidR="004818BD" w:rsidRPr="004B3758" w:rsidRDefault="004818BD" w:rsidP="004818BD">
      <w:pPr>
        <w:pStyle w:val="Heading4"/>
      </w:pPr>
      <w:r>
        <w:t>They’ve got it backwards – Delivering on campaign promises shores up the base.</w:t>
      </w:r>
    </w:p>
    <w:p w:rsidR="004818BD" w:rsidRDefault="004818BD" w:rsidP="004818BD">
      <w:r w:rsidRPr="003F0F83">
        <w:rPr>
          <w:rStyle w:val="Style13ptBold"/>
        </w:rPr>
        <w:t>Ming 7-17</w:t>
      </w:r>
      <w:r>
        <w:t xml:space="preserve"> (Cheang Ming is a special reporter for CNBC’s Asia-Pacific digital team. </w:t>
      </w:r>
      <w:r w:rsidRPr="00592279">
        <w:t>"Trump's approval ratings may hold clues to where US trade disputes are heading," 7-17-2018, {mbawmb} CNBC, https://www.cnbc.com/2018/07/17/on-trade-war-analysts-watch-trump-approval-ratings-stock-markets.html, accessed 7-19-2018)</w:t>
      </w:r>
    </w:p>
    <w:p w:rsidR="004818BD" w:rsidRPr="004E2B6E" w:rsidRDefault="004818BD" w:rsidP="004818BD"/>
    <w:p w:rsidR="004818BD" w:rsidRDefault="004818BD" w:rsidP="004818BD">
      <w:pPr>
        <w:rPr>
          <w:sz w:val="16"/>
        </w:rPr>
      </w:pPr>
      <w:r w:rsidRPr="001E4040">
        <w:rPr>
          <w:sz w:val="16"/>
        </w:rPr>
        <w:t xml:space="preserve">U.S. President Donald </w:t>
      </w:r>
      <w:r w:rsidRPr="00297431">
        <w:rPr>
          <w:rStyle w:val="Emphasis"/>
          <w:highlight w:val="yellow"/>
        </w:rPr>
        <w:t>Trump's trade offensive against Beijing coincided with a drop in</w:t>
      </w:r>
      <w:r w:rsidRPr="005C3069">
        <w:rPr>
          <w:rStyle w:val="Emphasis"/>
        </w:rPr>
        <w:t xml:space="preserve"> his </w:t>
      </w:r>
      <w:r w:rsidRPr="00297431">
        <w:rPr>
          <w:rStyle w:val="Emphasis"/>
          <w:highlight w:val="yellow"/>
        </w:rPr>
        <w:t>disapproval ratings</w:t>
      </w:r>
      <w:r w:rsidRPr="001E4040">
        <w:rPr>
          <w:sz w:val="16"/>
        </w:rPr>
        <w:t xml:space="preserve">, </w:t>
      </w:r>
      <w:r w:rsidRPr="00135527">
        <w:rPr>
          <w:b/>
          <w:u w:val="single"/>
        </w:rPr>
        <w:t xml:space="preserve">Nomura </w:t>
      </w:r>
      <w:r w:rsidRPr="00297431">
        <w:rPr>
          <w:b/>
          <w:highlight w:val="yellow"/>
          <w:u w:val="single"/>
        </w:rPr>
        <w:t>Head of Emerging Market Economics</w:t>
      </w:r>
      <w:r w:rsidRPr="001E4040">
        <w:rPr>
          <w:sz w:val="16"/>
        </w:rPr>
        <w:t xml:space="preserve"> Rob Subbaraman </w:t>
      </w:r>
      <w:r w:rsidRPr="00135527">
        <w:rPr>
          <w:b/>
          <w:u w:val="single"/>
        </w:rPr>
        <w:t xml:space="preserve">and analyst Michael Loo </w:t>
      </w:r>
      <w:r w:rsidRPr="00297431">
        <w:rPr>
          <w:b/>
          <w:highlight w:val="yellow"/>
          <w:u w:val="single"/>
        </w:rPr>
        <w:t>wrote</w:t>
      </w:r>
      <w:r w:rsidRPr="001E4040">
        <w:rPr>
          <w:sz w:val="16"/>
        </w:rPr>
        <w:t xml:space="preserve"> in a recent note. "Perhaps President </w:t>
      </w:r>
      <w:r w:rsidRPr="00297431">
        <w:rPr>
          <w:rStyle w:val="Emphasis"/>
          <w:highlight w:val="yellow"/>
        </w:rPr>
        <w:t>Trump's efforts to deliver on</w:t>
      </w:r>
      <w:r w:rsidRPr="00EC4C60">
        <w:rPr>
          <w:rStyle w:val="Emphasis"/>
        </w:rPr>
        <w:t xml:space="preserve"> some of his harsher </w:t>
      </w:r>
      <w:r w:rsidRPr="00297431">
        <w:rPr>
          <w:rStyle w:val="Emphasis"/>
          <w:highlight w:val="yellow"/>
        </w:rPr>
        <w:t>campaign rhetoric</w:t>
      </w:r>
      <w:r w:rsidRPr="00EC4C60">
        <w:rPr>
          <w:rStyle w:val="Emphasis"/>
        </w:rPr>
        <w:t xml:space="preserve"> on trade </w:t>
      </w:r>
      <w:r w:rsidRPr="00297431">
        <w:rPr>
          <w:rStyle w:val="Emphasis"/>
          <w:highlight w:val="yellow"/>
        </w:rPr>
        <w:t>are starting to shore up his</w:t>
      </w:r>
      <w:r w:rsidRPr="00EC4C60">
        <w:rPr>
          <w:rStyle w:val="Emphasis"/>
        </w:rPr>
        <w:t xml:space="preserve"> core support </w:t>
      </w:r>
      <w:r w:rsidRPr="00297431">
        <w:rPr>
          <w:rStyle w:val="Emphasis"/>
          <w:highlight w:val="yellow"/>
        </w:rPr>
        <w:t>base</w:t>
      </w:r>
      <w:r w:rsidRPr="001E4040">
        <w:rPr>
          <w:sz w:val="16"/>
        </w:rPr>
        <w:t xml:space="preserve">. Moreover, </w:t>
      </w:r>
      <w:r w:rsidRPr="00DF0A70">
        <w:rPr>
          <w:b/>
          <w:u w:val="single"/>
        </w:rPr>
        <w:t xml:space="preserve">the data are in his favor: </w:t>
      </w:r>
      <w:r w:rsidRPr="00297431">
        <w:rPr>
          <w:b/>
          <w:highlight w:val="yellow"/>
          <w:u w:val="single"/>
        </w:rPr>
        <w:t>The</w:t>
      </w:r>
      <w:r w:rsidRPr="00DF0A70">
        <w:rPr>
          <w:b/>
          <w:u w:val="single"/>
        </w:rPr>
        <w:t xml:space="preserve"> U.S. </w:t>
      </w:r>
      <w:r w:rsidRPr="00297431">
        <w:rPr>
          <w:b/>
          <w:highlight w:val="yellow"/>
          <w:u w:val="single"/>
        </w:rPr>
        <w:t>trade deficit</w:t>
      </w:r>
      <w:r w:rsidRPr="00DF0A70">
        <w:rPr>
          <w:b/>
          <w:u w:val="single"/>
        </w:rPr>
        <w:t xml:space="preserve"> with China </w:t>
      </w:r>
      <w:r w:rsidRPr="00297431">
        <w:rPr>
          <w:b/>
          <w:highlight w:val="yellow"/>
          <w:u w:val="single"/>
        </w:rPr>
        <w:t>has increased over most of his presidency</w:t>
      </w:r>
      <w:r w:rsidRPr="001E4040">
        <w:rPr>
          <w:sz w:val="16"/>
        </w:rPr>
        <w:t>," the Nomura analysts wrote.</w:t>
      </w:r>
    </w:p>
    <w:p w:rsidR="00DA1583" w:rsidRDefault="00DA1583" w:rsidP="00DA1583">
      <w:pPr>
        <w:pStyle w:val="Heading3"/>
      </w:pPr>
      <w:r>
        <w:t>Trump Unpopular</w:t>
      </w:r>
    </w:p>
    <w:p w:rsidR="00DA1583" w:rsidRDefault="00E462A5" w:rsidP="00DA1583">
      <w:pPr>
        <w:pStyle w:val="Heading4"/>
      </w:pPr>
      <w:r>
        <w:t>Trump is unpopular</w:t>
      </w:r>
    </w:p>
    <w:p w:rsidR="00DA1583" w:rsidRDefault="00DA1583" w:rsidP="00DA1583">
      <w:r w:rsidRPr="008A6B5A">
        <w:rPr>
          <w:rStyle w:val="Style13ptBold"/>
        </w:rPr>
        <w:t>Bouie 6/25</w:t>
      </w:r>
      <w:r>
        <w:t>/18 – “</w:t>
      </w:r>
      <w:r w:rsidRPr="008A6B5A">
        <w:t>Donald Trump Is Still Not Popular</w:t>
      </w:r>
      <w:r>
        <w:t xml:space="preserve">” –  </w:t>
      </w:r>
      <w:r w:rsidRPr="008A6B5A">
        <w:t xml:space="preserve">Jamelle Bouie is Slate’s chief political </w:t>
      </w:r>
      <w:r w:rsidRPr="008A6B5A">
        <w:t>correspondent.</w:t>
      </w:r>
      <w:r>
        <w:t xml:space="preserve"> –</w:t>
      </w:r>
      <w:r>
        <w:t xml:space="preserve"> </w:t>
      </w:r>
      <w:hyperlink r:id="rId65" w:history="1">
        <w:r w:rsidRPr="00636281">
          <w:rPr>
            <w:rStyle w:val="Hyperlink"/>
          </w:rPr>
          <w:t>https://slate.com/news-and-politics/2018/06/donald-trump-is-still-not-popular.html</w:t>
        </w:r>
      </w:hyperlink>
    </w:p>
    <w:p w:rsidR="00DA1583" w:rsidRDefault="00DA1583" w:rsidP="00DA1583"/>
    <w:p w:rsidR="00DA1583" w:rsidRPr="008A6B5A" w:rsidRDefault="00DA1583" w:rsidP="00DA1583">
      <w:pPr>
        <w:rPr>
          <w:sz w:val="16"/>
        </w:rPr>
      </w:pPr>
      <w:r w:rsidRPr="00297431">
        <w:rPr>
          <w:rStyle w:val="Emphasis"/>
          <w:highlight w:val="yellow"/>
        </w:rPr>
        <w:t>Donald Trump is unpopular</w:t>
      </w:r>
      <w:r w:rsidRPr="008A6B5A">
        <w:rPr>
          <w:rStyle w:val="StyleUnderline"/>
        </w:rPr>
        <w:t>. This fact is often lost in analysis that treats his most committed supporters as barometers of the country at large</w:t>
      </w:r>
      <w:r w:rsidRPr="008A6B5A">
        <w:rPr>
          <w:sz w:val="16"/>
        </w:rPr>
        <w:t xml:space="preserve">. But it’s true: </w:t>
      </w:r>
      <w:r w:rsidRPr="00297431">
        <w:rPr>
          <w:rStyle w:val="StyleUnderline"/>
          <w:highlight w:val="yellow"/>
        </w:rPr>
        <w:t xml:space="preserve">Most Americans disapprove of President Trump and oppose him on </w:t>
      </w:r>
      <w:r w:rsidRPr="00297431">
        <w:rPr>
          <w:rStyle w:val="Emphasis"/>
          <w:highlight w:val="yellow"/>
        </w:rPr>
        <w:t>most issues</w:t>
      </w:r>
      <w:r w:rsidRPr="008A6B5A">
        <w:rPr>
          <w:rStyle w:val="Emphasis"/>
        </w:rPr>
        <w:t>.</w:t>
      </w:r>
      <w:r w:rsidRPr="008A6B5A">
        <w:rPr>
          <w:rStyle w:val="StyleUnderline"/>
        </w:rPr>
        <w:t xml:space="preserve"> Pundits treat Trump as if he’s winning the national conversation or at least holds a clear advantage. </w:t>
      </w:r>
      <w:r w:rsidRPr="008A6B5A">
        <w:rPr>
          <w:sz w:val="16"/>
        </w:rPr>
        <w:t>In the Washington Post on Monday, James Hohmann warned that “liberal hostility” toward the White House—including the public shaming of administration officials like Stephen Miller and Sarah Huckabee Sanders—“supercharges the president’s sense of grievance and gives fodder for the argument … that he and his followers are disrespected.” In turn, the “nastiness” could “alienate and depress middle-of-the-road independents who prize pluralism.” Likewise, at Axios, Jim VandeHei and Mike Allen see Trump as the winner in an escalating game of outrage. “</w:t>
      </w:r>
      <w:r w:rsidRPr="008A6B5A">
        <w:rPr>
          <w:rStyle w:val="StyleUnderline"/>
        </w:rPr>
        <w:t>The more President Trump does, says and tweets outrageous things, the more his critics go bananas and the better he does in the polls</w:t>
      </w:r>
      <w:r w:rsidRPr="008A6B5A">
        <w:rPr>
          <w:sz w:val="16"/>
        </w:rPr>
        <w:t xml:space="preserve">,” they write. Some of this is due to a recent spike in Trump’s approval rating, when he hit 45 percent—a personal best—last week. But </w:t>
      </w:r>
      <w:r w:rsidRPr="00297431">
        <w:rPr>
          <w:rStyle w:val="Emphasis"/>
          <w:highlight w:val="yellow"/>
        </w:rPr>
        <w:t>Trump’s improvement is overstated</w:t>
      </w:r>
      <w:r w:rsidRPr="008A6B5A">
        <w:rPr>
          <w:sz w:val="16"/>
        </w:rPr>
        <w:t xml:space="preserve">. Even after that spike, </w:t>
      </w:r>
      <w:r w:rsidRPr="00297431">
        <w:rPr>
          <w:rStyle w:val="StyleUnderline"/>
          <w:highlight w:val="yellow"/>
        </w:rPr>
        <w:t>polling averages show him well below</w:t>
      </w:r>
      <w:r w:rsidRPr="008A6B5A">
        <w:rPr>
          <w:rStyle w:val="StyleUnderline"/>
        </w:rPr>
        <w:t xml:space="preserve"> his margin in the </w:t>
      </w:r>
      <w:r w:rsidRPr="00297431">
        <w:rPr>
          <w:rStyle w:val="StyleUnderline"/>
          <w:highlight w:val="yellow"/>
        </w:rPr>
        <w:t>2016</w:t>
      </w:r>
      <w:r w:rsidRPr="008A6B5A">
        <w:rPr>
          <w:rStyle w:val="StyleUnderline"/>
        </w:rPr>
        <w:t xml:space="preserve"> presidential election</w:t>
      </w:r>
      <w:r w:rsidRPr="008A6B5A">
        <w:rPr>
          <w:sz w:val="16"/>
        </w:rPr>
        <w:t xml:space="preserve">. FiveThirtyEight has him with 42.3 percent approval to 51.6 percent disapproval. HuffPost Pollster has him with 42.8 percent approval to 51.8 disapproval, and RealClearPolitics has him with 43.7 percent approval to 51.1 percent disapproval. These are averages, so they don’t capture recent trends, which show Trump on the decline. A new Gallup poll released on Monday shows Trump back where he was before the brief spike: with 41 percent approval to 55 percent disapproval. To put those numbers in context, </w:t>
      </w:r>
      <w:r w:rsidRPr="008A6B5A">
        <w:rPr>
          <w:rStyle w:val="StyleUnderline"/>
        </w:rPr>
        <w:t xml:space="preserve">Trump is less popular at this point in his term than any president since Gerald Ford. If his job approval </w:t>
      </w:r>
      <w:r w:rsidRPr="008A6B5A">
        <w:rPr>
          <w:rStyle w:val="Emphasis"/>
        </w:rPr>
        <w:t>continues its recent decline</w:t>
      </w:r>
      <w:r w:rsidRPr="008A6B5A">
        <w:rPr>
          <w:rStyle w:val="StyleUnderline"/>
        </w:rPr>
        <w:t xml:space="preserve">, then he’ll once again claim the mantle of </w:t>
      </w:r>
      <w:r w:rsidRPr="008A6B5A">
        <w:rPr>
          <w:rStyle w:val="Emphasis"/>
        </w:rPr>
        <w:t>historic unpopularity</w:t>
      </w:r>
      <w:r w:rsidRPr="008A6B5A">
        <w:rPr>
          <w:sz w:val="16"/>
        </w:rPr>
        <w:t xml:space="preserve">. There’s also little evidence to support the idea that liberals are alienating moderate and independent voters by expressing outrage at Trump and his administration. </w:t>
      </w:r>
      <w:r w:rsidRPr="00297431">
        <w:rPr>
          <w:rStyle w:val="StyleUnderline"/>
          <w:highlight w:val="yellow"/>
        </w:rPr>
        <w:t xml:space="preserve">Widespread dislike for the president is </w:t>
      </w:r>
      <w:r w:rsidRPr="00297431">
        <w:rPr>
          <w:rStyle w:val="Emphasis"/>
          <w:highlight w:val="yellow"/>
        </w:rPr>
        <w:t>one force behind the striking Democratic gains</w:t>
      </w:r>
      <w:r w:rsidRPr="008A6B5A">
        <w:rPr>
          <w:rStyle w:val="StyleUnderline"/>
        </w:rPr>
        <w:t xml:space="preserve"> of the past 18 months, from surprising victories in state legislative races and shocking upsets in special elections—like Doug Jones in Alabama and Conor Lamb in Pennsylvania—to outright waves, like the broad victory in Virginia’s elections last year</w:t>
      </w:r>
      <w:r w:rsidRPr="008A6B5A">
        <w:rPr>
          <w:sz w:val="16"/>
        </w:rPr>
        <w:t xml:space="preserve">. The Virginia elections, in particular, saw controversial anti-Trump messaging, like an ad from the Latino Victory Fund, a left-leaning political action committee, that featured a white man—in a pickup truck bearing a bumper sticker for the Republican nominee and a Confederate flag—menacing nonwhite children. Conservatives predicted a backlash that would doom Democrats and elect Republican Ed Gillespie as Virginians recoiled against “hateful” campaign materials. Instead, the Democratic nominee, Ralph Northam, won a 9-percentage-point victory over Gillespie, and Democrats won each statewide office and overcame Republican gerrymanders to nearly take control of the House of Delegates. Electoral politics are volatile enough that liberal outrage may eventually have an impact on the margins of a race. We just haven’t seen it yet. The </w:t>
      </w:r>
      <w:r w:rsidRPr="008A6B5A">
        <w:rPr>
          <w:rStyle w:val="StyleUnderline"/>
        </w:rPr>
        <w:t>anger directed against Trump in national commentary and social media hasn’t stopped Democrats in Missouri or Oklahoma or Pennsylvania from flipping state legislative seats, nor has it stemmed erosion in Republican Party identification</w:t>
      </w:r>
      <w:r w:rsidRPr="008A6B5A">
        <w:rPr>
          <w:sz w:val="16"/>
        </w:rPr>
        <w:t xml:space="preserve">. </w:t>
      </w:r>
      <w:r w:rsidRPr="008A6B5A">
        <w:rPr>
          <w:rStyle w:val="StyleUnderline"/>
        </w:rPr>
        <w:t xml:space="preserve">Most Republicans support the president but </w:t>
      </w:r>
      <w:r w:rsidRPr="00297431">
        <w:rPr>
          <w:rStyle w:val="Emphasis"/>
          <w:highlight w:val="yellow"/>
        </w:rPr>
        <w:t>fewer people are calling themselves Republicans</w:t>
      </w:r>
      <w:r w:rsidRPr="008A6B5A">
        <w:rPr>
          <w:sz w:val="16"/>
        </w:rPr>
        <w:t xml:space="preserve">, even as conservative media ramps up its defense of President Trump and works to generate anger among its consumers. </w:t>
      </w:r>
      <w:r w:rsidRPr="008A6B5A">
        <w:rPr>
          <w:rStyle w:val="StyleUnderline"/>
        </w:rPr>
        <w:t xml:space="preserve">On the issues, </w:t>
      </w:r>
      <w:r w:rsidRPr="008A6B5A">
        <w:rPr>
          <w:rStyle w:val="Emphasis"/>
        </w:rPr>
        <w:t>Trump remains at a distinct disadvantage</w:t>
      </w:r>
      <w:r w:rsidRPr="008A6B5A">
        <w:rPr>
          <w:rStyle w:val="StyleUnderline"/>
        </w:rPr>
        <w:t xml:space="preserve">. </w:t>
      </w:r>
      <w:r w:rsidRPr="00297431">
        <w:rPr>
          <w:rStyle w:val="StyleUnderline"/>
          <w:highlight w:val="yellow"/>
        </w:rPr>
        <w:t>Most Americans prefer Democrats on health care and taxes</w:t>
      </w:r>
      <w:r w:rsidRPr="008A6B5A">
        <w:rPr>
          <w:rStyle w:val="StyleUnderline"/>
        </w:rPr>
        <w:t>, as majorities oppose Obamacare repeal and the Republican tax law</w:t>
      </w:r>
      <w:r w:rsidRPr="008A6B5A">
        <w:rPr>
          <w:sz w:val="16"/>
        </w:rPr>
        <w:t xml:space="preserve">. While White House officials see immigration as a wedge issue for Trump, </w:t>
      </w:r>
      <w:r w:rsidRPr="008A6B5A">
        <w:rPr>
          <w:rStyle w:val="StyleUnderline"/>
        </w:rPr>
        <w:t>most Americans reject his approach to the border</w:t>
      </w:r>
      <w:r w:rsidRPr="008A6B5A">
        <w:rPr>
          <w:sz w:val="16"/>
        </w:rPr>
        <w:t xml:space="preserve">. Seventy-five percent say immigration is a “good thing” and just 29 percent say immigration to the United States should be decreased. Two-thirds of Americans opposed his child-separation policy. Democrats still have an uphill battle to win the House of Representatives—and an even steeper climb in the Senate—to say nothing of what it will take to defeat Donald Trump in the next presidential election. But that has less to do with his popularity, and more to do with his structural advantages. As we saw in 2016, high support with blue-collar whites gives Trump a powerful boost in the Electoral College, mitigating his poor performance with most other Americans. And the Republican Party has successfully gerrymandered the House such that it can lose a national majority by several points, but still retain a majority of seats. Still, the politics of the moment are straightforward: </w:t>
      </w:r>
      <w:r w:rsidRPr="008A6B5A">
        <w:rPr>
          <w:rStyle w:val="StyleUnderline"/>
        </w:rPr>
        <w:t>Donald Trump is unpopular, and anti-Trump anger has yet to prove dangerous to his political opponents</w:t>
      </w:r>
      <w:r w:rsidRPr="008A6B5A">
        <w:rPr>
          <w:sz w:val="16"/>
        </w:rPr>
        <w:t xml:space="preserve">. Perhaps there is a silent majority of Trump supporters, seething at perceived disrespect and eager to vote in November. If it exists, we haven’t seen it yet. </w:t>
      </w:r>
    </w:p>
    <w:p w:rsidR="00DA1583" w:rsidRDefault="00DA1583" w:rsidP="00DA1583">
      <w:pPr>
        <w:pStyle w:val="Heading4"/>
      </w:pPr>
      <w:r>
        <w:t>Trump remains unpopular among voters—polls</w:t>
      </w:r>
    </w:p>
    <w:p w:rsidR="00DA1583" w:rsidRDefault="00DA1583" w:rsidP="00DA1583">
      <w:r w:rsidRPr="008A6B5A">
        <w:rPr>
          <w:rStyle w:val="Style13ptBold"/>
        </w:rPr>
        <w:t>Marvin 18</w:t>
      </w:r>
      <w:r>
        <w:t>, Tuesday, May 22, 2018 - 10:04, “</w:t>
      </w:r>
      <w:r w:rsidR="00E462A5">
        <w:t>Trump Remains Unpopular as Approval Rating Dips Slightly This Month, Poll Finds”</w:t>
      </w:r>
      <w:r>
        <w:t xml:space="preserve">, </w:t>
      </w:r>
    </w:p>
    <w:p w:rsidR="00DA1583" w:rsidRDefault="00E462A5" w:rsidP="00DA1583">
      <w:hyperlink r:id="rId66" w:history="1">
        <w:r w:rsidRPr="00636281">
          <w:rPr>
            <w:rStyle w:val="Hyperlink"/>
          </w:rPr>
          <w:t>https://www.google.com/amp/s/www.newsweek.com/donald-trump-unpopular-approval-rating-down-poll-president-popularity-938836%3famp=1</w:t>
        </w:r>
      </w:hyperlink>
    </w:p>
    <w:p w:rsidR="00E462A5" w:rsidRDefault="00E462A5" w:rsidP="00DA1583"/>
    <w:p w:rsidR="00DA1583" w:rsidRDefault="00DA1583" w:rsidP="00DA1583">
      <w:pPr>
        <w:rPr>
          <w:sz w:val="16"/>
        </w:rPr>
      </w:pPr>
      <w:r w:rsidRPr="008A6B5A">
        <w:rPr>
          <w:rStyle w:val="StyleUnderline"/>
        </w:rPr>
        <w:t xml:space="preserve">President Donald </w:t>
      </w:r>
      <w:r w:rsidRPr="00297431">
        <w:rPr>
          <w:rStyle w:val="StyleUnderline"/>
          <w:highlight w:val="yellow"/>
        </w:rPr>
        <w:t>Trump's approval rating</w:t>
      </w:r>
      <w:r w:rsidRPr="008A6B5A">
        <w:rPr>
          <w:rStyle w:val="StyleUnderline"/>
        </w:rPr>
        <w:t xml:space="preserve"> this month </w:t>
      </w:r>
      <w:r w:rsidRPr="00297431">
        <w:rPr>
          <w:rStyle w:val="Emphasis"/>
          <w:highlight w:val="yellow"/>
        </w:rPr>
        <w:t>dipped</w:t>
      </w:r>
      <w:r w:rsidRPr="00680607">
        <w:rPr>
          <w:sz w:val="16"/>
        </w:rPr>
        <w:t xml:space="preserve"> ever-so-slightly compared with his popularity in April, according to a new poll from the American Research Group. It was just a 1 percentage point drop, but the survey found that, </w:t>
      </w:r>
      <w:r w:rsidRPr="008A6B5A">
        <w:rPr>
          <w:rStyle w:val="StyleUnderline"/>
        </w:rPr>
        <w:t xml:space="preserve">overall, </w:t>
      </w:r>
      <w:r w:rsidRPr="00297431">
        <w:rPr>
          <w:rStyle w:val="StyleUnderline"/>
          <w:highlight w:val="yellow"/>
        </w:rPr>
        <w:t xml:space="preserve">Trump </w:t>
      </w:r>
      <w:r w:rsidRPr="00297431">
        <w:rPr>
          <w:rStyle w:val="Emphasis"/>
          <w:highlight w:val="yellow"/>
        </w:rPr>
        <w:t>remained quite unpopular</w:t>
      </w:r>
      <w:r w:rsidRPr="00297431">
        <w:rPr>
          <w:rStyle w:val="StyleUnderline"/>
          <w:highlight w:val="yellow"/>
        </w:rPr>
        <w:t xml:space="preserve"> </w:t>
      </w:r>
      <w:r w:rsidRPr="00680607">
        <w:rPr>
          <w:rStyle w:val="StyleUnderline"/>
        </w:rPr>
        <w:t>with Americans</w:t>
      </w:r>
      <w:r w:rsidRPr="00680607">
        <w:rPr>
          <w:sz w:val="16"/>
        </w:rPr>
        <w:t xml:space="preserve">. The survey from the American Research Group pegged </w:t>
      </w:r>
      <w:r w:rsidRPr="008A6B5A">
        <w:rPr>
          <w:rStyle w:val="StyleUnderline"/>
        </w:rPr>
        <w:t>Trump's approval rating at 37 percent</w:t>
      </w:r>
      <w:r w:rsidRPr="00680607">
        <w:rPr>
          <w:sz w:val="16"/>
        </w:rPr>
        <w:t xml:space="preserve">. That was </w:t>
      </w:r>
      <w:r w:rsidRPr="00297431">
        <w:rPr>
          <w:rStyle w:val="Emphasis"/>
          <w:highlight w:val="yellow"/>
        </w:rPr>
        <w:t>down from 38 percent in April</w:t>
      </w:r>
      <w:r w:rsidRPr="00680607">
        <w:rPr>
          <w:sz w:val="16"/>
        </w:rPr>
        <w:t xml:space="preserve">. The president's disapproval rating, meanwhile, rose from 56 percent in April to 58 percent in May, according to the new survey. There was, predictably, a divide along party lines for rating Trump's job performance—82 percent of Republicans approved compared with 6 percent of Democrats. </w:t>
      </w:r>
    </w:p>
    <w:p w:rsidR="00DA1583" w:rsidRDefault="00E462A5" w:rsidP="00E462A5">
      <w:pPr>
        <w:pStyle w:val="Heading3"/>
      </w:pPr>
      <w:r>
        <w:t>Trump Unpopular---A2: Approval Rating</w:t>
      </w:r>
    </w:p>
    <w:p w:rsidR="00DA1583" w:rsidRDefault="00DA1583" w:rsidP="00DA1583">
      <w:pPr>
        <w:pStyle w:val="Heading4"/>
      </w:pPr>
      <w:r>
        <w:t xml:space="preserve">Trump approval rating down right now—down in key red states and swing states </w:t>
      </w:r>
    </w:p>
    <w:p w:rsidR="00DA1583" w:rsidRDefault="00DA1583" w:rsidP="00E462A5">
      <w:r w:rsidRPr="00E462A5">
        <w:rPr>
          <w:rStyle w:val="Style13ptBold"/>
        </w:rPr>
        <w:t>Bacon and Mehta 6/15</w:t>
      </w:r>
      <w:r w:rsidRPr="00E462A5">
        <w:t xml:space="preserve"> Perry Bacon Jr., Senior writer for FiveThirtyEight, Dhrumil Mehta, Database journalist at FiveThirtyEight focusing on politics, 2018 (“A ‘Great’ And ‘Excellent’ Economy Isn’t Making Trump Popular,” FiveThirtyEight, Available Online at https://fivethirtyeight.com/features/how-trumps-popularity-is-holding-up-by-state/, June 15, Accessed 7/19/18, SK) </w:t>
      </w:r>
    </w:p>
    <w:p w:rsidR="00E462A5" w:rsidRPr="00E462A5" w:rsidRDefault="00E462A5" w:rsidP="00E462A5"/>
    <w:p w:rsidR="00DA1583" w:rsidRDefault="00DA1583" w:rsidP="00DA1583">
      <w:pPr>
        <w:rPr>
          <w:sz w:val="14"/>
        </w:rPr>
      </w:pPr>
      <w:r w:rsidRPr="00E462A5">
        <w:rPr>
          <w:sz w:val="14"/>
        </w:rPr>
        <w:t xml:space="preserve">This isn’t totally surprising, as </w:t>
      </w:r>
      <w:r w:rsidRPr="00297431">
        <w:rPr>
          <w:rStyle w:val="StyleUnderline"/>
          <w:highlight w:val="yellow"/>
        </w:rPr>
        <w:t>Trump’s net approval rating</w:t>
      </w:r>
      <w:r w:rsidRPr="00E462A5">
        <w:rPr>
          <w:sz w:val="14"/>
        </w:rPr>
        <w:t xml:space="preserve"> — the percentage of people who approve of the president minus the percentage who disapprove — </w:t>
      </w:r>
      <w:r w:rsidRPr="00297431">
        <w:rPr>
          <w:rStyle w:val="StyleUnderline"/>
          <w:highlight w:val="yellow"/>
        </w:rPr>
        <w:t>has declined nationally since January 2017</w:t>
      </w:r>
      <w:r w:rsidRPr="00E462A5">
        <w:rPr>
          <w:sz w:val="14"/>
        </w:rPr>
        <w:t xml:space="preserve">. But it’s still noteworthy. It often seems as if American politics is split between two immutable camps: Trump loyalists and Trump haters, and neither group ever changes its mind about anything. But the data here suggests more fluidity — and in Trump’s case, the movement is against him. Trump does have near-ironclad support (close to 90 percent approval, according to Gallup) among self-described Republicans nationally. But a Gallup poll conducted last year found that </w:t>
      </w:r>
      <w:r w:rsidRPr="00201757">
        <w:rPr>
          <w:rStyle w:val="StyleUnderline"/>
        </w:rPr>
        <w:t>only about 40 percent of U.S. adults identify themselves as either Republicans or leaning toward the GOP</w:t>
      </w:r>
      <w:r w:rsidRPr="00E462A5">
        <w:rPr>
          <w:sz w:val="14"/>
        </w:rPr>
        <w:t xml:space="preserve">. So that remaining 60 percent of the U.S. that identifies as Democrats and independents is likely where Trump has grown more unpopular. The </w:t>
      </w:r>
      <w:r w:rsidRPr="00297431">
        <w:rPr>
          <w:rStyle w:val="StyleUnderline"/>
          <w:highlight w:val="yellow"/>
        </w:rPr>
        <w:t>states where Trump’s numbers have tanked the most among registered voters are fairly liberal: Illinois and New Mexico</w:t>
      </w:r>
      <w:r w:rsidRPr="00E462A5">
        <w:rPr>
          <w:sz w:val="14"/>
        </w:rPr>
        <w:t xml:space="preserve">. But even </w:t>
      </w:r>
      <w:r w:rsidRPr="00201757">
        <w:rPr>
          <w:rStyle w:val="StyleUnderline"/>
        </w:rPr>
        <w:t>in Louisiana, where Trump has seen the smallest decline, he has dipped 6 percentage points in net approval (from 59 percent approve, 28 percent disapprove in January 2017, to 60-35 in May 2018).</w:t>
      </w:r>
      <w:r w:rsidRPr="00E462A5">
        <w:rPr>
          <w:sz w:val="14"/>
        </w:rPr>
        <w:t xml:space="preserve"> All that said, Trump’s approval declining in every state isn’t as bad for the president as you might think. According to Gallup, Obama’s approval rating dropped in all 50 states from 2009 to 2010, again as part of his general decline in popularity. Most presidents’ popularity peaks as they start their tenures.2 Eight of the 10 states (I’m treating Washington, D.C., as a state for these purposes.) where Trump’s net approval declined the most are places where the president lost in 2016. But </w:t>
      </w:r>
      <w:r w:rsidRPr="00297431">
        <w:rPr>
          <w:rStyle w:val="StyleUnderline"/>
          <w:highlight w:val="yellow"/>
        </w:rPr>
        <w:t>his popularity has plunged more in ruby-red Utah</w:t>
      </w:r>
      <w:r w:rsidRPr="00E462A5">
        <w:rPr>
          <w:sz w:val="14"/>
        </w:rPr>
        <w:t xml:space="preserve"> (-27 points), </w:t>
      </w:r>
      <w:r w:rsidRPr="00297431">
        <w:rPr>
          <w:rStyle w:val="StyleUnderline"/>
          <w:highlight w:val="yellow"/>
        </w:rPr>
        <w:t>Oklahoma</w:t>
      </w:r>
      <w:r w:rsidRPr="00E462A5">
        <w:rPr>
          <w:sz w:val="14"/>
        </w:rPr>
        <w:t xml:space="preserve"> (-23) </w:t>
      </w:r>
      <w:r w:rsidRPr="00297431">
        <w:rPr>
          <w:rStyle w:val="StyleUnderline"/>
          <w:highlight w:val="yellow"/>
        </w:rPr>
        <w:t>and Montana</w:t>
      </w:r>
      <w:r w:rsidRPr="00E462A5">
        <w:rPr>
          <w:sz w:val="14"/>
        </w:rPr>
        <w:t xml:space="preserve"> (-21) than in swingy </w:t>
      </w:r>
      <w:r w:rsidRPr="00297431">
        <w:rPr>
          <w:rStyle w:val="StyleUnderline"/>
          <w:highlight w:val="yellow"/>
        </w:rPr>
        <w:t>Colorado</w:t>
      </w:r>
      <w:r w:rsidRPr="00E462A5">
        <w:rPr>
          <w:sz w:val="14"/>
        </w:rPr>
        <w:t xml:space="preserve"> (-17) </w:t>
      </w:r>
      <w:r w:rsidRPr="00297431">
        <w:rPr>
          <w:rStyle w:val="StyleUnderline"/>
          <w:highlight w:val="yellow"/>
        </w:rPr>
        <w:t>and</w:t>
      </w:r>
      <w:r w:rsidRPr="00E462A5">
        <w:rPr>
          <w:sz w:val="14"/>
        </w:rPr>
        <w:t xml:space="preserve"> blue </w:t>
      </w:r>
      <w:r w:rsidRPr="00297431">
        <w:rPr>
          <w:rStyle w:val="StyleUnderline"/>
          <w:highlight w:val="yellow"/>
        </w:rPr>
        <w:t>California</w:t>
      </w:r>
      <w:r w:rsidRPr="00E462A5">
        <w:rPr>
          <w:sz w:val="14"/>
        </w:rPr>
        <w:t xml:space="preserve"> (-15). (Trump of course started with pretty lackluster numbers California and Colorado, so he had more room to fall in the red states.) That said, his numbers have held up much better in states such as South Carolina (-11), West Virginia (-10) and South Dakota (-7). </w:t>
      </w:r>
      <w:r w:rsidRPr="00DE21EE">
        <w:rPr>
          <w:rStyle w:val="StyleUnderline"/>
        </w:rPr>
        <w:t>Trump was always politically weak in Utah for a Republican</w:t>
      </w:r>
      <w:r w:rsidRPr="00E462A5">
        <w:rPr>
          <w:sz w:val="14"/>
        </w:rPr>
        <w:t>. But I will be curious to see if other polls continue to find the president in such decline in some of these red states. His disapproval rating in Oklahoma is 42 percent, according to Morning Consult; it’s 40 percent in Kentucky. (He won more than 60 percent of the vote in both states in 2016.) The 10 states were Trump’s numbers are closest to where they were in January 2017 include Alabama, Georgia, Louisiana, Mississippi and South Carolina. I expected this, as these are fairly inelastic states overall, meaning that they have very few swing voters. All five states have large black populations that overwhelmingly vote Democratic and white populations that overwhelmingly vote Republican. Take Georgia, for example: Trump started off there with 53 percent approval and 35 percent disapproval, and it looks like the state’s Democrats have united in hating him over the last 17 months (taking him to 44 percent disapproval) but Republicans haven’t moved, so his approval rate is at 51 percent.</w:t>
      </w:r>
    </w:p>
    <w:p w:rsidR="00E462A5" w:rsidRDefault="00E462A5" w:rsidP="00E462A5">
      <w:pPr>
        <w:pStyle w:val="Heading3"/>
      </w:pPr>
      <w:r>
        <w:t>Trump Unpopular---A2: Base</w:t>
      </w:r>
    </w:p>
    <w:p w:rsidR="00E462A5" w:rsidRDefault="00E462A5" w:rsidP="00E462A5">
      <w:pPr>
        <w:pStyle w:val="Heading4"/>
      </w:pPr>
      <w:r>
        <w:t>Trump’s attacks on NATO deck his popularity – they divide the republican base</w:t>
      </w:r>
    </w:p>
    <w:p w:rsidR="00E462A5" w:rsidRDefault="00E462A5" w:rsidP="00E462A5">
      <w:r>
        <w:rPr>
          <w:rStyle w:val="Style13ptBold"/>
        </w:rPr>
        <w:t xml:space="preserve">Rakich and Mehta, 7-13 </w:t>
      </w:r>
      <w:r w:rsidRPr="0071478F">
        <w:t>Nathaniel Rakich, Five</w:t>
      </w:r>
      <w:r>
        <w:t>ThirtyEight’s Elections Analyst,</w:t>
      </w:r>
      <w:r w:rsidRPr="0071478F">
        <w:t xml:space="preserve"> </w:t>
      </w:r>
      <w:r>
        <w:t xml:space="preserve">Dhrumil Mehta, </w:t>
      </w:r>
      <w:r w:rsidRPr="0071478F">
        <w:t>database journalist at FiveThirtyEight focusing on politics</w:t>
      </w:r>
      <w:r>
        <w:t xml:space="preserve"> </w:t>
      </w:r>
      <w:r w:rsidRPr="0071478F">
        <w:t xml:space="preserve">7-13-2018, </w:t>
      </w:r>
      <w:r>
        <w:t>(</w:t>
      </w:r>
      <w:r w:rsidRPr="0071478F">
        <w:t>"Is Trump Fueling Republicans’ Concerns About NATO, Or Echoing Them?," FiveThirtyEight,</w:t>
      </w:r>
      <w:r>
        <w:t xml:space="preserve"> available online at:</w:t>
      </w:r>
      <w:r w:rsidRPr="0071478F">
        <w:t xml:space="preserve"> </w:t>
      </w:r>
      <w:hyperlink r:id="rId67" w:history="1">
        <w:r w:rsidRPr="00B332B2">
          <w:rPr>
            <w:rStyle w:val="Hyperlink"/>
          </w:rPr>
          <w:t>https://fivethirtyeight.com/features/is-trump-fueling-republicans-concerns-about-nato-or-echoing-them/</w:t>
        </w:r>
      </w:hyperlink>
      <w:r>
        <w:t xml:space="preserve"> , accessed 7-19-18, CJM)</w:t>
      </w:r>
    </w:p>
    <w:p w:rsidR="00E462A5" w:rsidRDefault="00E462A5" w:rsidP="00E462A5"/>
    <w:p w:rsidR="00E462A5" w:rsidRPr="00E462A5" w:rsidRDefault="00E462A5" w:rsidP="00E462A5">
      <w:pPr>
        <w:rPr>
          <w:sz w:val="14"/>
        </w:rPr>
      </w:pPr>
      <w:r w:rsidRPr="0071478F">
        <w:rPr>
          <w:rStyle w:val="StyleUnderline"/>
        </w:rPr>
        <w:t xml:space="preserve">Donald </w:t>
      </w:r>
      <w:r w:rsidRPr="0071478F">
        <w:rPr>
          <w:rStyle w:val="Emphasis"/>
        </w:rPr>
        <w:t xml:space="preserve">Trump </w:t>
      </w:r>
      <w:r w:rsidRPr="0071478F">
        <w:rPr>
          <w:rStyle w:val="StyleUnderline"/>
        </w:rPr>
        <w:t>has been unhappy with NATO for years.</w:t>
      </w:r>
      <w:r w:rsidRPr="00E462A5">
        <w:rPr>
          <w:sz w:val="14"/>
        </w:rPr>
        <w:t xml:space="preserve"> Even before he won the Republican presidential nomination in 2016</w:t>
      </w:r>
      <w:r w:rsidRPr="0071478F">
        <w:rPr>
          <w:rStyle w:val="StyleUnderline"/>
        </w:rPr>
        <w:t xml:space="preserve">, he </w:t>
      </w:r>
      <w:r w:rsidRPr="00297431">
        <w:rPr>
          <w:rStyle w:val="Emphasis"/>
          <w:highlight w:val="yellow"/>
        </w:rPr>
        <w:t>complained that other member countries weren’t “paying their fair share”</w:t>
      </w:r>
      <w:r w:rsidRPr="0071478F">
        <w:rPr>
          <w:rStyle w:val="Emphasis"/>
        </w:rPr>
        <w:t xml:space="preserve"> and </w:t>
      </w:r>
      <w:r w:rsidRPr="00297431">
        <w:rPr>
          <w:rStyle w:val="Emphasis"/>
          <w:highlight w:val="yellow"/>
        </w:rPr>
        <w:t>that the military alliance</w:t>
      </w:r>
      <w:r w:rsidRPr="0071478F">
        <w:rPr>
          <w:rStyle w:val="StyleUnderline"/>
        </w:rPr>
        <w:t xml:space="preserve">, formed in 1949 to counteract the influence of the Soviet Union, </w:t>
      </w:r>
      <w:r w:rsidRPr="00297431">
        <w:rPr>
          <w:rStyle w:val="Emphasis"/>
          <w:highlight w:val="yellow"/>
        </w:rPr>
        <w:t>was “obsolete.”</w:t>
      </w:r>
    </w:p>
    <w:p w:rsidR="00E462A5" w:rsidRPr="00E462A5" w:rsidRDefault="00E462A5" w:rsidP="00E462A5">
      <w:pPr>
        <w:rPr>
          <w:sz w:val="14"/>
        </w:rPr>
      </w:pPr>
      <w:r w:rsidRPr="0071478F">
        <w:rPr>
          <w:rStyle w:val="StyleUnderline"/>
        </w:rPr>
        <w:t>This week,</w:t>
      </w:r>
      <w:r w:rsidRPr="00E462A5">
        <w:rPr>
          <w:sz w:val="14"/>
        </w:rPr>
        <w:t xml:space="preserve"> at the NATO summit in Brussels, now-President </w:t>
      </w:r>
      <w:r w:rsidRPr="0071478F">
        <w:rPr>
          <w:rStyle w:val="StyleUnderline"/>
        </w:rPr>
        <w:t xml:space="preserve">Trump sparred with the NATO secretary general and </w:t>
      </w:r>
      <w:r w:rsidRPr="00297431">
        <w:rPr>
          <w:rStyle w:val="StyleUnderline"/>
          <w:highlight w:val="yellow"/>
        </w:rPr>
        <w:t>demanded that</w:t>
      </w:r>
      <w:r w:rsidRPr="0071478F">
        <w:rPr>
          <w:rStyle w:val="StyleUnderline"/>
        </w:rPr>
        <w:t xml:space="preserve"> other </w:t>
      </w:r>
      <w:r w:rsidRPr="00297431">
        <w:rPr>
          <w:rStyle w:val="StyleUnderline"/>
          <w:highlight w:val="yellow"/>
        </w:rPr>
        <w:t>member countries more than double</w:t>
      </w:r>
      <w:r w:rsidRPr="0071478F">
        <w:rPr>
          <w:rStyle w:val="StyleUnderline"/>
        </w:rPr>
        <w:t xml:space="preserve"> their </w:t>
      </w:r>
      <w:r w:rsidRPr="00297431">
        <w:rPr>
          <w:rStyle w:val="StyleUnderline"/>
          <w:highlight w:val="yellow"/>
        </w:rPr>
        <w:t>defense spendin</w:t>
      </w:r>
      <w:r w:rsidRPr="00E462A5">
        <w:rPr>
          <w:sz w:val="14"/>
          <w:highlight w:val="yellow"/>
        </w:rPr>
        <w:t>g</w:t>
      </w:r>
      <w:r w:rsidRPr="00E462A5">
        <w:rPr>
          <w:sz w:val="14"/>
        </w:rPr>
        <w:t xml:space="preserve"> (they ultimately agreed only to continue to try to reach the existing financial targets).</w:t>
      </w:r>
    </w:p>
    <w:p w:rsidR="00E462A5" w:rsidRPr="00E462A5" w:rsidRDefault="00E462A5" w:rsidP="00E462A5">
      <w:pPr>
        <w:rPr>
          <w:sz w:val="14"/>
        </w:rPr>
      </w:pPr>
      <w:r w:rsidRPr="00297431">
        <w:rPr>
          <w:rStyle w:val="StyleUnderline"/>
          <w:highlight w:val="yellow"/>
        </w:rPr>
        <w:t>Trump was echoing the sentiments of the 25 percent of U.S. adults</w:t>
      </w:r>
      <w:r w:rsidRPr="00E462A5">
        <w:rPr>
          <w:sz w:val="14"/>
        </w:rPr>
        <w:t xml:space="preserve"> who, according to a YouGov poll conducted this week, hold an unfavorable view of NATO. </w:t>
      </w:r>
      <w:r w:rsidRPr="0071478F">
        <w:rPr>
          <w:rStyle w:val="StyleUnderline"/>
        </w:rPr>
        <w:t xml:space="preserve">That </w:t>
      </w:r>
      <w:r w:rsidRPr="00297431">
        <w:rPr>
          <w:rStyle w:val="StyleUnderline"/>
          <w:highlight w:val="yellow"/>
        </w:rPr>
        <w:t>includes 15 percent who see the alliance “somewhat” unfavorably</w:t>
      </w:r>
      <w:r w:rsidRPr="0071478F">
        <w:rPr>
          <w:rStyle w:val="StyleUnderline"/>
        </w:rPr>
        <w:t xml:space="preserve"> and 10 percent who see it “very” unfavorably. </w:t>
      </w:r>
      <w:r w:rsidRPr="00297431">
        <w:rPr>
          <w:rStyle w:val="StyleUnderline"/>
          <w:highlight w:val="yellow"/>
        </w:rPr>
        <w:t>By contrast,</w:t>
      </w:r>
      <w:r w:rsidRPr="00E462A5">
        <w:rPr>
          <w:sz w:val="14"/>
        </w:rPr>
        <w:t xml:space="preserve"> 24 percent of Americans give NATO somewhat favorable ratings, and 20 percent give it very favorable ratings, for </w:t>
      </w:r>
      <w:r w:rsidRPr="00297431">
        <w:rPr>
          <w:rStyle w:val="StyleUnderline"/>
          <w:highlight w:val="yellow"/>
        </w:rPr>
        <w:t>a total favorability score of 44 percent</w:t>
      </w:r>
      <w:r w:rsidRPr="00E462A5">
        <w:rPr>
          <w:sz w:val="14"/>
        </w:rPr>
        <w:t>.</w:t>
      </w:r>
    </w:p>
    <w:p w:rsidR="00E462A5" w:rsidRPr="00E462A5" w:rsidRDefault="00E462A5" w:rsidP="00E462A5">
      <w:pPr>
        <w:rPr>
          <w:sz w:val="14"/>
        </w:rPr>
      </w:pPr>
      <w:r w:rsidRPr="00E462A5">
        <w:rPr>
          <w:sz w:val="14"/>
        </w:rPr>
        <w:t xml:space="preserve">Like so much else these days, NATO has become a partisan issue. </w:t>
      </w:r>
      <w:r w:rsidRPr="00297431">
        <w:rPr>
          <w:rStyle w:val="Emphasis"/>
          <w:highlight w:val="yellow"/>
        </w:rPr>
        <w:t>Democrats</w:t>
      </w:r>
      <w:r w:rsidRPr="0071478F">
        <w:rPr>
          <w:rStyle w:val="Emphasis"/>
        </w:rPr>
        <w:t xml:space="preserve"> </w:t>
      </w:r>
      <w:r w:rsidRPr="00E462A5">
        <w:rPr>
          <w:sz w:val="14"/>
        </w:rPr>
        <w:t xml:space="preserve">told YouGov that </w:t>
      </w:r>
      <w:r w:rsidRPr="0071478F">
        <w:rPr>
          <w:rStyle w:val="StyleUnderline"/>
        </w:rPr>
        <w:t xml:space="preserve">they </w:t>
      </w:r>
      <w:r w:rsidRPr="00297431">
        <w:rPr>
          <w:rStyle w:val="Emphasis"/>
          <w:highlight w:val="yellow"/>
        </w:rPr>
        <w:t>view NATO favorably by an overwhelming 55-point margin</w:t>
      </w:r>
      <w:r w:rsidRPr="0071478F">
        <w:rPr>
          <w:rStyle w:val="Emphasis"/>
        </w:rPr>
        <w:t xml:space="preserve"> </w:t>
      </w:r>
      <w:r w:rsidRPr="00E462A5">
        <w:rPr>
          <w:sz w:val="14"/>
        </w:rPr>
        <w:t xml:space="preserve">(64 percent to 9 percent), but </w:t>
      </w:r>
      <w:r w:rsidRPr="0071478F">
        <w:rPr>
          <w:rStyle w:val="StyleUnderline"/>
        </w:rPr>
        <w:t xml:space="preserve">among Republicans, unfavorable opinions of NATO win out by an 8-point margin: 45 percent to 37 percent. </w:t>
      </w:r>
      <w:r w:rsidRPr="00297431">
        <w:rPr>
          <w:rStyle w:val="StyleUnderline"/>
          <w:highlight w:val="yellow"/>
        </w:rPr>
        <w:t>Among Trump voters</w:t>
      </w:r>
      <w:r w:rsidRPr="0071478F">
        <w:rPr>
          <w:rStyle w:val="StyleUnderline"/>
        </w:rPr>
        <w:t>, 54 percent view NATO unfavorably, while</w:t>
      </w:r>
      <w:r w:rsidRPr="00E462A5">
        <w:rPr>
          <w:sz w:val="14"/>
        </w:rPr>
        <w:t xml:space="preserve"> just </w:t>
      </w:r>
      <w:r w:rsidRPr="00297431">
        <w:rPr>
          <w:rStyle w:val="StyleUnderline"/>
          <w:highlight w:val="yellow"/>
        </w:rPr>
        <w:t>33 percent view it favorably.</w:t>
      </w:r>
    </w:p>
    <w:p w:rsidR="00E462A5" w:rsidRPr="00E462A5" w:rsidRDefault="00E462A5" w:rsidP="00E462A5">
      <w:pPr>
        <w:rPr>
          <w:sz w:val="14"/>
        </w:rPr>
      </w:pPr>
      <w:r w:rsidRPr="00E462A5">
        <w:rPr>
          <w:sz w:val="14"/>
        </w:rPr>
        <w:t>Republicans have long been more skeptical of multilateralism and international organizations than Democrats; that’s reflected in the large gap between the opinions of Democrats and Republicans on the United Nations. Partisans’ views on NATO may also shift around in response to specific events. For example, according to the Pew Research Center, Republican support for NATO fell sharply in 2013, a year after the attack on U.S. government buildings in Benghazi, Libya. Republicans’ anger at the Obama administration over Benghazi may have spilled over into animosity for NATO, through which the U.S. first intervened in Libya in 2011. And Democratic support for NATO shot up in 2017, after several months of news reports and punditry about Russian interference in the U.S. presidential election to assist GOP candidate Trump.</w:t>
      </w:r>
    </w:p>
    <w:p w:rsidR="00E462A5" w:rsidRPr="00E462A5" w:rsidRDefault="00E462A5" w:rsidP="00E462A5">
      <w:pPr>
        <w:rPr>
          <w:sz w:val="14"/>
        </w:rPr>
      </w:pPr>
      <w:r w:rsidRPr="00E462A5">
        <w:rPr>
          <w:sz w:val="14"/>
        </w:rPr>
        <w:t>Republicans who continue to think poorly of NATO may not just be following Trump’s cue. Indeed, previous polling suggests the opposite: Trump may be the one responding to an existing undercurrent of discontent over NATO among Republicans. YouGov has asked Americans about their feelings on NATO since before the 2016 election. In March 2016, 40 percent of Republicans had unfavorable views of NATO, compared with 38 percent who had favorable views. Among Democrats, 49 percent had favorable views, while only 15 percent had unfavorable ones. Likewise, Pew consistently found in surveys from 2009 to 2017 that more Democrats than Republicans held favorable views of NATO.</w:t>
      </w:r>
    </w:p>
    <w:p w:rsidR="00E462A5" w:rsidRPr="00E462A5" w:rsidRDefault="00E462A5" w:rsidP="00E462A5">
      <w:pPr>
        <w:rPr>
          <w:sz w:val="14"/>
        </w:rPr>
      </w:pPr>
      <w:r w:rsidRPr="00E462A5">
        <w:rPr>
          <w:sz w:val="14"/>
        </w:rPr>
        <w:t>But while Republicans’ overall attitude toward NATO hasn’t changed, perhaps Trump is inspiring them to finally want to do something about it. Since 2016, YouGov has also asked American adults whether it’s time for the U.S. to withdraw from NATO or remain in the alliance. And over the past two years, there has been an uptick in the share of Republicans who support withdrawal.</w:t>
      </w:r>
    </w:p>
    <w:p w:rsidR="00E462A5" w:rsidRPr="0071478F" w:rsidRDefault="00E462A5" w:rsidP="00E462A5">
      <w:pPr>
        <w:rPr>
          <w:rStyle w:val="Emphasis"/>
        </w:rPr>
      </w:pPr>
      <w:r w:rsidRPr="0071478F">
        <w:rPr>
          <w:rStyle w:val="StyleUnderline"/>
        </w:rPr>
        <w:t xml:space="preserve">In March 2016, Republicans wanted to remain in NATO 48 percent to 17 percent. But in this week’s YouGov poll, </w:t>
      </w:r>
      <w:r w:rsidRPr="00297431">
        <w:rPr>
          <w:rStyle w:val="Emphasis"/>
          <w:highlight w:val="yellow"/>
        </w:rPr>
        <w:t>Republicans</w:t>
      </w:r>
      <w:r w:rsidRPr="0071478F">
        <w:rPr>
          <w:rStyle w:val="StyleUnderline"/>
        </w:rPr>
        <w:t xml:space="preserve"> were </w:t>
      </w:r>
      <w:r w:rsidRPr="00297431">
        <w:rPr>
          <w:rStyle w:val="Emphasis"/>
          <w:highlight w:val="yellow"/>
        </w:rPr>
        <w:t>deadlocked on the question, 38 percent to 38 percent.</w:t>
      </w:r>
    </w:p>
    <w:p w:rsidR="00E462A5" w:rsidRPr="00E462A5" w:rsidRDefault="00E462A5" w:rsidP="00E462A5">
      <w:pPr>
        <w:rPr>
          <w:sz w:val="14"/>
        </w:rPr>
      </w:pPr>
      <w:r w:rsidRPr="00E462A5">
        <w:rPr>
          <w:sz w:val="14"/>
        </w:rPr>
        <w:t>At one point in U.S. history, almost no one thought poorly of NATO. The earliest poll we could find testing NATO’s popularity was a National Opinion Research Center survey from 1956, seven years after NATO’s founding. That year, 82 percent of respondents said NATO was a good idea, compared with just 8 percent who said it was a bad one. For the nation’s bicentennial in 1976, the Roper Organization asked whether the U.S. did the right thing in helping form and joining NATO; 55 percent said it was the right thing, and just 9 percent said it was the wrong thing.1 Support began to slip in the 1990s: In 1994, 60 percent of Americans said NATO should be maintained, while 27 percent said it was no longer necessary. Support for NATO has hovered in that general range ever since (with a brief spike in support amid NATO’s bombing campaign in Yugoslavia in 1999).</w:t>
      </w:r>
    </w:p>
    <w:p w:rsidR="00E462A5" w:rsidRDefault="00E462A5" w:rsidP="00E462A5">
      <w:pPr>
        <w:rPr>
          <w:sz w:val="14"/>
        </w:rPr>
      </w:pPr>
      <w:r w:rsidRPr="0071478F">
        <w:rPr>
          <w:rStyle w:val="StyleUnderline"/>
        </w:rPr>
        <w:t>The U.S</w:t>
      </w:r>
      <w:r w:rsidRPr="00E462A5">
        <w:rPr>
          <w:sz w:val="14"/>
        </w:rPr>
        <w:t xml:space="preserve">. isn’t the only country where </w:t>
      </w:r>
      <w:r w:rsidRPr="00297431">
        <w:rPr>
          <w:rStyle w:val="StyleUnderline"/>
          <w:highlight w:val="yellow"/>
        </w:rPr>
        <w:t>NATO is a political football</w:t>
      </w:r>
      <w:r w:rsidRPr="00E462A5">
        <w:rPr>
          <w:sz w:val="14"/>
          <w:highlight w:val="yellow"/>
        </w:rPr>
        <w:t>.</w:t>
      </w:r>
      <w:r w:rsidRPr="00E462A5">
        <w:rPr>
          <w:sz w:val="14"/>
        </w:rPr>
        <w:t xml:space="preserve"> Two of Germany’s major populist parties, Alternative for Germany on the right and The Left on, well, the left, are generally anti-NATO, and Jeremy Corbyn, leader of the U.K.’s Labour Party, once said that the organization should be disbanded. In fact, the U.S. was right around the median country in terms of overall NATO support, according to a 2017 Pew survey of the U.S. and 11 other NATO member countries. It found the alliance’s net favorability rating (total favorable rating minus total unfavorable rating) in the U.S. to be quite close to what it was in the U.K. and Germany. Poland was the most pro-NATO country, while Turkey was the most skeptical.</w:t>
      </w:r>
    </w:p>
    <w:p w:rsidR="004818BD" w:rsidRDefault="004818BD" w:rsidP="004818BD">
      <w:pPr>
        <w:pStyle w:val="Heading3"/>
      </w:pPr>
      <w:r>
        <w:t>Trump Unpopular---A2: Econ</w:t>
      </w:r>
    </w:p>
    <w:p w:rsidR="004818BD" w:rsidRDefault="004818BD" w:rsidP="004818BD">
      <w:pPr>
        <w:pStyle w:val="Heading4"/>
      </w:pPr>
      <w:r>
        <w:t xml:space="preserve">Trump’s received no popularity boost from a strong economy—his personality and bad policies have made him unpopular </w:t>
      </w:r>
    </w:p>
    <w:p w:rsidR="004818BD" w:rsidRDefault="004818BD" w:rsidP="004818BD">
      <w:pPr>
        <w:rPr>
          <w:rStyle w:val="Style13ptBold"/>
          <w:b w:val="0"/>
        </w:rPr>
      </w:pPr>
      <w:r>
        <w:rPr>
          <w:rStyle w:val="Style13ptBold"/>
        </w:rPr>
        <w:t xml:space="preserve">Bacon and Mehta 6/18 </w:t>
      </w:r>
      <w:r w:rsidRPr="00C843E4">
        <w:rPr>
          <w:rStyle w:val="Style13ptBold"/>
          <w:b w:val="0"/>
        </w:rPr>
        <w:t>Perry Bacon Jr.</w:t>
      </w:r>
      <w:r>
        <w:rPr>
          <w:rStyle w:val="Style13ptBold"/>
          <w:b w:val="0"/>
        </w:rPr>
        <w:t>, S</w:t>
      </w:r>
      <w:r w:rsidRPr="00C843E4">
        <w:rPr>
          <w:rStyle w:val="Style13ptBold"/>
          <w:b w:val="0"/>
        </w:rPr>
        <w:t>en</w:t>
      </w:r>
      <w:r>
        <w:rPr>
          <w:rStyle w:val="Style13ptBold"/>
          <w:b w:val="0"/>
        </w:rPr>
        <w:t xml:space="preserve">ior writer for FiveThirtyEight, </w:t>
      </w:r>
      <w:r w:rsidRPr="00C843E4">
        <w:rPr>
          <w:rStyle w:val="Style13ptBold"/>
          <w:b w:val="0"/>
        </w:rPr>
        <w:t>Dhrumil Mehta</w:t>
      </w:r>
      <w:r>
        <w:rPr>
          <w:rStyle w:val="Style13ptBold"/>
          <w:b w:val="0"/>
        </w:rPr>
        <w:t>, D</w:t>
      </w:r>
      <w:r w:rsidRPr="00C843E4">
        <w:rPr>
          <w:rStyle w:val="Style13ptBold"/>
          <w:b w:val="0"/>
        </w:rPr>
        <w:t>atabase journalist at FiveThirtyEight focusing on politics</w:t>
      </w:r>
      <w:r>
        <w:rPr>
          <w:rStyle w:val="Style13ptBold"/>
          <w:b w:val="0"/>
        </w:rPr>
        <w:t>, 2018 (“</w:t>
      </w:r>
      <w:r w:rsidRPr="00C843E4">
        <w:rPr>
          <w:rStyle w:val="Style13ptBold"/>
          <w:b w:val="0"/>
        </w:rPr>
        <w:t>A ‘Great’ And ‘Excellent’ Economy Isn’t Making Trump Popular</w:t>
      </w:r>
      <w:r>
        <w:rPr>
          <w:rStyle w:val="Style13ptBold"/>
          <w:b w:val="0"/>
        </w:rPr>
        <w:t xml:space="preserve">,” FiveThirtyEight, Available Online at </w:t>
      </w:r>
      <w:hyperlink r:id="rId68" w:history="1">
        <w:r w:rsidRPr="003D0810">
          <w:rPr>
            <w:rStyle w:val="Hyperlink"/>
          </w:rPr>
          <w:t>https://fivethirtyeight.com/features/trump-might-be-more-popular-if-he-werent-so-trumpy/</w:t>
        </w:r>
      </w:hyperlink>
      <w:r>
        <w:rPr>
          <w:rStyle w:val="Style13ptBold"/>
          <w:b w:val="0"/>
        </w:rPr>
        <w:t xml:space="preserve">, June 8, Accessed 7/19/18, SK) </w:t>
      </w:r>
    </w:p>
    <w:p w:rsidR="004818BD" w:rsidRPr="00C843E4" w:rsidRDefault="004818BD" w:rsidP="004818BD">
      <w:pPr>
        <w:rPr>
          <w:rStyle w:val="Style13ptBold"/>
          <w:b w:val="0"/>
        </w:rPr>
      </w:pPr>
    </w:p>
    <w:p w:rsidR="004818BD" w:rsidRPr="0031564E" w:rsidRDefault="004818BD" w:rsidP="004818BD">
      <w:pPr>
        <w:rPr>
          <w:sz w:val="14"/>
        </w:rPr>
      </w:pPr>
      <w:r w:rsidRPr="0031564E">
        <w:rPr>
          <w:sz w:val="14"/>
        </w:rPr>
        <w:t xml:space="preserve">A majority of registered voters in America (58 percent) think that President Trump is intelligent, according to a new Quinnipiac University poll.1 Sixty-two percent say he is a “strong person.” A whopping 72 percent support his decision to meet with North Korean leader Kim Jong Un. (A summit is scheduled for next week.) About half of American voters (49 percent) approve of Trump’s stewardship of the economy, and the same share says Trump is more responsible than former President Obama for the current state of the economy. On the other hand, a majority of voters don’t think Trump cares about average Americans (55 percent), has good leadership skills (56 percent) or shares their values (61 percent). They don’t believe he is honest (59 percent), level-headed (64 percent) or a good role model for children (69 percent). They disapprove of his handling of foreign policy (52 percent) and immigration issues (58 percent). Overall, 40 percent of Americans approve of Trump’s job performance in this survey, compared with 51 percent who disapprove — fairly similar to other polls of the president’s standing. I think this data suggests that </w:t>
      </w:r>
      <w:r w:rsidRPr="00297431">
        <w:rPr>
          <w:rStyle w:val="StyleUnderline"/>
          <w:highlight w:val="yellow"/>
        </w:rPr>
        <w:t>Trump won’t become significantly more popular simply by emphasizing “peace”</w:t>
      </w:r>
      <w:r w:rsidRPr="0031564E">
        <w:rPr>
          <w:sz w:val="14"/>
        </w:rPr>
        <w:t xml:space="preserve"> (his North Korea diplomacy</w:t>
      </w:r>
      <w:r w:rsidRPr="0031564E">
        <w:rPr>
          <w:sz w:val="14"/>
          <w:highlight w:val="yellow"/>
        </w:rPr>
        <w:t xml:space="preserve">) </w:t>
      </w:r>
      <w:r w:rsidRPr="00297431">
        <w:rPr>
          <w:rStyle w:val="StyleUnderline"/>
          <w:highlight w:val="yellow"/>
        </w:rPr>
        <w:t>and “prosperity” (the economy)</w:t>
      </w:r>
      <w:r w:rsidRPr="0031564E">
        <w:rPr>
          <w:sz w:val="14"/>
        </w:rPr>
        <w:t xml:space="preserve"> — a message that Republicans have started to push. </w:t>
      </w:r>
      <w:r w:rsidRPr="00C843E4">
        <w:rPr>
          <w:rStyle w:val="StyleUnderline"/>
        </w:rPr>
        <w:t>Trump’s popularity</w:t>
      </w:r>
      <w:r w:rsidRPr="0031564E">
        <w:rPr>
          <w:sz w:val="14"/>
        </w:rPr>
        <w:t xml:space="preserve"> — and thus the GOP’s midterm fortunes — </w:t>
      </w:r>
      <w:r w:rsidRPr="00297431">
        <w:rPr>
          <w:rStyle w:val="StyleUnderline"/>
          <w:highlight w:val="yellow"/>
        </w:rPr>
        <w:t>is likely being dragged down by his personality characteristics and behavior</w:t>
      </w:r>
      <w:r w:rsidRPr="008B3DCB">
        <w:rPr>
          <w:rStyle w:val="StyleUnderline"/>
        </w:rPr>
        <w:t>. He should probably, say, stop tweeting. He would likely help his position if he stopped telling so many lies. Trump’s more unusual policy moves also seem to be costing him support. His conservative stances on immigration may be how he won the Republican primary in 2016, but I doubt that policies like separating children from their parents at the border are helping with how Americans view his immigration agenda</w:t>
      </w:r>
      <w:r w:rsidRPr="0031564E">
        <w:rPr>
          <w:sz w:val="14"/>
        </w:rPr>
        <w:t xml:space="preserve">. And feuding with Canadian, Mexican and European leaders over tariffs is unlikely to help his standing on foreign policy. It’s worth considering: If </w:t>
      </w:r>
      <w:r w:rsidRPr="00297431">
        <w:rPr>
          <w:rStyle w:val="Emphasis"/>
          <w:highlight w:val="yellow"/>
        </w:rPr>
        <w:t>Trump is at 40 percent approval right now, despite the strong economy</w:t>
      </w:r>
      <w:r w:rsidRPr="0031564E">
        <w:rPr>
          <w:sz w:val="14"/>
        </w:rPr>
        <w:t>, would a more typical Republican president be in the upper 40s or even at 50 percent? Jeb Bush and Marco Rubio lost badly to Trump in the primary. Perhaps they were too traditionally Republican to win states like Pennsylvania and Wisconsin that Trump flipped to the GOP side in the 2016 general election. But if Bush or Rubio had been elected president, I assume that either of them would have had tax-cutting and deregulation economic policies similar to Trump’s. (Though it’s not clear that Trump’s policies are the reason for the strong economy of the last year anyway.) They likely would have steered clear of hardline immigration policies and avoided feuds with Canada’s prime minister and the Philadelphia Eagles. I’m almost certain that neither of them would be constantly making false statements. The Republicans might keep control of both houses of Congress in 2018. They might win the White House again in 2020. But at a time when The New York Times is describing current economic conditions in the U.S. as “great,” “excellent” and “splendid,” Trump may be squandering a potential strength for the Republican Party because he is not, well, level-headed. The situations are not analogous, but I’m sure Democrats would have preferred one of the greatest economic booms in modern times not to have coincided with the fallout of Bill Clinton’s affair with a White House intern.</w:t>
      </w:r>
    </w:p>
    <w:p w:rsidR="004818BD" w:rsidRDefault="004818BD" w:rsidP="004818BD">
      <w:pPr>
        <w:pStyle w:val="Heading3"/>
      </w:pPr>
      <w:r>
        <w:t>Trump Unpopular---A2: Swing States</w:t>
      </w:r>
    </w:p>
    <w:p w:rsidR="004818BD" w:rsidRPr="00A4587E" w:rsidRDefault="004818BD" w:rsidP="004818BD">
      <w:pPr>
        <w:pStyle w:val="Heading4"/>
        <w:rPr>
          <w:rStyle w:val="Style13ptBold"/>
          <w:b/>
        </w:rPr>
      </w:pPr>
      <w:r w:rsidRPr="00A4587E">
        <w:rPr>
          <w:rStyle w:val="Style13ptBold"/>
          <w:b/>
        </w:rPr>
        <w:t>Trump’s approval ratings down in key swing states – hurts GOP midterm chances</w:t>
      </w:r>
    </w:p>
    <w:p w:rsidR="004818BD" w:rsidRDefault="004818BD" w:rsidP="004818BD">
      <w:r w:rsidRPr="00A4587E">
        <w:rPr>
          <w:rStyle w:val="Style13ptBold"/>
        </w:rPr>
        <w:t>Manchester</w:t>
      </w:r>
      <w:r>
        <w:t xml:space="preserve"> </w:t>
      </w:r>
      <w:r>
        <w:rPr>
          <w:rStyle w:val="Style13ptBold"/>
        </w:rPr>
        <w:t xml:space="preserve">7/18/18 </w:t>
      </w:r>
      <w:r>
        <w:t>(Julia, reporter for The Hill, “</w:t>
      </w:r>
      <w:r w:rsidRPr="00A4587E">
        <w:t>Polling analyst: GOP should be worried Trump's ratings down in swing states</w:t>
      </w:r>
      <w:r>
        <w:t xml:space="preserve">” The Hill, July 18, </w:t>
      </w:r>
      <w:hyperlink r:id="rId69" w:history="1">
        <w:r w:rsidRPr="00FB02C6">
          <w:rPr>
            <w:rStyle w:val="Hyperlink"/>
          </w:rPr>
          <w:t>http://thehill.com/hilltv/what-americas-thinking/397681-election-analyst-it-should-be-concerning-for-republicans-that</w:t>
        </w:r>
      </w:hyperlink>
      <w:r>
        <w:t>, accessed 7-19-18, HSS RH)</w:t>
      </w:r>
    </w:p>
    <w:p w:rsidR="004818BD" w:rsidRPr="00297431" w:rsidRDefault="004818BD" w:rsidP="004818BD">
      <w:pPr>
        <w:rPr>
          <w:b/>
          <w:sz w:val="26"/>
        </w:rPr>
      </w:pPr>
    </w:p>
    <w:p w:rsidR="004818BD" w:rsidRPr="00C479C1" w:rsidRDefault="004818BD" w:rsidP="004818BD">
      <w:pPr>
        <w:rPr>
          <w:sz w:val="16"/>
        </w:rPr>
      </w:pPr>
      <w:r w:rsidRPr="00F538EF">
        <w:rPr>
          <w:sz w:val="16"/>
        </w:rPr>
        <w:t xml:space="preserve">Morning Consult </w:t>
      </w:r>
      <w:r w:rsidRPr="00297431">
        <w:rPr>
          <w:rStyle w:val="Emphasis"/>
          <w:highlight w:val="yellow"/>
        </w:rPr>
        <w:t>senior polling reporter</w:t>
      </w:r>
      <w:r w:rsidRPr="00F538EF">
        <w:rPr>
          <w:sz w:val="16"/>
        </w:rPr>
        <w:t xml:space="preserve"> </w:t>
      </w:r>
      <w:r w:rsidRPr="00F538EF">
        <w:rPr>
          <w:rStyle w:val="StyleUnderline"/>
        </w:rPr>
        <w:t xml:space="preserve">Cameron </w:t>
      </w:r>
      <w:r w:rsidRPr="00297431">
        <w:rPr>
          <w:rStyle w:val="StyleUnderline"/>
          <w:highlight w:val="yellow"/>
        </w:rPr>
        <w:t>Easley says Republicans should be concerned that</w:t>
      </w:r>
      <w:r w:rsidRPr="00F538EF">
        <w:rPr>
          <w:sz w:val="16"/>
        </w:rPr>
        <w:t xml:space="preserve"> President </w:t>
      </w:r>
      <w:r w:rsidRPr="00297431">
        <w:rPr>
          <w:rStyle w:val="StyleUnderline"/>
          <w:highlight w:val="yellow"/>
        </w:rPr>
        <w:t xml:space="preserve">Trump's popularity has fallen in </w:t>
      </w:r>
      <w:r w:rsidRPr="00297431">
        <w:rPr>
          <w:rStyle w:val="Emphasis"/>
          <w:highlight w:val="yellow"/>
        </w:rPr>
        <w:t>key swing states</w:t>
      </w:r>
      <w:r w:rsidRPr="00F538EF">
        <w:rPr>
          <w:rStyle w:val="StyleUnderline"/>
        </w:rPr>
        <w:t xml:space="preserve"> ahead of November's midterms</w:t>
      </w:r>
      <w:r w:rsidRPr="00F538EF">
        <w:rPr>
          <w:sz w:val="16"/>
        </w:rPr>
        <w:t>.</w:t>
      </w:r>
      <w:r>
        <w:rPr>
          <w:sz w:val="16"/>
        </w:rPr>
        <w:t xml:space="preserve"> </w:t>
      </w:r>
      <w:r w:rsidRPr="00F538EF">
        <w:rPr>
          <w:sz w:val="16"/>
        </w:rPr>
        <w:t xml:space="preserve">"While the map is good for Republicans in a midterm election, especially in the first term of a president, </w:t>
      </w:r>
      <w:r w:rsidRPr="00F538EF">
        <w:rPr>
          <w:rStyle w:val="StyleUnderline"/>
        </w:rPr>
        <w:t>the environment is typically going to be bad for the party in power</w:t>
      </w:r>
      <w:r w:rsidRPr="00F538EF">
        <w:rPr>
          <w:sz w:val="16"/>
        </w:rPr>
        <w:t>," Easley told Hill TV's Joe Concha on "What America's Thinking."</w:t>
      </w:r>
      <w:r>
        <w:rPr>
          <w:sz w:val="16"/>
        </w:rPr>
        <w:t xml:space="preserve"> </w:t>
      </w:r>
      <w:r w:rsidRPr="00F538EF">
        <w:rPr>
          <w:sz w:val="16"/>
        </w:rPr>
        <w:t xml:space="preserve">"So I don't think it's a huge shock that </w:t>
      </w:r>
      <w:r w:rsidRPr="00297431">
        <w:rPr>
          <w:rStyle w:val="StyleUnderline"/>
          <w:highlight w:val="yellow"/>
        </w:rPr>
        <w:t>the president isn't faring quite as well in</w:t>
      </w:r>
      <w:r w:rsidRPr="00F538EF">
        <w:rPr>
          <w:rStyle w:val="StyleUnderline"/>
        </w:rPr>
        <w:t xml:space="preserve"> some of these states</w:t>
      </w:r>
      <w:r w:rsidRPr="00F538EF">
        <w:rPr>
          <w:sz w:val="16"/>
        </w:rPr>
        <w:t xml:space="preserve"> as you might have expected a couple years ago. </w:t>
      </w:r>
      <w:r w:rsidRPr="00F538EF">
        <w:rPr>
          <w:rStyle w:val="StyleUnderline"/>
        </w:rPr>
        <w:t>It should be concerning for Republicans</w:t>
      </w:r>
      <w:r w:rsidRPr="00F538EF">
        <w:rPr>
          <w:sz w:val="16"/>
        </w:rPr>
        <w:t xml:space="preserve">, somewhat, </w:t>
      </w:r>
      <w:r w:rsidRPr="00F538EF">
        <w:rPr>
          <w:rStyle w:val="StyleUnderline"/>
        </w:rPr>
        <w:t>nonetheless</w:t>
      </w:r>
      <w:r w:rsidRPr="00F538EF">
        <w:rPr>
          <w:sz w:val="16"/>
        </w:rPr>
        <w:t>," he said.</w:t>
      </w:r>
      <w:r>
        <w:rPr>
          <w:sz w:val="16"/>
        </w:rPr>
        <w:t xml:space="preserve"> </w:t>
      </w:r>
      <w:r w:rsidRPr="00F538EF">
        <w:rPr>
          <w:sz w:val="16"/>
        </w:rPr>
        <w:t xml:space="preserve">Easley's comments come after </w:t>
      </w:r>
      <w:r w:rsidRPr="00F538EF">
        <w:rPr>
          <w:rStyle w:val="StyleUnderline"/>
        </w:rPr>
        <w:t>a recent Morning Consult poll</w:t>
      </w:r>
      <w:r w:rsidRPr="00F538EF">
        <w:rPr>
          <w:sz w:val="16"/>
        </w:rPr>
        <w:t xml:space="preserve"> seen on Hill TV </w:t>
      </w:r>
      <w:r w:rsidRPr="00F538EF">
        <w:rPr>
          <w:rStyle w:val="StyleUnderline"/>
        </w:rPr>
        <w:t>showed the president's approval ratings dropping in key states ahead of the midterms</w:t>
      </w:r>
      <w:r w:rsidRPr="00F538EF">
        <w:rPr>
          <w:sz w:val="16"/>
        </w:rPr>
        <w:t>.</w:t>
      </w:r>
      <w:r>
        <w:rPr>
          <w:sz w:val="16"/>
        </w:rPr>
        <w:t xml:space="preserve"> </w:t>
      </w:r>
      <w:r w:rsidRPr="00F538EF">
        <w:rPr>
          <w:sz w:val="16"/>
        </w:rPr>
        <w:t xml:space="preserve">The survey found Trump's approval rating down in some states Trump won in 2016, </w:t>
      </w:r>
      <w:r w:rsidRPr="00F538EF">
        <w:rPr>
          <w:rStyle w:val="StyleUnderline"/>
        </w:rPr>
        <w:t>such as</w:t>
      </w:r>
      <w:r w:rsidRPr="00F538EF">
        <w:rPr>
          <w:sz w:val="16"/>
        </w:rPr>
        <w:t xml:space="preserve"> </w:t>
      </w:r>
      <w:r w:rsidRPr="00297431">
        <w:rPr>
          <w:rStyle w:val="Emphasis"/>
          <w:highlight w:val="yellow"/>
        </w:rPr>
        <w:t>Ohio, Pennsylvania and Wisconsin</w:t>
      </w:r>
      <w:r w:rsidRPr="00F538EF">
        <w:rPr>
          <w:sz w:val="16"/>
        </w:rPr>
        <w:t>.</w:t>
      </w:r>
    </w:p>
    <w:sectPr w:rsidR="004818BD" w:rsidRPr="00C479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doNotDisplayPageBoundarie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Tyler Thur"/>
    <w:docVar w:name="RibbonPointer" w:val="219962232"/>
    <w:docVar w:name="VerbatimVersion" w:val="5.1"/>
  </w:docVars>
  <w:rsids>
    <w:rsidRoot w:val="00D26D2F"/>
    <w:rsid w:val="000139A3"/>
    <w:rsid w:val="000B1096"/>
    <w:rsid w:val="00100833"/>
    <w:rsid w:val="00104529"/>
    <w:rsid w:val="00105942"/>
    <w:rsid w:val="00107396"/>
    <w:rsid w:val="00144A4C"/>
    <w:rsid w:val="00176AB0"/>
    <w:rsid w:val="00177B7D"/>
    <w:rsid w:val="0018322D"/>
    <w:rsid w:val="001B5776"/>
    <w:rsid w:val="001E527A"/>
    <w:rsid w:val="001F2B82"/>
    <w:rsid w:val="001F78CE"/>
    <w:rsid w:val="00246EC0"/>
    <w:rsid w:val="00251FC7"/>
    <w:rsid w:val="002855A7"/>
    <w:rsid w:val="002B146A"/>
    <w:rsid w:val="002B5E17"/>
    <w:rsid w:val="002C5603"/>
    <w:rsid w:val="00304142"/>
    <w:rsid w:val="00315690"/>
    <w:rsid w:val="00316B75"/>
    <w:rsid w:val="00325646"/>
    <w:rsid w:val="003460F2"/>
    <w:rsid w:val="0038158C"/>
    <w:rsid w:val="003902BA"/>
    <w:rsid w:val="003A09E2"/>
    <w:rsid w:val="00407037"/>
    <w:rsid w:val="004605D6"/>
    <w:rsid w:val="004818BD"/>
    <w:rsid w:val="004A76F2"/>
    <w:rsid w:val="004C60E8"/>
    <w:rsid w:val="004E3579"/>
    <w:rsid w:val="004E728B"/>
    <w:rsid w:val="004F39E0"/>
    <w:rsid w:val="00537BD5"/>
    <w:rsid w:val="0057268A"/>
    <w:rsid w:val="005D2912"/>
    <w:rsid w:val="006065BD"/>
    <w:rsid w:val="0062133F"/>
    <w:rsid w:val="00645FA9"/>
    <w:rsid w:val="00647866"/>
    <w:rsid w:val="00665003"/>
    <w:rsid w:val="006A2AD0"/>
    <w:rsid w:val="006C2375"/>
    <w:rsid w:val="006D4ECC"/>
    <w:rsid w:val="006F459D"/>
    <w:rsid w:val="00722258"/>
    <w:rsid w:val="007243E5"/>
    <w:rsid w:val="00766EA0"/>
    <w:rsid w:val="007A2226"/>
    <w:rsid w:val="007F5B66"/>
    <w:rsid w:val="00823A1C"/>
    <w:rsid w:val="0083172B"/>
    <w:rsid w:val="00845B9D"/>
    <w:rsid w:val="00860984"/>
    <w:rsid w:val="008B3ECB"/>
    <w:rsid w:val="008B4E85"/>
    <w:rsid w:val="008C1B2E"/>
    <w:rsid w:val="008D30F1"/>
    <w:rsid w:val="0091627E"/>
    <w:rsid w:val="00964FCB"/>
    <w:rsid w:val="0097032B"/>
    <w:rsid w:val="009D2EAD"/>
    <w:rsid w:val="009D54B2"/>
    <w:rsid w:val="009E1922"/>
    <w:rsid w:val="009F7ED2"/>
    <w:rsid w:val="00A05831"/>
    <w:rsid w:val="00A93661"/>
    <w:rsid w:val="00A95652"/>
    <w:rsid w:val="00AC0AB8"/>
    <w:rsid w:val="00B207D9"/>
    <w:rsid w:val="00B33C6D"/>
    <w:rsid w:val="00B4508F"/>
    <w:rsid w:val="00B55AD5"/>
    <w:rsid w:val="00B8057C"/>
    <w:rsid w:val="00BD6238"/>
    <w:rsid w:val="00BF3749"/>
    <w:rsid w:val="00BF593B"/>
    <w:rsid w:val="00BF773A"/>
    <w:rsid w:val="00BF7E81"/>
    <w:rsid w:val="00C06CA9"/>
    <w:rsid w:val="00C13773"/>
    <w:rsid w:val="00C17CC8"/>
    <w:rsid w:val="00C74F97"/>
    <w:rsid w:val="00C83417"/>
    <w:rsid w:val="00C9604F"/>
    <w:rsid w:val="00CA19AA"/>
    <w:rsid w:val="00CC5298"/>
    <w:rsid w:val="00CD0FA9"/>
    <w:rsid w:val="00CD736E"/>
    <w:rsid w:val="00CD798D"/>
    <w:rsid w:val="00CE161E"/>
    <w:rsid w:val="00CF59A8"/>
    <w:rsid w:val="00D05599"/>
    <w:rsid w:val="00D26D2F"/>
    <w:rsid w:val="00D325A9"/>
    <w:rsid w:val="00D36A8A"/>
    <w:rsid w:val="00D61409"/>
    <w:rsid w:val="00D6691E"/>
    <w:rsid w:val="00D71170"/>
    <w:rsid w:val="00DA1583"/>
    <w:rsid w:val="00DA1C92"/>
    <w:rsid w:val="00DA25D4"/>
    <w:rsid w:val="00DA6538"/>
    <w:rsid w:val="00E15E75"/>
    <w:rsid w:val="00E462A5"/>
    <w:rsid w:val="00E5262C"/>
    <w:rsid w:val="00EA42D0"/>
    <w:rsid w:val="00EA5C2F"/>
    <w:rsid w:val="00EB1E06"/>
    <w:rsid w:val="00EC7DC4"/>
    <w:rsid w:val="00ED30CF"/>
    <w:rsid w:val="00F176EF"/>
    <w:rsid w:val="00F33EA8"/>
    <w:rsid w:val="00F45E10"/>
    <w:rsid w:val="00F6364A"/>
    <w:rsid w:val="00F9113A"/>
    <w:rsid w:val="00F915C4"/>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CF99A"/>
  <w15:chartTrackingRefBased/>
  <w15:docId w15:val="{21E198AA-C255-4FEC-AA46-EF6308770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D26D2F"/>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D26D2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26D2F"/>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Char Char Char Char Char Char Char Char,Char Char Char Char Char Char Char, Char Char, Char Char Char Char Char Char Char Char, Char Char Char Char Char Char Char,Heading 3 Char Char, Char,Citation,Tag Char Char,Read Char,Char"/>
    <w:basedOn w:val="Normal"/>
    <w:next w:val="Normal"/>
    <w:link w:val="Heading3Char"/>
    <w:uiPriority w:val="2"/>
    <w:unhideWhenUsed/>
    <w:qFormat/>
    <w:rsid w:val="00D26D2F"/>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No Spacing4,ta,tag,No Spacing5,No Spacing21,tags,t,T"/>
    <w:basedOn w:val="Normal"/>
    <w:next w:val="Normal"/>
    <w:link w:val="Heading4Char"/>
    <w:uiPriority w:val="3"/>
    <w:unhideWhenUsed/>
    <w:qFormat/>
    <w:rsid w:val="00D26D2F"/>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D26D2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26D2F"/>
  </w:style>
  <w:style w:type="character" w:customStyle="1" w:styleId="Heading1Char">
    <w:name w:val="Heading 1 Char"/>
    <w:aliases w:val="Pocket Char"/>
    <w:basedOn w:val="DefaultParagraphFont"/>
    <w:link w:val="Heading1"/>
    <w:rsid w:val="00D26D2F"/>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D26D2F"/>
    <w:rPr>
      <w:rFonts w:ascii="Times New Roman" w:eastAsiaTheme="majorEastAsia" w:hAnsi="Times New Roman" w:cstheme="majorBidi"/>
      <w:b/>
      <w:sz w:val="44"/>
      <w:szCs w:val="26"/>
      <w:u w:val="double"/>
    </w:rPr>
  </w:style>
  <w:style w:type="character" w:customStyle="1" w:styleId="Heading3Char">
    <w:name w:val="Heading 3 Char"/>
    <w:aliases w:val="Block Char,Char Char Char,Char Char Char Char Char Char Char Char Char,Char Char Char Char Char Char Char Char1, Char Char Char, Char Char Char Char Char Char Char Char Char, Char Char Char Char Char Char Char Char1, Char Char1,Char Char2"/>
    <w:basedOn w:val="DefaultParagraphFont"/>
    <w:link w:val="Heading3"/>
    <w:uiPriority w:val="2"/>
    <w:rsid w:val="00D26D2F"/>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D26D2F"/>
    <w:rPr>
      <w:rFonts w:ascii="Times New Roman" w:eastAsiaTheme="majorEastAsia" w:hAnsi="Times New Roman"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7"/>
    <w:qFormat/>
    <w:rsid w:val="00D26D2F"/>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26D2F"/>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6"/>
    <w:qFormat/>
    <w:rsid w:val="00D26D2F"/>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uiPriority w:val="99"/>
    <w:unhideWhenUsed/>
    <w:rsid w:val="00D26D2F"/>
    <w:rPr>
      <w:color w:val="auto"/>
      <w:u w:val="none"/>
    </w:rPr>
  </w:style>
  <w:style w:type="character" w:styleId="FollowedHyperlink">
    <w:name w:val="FollowedHyperlink"/>
    <w:basedOn w:val="DefaultParagraphFont"/>
    <w:uiPriority w:val="99"/>
    <w:semiHidden/>
    <w:unhideWhenUsed/>
    <w:rsid w:val="00D26D2F"/>
    <w:rPr>
      <w:color w:val="auto"/>
      <w:u w:val="none"/>
    </w:rPr>
  </w:style>
  <w:style w:type="character" w:styleId="UnresolvedMention">
    <w:name w:val="Unresolved Mention"/>
    <w:basedOn w:val="DefaultParagraphFont"/>
    <w:uiPriority w:val="99"/>
    <w:semiHidden/>
    <w:unhideWhenUsed/>
    <w:rsid w:val="000B1096"/>
    <w:rPr>
      <w:color w:val="808080"/>
      <w:shd w:val="clear" w:color="auto" w:fill="E6E6E6"/>
    </w:rPr>
  </w:style>
  <w:style w:type="paragraph" w:customStyle="1" w:styleId="textbold">
    <w:name w:val="text bold"/>
    <w:basedOn w:val="Normal"/>
    <w:link w:val="Emphasis"/>
    <w:uiPriority w:val="7"/>
    <w:qFormat/>
    <w:rsid w:val="008D30F1"/>
    <w:pPr>
      <w:ind w:left="720"/>
      <w:jc w:val="both"/>
    </w:pPr>
    <w:rPr>
      <w:b/>
      <w:iCs/>
      <w:u w:val="single"/>
      <w:bdr w:val="single" w:sz="8" w:space="0" w:color="auto"/>
    </w:rPr>
  </w:style>
  <w:style w:type="paragraph" w:customStyle="1" w:styleId="Emphasis1">
    <w:name w:val="Emphasis1"/>
    <w:basedOn w:val="Normal"/>
    <w:uiPriority w:val="7"/>
    <w:qFormat/>
    <w:rsid w:val="0083172B"/>
    <w:pPr>
      <w:ind w:left="720"/>
      <w:jc w:val="both"/>
    </w:pPr>
    <w:rPr>
      <w:rFonts w:eastAsiaTheme="minorEastAsia"/>
      <w:b/>
      <w:iCs/>
      <w:szCs w:val="24"/>
      <w:u w:val="single"/>
      <w:bdr w:val="single" w:sz="8" w:space="0" w:color="auto"/>
    </w:rPr>
  </w:style>
  <w:style w:type="paragraph" w:customStyle="1" w:styleId="card">
    <w:name w:val="card"/>
    <w:aliases w:val="Medium Grid 21,No Spacing111111,No Spacing31,No Spacing22,No Spacing3"/>
    <w:basedOn w:val="Normal"/>
    <w:next w:val="Normal"/>
    <w:link w:val="StyleUnderline"/>
    <w:uiPriority w:val="6"/>
    <w:qFormat/>
    <w:rsid w:val="0083172B"/>
    <w:pPr>
      <w:ind w:left="288" w:right="288"/>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usnews.com/news/best-states/north-dakota/articles/2018-07-13/heitkamp-holds-money-advantage-over-cramer-in-senate-race" TargetMode="External"/><Relationship Id="rId18" Type="http://schemas.openxmlformats.org/officeDocument/2006/relationships/hyperlink" Target="http://www.rasmussenreports.com/daily_updates" TargetMode="External"/><Relationship Id="rId26" Type="http://schemas.openxmlformats.org/officeDocument/2006/relationships/hyperlink" Target="https://www.nytimes.com/interactive/2018/07/19/upshot/democrats-midterm-elections.html" TargetMode="External"/><Relationship Id="rId39" Type="http://schemas.openxmlformats.org/officeDocument/2006/relationships/hyperlink" Target="https://www.rollcall.com/news/politics/gosar-endorses-kelli-ward" TargetMode="External"/><Relationship Id="rId21" Type="http://schemas.openxmlformats.org/officeDocument/2006/relationships/hyperlink" Target="http://www.pulseopinionresearch.com/" TargetMode="External"/><Relationship Id="rId34" Type="http://schemas.openxmlformats.org/officeDocument/2006/relationships/hyperlink" Target="https://www.theatlantic.com/politics/archive/2018/07/can-the-gop-demonize-pelosi-one-more-time/565466/HK" TargetMode="External"/><Relationship Id="rId42" Type="http://schemas.openxmlformats.org/officeDocument/2006/relationships/image" Target="media/image1.png"/><Relationship Id="rId47" Type="http://schemas.openxmlformats.org/officeDocument/2006/relationships/hyperlink" Target="https://www.stltoday.com/news/local/govt-and-politics/outside-money-flows-into-missouri-aiming-to-influence-race-for/article_b1db15ff-489b-50fc-aaf8-3005ceeaf39b.html" TargetMode="External"/><Relationship Id="rId50" Type="http://schemas.openxmlformats.org/officeDocument/2006/relationships/hyperlink" Target="https://www.politico.com/magazine/story/2018/05/10/can-the-democrats-win-the-2018-senate-midterms-218330" TargetMode="External"/><Relationship Id="rId55" Type="http://schemas.openxmlformats.org/officeDocument/2006/relationships/hyperlink" Target="https://www.nationalreview.com/2018/06/north-dakota-senate-race-heidi-heitkamp-kevin-cramer/" TargetMode="External"/><Relationship Id="rId63" Type="http://schemas.openxmlformats.org/officeDocument/2006/relationships/hyperlink" Target="http://etcjournal.com/2013/04/08/mars-one-exciting-adventure-or-hoax/)//DLG" TargetMode="External"/><Relationship Id="rId68" Type="http://schemas.openxmlformats.org/officeDocument/2006/relationships/hyperlink" Target="https://fivethirtyeight.com/features/trump-might-be-more-popular-if-he-werent-so-trumpy/" TargetMode="External"/><Relationship Id="rId7" Type="http://schemas.openxmlformats.org/officeDocument/2006/relationships/hyperlink" Target="https://www.cnn.com/2018/07/17/politics/progressive-groups-unite-democrats-for-last-weekend/index.html/jtsang" TargetMode="Externa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rasmussenreports.com/platinum/historical_data/generic_congressional_ballot_new_trends" TargetMode="External"/><Relationship Id="rId29" Type="http://schemas.openxmlformats.org/officeDocument/2006/relationships/hyperlink" Target="https://www.nytimes.com/2018/07/17/us/politics/martha-roby-alabama-primary.html" TargetMode="External"/><Relationship Id="rId1" Type="http://schemas.openxmlformats.org/officeDocument/2006/relationships/customXml" Target="../customXml/item1.xml"/><Relationship Id="rId6" Type="http://schemas.openxmlformats.org/officeDocument/2006/relationships/hyperlink" Target="http://nymag.com/daily/intelligencer/2018/07/democrats-looking-good-again-on-key-midterm-polling-numbers.html/jtsang" TargetMode="External"/><Relationship Id="rId11" Type="http://schemas.openxmlformats.org/officeDocument/2006/relationships/hyperlink" Target="https://www.indystar.com/story/news/politics/2018/07/12/indiana-senate-2018-democrat-joe-donnelly-needs-keep-pro-trump-voters-if-he-going-win-november/713860002/" TargetMode="External"/><Relationship Id="rId24" Type="http://schemas.openxmlformats.org/officeDocument/2006/relationships/hyperlink" Target="http://www.rasmussenreports.com/public_content/business/general_business/july_2018/most_americans_concerned_about_u_s_china_trade_war" TargetMode="External"/><Relationship Id="rId32" Type="http://schemas.openxmlformats.org/officeDocument/2006/relationships/hyperlink" Target="https://www.cookpolitical.com/ratings/house-race-ratings" TargetMode="External"/><Relationship Id="rId37" Type="http://schemas.openxmlformats.org/officeDocument/2006/relationships/hyperlink" Target="https://www.vox.com/policy-and-politics/2018/7/10/17553404/senate-elections-2018-polls-florida-arizona-nevada)//funk" TargetMode="External"/><Relationship Id="rId40" Type="http://schemas.openxmlformats.org/officeDocument/2006/relationships/hyperlink" Target="https://slate.com/news-and-politics/2018/07/arizona-gop-senate-primary-kelli-ward-gets-surprise-endorsement-super-pac-boost.html" TargetMode="External"/><Relationship Id="rId45" Type="http://schemas.openxmlformats.org/officeDocument/2006/relationships/hyperlink" Target="https://www.cnbc.com/2018/03/08/democrats-heading-toward-big-losses-in-midterm-senate-elections-polls.html" TargetMode="External"/><Relationship Id="rId53" Type="http://schemas.openxmlformats.org/officeDocument/2006/relationships/hyperlink" Target="https://www.vox.com/policy-and-politics/2018/7/10/17553404/senate-elections-2018-polls-florida-arizona-nevada)//JoHsu" TargetMode="External"/><Relationship Id="rId58" Type="http://schemas.openxmlformats.org/officeDocument/2006/relationships/hyperlink" Target="https://www.pbs.org/newshour/politics/inside-the-gops-midterm-gamble-putting-trump-front-and-center" TargetMode="External"/><Relationship Id="rId66" Type="http://schemas.openxmlformats.org/officeDocument/2006/relationships/hyperlink" Target="https://www.google.com/amp/s/www.newsweek.com/donald-trump-unpopular-approval-rating-down-poll-president-popularity-938836%3famp=1" TargetMode="External"/><Relationship Id="rId5" Type="http://schemas.openxmlformats.org/officeDocument/2006/relationships/webSettings" Target="webSettings.xml"/><Relationship Id="rId15" Type="http://schemas.openxmlformats.org/officeDocument/2006/relationships/hyperlink" Target="http://www.rasmussenreports.com/public_content/politics/questions/pt_survey_questions/july_2018/questions_generic_congressional_ballot_july_8_12_2018" TargetMode="External"/><Relationship Id="rId23" Type="http://schemas.openxmlformats.org/officeDocument/2006/relationships/hyperlink" Target="http://www.rasmussenreports.com/public_content/politics/current_events/russia/just_21_say_u_s_russia_relations_will_get_better" TargetMode="External"/><Relationship Id="rId28" Type="http://schemas.openxmlformats.org/officeDocument/2006/relationships/hyperlink" Target="https://www.al.com/news/index.ssf/2018/04/martha_roby_draws_crowded_fiel.html" TargetMode="External"/><Relationship Id="rId36" Type="http://schemas.openxmlformats.org/officeDocument/2006/relationships/hyperlink" Target="https://www.theatlantic.com/politics/archive/2018/07/can-the-gop-demonize-pelosi-one-more-time/565466/" TargetMode="External"/><Relationship Id="rId49" Type="http://schemas.openxmlformats.org/officeDocument/2006/relationships/image" Target="media/image2.png"/><Relationship Id="rId57" Type="http://schemas.openxmlformats.org/officeDocument/2006/relationships/hyperlink" Target="http://www.theintelligencer.net/news/top-headlines/2018/07/vice-president-mike-pence-coming-to-wheeling/" TargetMode="External"/><Relationship Id="rId61" Type="http://schemas.openxmlformats.org/officeDocument/2006/relationships/hyperlink" Target="https://www.lexology.com/library/detail.aspx?g=9fa226b9-dd6a-462a-9140-14e70337944e" TargetMode="External"/><Relationship Id="rId10" Type="http://schemas.openxmlformats.org/officeDocument/2006/relationships/hyperlink" Target="http://sunshinestatenews.com/story/bill-nelson-rick-scott-running-close-new-poll" TargetMode="External"/><Relationship Id="rId19" Type="http://schemas.openxmlformats.org/officeDocument/2006/relationships/hyperlink" Target="http://twitter.com/Rasmussen_Poll" TargetMode="External"/><Relationship Id="rId31" Type="http://schemas.openxmlformats.org/officeDocument/2006/relationships/hyperlink" Target="https://www.bloomberg.com/news/articles/2018-07-17/republicans-have-money-advantage-in-most-key-u-s-house-races" TargetMode="External"/><Relationship Id="rId44" Type="http://schemas.openxmlformats.org/officeDocument/2006/relationships/hyperlink" Target="https://www.weeklystandard.com/david-byler/new-data-gives-gop-75-percent-chance-of-holding-senate" TargetMode="External"/><Relationship Id="rId52" Type="http://schemas.openxmlformats.org/officeDocument/2006/relationships/hyperlink" Target="https://www.reviewjournal.com/news/politics-and-government/nevada/heller-confident-in-re-election-promotes-record-in-congress/" TargetMode="External"/><Relationship Id="rId60" Type="http://schemas.openxmlformats.org/officeDocument/2006/relationships/hyperlink" Target="https://www.nytimes.com/interactive/2018/01/23/climate/trump-offshore-oil-drilling.html" TargetMode="External"/><Relationship Id="rId65" Type="http://schemas.openxmlformats.org/officeDocument/2006/relationships/hyperlink" Target="https://slate.com/news-and-politics/2018/06/donald-trump-is-still-not-popular.html" TargetMode="External"/><Relationship Id="rId4" Type="http://schemas.openxmlformats.org/officeDocument/2006/relationships/settings" Target="settings.xml"/><Relationship Id="rId9" Type="http://schemas.openxmlformats.org/officeDocument/2006/relationships/hyperlink" Target="https://www.politico.com/magazine/story/2018/07/16/deciders-arizona-election-democrats-219008" TargetMode="External"/><Relationship Id="rId14" Type="http://schemas.openxmlformats.org/officeDocument/2006/relationships/hyperlink" Target="http://www.rasmussenreports.com/public_content/politics/mood_of_america/generic_congressional_ballot" TargetMode="External"/><Relationship Id="rId22" Type="http://schemas.openxmlformats.org/officeDocument/2006/relationships/hyperlink" Target="http://www.rasmussenreports.com/public_content/about_us/methodology" TargetMode="External"/><Relationship Id="rId27" Type="http://schemas.openxmlformats.org/officeDocument/2006/relationships/hyperlink" Target="https://www.npr.org/2018/07/18/630003362/alabamas-gop-rep-martha-roby-wins-primary-runoff" TargetMode="External"/><Relationship Id="rId30" Type="http://schemas.openxmlformats.org/officeDocument/2006/relationships/hyperlink" Target="https://www.politico.com/story/2018/07/17/alabama-primary-results-roby-bright-729052" TargetMode="External"/><Relationship Id="rId35" Type="http://schemas.openxmlformats.org/officeDocument/2006/relationships/hyperlink" Target="https://www.cnbc.com/2018/06/26/gallup-poll-top-four-congressional-leaders-viewed-negatively.html" TargetMode="External"/><Relationship Id="rId43" Type="http://schemas.openxmlformats.org/officeDocument/2006/relationships/hyperlink" Target="http://thehill.com/homenews/campaign/396424-indiana-gop-senate-candidate-hits-donnelly-over-outsourcing-in-new-ad" TargetMode="External"/><Relationship Id="rId48" Type="http://schemas.openxmlformats.org/officeDocument/2006/relationships/hyperlink" Target="https://www.usatoday.com/story/news/politics/2018/07/10/midterms-senate-democrats-incumbents-trump-pivot-counties-battlegrounds/764592002/" TargetMode="External"/><Relationship Id="rId56" Type="http://schemas.openxmlformats.org/officeDocument/2006/relationships/hyperlink" Target="https://abcnews.go.com/Politics/senate-race-showdowns-tough-odds-democrats-fuel-republican/story?id=52799432)ssk" TargetMode="External"/><Relationship Id="rId64" Type="http://schemas.openxmlformats.org/officeDocument/2006/relationships/hyperlink" Target="https://www.space.com/27582-antares-rocket-debris-nasa-warning.html" TargetMode="External"/><Relationship Id="rId69" Type="http://schemas.openxmlformats.org/officeDocument/2006/relationships/hyperlink" Target="http://thehill.com/hilltv/what-americas-thinking/397681-election-analyst-it-should-be-concerning-for-republicans-that" TargetMode="External"/><Relationship Id="rId8" Type="http://schemas.openxmlformats.org/officeDocument/2006/relationships/hyperlink" Target="http://thehill.com/homenews/state-watch/397561-senate-dems-build-huge-cash-edge-in-battlegrounds" TargetMode="External"/><Relationship Id="rId51" Type="http://schemas.openxmlformats.org/officeDocument/2006/relationships/hyperlink" Target="https://www.vox.com/policy-and-politics/2018/6/11/17286122/nevada-senate-midterms-2018-heller-rosen" TargetMode="External"/><Relationship Id="rId3" Type="http://schemas.openxmlformats.org/officeDocument/2006/relationships/styles" Target="styles.xml"/><Relationship Id="rId12" Type="http://schemas.openxmlformats.org/officeDocument/2006/relationships/hyperlink" Target="https://www.vox.com/policy-and-politics/2018/4/25/17279656/poll-nevada-republican-dean-heller-trump" TargetMode="External"/><Relationship Id="rId17" Type="http://schemas.openxmlformats.org/officeDocument/2006/relationships/hyperlink" Target="http://www.rasmussenreports.com/citizensponsoredmidterms" TargetMode="External"/><Relationship Id="rId25" Type="http://schemas.openxmlformats.org/officeDocument/2006/relationships/hyperlink" Target="https://www.cnn.com/2018/07/19/politics/american-bridge-trade-midterms/index.html" TargetMode="External"/><Relationship Id="rId33" Type="http://schemas.openxmlformats.org/officeDocument/2006/relationships/hyperlink" Target="https://www.bloomberg.com/politics/articles/2018-07-16/musk-among-the-millionaires-and-billionaires-funding-midterms" TargetMode="External"/><Relationship Id="rId38" Type="http://schemas.openxmlformats.org/officeDocument/2006/relationships/hyperlink" Target="https://www.nytimes.com/2018/06/02/us/politics/senate-republicans-midterms.html" TargetMode="External"/><Relationship Id="rId46" Type="http://schemas.openxmlformats.org/officeDocument/2006/relationships/hyperlink" Target="https://www.weeklystandard.com/andrew-egger/poll-josh-hawley-now-leads-claire-mccaskill-in-missouri-senate-race" TargetMode="External"/><Relationship Id="rId59" Type="http://schemas.openxmlformats.org/officeDocument/2006/relationships/hyperlink" Target="https://www.politico.com/story/2018/07/19/trump-immigration-abolish-ice-democrats-732352" TargetMode="External"/><Relationship Id="rId67" Type="http://schemas.openxmlformats.org/officeDocument/2006/relationships/hyperlink" Target="https://fivethirtyeight.com/features/is-trump-fueling-republicans-concerns-about-nato-or-echoing-them/" TargetMode="External"/><Relationship Id="rId20" Type="http://schemas.openxmlformats.org/officeDocument/2006/relationships/hyperlink" Target="http://www.facebook.com/pages/Asbury-Park-NJ/Rasmussen-Reports/86959124863?ref=nf" TargetMode="External"/><Relationship Id="rId41" Type="http://schemas.openxmlformats.org/officeDocument/2006/relationships/hyperlink" Target="https://www.politico.com/interactives/2018/the-deciders-arizona-poll/" TargetMode="External"/><Relationship Id="rId54" Type="http://schemas.openxmlformats.org/officeDocument/2006/relationships/hyperlink" Target="https://www.cnn.com/2018/06/23/politics/enten-poll-of-the-week-north-dakota-democrat-senate/index.html" TargetMode="External"/><Relationship Id="rId62" Type="http://schemas.openxmlformats.org/officeDocument/2006/relationships/hyperlink" Target="http://www.parabolicarc.com/2018/02/11/lori-garver-nasa-dump-space-launch-system/" TargetMode="External"/><Relationship Id="rId7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yler%20Thu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218E32-9BBE-4C29-8483-7971F81AB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55</TotalTime>
  <Pages>1</Pages>
  <Words>37557</Words>
  <Characters>214076</Characters>
  <Application>Microsoft Office Word</Application>
  <DocSecurity>0</DocSecurity>
  <Lines>1783</Lines>
  <Paragraphs>502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Thur</dc:creator>
  <cp:keywords>5.1.1</cp:keywords>
  <dc:description/>
  <cp:lastModifiedBy>Tyler Thur</cp:lastModifiedBy>
  <cp:revision>23</cp:revision>
  <dcterms:created xsi:type="dcterms:W3CDTF">2018-07-20T01:45:00Z</dcterms:created>
  <dcterms:modified xsi:type="dcterms:W3CDTF">2018-07-20T02:53:00Z</dcterms:modified>
</cp:coreProperties>
</file>