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51A" w:rsidRDefault="00DB6C19" w:rsidP="00242855">
      <w:pPr>
        <w:pStyle w:val="Heading1"/>
      </w:pPr>
      <w:r>
        <w:t xml:space="preserve">1NC </w:t>
      </w:r>
      <w:r w:rsidR="00E9151A">
        <w:t>SHEL</w:t>
      </w:r>
      <w:r w:rsidR="00ED3FAF">
        <w:t>L</w:t>
      </w:r>
    </w:p>
    <w:p w:rsidR="00E9151A" w:rsidRDefault="00E9151A" w:rsidP="00E9151A"/>
    <w:p w:rsidR="00945DE5" w:rsidRPr="00A424FA" w:rsidRDefault="00945DE5" w:rsidP="00945DE5">
      <w:pPr>
        <w:pStyle w:val="Heading4"/>
      </w:pPr>
      <w:r w:rsidRPr="00A424FA">
        <w:t>Wall not happening now</w:t>
      </w:r>
    </w:p>
    <w:p w:rsidR="00945DE5" w:rsidRDefault="00945DE5" w:rsidP="00945DE5">
      <w:r>
        <w:rPr>
          <w:rStyle w:val="Style13ptBold"/>
        </w:rPr>
        <w:t xml:space="preserve">TIMM </w:t>
      </w:r>
      <w:r w:rsidRPr="00A424FA">
        <w:rPr>
          <w:rStyle w:val="Style13ptBold"/>
        </w:rPr>
        <w:t>7/3</w:t>
      </w:r>
      <w:r>
        <w:t xml:space="preserve">/18-[Jane, </w:t>
      </w:r>
      <w:r w:rsidRPr="00A424FA">
        <w:rPr>
          <w:rStyle w:val="Emphasis"/>
        </w:rPr>
        <w:t>“Fact check: Trump says his border wall is under construction. It's not.”</w:t>
      </w:r>
      <w:r>
        <w:t xml:space="preserve"> NBC News, </w:t>
      </w:r>
      <w:hyperlink r:id="rId6" w:history="1">
        <w:r w:rsidRPr="00DA1842">
          <w:rPr>
            <w:rStyle w:val="Hyperlink"/>
          </w:rPr>
          <w:t>https://www.nbcnews.com/politics/donald-trump/fact-check-trump-say-his-border-wall-under-construction-it-n888371</w:t>
        </w:r>
      </w:hyperlink>
      <w:r>
        <w:t>, DKP]</w:t>
      </w:r>
    </w:p>
    <w:p w:rsidR="00945DE5" w:rsidRPr="00945DE5" w:rsidRDefault="00945DE5" w:rsidP="00E9151A">
      <w:pPr>
        <w:rPr>
          <w:u w:val="single"/>
        </w:rPr>
      </w:pPr>
      <w:r w:rsidRPr="00A424FA">
        <w:rPr>
          <w:sz w:val="14"/>
        </w:rPr>
        <w:t xml:space="preserve">When the crowd at President Donald Trump's South Carolina campaign rally last week started up the now-familiar chant of "Build that wall, build that wall," he stopped to chastise them. “It's not 'build that wall' anymore, it's, 'Continue building that wall,'" he said. "Because we're building it." He repeated this claim a day later at the White House. </w:t>
      </w:r>
      <w:r w:rsidRPr="00A424FA">
        <w:rPr>
          <w:rStyle w:val="StyleUnderline"/>
        </w:rPr>
        <w:t>"We’ve started the wall," Trump said.</w:t>
      </w:r>
      <w:r w:rsidRPr="00A424FA">
        <w:rPr>
          <w:sz w:val="14"/>
        </w:rPr>
        <w:t xml:space="preserve"> "Started up in San Diego and other places. </w:t>
      </w:r>
      <w:r w:rsidRPr="00A424FA">
        <w:rPr>
          <w:rStyle w:val="StyleUnderline"/>
        </w:rPr>
        <w:t xml:space="preserve">It's under construction </w:t>
      </w:r>
      <w:r w:rsidRPr="00A424FA">
        <w:rPr>
          <w:sz w:val="14"/>
        </w:rPr>
        <w:t xml:space="preserve">with $1.6 billion dollars, </w:t>
      </w:r>
      <w:r w:rsidRPr="00A424FA">
        <w:rPr>
          <w:rStyle w:val="StyleUnderline"/>
        </w:rPr>
        <w:t>but we’re going to ask for an increase in wall spending so we can finish it quicker."</w:t>
      </w:r>
      <w:r>
        <w:rPr>
          <w:rStyle w:val="StyleUnderline"/>
        </w:rPr>
        <w:t xml:space="preserve"> </w:t>
      </w:r>
      <w:r w:rsidRPr="00A424FA">
        <w:rPr>
          <w:rStyle w:val="StyleUnderline"/>
        </w:rPr>
        <w:t>But that's not true. While some new fencing has been built</w:t>
      </w:r>
      <w:r w:rsidRPr="00A424FA">
        <w:rPr>
          <w:sz w:val="14"/>
        </w:rPr>
        <w:t xml:space="preserve"> along the U.S.-Mexico border in the past year</w:t>
      </w:r>
      <w:r w:rsidRPr="00A424FA">
        <w:rPr>
          <w:rStyle w:val="StyleUnderline"/>
        </w:rPr>
        <w:t xml:space="preserve">, it's not the concrete barrier Trump vowed </w:t>
      </w:r>
      <w:r w:rsidRPr="00A424FA">
        <w:rPr>
          <w:sz w:val="14"/>
        </w:rPr>
        <w:t xml:space="preserve">because of the strings Congress put on the cash. THE FACTS </w:t>
      </w:r>
      <w:proofErr w:type="gramStart"/>
      <w:r w:rsidRPr="00A424FA">
        <w:rPr>
          <w:rStyle w:val="StyleUnderline"/>
        </w:rPr>
        <w:t>The</w:t>
      </w:r>
      <w:proofErr w:type="gramEnd"/>
      <w:r w:rsidRPr="00A424FA">
        <w:rPr>
          <w:rStyle w:val="StyleUnderline"/>
        </w:rPr>
        <w:t xml:space="preserve"> president rooted his campaign</w:t>
      </w:r>
      <w:r w:rsidRPr="00A424FA">
        <w:rPr>
          <w:sz w:val="14"/>
        </w:rPr>
        <w:t xml:space="preserve"> and early </w:t>
      </w:r>
      <w:r w:rsidRPr="00A424FA">
        <w:rPr>
          <w:rStyle w:val="StyleUnderline"/>
        </w:rPr>
        <w:t>presidency in the idea that the southern border needed a concrete wall</w:t>
      </w:r>
      <w:r w:rsidRPr="00A424FA">
        <w:rPr>
          <w:sz w:val="14"/>
        </w:rPr>
        <w:t xml:space="preserve"> to secure American borders, which he said was overrun by crime and drugs. He said over and over that Mexico would pay for it. (Mexico has so far refused.) </w:t>
      </w:r>
      <w:r w:rsidRPr="00A424FA">
        <w:rPr>
          <w:rStyle w:val="StyleUnderline"/>
        </w:rPr>
        <w:t>"There's a BIG difference" between a wall and a fence,</w:t>
      </w:r>
      <w:r w:rsidRPr="00A424FA">
        <w:rPr>
          <w:sz w:val="14"/>
        </w:rPr>
        <w:t xml:space="preserve"> he tweeted in 2015. "It's not a fence, it's a wall," he said days before his inauguration. "A properly built, constructed, designed wall. High, not a little fence they had," he told Fox News' Sean Hannity in 2017. Trump ordered eight prototypes for his wall built in the desert outside San Diego. He toured them in March, declaring the prototypes superior to existing fencing. "That wall, they can get over very easily," Trump told reporters, pointing to existing fencing that had been patched from attempts to break through them. “These walls,” he said, indicating his prototypes, “they can’t.” The same month, </w:t>
      </w:r>
      <w:r w:rsidRPr="00A424FA">
        <w:rPr>
          <w:rStyle w:val="StyleUnderline"/>
        </w:rPr>
        <w:t>legislators passed a spending bill that included</w:t>
      </w:r>
      <w:r w:rsidRPr="00A424FA">
        <w:rPr>
          <w:sz w:val="14"/>
        </w:rPr>
        <w:t xml:space="preserve"> $1.6 billion in </w:t>
      </w:r>
      <w:r w:rsidRPr="00A424FA">
        <w:rPr>
          <w:rStyle w:val="StyleUnderline"/>
        </w:rPr>
        <w:t>border barrier funding.</w:t>
      </w:r>
      <w:r w:rsidRPr="00A424FA">
        <w:rPr>
          <w:sz w:val="14"/>
        </w:rPr>
        <w:t xml:space="preserve"> That's the money Trump has touted at recent rallies as a "down payment" on his wall. </w:t>
      </w:r>
      <w:r w:rsidRPr="00A424FA">
        <w:rPr>
          <w:rStyle w:val="StyleUnderline"/>
        </w:rPr>
        <w:t>But by law, the money can only be used for the construction or repair of existing fencing designs.</w:t>
      </w:r>
      <w:r w:rsidRPr="00A424FA">
        <w:rPr>
          <w:sz w:val="14"/>
        </w:rPr>
        <w:t xml:space="preserve"> That funding "shall only be available for operationally effective designs deployed as of the date of the Consolidated Appropriations Act, 2017 ... such as the currently deployed steel bollard designs," the bill reads, referencing designs that were completed well before Trump's prototypes were built. A spokesman for Customs and Border Protection (CBP) said that more than seven miles of border fencing had been replaced in the past year. </w:t>
      </w:r>
      <w:r w:rsidRPr="00A424FA">
        <w:rPr>
          <w:rStyle w:val="StyleUnderline"/>
        </w:rPr>
        <w:t>(The president has said the U.S. needs 700 miles of new barrier on the border, and has sought $25 billion for his wall.)</w:t>
      </w:r>
    </w:p>
    <w:p w:rsidR="00E9151A" w:rsidRDefault="00E9151A" w:rsidP="00E9151A">
      <w:pPr>
        <w:pStyle w:val="Heading4"/>
      </w:pPr>
      <w:r>
        <w:t xml:space="preserve">Plan will be horse traded for the wall—only way to get Trump on board </w:t>
      </w:r>
    </w:p>
    <w:p w:rsidR="00E9151A" w:rsidRDefault="00E9151A" w:rsidP="00E9151A">
      <w:r w:rsidRPr="00783334">
        <w:rPr>
          <w:rStyle w:val="Style13ptBold"/>
        </w:rPr>
        <w:t xml:space="preserve">Kilgore 5/29/18 </w:t>
      </w:r>
      <w:r>
        <w:t xml:space="preserve">[Ed, political analyst and columnist for New York </w:t>
      </w:r>
      <w:proofErr w:type="spellStart"/>
      <w:r>
        <w:t>Times</w:t>
      </w:r>
      <w:proofErr w:type="gramStart"/>
      <w:r>
        <w:t>,“</w:t>
      </w:r>
      <w:proofErr w:type="gramEnd"/>
      <w:r>
        <w:t>At</w:t>
      </w:r>
      <w:proofErr w:type="spellEnd"/>
      <w:r>
        <w:t xml:space="preserve"> the End of the Immigration Battle in Congress Stands Stephen Miller With a Veto Pen”,</w:t>
      </w:r>
      <w:r w:rsidRPr="00775E4E">
        <w:t xml:space="preserve"> </w:t>
      </w:r>
      <w:hyperlink r:id="rId7" w:history="1">
        <w:r w:rsidRPr="004E178D">
          <w:rPr>
            <w:rStyle w:val="Hyperlink"/>
          </w:rPr>
          <w:t>http://nymag.com/daily/intelligencer/2018/05/if-congress-passes-immigration-bill-look-for-trump-veto.html</w:t>
        </w:r>
      </w:hyperlink>
      <w:r>
        <w:t xml:space="preserve"> ]</w:t>
      </w:r>
    </w:p>
    <w:p w:rsidR="00E9151A" w:rsidRDefault="00E9151A" w:rsidP="00E9151A">
      <w:pPr>
        <w:rPr>
          <w:sz w:val="16"/>
        </w:rPr>
      </w:pPr>
      <w:r w:rsidRPr="00775E4E">
        <w:rPr>
          <w:sz w:val="16"/>
        </w:rPr>
        <w:t xml:space="preserve">President Donald </w:t>
      </w:r>
      <w:r w:rsidRPr="00775E4E">
        <w:rPr>
          <w:rStyle w:val="Emphasis"/>
        </w:rPr>
        <w:t>Trump</w:t>
      </w:r>
      <w:r w:rsidRPr="00775E4E">
        <w:rPr>
          <w:sz w:val="16"/>
        </w:rPr>
        <w:t xml:space="preserve"> said Wednesday he </w:t>
      </w:r>
      <w:r w:rsidRPr="00775E4E">
        <w:rPr>
          <w:rStyle w:val="Emphasis"/>
        </w:rPr>
        <w:t>will veto any immigration legislation that emerges from Congress that does not include funding for a border wall</w:t>
      </w:r>
      <w:r w:rsidRPr="00775E4E">
        <w:rPr>
          <w:sz w:val="16"/>
        </w:rPr>
        <w:t xml:space="preserve"> and improved border security measures, a warning shot at moderate House Republicans pushing GOP leadership for a vote on immigration proposals. “Unless it includes a wall, and I mean a wall, a real wall, and unless it includes very strong border security, there’ll be no approvals from me. Because I have to either approve it or not,” the president said in a Fox News interview that was taped Wednesday and aired Thursday morning. “There are bills going through. I’m watching one or two of them. We’ll see what happens, but I can tell you there is a mood right now for border security.” This was a pointed reminder that at the end of the long, twisting road which in theory leads to an immigration deal in Congress, Trump will be there with his chief immigration adviser Stephen Miller handing him a veto pen. And that could sap the already limited interest in Congress in cutting an almost impossible deal. The </w:t>
      </w:r>
      <w:r w:rsidRPr="00775E4E">
        <w:rPr>
          <w:rStyle w:val="Emphasis"/>
        </w:rPr>
        <w:t>two most-likely scenarios in the House are passage of a Democratic bill with the support of the GOP “moderates”</w:t>
      </w:r>
      <w:r w:rsidRPr="00775E4E">
        <w:rPr>
          <w:sz w:val="16"/>
        </w:rPr>
        <w:t xml:space="preserve"> who want relief for Dreamers, </w:t>
      </w:r>
      <w:r w:rsidRPr="00775E4E">
        <w:rPr>
          <w:rStyle w:val="Emphasis"/>
        </w:rPr>
        <w:t xml:space="preserve">or passage of some modified version of the </w:t>
      </w:r>
      <w:proofErr w:type="spellStart"/>
      <w:r w:rsidRPr="00775E4E">
        <w:rPr>
          <w:rStyle w:val="Emphasis"/>
        </w:rPr>
        <w:t>Goodlatte</w:t>
      </w:r>
      <w:proofErr w:type="spellEnd"/>
      <w:r w:rsidRPr="00775E4E">
        <w:rPr>
          <w:rStyle w:val="Emphasis"/>
        </w:rPr>
        <w:t xml:space="preserve"> bill with tweaks to attract some more votes. </w:t>
      </w:r>
      <w:r w:rsidRPr="00775E4E">
        <w:rPr>
          <w:sz w:val="16"/>
        </w:rPr>
        <w:t xml:space="preserve">It is extremely unlikely either of those approaches would survive a Senate filibuster. The </w:t>
      </w:r>
      <w:r w:rsidRPr="00775E4E">
        <w:rPr>
          <w:rStyle w:val="Emphasis"/>
        </w:rPr>
        <w:t>Trump factor makes it all immensely more difficult</w:t>
      </w:r>
      <w:r w:rsidRPr="00775E4E">
        <w:rPr>
          <w:sz w:val="16"/>
        </w:rPr>
        <w:t xml:space="preserve">. His own position has hardened during the course of his presidency, </w:t>
      </w:r>
      <w:r w:rsidRPr="00775E4E">
        <w:rPr>
          <w:rStyle w:val="Emphasis"/>
        </w:rPr>
        <w:t>with his increasingly adamant demands for what he is calling a “real wall”</w:t>
      </w:r>
      <w:r w:rsidRPr="00775E4E">
        <w:rPr>
          <w:sz w:val="16"/>
        </w:rPr>
        <w:t xml:space="preserve"> at the border and his more recent but </w:t>
      </w:r>
      <w:r w:rsidRPr="00775E4E">
        <w:rPr>
          <w:sz w:val="16"/>
        </w:rPr>
        <w:lastRenderedPageBreak/>
        <w:t>equally strident support for legal immigration restrictions — both reportedly at the behest of Miller. What makes the administration’s position especially problematic is that all these quasi-nativist provisions are combined with what many actual nativists despise as “amnesty” — a path to citizenship for Dreamers.</w:t>
      </w:r>
    </w:p>
    <w:p w:rsidR="008B1385" w:rsidRDefault="008B1385" w:rsidP="008B1385">
      <w:pPr>
        <w:pStyle w:val="Heading4"/>
      </w:pPr>
      <w:r>
        <w:t>Wall is a symbol of isolationism</w:t>
      </w:r>
    </w:p>
    <w:p w:rsidR="008B1385" w:rsidRPr="00AB17A0" w:rsidRDefault="008B1385" w:rsidP="008B1385">
      <w:r w:rsidRPr="00AB17A0">
        <w:rPr>
          <w:rStyle w:val="Heading4Char"/>
        </w:rPr>
        <w:t>DEAN</w:t>
      </w:r>
      <w:r>
        <w:t xml:space="preserve"> 5/13/</w:t>
      </w:r>
      <w:r w:rsidRPr="00AB17A0">
        <w:rPr>
          <w:rStyle w:val="Heading4Char"/>
        </w:rPr>
        <w:t>16</w:t>
      </w:r>
      <w:r>
        <w:t xml:space="preserve">-JD @ </w:t>
      </w:r>
      <w:proofErr w:type="spellStart"/>
      <w:r>
        <w:t>GTown</w:t>
      </w:r>
      <w:proofErr w:type="spellEnd"/>
      <w:r>
        <w:t xml:space="preserve"> Law, former counsel to the POTUS [John, </w:t>
      </w:r>
      <w:r w:rsidRPr="00AB17A0">
        <w:t>Trump’s Border Wall: It Should Never Happen</w:t>
      </w:r>
      <w:r>
        <w:t xml:space="preserve">, </w:t>
      </w:r>
      <w:hyperlink r:id="rId8" w:history="1">
        <w:r w:rsidRPr="00DA1842">
          <w:rPr>
            <w:rStyle w:val="Hyperlink"/>
          </w:rPr>
          <w:t>https://verdict.justia.com/2016/05/13/trumps-border-wall-never-happen</w:t>
        </w:r>
      </w:hyperlink>
      <w:r>
        <w:t>, DKP]</w:t>
      </w:r>
    </w:p>
    <w:p w:rsidR="008B1385" w:rsidRDefault="008B1385" w:rsidP="008B1385">
      <w:pPr>
        <w:rPr>
          <w:sz w:val="16"/>
        </w:rPr>
      </w:pPr>
      <w:r w:rsidRPr="00AB17A0">
        <w:rPr>
          <w:sz w:val="16"/>
        </w:rPr>
        <w:t xml:space="preserve">Donald </w:t>
      </w:r>
      <w:r w:rsidRPr="00AB17A0">
        <w:rPr>
          <w:rStyle w:val="StyleUnderline"/>
        </w:rPr>
        <w:t>Trump has promoted a xenophobic immigration policy from the outset</w:t>
      </w:r>
      <w:r w:rsidRPr="00AB17A0">
        <w:rPr>
          <w:sz w:val="16"/>
        </w:rPr>
        <w:t xml:space="preserve"> of his presidential campaign. He declared that Mexico was exporting “criminals,” “killers,” “rapists,” and “drug deals” to the United States</w:t>
      </w:r>
      <w:r w:rsidRPr="00AB17A0">
        <w:rPr>
          <w:rStyle w:val="StyleUnderline"/>
        </w:rPr>
        <w:t>. To deal with this situation, Trump announced he would build a wall</w:t>
      </w:r>
      <w:r w:rsidRPr="00AB17A0">
        <w:rPr>
          <w:sz w:val="16"/>
        </w:rPr>
        <w:t xml:space="preserve"> along the Mexican-United States border, for which he would force Mexico to pay costs. </w:t>
      </w:r>
      <w:r w:rsidRPr="00AB17A0">
        <w:rPr>
          <w:rStyle w:val="StyleUnderline"/>
        </w:rPr>
        <w:t>As with most Trump proposals to “make America great again,” he has been long on promises and short on details.</w:t>
      </w:r>
      <w:r w:rsidRPr="00AB17A0">
        <w:rPr>
          <w:sz w:val="16"/>
        </w:rPr>
        <w:t xml:space="preserve"> In the months since the official launch of his campaign on June 17, 2015, however, journalists have forced him into giving some details of the wall he envisions, and most recently the Washington Post pushed him to provide a general explanation of how he was going to get Mexico to pay for the wall. </w:t>
      </w:r>
      <w:r w:rsidRPr="00AB17A0">
        <w:rPr>
          <w:rStyle w:val="StyleUnderline"/>
        </w:rPr>
        <w:t xml:space="preserve">Trump’s wall typifies his governing ideas and tactics. </w:t>
      </w:r>
      <w:r w:rsidRPr="00AB17A0">
        <w:rPr>
          <w:sz w:val="16"/>
        </w:rPr>
        <w:t xml:space="preserve">He has simply tossed out a thought without carefully thinking it through. As a result, it is unrealistic and unworkable. </w:t>
      </w:r>
      <w:r w:rsidRPr="00AB17A0">
        <w:rPr>
          <w:rStyle w:val="StyleUnderline"/>
        </w:rPr>
        <w:t>It would likely cause more harm than good.</w:t>
      </w:r>
      <w:r w:rsidRPr="00AB17A0">
        <w:rPr>
          <w:sz w:val="16"/>
        </w:rPr>
        <w:t xml:space="preserve"> No informed person with whom I have spoken believes any good could come from such a wall, although there is no shortage of bad things that could occur. Nor is there public clamor for such a draconian sealing of our southern border. According to the latest Pew Research Poll only about a third of Americans support the idea of a wall, with Republicans predominately favoring it. Pew reports, “By nearly two-to-one (63% to 33%), Republicans and GOP leaners favor building a wall along the entire U.S.-Mexico border. By contrast, just 13% of Democrats favor building a border wall, while 84% are opposed.” </w:t>
      </w:r>
      <w:r w:rsidRPr="00AB17A0">
        <w:rPr>
          <w:rStyle w:val="StyleUnderline"/>
        </w:rPr>
        <w:t xml:space="preserve">This hair-brained idea should never come to fruition because even if it could be built, </w:t>
      </w:r>
      <w:r w:rsidRPr="00AB17A0">
        <w:rPr>
          <w:rStyle w:val="Emphasis"/>
        </w:rPr>
        <w:t>it would be a monument to isolationism and nativism</w:t>
      </w:r>
      <w:r w:rsidRPr="00AB17A0">
        <w:rPr>
          <w:sz w:val="16"/>
        </w:rPr>
        <w:t xml:space="preserve"> Donald </w:t>
      </w:r>
      <w:r w:rsidRPr="00AB17A0">
        <w:rPr>
          <w:rStyle w:val="StyleUnderline"/>
        </w:rPr>
        <w:t>Trump espouses</w:t>
      </w:r>
      <w:r w:rsidRPr="00AB17A0">
        <w:rPr>
          <w:sz w:val="16"/>
        </w:rPr>
        <w:t>, and hardly be worth the expense for it is not a solution to our nation’s immigration problems.</w:t>
      </w:r>
    </w:p>
    <w:p w:rsidR="005477BB" w:rsidRDefault="005477BB" w:rsidP="005477BB">
      <w:pPr>
        <w:pStyle w:val="Heading4"/>
      </w:pPr>
      <w:r>
        <w:t xml:space="preserve">Isolationism causes global war </w:t>
      </w:r>
    </w:p>
    <w:p w:rsidR="005477BB" w:rsidRPr="00ED2B39" w:rsidRDefault="005477BB" w:rsidP="005477BB">
      <w:r w:rsidRPr="005477BB">
        <w:rPr>
          <w:rStyle w:val="Style13ptBold"/>
        </w:rPr>
        <w:t>ROUBINI 17</w:t>
      </w:r>
      <w:r>
        <w:t>-p</w:t>
      </w:r>
      <w:r w:rsidRPr="00ED2B39">
        <w:t xml:space="preserve">rofessor at NYU’s Stern School of Business. He was senior economist for international affairs in the Clinton White House and has worked for the IMF, the Federal Reserve, and the World Bank. </w:t>
      </w:r>
      <w:r>
        <w:t>[</w:t>
      </w:r>
      <w:proofErr w:type="spellStart"/>
      <w:r>
        <w:t>Nouriel</w:t>
      </w:r>
      <w:proofErr w:type="spellEnd"/>
      <w:r>
        <w:t xml:space="preserve">, </w:t>
      </w:r>
      <w:r w:rsidRPr="003148BF">
        <w:t xml:space="preserve">Will Donald Trump's election put </w:t>
      </w:r>
      <w:r w:rsidRPr="00962543">
        <w:rPr>
          <w:rStyle w:val="Emphasis"/>
        </w:rPr>
        <w:t>America firs</w:t>
      </w:r>
      <w:r w:rsidRPr="003148BF">
        <w:t xml:space="preserve">t and </w:t>
      </w:r>
      <w:r w:rsidRPr="00962543">
        <w:rPr>
          <w:rStyle w:val="Emphasis"/>
        </w:rPr>
        <w:t>global conflict next</w:t>
      </w:r>
      <w:proofErr w:type="gramStart"/>
      <w:r w:rsidRPr="003148BF">
        <w:t>?</w:t>
      </w:r>
      <w:r>
        <w:t>,</w:t>
      </w:r>
      <w:proofErr w:type="gramEnd"/>
      <w:r>
        <w:t xml:space="preserve"> 1/3/2017, </w:t>
      </w:r>
      <w:hyperlink r:id="rId9" w:history="1">
        <w:r w:rsidRPr="00DA1842">
          <w:rPr>
            <w:rStyle w:val="Hyperlink"/>
          </w:rPr>
          <w:t>https://www.theguardian.com/business/2017/jan/03/donald-trump-america-first-global-conflict-nouriel-roubini</w:t>
        </w:r>
      </w:hyperlink>
      <w:r>
        <w:t>, DKP]</w:t>
      </w:r>
    </w:p>
    <w:p w:rsidR="005477BB" w:rsidRPr="00ED2B39" w:rsidRDefault="005477BB" w:rsidP="005477BB">
      <w:pPr>
        <w:rPr>
          <w:sz w:val="16"/>
        </w:rPr>
      </w:pPr>
      <w:r w:rsidRPr="00ED2B39">
        <w:rPr>
          <w:sz w:val="16"/>
        </w:rPr>
        <w:t xml:space="preserve">Donald </w:t>
      </w:r>
      <w:r w:rsidRPr="00C36F96">
        <w:rPr>
          <w:rStyle w:val="StyleUnderline"/>
        </w:rPr>
        <w:t>Trump</w:t>
      </w:r>
      <w:r w:rsidRPr="00ED2B39">
        <w:rPr>
          <w:sz w:val="16"/>
        </w:rPr>
        <w:t xml:space="preserve">’s election as president of the United States does not just represent a mounting populist backlash against </w:t>
      </w:r>
      <w:proofErr w:type="spellStart"/>
      <w:r w:rsidRPr="00ED2B39">
        <w:rPr>
          <w:sz w:val="16"/>
        </w:rPr>
        <w:t>globalisation</w:t>
      </w:r>
      <w:proofErr w:type="spellEnd"/>
      <w:r w:rsidRPr="00ED2B39">
        <w:rPr>
          <w:sz w:val="16"/>
        </w:rPr>
        <w:t xml:space="preserve">. It </w:t>
      </w:r>
      <w:r w:rsidRPr="00962543">
        <w:rPr>
          <w:rStyle w:val="StyleUnderline"/>
        </w:rPr>
        <w:t>may</w:t>
      </w:r>
      <w:r w:rsidRPr="00962543">
        <w:rPr>
          <w:sz w:val="16"/>
          <w:szCs w:val="16"/>
        </w:rPr>
        <w:t xml:space="preserve"> also </w:t>
      </w:r>
      <w:r w:rsidRPr="00C36F96">
        <w:rPr>
          <w:rStyle w:val="StyleUnderline"/>
        </w:rPr>
        <w:t xml:space="preserve">portend the end of </w:t>
      </w:r>
      <w:proofErr w:type="spellStart"/>
      <w:r w:rsidRPr="00C36F96">
        <w:rPr>
          <w:rStyle w:val="StyleUnderline"/>
        </w:rPr>
        <w:t>Pax</w:t>
      </w:r>
      <w:proofErr w:type="spellEnd"/>
      <w:r w:rsidRPr="00C36F96">
        <w:rPr>
          <w:rStyle w:val="StyleUnderline"/>
        </w:rPr>
        <w:t xml:space="preserve"> Americana</w:t>
      </w:r>
      <w:r w:rsidRPr="00ED2B39">
        <w:rPr>
          <w:sz w:val="16"/>
        </w:rPr>
        <w:t xml:space="preserve"> – the international order of free exchange and shared security that the US and its allies built after the </w:t>
      </w:r>
      <w:proofErr w:type="gramStart"/>
      <w:r w:rsidRPr="00ED2B39">
        <w:rPr>
          <w:sz w:val="16"/>
        </w:rPr>
        <w:t>second world war</w:t>
      </w:r>
      <w:proofErr w:type="gramEnd"/>
      <w:r w:rsidRPr="00ED2B39">
        <w:rPr>
          <w:sz w:val="16"/>
        </w:rPr>
        <w:t>.</w:t>
      </w:r>
      <w:r>
        <w:rPr>
          <w:sz w:val="16"/>
        </w:rPr>
        <w:t xml:space="preserve"> </w:t>
      </w:r>
      <w:r w:rsidRPr="00C36F96">
        <w:rPr>
          <w:rStyle w:val="StyleUnderline"/>
        </w:rPr>
        <w:t>That US-led global order has enabled 70 years of prosperity. It rests on</w:t>
      </w:r>
      <w:r w:rsidRPr="00ED2B39">
        <w:rPr>
          <w:sz w:val="16"/>
        </w:rPr>
        <w:t xml:space="preserve"> market-oriented regimes of </w:t>
      </w:r>
      <w:r w:rsidRPr="00C36F96">
        <w:rPr>
          <w:rStyle w:val="StyleUnderline"/>
        </w:rPr>
        <w:t xml:space="preserve">trade </w:t>
      </w:r>
      <w:proofErr w:type="spellStart"/>
      <w:r w:rsidRPr="00C36F96">
        <w:rPr>
          <w:rStyle w:val="StyleUnderline"/>
        </w:rPr>
        <w:t>liberalisation</w:t>
      </w:r>
      <w:proofErr w:type="spellEnd"/>
      <w:r w:rsidRPr="00C36F96">
        <w:rPr>
          <w:rStyle w:val="StyleUnderline"/>
        </w:rPr>
        <w:t>,</w:t>
      </w:r>
      <w:r w:rsidRPr="00ED2B39">
        <w:rPr>
          <w:sz w:val="16"/>
        </w:rPr>
        <w:t xml:space="preserve"> increased </w:t>
      </w:r>
      <w:r w:rsidRPr="00C36F96">
        <w:rPr>
          <w:rStyle w:val="StyleUnderline"/>
        </w:rPr>
        <w:t>capital mobility, and</w:t>
      </w:r>
      <w:r w:rsidRPr="00ED2B39">
        <w:rPr>
          <w:sz w:val="16"/>
        </w:rPr>
        <w:t xml:space="preserve"> appropriate </w:t>
      </w:r>
      <w:r w:rsidRPr="00C36F96">
        <w:rPr>
          <w:rStyle w:val="StyleUnderline"/>
        </w:rPr>
        <w:t>social welfare policies; backed by American security guarantees</w:t>
      </w:r>
      <w:r w:rsidRPr="00ED2B39">
        <w:rPr>
          <w:sz w:val="16"/>
        </w:rPr>
        <w:t xml:space="preserve"> in Europe, the Middle East, and Asia, through </w:t>
      </w:r>
      <w:proofErr w:type="spellStart"/>
      <w:proofErr w:type="gramStart"/>
      <w:r w:rsidRPr="00ED2B39">
        <w:rPr>
          <w:sz w:val="16"/>
        </w:rPr>
        <w:t>Nato</w:t>
      </w:r>
      <w:proofErr w:type="spellEnd"/>
      <w:proofErr w:type="gramEnd"/>
      <w:r w:rsidRPr="00ED2B39">
        <w:rPr>
          <w:sz w:val="16"/>
        </w:rPr>
        <w:t xml:space="preserve"> and various other alliances.</w:t>
      </w:r>
      <w:r>
        <w:rPr>
          <w:sz w:val="16"/>
        </w:rPr>
        <w:t xml:space="preserve"> </w:t>
      </w:r>
      <w:r w:rsidRPr="00C36F96">
        <w:rPr>
          <w:rStyle w:val="StyleUnderline"/>
        </w:rPr>
        <w:t>Trump,</w:t>
      </w:r>
      <w:r w:rsidRPr="00ED2B39">
        <w:rPr>
          <w:sz w:val="16"/>
        </w:rPr>
        <w:t xml:space="preserve"> however, </w:t>
      </w:r>
      <w:r w:rsidRPr="00C36F96">
        <w:rPr>
          <w:rStyle w:val="StyleUnderline"/>
        </w:rPr>
        <w:t>may pursue</w:t>
      </w:r>
      <w:r w:rsidRPr="00ED2B39">
        <w:rPr>
          <w:sz w:val="16"/>
        </w:rPr>
        <w:t xml:space="preserve"> populist, anti-</w:t>
      </w:r>
      <w:proofErr w:type="spellStart"/>
      <w:r w:rsidRPr="00C36F96">
        <w:rPr>
          <w:rStyle w:val="StyleUnderline"/>
        </w:rPr>
        <w:t>globalisation</w:t>
      </w:r>
      <w:proofErr w:type="spellEnd"/>
      <w:r w:rsidRPr="00C36F96">
        <w:rPr>
          <w:rStyle w:val="StyleUnderline"/>
        </w:rPr>
        <w:t xml:space="preserve">, and protectionist policies that hinder trade and restrict the movement of </w:t>
      </w:r>
      <w:proofErr w:type="spellStart"/>
      <w:r w:rsidRPr="00C36F96">
        <w:rPr>
          <w:rStyle w:val="StyleUnderline"/>
        </w:rPr>
        <w:t>labour</w:t>
      </w:r>
      <w:proofErr w:type="spellEnd"/>
      <w:r w:rsidRPr="00C36F96">
        <w:rPr>
          <w:rStyle w:val="StyleUnderline"/>
        </w:rPr>
        <w:t xml:space="preserve"> and capital.</w:t>
      </w:r>
      <w:r w:rsidRPr="00ED2B39">
        <w:rPr>
          <w:sz w:val="16"/>
        </w:rPr>
        <w:t xml:space="preserve"> And he has cast doubt on existing US security guarantees by suggesting he will force America’s allies to pay for more of their own </w:t>
      </w:r>
      <w:proofErr w:type="spellStart"/>
      <w:r w:rsidRPr="00ED2B39">
        <w:rPr>
          <w:sz w:val="16"/>
        </w:rPr>
        <w:t>defence</w:t>
      </w:r>
      <w:proofErr w:type="spellEnd"/>
      <w:r w:rsidRPr="00ED2B39">
        <w:rPr>
          <w:sz w:val="16"/>
        </w:rPr>
        <w:t xml:space="preserve">. </w:t>
      </w:r>
      <w:r w:rsidRPr="00C36F96">
        <w:rPr>
          <w:rStyle w:val="StyleUnderline"/>
        </w:rPr>
        <w:t>If Trump is serious about putting “</w:t>
      </w:r>
      <w:r w:rsidRPr="00C36F96">
        <w:rPr>
          <w:rStyle w:val="Emphasis"/>
        </w:rPr>
        <w:t>America first</w:t>
      </w:r>
      <w:r w:rsidRPr="00C36F96">
        <w:rPr>
          <w:rStyle w:val="StyleUnderline"/>
        </w:rPr>
        <w:t xml:space="preserve">”, his administration </w:t>
      </w:r>
      <w:r w:rsidRPr="00C36F96">
        <w:rPr>
          <w:rStyle w:val="Emphasis"/>
        </w:rPr>
        <w:t>will shift</w:t>
      </w:r>
      <w:r w:rsidRPr="00C36F96">
        <w:rPr>
          <w:rStyle w:val="StyleUnderline"/>
        </w:rPr>
        <w:t xml:space="preserve"> US geopolitical </w:t>
      </w:r>
      <w:r w:rsidRPr="00C36F96">
        <w:rPr>
          <w:rStyle w:val="Emphasis"/>
        </w:rPr>
        <w:t>strategy toward isolationism and unilateralism</w:t>
      </w:r>
      <w:r w:rsidRPr="00C36F96">
        <w:rPr>
          <w:rStyle w:val="StyleUnderline"/>
        </w:rPr>
        <w:t>, pursuing only the national interests of the homeland.</w:t>
      </w:r>
      <w:r>
        <w:rPr>
          <w:rStyle w:val="StyleUnderline"/>
        </w:rPr>
        <w:t xml:space="preserve"> </w:t>
      </w:r>
      <w:r w:rsidRPr="000E2C0A">
        <w:rPr>
          <w:rStyle w:val="StyleUnderline"/>
        </w:rPr>
        <w:t>When the US pursued similar policies in the</w:t>
      </w:r>
      <w:r w:rsidRPr="00ED2B39">
        <w:rPr>
          <w:sz w:val="16"/>
        </w:rPr>
        <w:t xml:space="preserve"> 192</w:t>
      </w:r>
      <w:r w:rsidRPr="000E2C0A">
        <w:rPr>
          <w:rStyle w:val="StyleUnderline"/>
        </w:rPr>
        <w:t>0s</w:t>
      </w:r>
      <w:r w:rsidRPr="00ED2B39">
        <w:rPr>
          <w:sz w:val="16"/>
        </w:rPr>
        <w:t xml:space="preserve"> </w:t>
      </w:r>
      <w:r w:rsidRPr="000E2C0A">
        <w:rPr>
          <w:rStyle w:val="StyleUnderline"/>
        </w:rPr>
        <w:t>and</w:t>
      </w:r>
      <w:r w:rsidRPr="00ED2B39">
        <w:rPr>
          <w:sz w:val="16"/>
        </w:rPr>
        <w:t xml:space="preserve"> 19</w:t>
      </w:r>
      <w:r w:rsidRPr="000E2C0A">
        <w:rPr>
          <w:rStyle w:val="StyleUnderline"/>
        </w:rPr>
        <w:t xml:space="preserve">30s, it helped sow the seeds of the </w:t>
      </w:r>
      <w:proofErr w:type="gramStart"/>
      <w:r w:rsidRPr="000E2C0A">
        <w:rPr>
          <w:rStyle w:val="StyleUnderline"/>
        </w:rPr>
        <w:t xml:space="preserve">second world </w:t>
      </w:r>
      <w:r w:rsidRPr="00B3690E">
        <w:rPr>
          <w:rStyle w:val="StyleUnderline"/>
        </w:rPr>
        <w:t>war</w:t>
      </w:r>
      <w:proofErr w:type="gramEnd"/>
      <w:r w:rsidRPr="00B3690E">
        <w:rPr>
          <w:rStyle w:val="StyleUnderline"/>
        </w:rPr>
        <w:t>. Protectionism</w:t>
      </w:r>
      <w:r w:rsidRPr="00ED2B39">
        <w:rPr>
          <w:sz w:val="16"/>
        </w:rPr>
        <w:t xml:space="preserve"> – starting with the Smoot-Hawley tariff, which affected thousands of imported goods – </w:t>
      </w:r>
      <w:r w:rsidRPr="00B3690E">
        <w:rPr>
          <w:rStyle w:val="StyleUnderline"/>
        </w:rPr>
        <w:t>triggered retaliatory trade</w:t>
      </w:r>
      <w:r w:rsidRPr="00ED2B39">
        <w:rPr>
          <w:sz w:val="16"/>
        </w:rPr>
        <w:t xml:space="preserve"> and currency </w:t>
      </w:r>
      <w:r w:rsidRPr="00B3690E">
        <w:rPr>
          <w:rStyle w:val="StyleUnderline"/>
        </w:rPr>
        <w:t xml:space="preserve">wars </w:t>
      </w:r>
      <w:r w:rsidRPr="00ED2B39">
        <w:rPr>
          <w:sz w:val="16"/>
        </w:rPr>
        <w:t xml:space="preserve">that worsened the Great Depression. More important, </w:t>
      </w:r>
      <w:r w:rsidRPr="00B3690E">
        <w:rPr>
          <w:rStyle w:val="Emphasis"/>
        </w:rPr>
        <w:t xml:space="preserve">American isolationism </w:t>
      </w:r>
      <w:r w:rsidRPr="00ED2B39">
        <w:rPr>
          <w:sz w:val="16"/>
        </w:rPr>
        <w:t xml:space="preserve">– based on a false belief that the US was safely protected by two oceans – </w:t>
      </w:r>
      <w:r w:rsidRPr="00B3690E">
        <w:rPr>
          <w:rStyle w:val="Emphasis"/>
        </w:rPr>
        <w:t>allowed Nazi Germany and Imperial Japan to wage aggressive war and threaten the entire world.</w:t>
      </w:r>
      <w:r w:rsidRPr="00ED2B39">
        <w:rPr>
          <w:sz w:val="16"/>
        </w:rPr>
        <w:t xml:space="preserve"> With the attack on Pearl Harbor in December 1941, the US was finally forced to take its head out of the sand.</w:t>
      </w:r>
      <w:r>
        <w:rPr>
          <w:sz w:val="16"/>
        </w:rPr>
        <w:t xml:space="preserve"> </w:t>
      </w:r>
      <w:r w:rsidRPr="00ED2B39">
        <w:rPr>
          <w:sz w:val="16"/>
        </w:rPr>
        <w:t xml:space="preserve">Today, too, </w:t>
      </w:r>
      <w:r w:rsidRPr="00B3690E">
        <w:rPr>
          <w:rStyle w:val="Emphasis"/>
        </w:rPr>
        <w:t>a US turn to isolationism</w:t>
      </w:r>
      <w:r w:rsidRPr="00ED2B39">
        <w:rPr>
          <w:sz w:val="16"/>
        </w:rPr>
        <w:t xml:space="preserve"> and the pursuit of strictly US national interests </w:t>
      </w:r>
      <w:r w:rsidRPr="00B3690E">
        <w:rPr>
          <w:rStyle w:val="Emphasis"/>
        </w:rPr>
        <w:t xml:space="preserve">may eventually lead to a global conflict. </w:t>
      </w:r>
      <w:r w:rsidRPr="00ED2B39">
        <w:rPr>
          <w:sz w:val="16"/>
        </w:rPr>
        <w:t>Even without the prospect of American disengagement from Europe,</w:t>
      </w:r>
      <w:r w:rsidRPr="00B3690E">
        <w:rPr>
          <w:rStyle w:val="StyleUnderline"/>
        </w:rPr>
        <w:t xml:space="preserve"> the E</w:t>
      </w:r>
      <w:r w:rsidRPr="00ED2B39">
        <w:rPr>
          <w:sz w:val="16"/>
        </w:rPr>
        <w:t xml:space="preserve">uropean </w:t>
      </w:r>
      <w:r w:rsidRPr="00B3690E">
        <w:rPr>
          <w:rStyle w:val="StyleUnderline"/>
        </w:rPr>
        <w:t>U</w:t>
      </w:r>
      <w:r w:rsidRPr="00ED2B39">
        <w:rPr>
          <w:sz w:val="16"/>
        </w:rPr>
        <w:t>nion</w:t>
      </w:r>
      <w:r w:rsidRPr="00B3690E">
        <w:rPr>
          <w:rStyle w:val="StyleUnderline"/>
        </w:rPr>
        <w:t xml:space="preserve"> and</w:t>
      </w:r>
      <w:r w:rsidRPr="00ED2B39">
        <w:rPr>
          <w:sz w:val="16"/>
        </w:rPr>
        <w:t xml:space="preserve"> the </w:t>
      </w:r>
      <w:proofErr w:type="spellStart"/>
      <w:r w:rsidRPr="00B3690E">
        <w:rPr>
          <w:rStyle w:val="StyleUnderline"/>
        </w:rPr>
        <w:t>eurozone</w:t>
      </w:r>
      <w:proofErr w:type="spellEnd"/>
      <w:r w:rsidRPr="00B3690E">
        <w:rPr>
          <w:rStyle w:val="StyleUnderline"/>
        </w:rPr>
        <w:t xml:space="preserve"> already appear to be disintegrating</w:t>
      </w:r>
      <w:r w:rsidRPr="00ED2B39">
        <w:rPr>
          <w:sz w:val="16"/>
        </w:rPr>
        <w:t xml:space="preserve">, particularly in the wake of the </w:t>
      </w:r>
      <w:r w:rsidRPr="00ED2B39">
        <w:rPr>
          <w:sz w:val="16"/>
        </w:rPr>
        <w:lastRenderedPageBreak/>
        <w:t>UK’s June Brexit vote and Italy’s failed referendum on constitutional reforms in December. Moreover, in 2017, extreme anti-Europe left or rightwing populist parties could come to power in France and Italy, and possibly in other parts of Europe.</w:t>
      </w:r>
    </w:p>
    <w:p w:rsidR="001A054D" w:rsidRDefault="001A054D" w:rsidP="001A054D">
      <w:pPr>
        <w:pStyle w:val="Heading4"/>
      </w:pPr>
      <w:r>
        <w:t>Leadership collapse=extinction</w:t>
      </w:r>
    </w:p>
    <w:p w:rsidR="001A054D" w:rsidRPr="005C3D60" w:rsidRDefault="001A054D" w:rsidP="001A054D">
      <w:pPr>
        <w:rPr>
          <w:rFonts w:eastAsia="Times New Roman" w:cs="Arial"/>
          <w:color w:val="222222"/>
          <w:sz w:val="16"/>
          <w:szCs w:val="20"/>
        </w:rPr>
      </w:pPr>
      <w:r w:rsidRPr="001A054D">
        <w:rPr>
          <w:rStyle w:val="Style13ptBold"/>
        </w:rPr>
        <w:t>Barnett 11</w:t>
      </w:r>
      <w:r w:rsidRPr="005C3D60">
        <w:rPr>
          <w:rFonts w:eastAsia="Times New Roman" w:cs="Arial"/>
          <w:color w:val="222222"/>
          <w:sz w:val="16"/>
          <w:szCs w:val="16"/>
        </w:rPr>
        <w:t xml:space="preserve">, Professor, Warfare Analysis and Research </w:t>
      </w:r>
      <w:proofErr w:type="spellStart"/>
      <w:r w:rsidRPr="005C3D60">
        <w:rPr>
          <w:rFonts w:eastAsia="Times New Roman" w:cs="Arial"/>
          <w:color w:val="222222"/>
          <w:sz w:val="16"/>
          <w:szCs w:val="16"/>
        </w:rPr>
        <w:t>Dept</w:t>
      </w:r>
      <w:proofErr w:type="spellEnd"/>
      <w:r w:rsidRPr="005C3D60">
        <w:rPr>
          <w:rFonts w:eastAsia="Times New Roman" w:cs="Arial"/>
          <w:color w:val="222222"/>
          <w:sz w:val="16"/>
          <w:szCs w:val="16"/>
        </w:rPr>
        <w:t xml:space="preserve"> – U.S. Naval War College [Thomas, World Politics Review, “The New Rules: Leadership Fatigue Puts U.S., and Globalization, at Crossroads,” 3/7/2011</w:t>
      </w:r>
      <w:r w:rsidRPr="005C3D60">
        <w:rPr>
          <w:rFonts w:eastAsia="Times New Roman" w:cs="Arial"/>
          <w:color w:val="222222"/>
          <w:sz w:val="16"/>
          <w:szCs w:val="20"/>
        </w:rPr>
        <w:t xml:space="preserve">, </w:t>
      </w:r>
      <w:hyperlink r:id="rId10" w:tgtFrame="_blank" w:history="1">
        <w:r w:rsidRPr="005C3D60">
          <w:rPr>
            <w:rFonts w:eastAsia="Times New Roman" w:cs="Arial"/>
            <w:sz w:val="16"/>
            <w:szCs w:val="16"/>
          </w:rPr>
          <w:t>http://www.worldpoliticsreview.com/articles/8099/the-new-rules-leadership-fatigue-puts-u-s-and-globalization-at-crossroads</w:t>
        </w:r>
      </w:hyperlink>
      <w:r>
        <w:rPr>
          <w:rFonts w:eastAsia="Times New Roman" w:cs="Arial"/>
          <w:color w:val="222222"/>
          <w:sz w:val="16"/>
          <w:szCs w:val="16"/>
        </w:rPr>
        <w:t>, DKP</w:t>
      </w:r>
      <w:r w:rsidRPr="005C3D60">
        <w:rPr>
          <w:rFonts w:eastAsia="Times New Roman" w:cs="Arial"/>
          <w:color w:val="222222"/>
          <w:sz w:val="16"/>
          <w:szCs w:val="16"/>
        </w:rPr>
        <w:t>]</w:t>
      </w:r>
    </w:p>
    <w:p w:rsidR="001A054D" w:rsidRPr="005C3D60" w:rsidRDefault="001A054D" w:rsidP="001A054D">
      <w:pPr>
        <w:rPr>
          <w:rFonts w:eastAsia="Times New Roman" w:cs="Arial"/>
          <w:color w:val="222222"/>
          <w:sz w:val="16"/>
          <w:szCs w:val="20"/>
        </w:rPr>
      </w:pPr>
      <w:r w:rsidRPr="005C3D60">
        <w:rPr>
          <w:rFonts w:eastAsia="Times New Roman" w:cs="Arial"/>
          <w:color w:val="222222"/>
          <w:sz w:val="16"/>
          <w:szCs w:val="16"/>
        </w:rPr>
        <w:t> </w:t>
      </w:r>
    </w:p>
    <w:p w:rsidR="001A054D" w:rsidRDefault="001A054D" w:rsidP="001A054D">
      <w:pPr>
        <w:rPr>
          <w:rFonts w:eastAsia="Times New Roman" w:cs="Arial"/>
          <w:color w:val="222222"/>
          <w:sz w:val="16"/>
          <w:szCs w:val="16"/>
        </w:rPr>
      </w:pPr>
      <w:r w:rsidRPr="005C3D60">
        <w:rPr>
          <w:rFonts w:eastAsia="Times New Roman" w:cs="Arial"/>
          <w:color w:val="222222"/>
          <w:sz w:val="16"/>
          <w:szCs w:val="16"/>
        </w:rPr>
        <w:t xml:space="preserve">Events in </w:t>
      </w:r>
      <w:r w:rsidRPr="00CB7F3A">
        <w:rPr>
          <w:rFonts w:eastAsia="Times New Roman" w:cs="Arial"/>
          <w:color w:val="222222"/>
          <w:sz w:val="16"/>
          <w:szCs w:val="16"/>
        </w:rPr>
        <w:t>Libya are a further reminder for</w:t>
      </w:r>
      <w:r w:rsidRPr="00CB7F3A">
        <w:rPr>
          <w:rStyle w:val="Emphasis"/>
        </w:rPr>
        <w:t> Americans</w:t>
      </w:r>
      <w:r w:rsidRPr="00CB7F3A">
        <w:rPr>
          <w:rFonts w:eastAsia="Times New Roman" w:cs="Arial"/>
          <w:color w:val="222222"/>
          <w:sz w:val="16"/>
          <w:szCs w:val="16"/>
        </w:rPr>
        <w:t> that we </w:t>
      </w:r>
      <w:r w:rsidRPr="00CB7F3A">
        <w:rPr>
          <w:rStyle w:val="Emphasis"/>
        </w:rPr>
        <w:t>stand at a crossroads in our</w:t>
      </w:r>
      <w:r w:rsidRPr="00CB7F3A">
        <w:rPr>
          <w:rFonts w:eastAsia="Times New Roman" w:cs="Arial"/>
          <w:bCs/>
          <w:color w:val="222222"/>
          <w:szCs w:val="20"/>
          <w:u w:val="single"/>
        </w:rPr>
        <w:t xml:space="preserve"> continuing </w:t>
      </w:r>
      <w:r w:rsidRPr="00CB7F3A">
        <w:rPr>
          <w:rStyle w:val="Emphasis"/>
        </w:rPr>
        <w:t>evolution as the world's</w:t>
      </w:r>
      <w:r w:rsidRPr="00CB7F3A">
        <w:rPr>
          <w:rFonts w:eastAsia="Times New Roman" w:cs="Arial"/>
          <w:bCs/>
          <w:color w:val="222222"/>
          <w:szCs w:val="20"/>
          <w:u w:val="single"/>
        </w:rPr>
        <w:t> </w:t>
      </w:r>
      <w:r w:rsidRPr="00CB7F3A">
        <w:rPr>
          <w:rFonts w:eastAsia="Times New Roman" w:cs="Arial"/>
          <w:color w:val="222222"/>
          <w:szCs w:val="20"/>
          <w:u w:val="single"/>
        </w:rPr>
        <w:t xml:space="preserve">sole full-service </w:t>
      </w:r>
      <w:r w:rsidRPr="00CB7F3A">
        <w:rPr>
          <w:rStyle w:val="Emphasis"/>
        </w:rPr>
        <w:t>superpower.</w:t>
      </w:r>
      <w:r w:rsidRPr="00CB7F3A">
        <w:rPr>
          <w:rFonts w:eastAsia="Times New Roman" w:cs="Arial"/>
          <w:color w:val="222222"/>
          <w:sz w:val="16"/>
          <w:szCs w:val="16"/>
        </w:rPr>
        <w:t> </w:t>
      </w:r>
      <w:r w:rsidRPr="00CB7F3A">
        <w:rPr>
          <w:rFonts w:eastAsia="Times New Roman" w:cs="Arial"/>
          <w:color w:val="222222"/>
          <w:szCs w:val="20"/>
          <w:u w:val="single"/>
        </w:rPr>
        <w:t>Unfortunately</w:t>
      </w:r>
      <w:r w:rsidRPr="00CB7F3A">
        <w:rPr>
          <w:rFonts w:eastAsia="Times New Roman" w:cs="Arial"/>
          <w:color w:val="222222"/>
          <w:sz w:val="16"/>
          <w:szCs w:val="16"/>
        </w:rPr>
        <w:t>, </w:t>
      </w:r>
      <w:r w:rsidRPr="00CB7F3A">
        <w:rPr>
          <w:rFonts w:eastAsia="Times New Roman" w:cs="Arial"/>
          <w:color w:val="222222"/>
          <w:szCs w:val="20"/>
          <w:u w:val="single"/>
        </w:rPr>
        <w:t>we are increasingly seeking change without cost, and shirking from risk because we are tired of the responsibility</w:t>
      </w:r>
      <w:r w:rsidRPr="00CB7F3A">
        <w:rPr>
          <w:rFonts w:eastAsia="Times New Roman" w:cs="Arial"/>
          <w:color w:val="222222"/>
          <w:sz w:val="16"/>
          <w:szCs w:val="16"/>
        </w:rPr>
        <w:t>.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w:t>
      </w:r>
      <w:r w:rsidRPr="00CB7F3A">
        <w:rPr>
          <w:rFonts w:eastAsia="Times New Roman" w:cs="Arial"/>
          <w:color w:val="222222"/>
          <w:szCs w:val="20"/>
          <w:u w:val="single"/>
        </w:rPr>
        <w:t> </w:t>
      </w:r>
      <w:r w:rsidRPr="00CB7F3A">
        <w:rPr>
          <w:rFonts w:eastAsia="Times New Roman" w:cs="Arial"/>
          <w:color w:val="222222"/>
          <w:sz w:val="16"/>
          <w:szCs w:val="16"/>
        </w:rPr>
        <w:t>It is worth first examining the larger picture: </w:t>
      </w:r>
      <w:r w:rsidRPr="00CB7F3A">
        <w:rPr>
          <w:rFonts w:eastAsia="Times New Roman" w:cs="Arial"/>
          <w:color w:val="222222"/>
          <w:szCs w:val="20"/>
          <w:u w:val="single"/>
        </w:rPr>
        <w:t>We live in a time of arguably </w:t>
      </w:r>
      <w:r w:rsidRPr="00CB7F3A">
        <w:rPr>
          <w:rFonts w:eastAsia="Times New Roman" w:cs="Arial"/>
          <w:bCs/>
          <w:color w:val="222222"/>
          <w:szCs w:val="20"/>
          <w:u w:val="single"/>
        </w:rPr>
        <w:t>the greatest structural change in the global order yet endured</w:t>
      </w:r>
      <w:r w:rsidRPr="00CB7F3A">
        <w:rPr>
          <w:rFonts w:eastAsia="Times New Roman" w:cs="Arial"/>
          <w:color w:val="222222"/>
          <w:sz w:val="16"/>
          <w:szCs w:val="16"/>
        </w:rPr>
        <w:t>, </w:t>
      </w:r>
      <w:r w:rsidRPr="00CB7F3A">
        <w:rPr>
          <w:rFonts w:eastAsia="Times New Roman" w:cs="Arial"/>
          <w:color w:val="222222"/>
          <w:szCs w:val="20"/>
          <w:u w:val="single"/>
        </w:rPr>
        <w:t>with this historical moment's most amazing feature being its</w:t>
      </w:r>
      <w:r w:rsidRPr="00CB7F3A">
        <w:rPr>
          <w:rFonts w:eastAsia="Times New Roman" w:cs="Arial"/>
          <w:color w:val="222222"/>
          <w:sz w:val="16"/>
          <w:szCs w:val="16"/>
        </w:rPr>
        <w:t> relative and absolute </w:t>
      </w:r>
      <w:r w:rsidRPr="00CB7F3A">
        <w:rPr>
          <w:rFonts w:eastAsia="Times New Roman" w:cs="Arial"/>
          <w:color w:val="222222"/>
          <w:szCs w:val="20"/>
          <w:u w:val="single"/>
        </w:rPr>
        <w:t>lack of mass violence</w:t>
      </w:r>
      <w:r w:rsidRPr="00CB7F3A">
        <w:rPr>
          <w:rFonts w:eastAsia="Times New Roman" w:cs="Arial"/>
          <w:color w:val="222222"/>
          <w:sz w:val="16"/>
          <w:szCs w:val="16"/>
        </w:rPr>
        <w:t>.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w:t>
      </w:r>
      <w:r w:rsidRPr="00CB7F3A">
        <w:rPr>
          <w:rFonts w:eastAsia="Times New Roman" w:cs="Arial"/>
          <w:color w:val="222222"/>
          <w:szCs w:val="20"/>
          <w:u w:val="single"/>
        </w:rPr>
        <w:t>  </w:t>
      </w:r>
      <w:r w:rsidRPr="00CB7F3A">
        <w:rPr>
          <w:rFonts w:eastAsia="Times New Roman" w:cs="Arial"/>
          <w:color w:val="222222"/>
          <w:sz w:val="16"/>
          <w:szCs w:val="16"/>
        </w:rPr>
        <w:t xml:space="preserve">Let me be </w:t>
      </w:r>
      <w:proofErr w:type="gramStart"/>
      <w:r w:rsidRPr="00CB7F3A">
        <w:rPr>
          <w:rFonts w:eastAsia="Times New Roman" w:cs="Arial"/>
          <w:color w:val="222222"/>
          <w:sz w:val="16"/>
          <w:szCs w:val="16"/>
        </w:rPr>
        <w:t>more blunt</w:t>
      </w:r>
      <w:proofErr w:type="gramEnd"/>
      <w:r w:rsidRPr="00CB7F3A">
        <w:rPr>
          <w:rFonts w:eastAsia="Times New Roman" w:cs="Arial"/>
          <w:color w:val="222222"/>
          <w:sz w:val="16"/>
          <w:szCs w:val="16"/>
        </w:rPr>
        <w:t>: </w:t>
      </w:r>
      <w:r w:rsidRPr="00CB7F3A">
        <w:rPr>
          <w:rFonts w:eastAsia="Times New Roman" w:cs="Arial"/>
          <w:color w:val="222222"/>
          <w:szCs w:val="20"/>
          <w:u w:val="single"/>
        </w:rPr>
        <w:t>As the </w:t>
      </w:r>
      <w:r w:rsidRPr="00CB7F3A">
        <w:rPr>
          <w:rFonts w:eastAsia="Times New Roman" w:cs="Arial"/>
          <w:bCs/>
          <w:color w:val="222222"/>
          <w:szCs w:val="20"/>
          <w:u w:val="single"/>
        </w:rPr>
        <w:t>guardian of globalization</w:t>
      </w:r>
      <w:r w:rsidRPr="00CB7F3A">
        <w:rPr>
          <w:rFonts w:eastAsia="Times New Roman" w:cs="Arial"/>
          <w:color w:val="222222"/>
          <w:sz w:val="16"/>
          <w:szCs w:val="16"/>
        </w:rPr>
        <w:t>, </w:t>
      </w:r>
      <w:r w:rsidRPr="00A37A51">
        <w:rPr>
          <w:rStyle w:val="Emphasis"/>
        </w:rPr>
        <w:t>the U.S. military has been the greatest force for peace the world has ever known. Had America been removed from</w:t>
      </w:r>
      <w:r w:rsidRPr="00CB7F3A">
        <w:rPr>
          <w:rFonts w:eastAsia="Times New Roman" w:cs="Arial"/>
          <w:color w:val="222222"/>
          <w:szCs w:val="20"/>
          <w:u w:val="single"/>
        </w:rPr>
        <w:t xml:space="preserve"> the global dynamics that governed </w:t>
      </w:r>
      <w:r w:rsidRPr="00A37A51">
        <w:rPr>
          <w:rStyle w:val="Emphasis"/>
        </w:rPr>
        <w:t>the 20th century,</w:t>
      </w:r>
      <w:r w:rsidRPr="00CB7F3A">
        <w:rPr>
          <w:rFonts w:eastAsia="Times New Roman" w:cs="Arial"/>
          <w:color w:val="222222"/>
          <w:sz w:val="16"/>
          <w:szCs w:val="16"/>
        </w:rPr>
        <w:t xml:space="preserve"> the </w:t>
      </w:r>
      <w:r w:rsidRPr="00A37A51">
        <w:rPr>
          <w:rStyle w:val="Emphasis"/>
        </w:rPr>
        <w:t>mass murder never would have ended</w:t>
      </w:r>
      <w:r w:rsidRPr="00CB7F3A">
        <w:rPr>
          <w:rFonts w:eastAsia="Times New Roman" w:cs="Arial"/>
          <w:color w:val="222222"/>
          <w:sz w:val="16"/>
          <w:szCs w:val="16"/>
        </w:rPr>
        <w:t>. Indeed, it's entirely conceivable </w:t>
      </w:r>
      <w:r w:rsidRPr="00A37A51">
        <w:rPr>
          <w:rStyle w:val="Emphasis"/>
        </w:rPr>
        <w:t>there would</w:t>
      </w:r>
      <w:r w:rsidRPr="00CB7F3A">
        <w:rPr>
          <w:rFonts w:eastAsia="Times New Roman" w:cs="Arial"/>
          <w:bCs/>
          <w:color w:val="222222"/>
          <w:szCs w:val="20"/>
          <w:u w:val="single"/>
        </w:rPr>
        <w:t xml:space="preserve"> now </w:t>
      </w:r>
      <w:r w:rsidRPr="00A37A51">
        <w:rPr>
          <w:rStyle w:val="Emphasis"/>
        </w:rPr>
        <w:t>be no identifiable human civilization left</w:t>
      </w:r>
      <w:r w:rsidRPr="00CB7F3A">
        <w:rPr>
          <w:rFonts w:eastAsia="Times New Roman" w:cs="Arial"/>
          <w:bCs/>
          <w:color w:val="222222"/>
          <w:szCs w:val="20"/>
          <w:u w:val="single"/>
        </w:rPr>
        <w:t>, once </w:t>
      </w:r>
      <w:r w:rsidRPr="00CB7F3A">
        <w:rPr>
          <w:rFonts w:eastAsia="Times New Roman" w:cs="Arial"/>
          <w:color w:val="222222"/>
          <w:szCs w:val="20"/>
          <w:u w:val="single"/>
        </w:rPr>
        <w:t>nuclear weapons</w:t>
      </w:r>
      <w:r w:rsidRPr="00CB7F3A">
        <w:rPr>
          <w:rFonts w:eastAsia="Times New Roman" w:cs="Arial"/>
          <w:bCs/>
          <w:color w:val="222222"/>
          <w:szCs w:val="20"/>
          <w:u w:val="single"/>
        </w:rPr>
        <w:t> entered the killing equation. </w:t>
      </w:r>
      <w:r w:rsidRPr="00CB7F3A">
        <w:rPr>
          <w:rFonts w:eastAsia="Times New Roman" w:cs="Arial"/>
          <w:color w:val="222222"/>
          <w:szCs w:val="20"/>
          <w:u w:val="single"/>
        </w:rPr>
        <w:t> </w:t>
      </w:r>
      <w:r w:rsidRPr="00CB7F3A">
        <w:rPr>
          <w:rFonts w:eastAsia="Times New Roman" w:cs="Arial"/>
          <w:color w:val="222222"/>
          <w:sz w:val="16"/>
          <w:szCs w:val="16"/>
        </w:rPr>
        <w:t>But </w:t>
      </w:r>
      <w:r w:rsidRPr="00CB7F3A">
        <w:rPr>
          <w:rFonts w:eastAsia="Times New Roman" w:cs="Arial"/>
          <w:color w:val="222222"/>
          <w:szCs w:val="20"/>
          <w:u w:val="single"/>
        </w:rPr>
        <w:t>the world did not keep sliding down that </w:t>
      </w:r>
      <w:r w:rsidRPr="00CB7F3A">
        <w:rPr>
          <w:rFonts w:eastAsia="Times New Roman" w:cs="Arial"/>
          <w:bCs/>
          <w:color w:val="222222"/>
          <w:szCs w:val="20"/>
          <w:u w:val="single"/>
        </w:rPr>
        <w:t>path of perpetual war</w:t>
      </w:r>
      <w:r w:rsidRPr="00CB7F3A">
        <w:rPr>
          <w:rFonts w:eastAsia="Times New Roman" w:cs="Arial"/>
          <w:color w:val="222222"/>
          <w:sz w:val="16"/>
          <w:szCs w:val="16"/>
        </w:rPr>
        <w:t>. </w:t>
      </w:r>
      <w:r w:rsidRPr="00CB7F3A">
        <w:rPr>
          <w:rFonts w:eastAsia="Times New Roman" w:cs="Arial"/>
          <w:color w:val="222222"/>
          <w:szCs w:val="20"/>
          <w:u w:val="single"/>
        </w:rPr>
        <w:t>Instead, America stepped up and changed everything by </w:t>
      </w:r>
      <w:r w:rsidRPr="00CB7F3A">
        <w:rPr>
          <w:rFonts w:eastAsia="Times New Roman" w:cs="Arial"/>
          <w:bCs/>
          <w:color w:val="222222"/>
          <w:szCs w:val="20"/>
          <w:u w:val="single"/>
        </w:rPr>
        <w:t>ushering in our now-</w:t>
      </w:r>
      <w:r w:rsidRPr="00CB7F3A">
        <w:rPr>
          <w:rFonts w:eastAsia="Times New Roman" w:cs="Arial"/>
          <w:color w:val="222222"/>
          <w:szCs w:val="20"/>
          <w:u w:val="single"/>
        </w:rPr>
        <w:t>perpetual great-power peace</w:t>
      </w:r>
      <w:r w:rsidRPr="00CB7F3A">
        <w:rPr>
          <w:rFonts w:eastAsia="Times New Roman" w:cs="Arial"/>
          <w:color w:val="222222"/>
          <w:sz w:val="16"/>
          <w:szCs w:val="16"/>
        </w:rPr>
        <w:t>. </w:t>
      </w:r>
      <w:r w:rsidRPr="00CB7F3A">
        <w:rPr>
          <w:rFonts w:eastAsia="Times New Roman" w:cs="Arial"/>
          <w:color w:val="222222"/>
          <w:szCs w:val="20"/>
          <w:u w:val="single"/>
        </w:rPr>
        <w:t>We introduced the </w:t>
      </w:r>
      <w:r w:rsidRPr="00CB7F3A">
        <w:rPr>
          <w:rFonts w:eastAsia="Times New Roman" w:cs="Arial"/>
          <w:bCs/>
          <w:color w:val="222222"/>
          <w:szCs w:val="20"/>
          <w:u w:val="single"/>
        </w:rPr>
        <w:t>international liberal trade order known as </w:t>
      </w:r>
      <w:r w:rsidRPr="00CB7F3A">
        <w:rPr>
          <w:rFonts w:eastAsia="Times New Roman" w:cs="Arial"/>
          <w:color w:val="222222"/>
          <w:szCs w:val="20"/>
          <w:u w:val="single"/>
        </w:rPr>
        <w:t>globalization</w:t>
      </w:r>
      <w:r w:rsidRPr="00CB7F3A">
        <w:rPr>
          <w:rFonts w:eastAsia="Times New Roman" w:cs="Arial"/>
          <w:color w:val="222222"/>
          <w:sz w:val="16"/>
          <w:szCs w:val="16"/>
        </w:rPr>
        <w:t xml:space="preserve"> and played loyal Leviathan over its spread. </w:t>
      </w:r>
      <w:r w:rsidRPr="00CB7F3A">
        <w:rPr>
          <w:rFonts w:eastAsia="Times New Roman" w:cs="Arial"/>
          <w:color w:val="222222"/>
          <w:szCs w:val="20"/>
          <w:u w:val="single"/>
        </w:rPr>
        <w:t>What resulted was the collapse of empires, an explosion of democracy</w:t>
      </w:r>
      <w:r w:rsidRPr="00CB7F3A">
        <w:rPr>
          <w:rFonts w:eastAsia="Times New Roman" w:cs="Arial"/>
          <w:color w:val="222222"/>
          <w:sz w:val="16"/>
          <w:szCs w:val="16"/>
        </w:rPr>
        <w:t>, the </w:t>
      </w:r>
      <w:r w:rsidRPr="00CB7F3A">
        <w:rPr>
          <w:rFonts w:eastAsia="Times New Roman" w:cs="Arial"/>
          <w:color w:val="222222"/>
          <w:szCs w:val="20"/>
          <w:u w:val="single"/>
        </w:rPr>
        <w:t>persistent spread of human rights</w:t>
      </w:r>
      <w:r w:rsidRPr="00CB7F3A">
        <w:rPr>
          <w:rFonts w:eastAsia="Times New Roman" w:cs="Arial"/>
          <w:color w:val="222222"/>
          <w:sz w:val="16"/>
          <w:szCs w:val="16"/>
        </w:rPr>
        <w:t xml:space="preserve">, </w:t>
      </w:r>
      <w:proofErr w:type="gramStart"/>
      <w:r w:rsidRPr="00CB7F3A">
        <w:rPr>
          <w:rFonts w:eastAsia="Times New Roman" w:cs="Arial"/>
          <w:color w:val="222222"/>
          <w:sz w:val="16"/>
          <w:szCs w:val="16"/>
        </w:rPr>
        <w:t>the</w:t>
      </w:r>
      <w:proofErr w:type="gramEnd"/>
      <w:r w:rsidRPr="00CB7F3A">
        <w:rPr>
          <w:rFonts w:eastAsia="Times New Roman" w:cs="Arial"/>
          <w:color w:val="222222"/>
          <w:sz w:val="16"/>
          <w:szCs w:val="16"/>
        </w:rPr>
        <w:t xml:space="preserve"> liberation of women, </w:t>
      </w:r>
      <w:r w:rsidRPr="00CB7F3A">
        <w:rPr>
          <w:rFonts w:eastAsia="Times New Roman" w:cs="Arial"/>
          <w:color w:val="222222"/>
          <w:szCs w:val="20"/>
          <w:u w:val="single"/>
        </w:rPr>
        <w:t>the doubling of life expectancy</w:t>
      </w:r>
      <w:r w:rsidRPr="00CB7F3A">
        <w:rPr>
          <w:rFonts w:eastAsia="Times New Roman" w:cs="Arial"/>
          <w:color w:val="222222"/>
          <w:sz w:val="16"/>
          <w:szCs w:val="16"/>
        </w:rPr>
        <w:t>, a roughly </w:t>
      </w:r>
      <w:r w:rsidRPr="00CB7F3A">
        <w:rPr>
          <w:rFonts w:eastAsia="Times New Roman" w:cs="Arial"/>
          <w:color w:val="222222"/>
          <w:szCs w:val="20"/>
          <w:u w:val="single"/>
        </w:rPr>
        <w:t>10-fold increase in adjusted global GDP</w:t>
      </w:r>
      <w:r w:rsidRPr="00CB7F3A">
        <w:rPr>
          <w:rFonts w:eastAsia="Times New Roman" w:cs="Arial"/>
          <w:color w:val="222222"/>
          <w:sz w:val="16"/>
          <w:szCs w:val="16"/>
        </w:rPr>
        <w:t> </w:t>
      </w:r>
      <w:r w:rsidRPr="00CB7F3A">
        <w:rPr>
          <w:rFonts w:eastAsia="Times New Roman" w:cs="Arial"/>
          <w:color w:val="222222"/>
          <w:szCs w:val="20"/>
          <w:u w:val="single"/>
        </w:rPr>
        <w:t>and a </w:t>
      </w:r>
      <w:r w:rsidRPr="00CB7F3A">
        <w:rPr>
          <w:rFonts w:eastAsia="Times New Roman" w:cs="Arial"/>
          <w:bCs/>
          <w:color w:val="222222"/>
          <w:szCs w:val="20"/>
          <w:u w:val="single"/>
        </w:rPr>
        <w:t>profound and persistent reduction in</w:t>
      </w:r>
      <w:r w:rsidRPr="00CB7F3A">
        <w:rPr>
          <w:rFonts w:eastAsia="Times New Roman" w:cs="Arial"/>
          <w:color w:val="222222"/>
          <w:szCs w:val="20"/>
          <w:u w:val="single"/>
        </w:rPr>
        <w:t> battle deaths from state-based conflicts</w:t>
      </w:r>
      <w:r w:rsidRPr="00CB7F3A">
        <w:rPr>
          <w:rFonts w:eastAsia="Times New Roman" w:cs="Arial"/>
          <w:color w:val="222222"/>
          <w:sz w:val="16"/>
          <w:szCs w:val="16"/>
        </w:rPr>
        <w:t>.</w:t>
      </w:r>
    </w:p>
    <w:p w:rsidR="005477BB" w:rsidRDefault="005477BB" w:rsidP="005477BB">
      <w:pPr>
        <w:rPr>
          <w:rStyle w:val="StyleUnderline"/>
        </w:rPr>
      </w:pPr>
    </w:p>
    <w:p w:rsidR="00E9151A" w:rsidRPr="00E9151A" w:rsidRDefault="00E9151A" w:rsidP="00E9151A"/>
    <w:p w:rsidR="00A95652" w:rsidRPr="004107F9" w:rsidRDefault="00242855" w:rsidP="00242855">
      <w:pPr>
        <w:pStyle w:val="Heading1"/>
      </w:pPr>
      <w:r w:rsidRPr="004107F9">
        <w:lastRenderedPageBreak/>
        <w:t xml:space="preserve">Uniqueness </w:t>
      </w:r>
    </w:p>
    <w:p w:rsidR="00242855" w:rsidRPr="004107F9" w:rsidRDefault="00242855" w:rsidP="00B55AD5"/>
    <w:p w:rsidR="00242855" w:rsidRPr="004107F9" w:rsidRDefault="00242855" w:rsidP="00242855">
      <w:pPr>
        <w:pStyle w:val="Heading3"/>
      </w:pPr>
      <w:r w:rsidRPr="004107F9">
        <w:lastRenderedPageBreak/>
        <w:t xml:space="preserve">No Wall—Midterms </w:t>
      </w:r>
    </w:p>
    <w:p w:rsidR="00242855" w:rsidRPr="004107F9" w:rsidRDefault="00242855" w:rsidP="00B55AD5"/>
    <w:p w:rsidR="00242855" w:rsidRPr="004107F9" w:rsidRDefault="00242855" w:rsidP="00242855">
      <w:pPr>
        <w:pStyle w:val="Heading4"/>
      </w:pPr>
      <w:r w:rsidRPr="004107F9">
        <w:t>Trump won’t get his Wall – Dem gains in midterms make it impossible</w:t>
      </w:r>
    </w:p>
    <w:p w:rsidR="00242855" w:rsidRPr="004107F9" w:rsidRDefault="00242855" w:rsidP="00242855">
      <w:proofErr w:type="spellStart"/>
      <w:r w:rsidRPr="004107F9">
        <w:rPr>
          <w:rStyle w:val="Style13ptBold"/>
        </w:rPr>
        <w:t>Frantes</w:t>
      </w:r>
      <w:proofErr w:type="spellEnd"/>
      <w:r w:rsidRPr="004107F9">
        <w:rPr>
          <w:rStyle w:val="Style13ptBold"/>
        </w:rPr>
        <w:t>, 18</w:t>
      </w:r>
      <w:r w:rsidRPr="004107F9">
        <w:t xml:space="preserve"> [Charles, April 26, Office of Rep. Will Hurd Texas 23, A border security and dreamer protection deal is Trump’s best chance to build a wall, https://hurd.house.gov/media-center/in-the-news/border-security-and-dreamer-protection-deal-trumps-best-chance-build-wall]</w:t>
      </w:r>
    </w:p>
    <w:p w:rsidR="00242855" w:rsidRPr="004107F9" w:rsidRDefault="00242855" w:rsidP="00242855">
      <w:pPr>
        <w:rPr>
          <w:sz w:val="16"/>
        </w:rPr>
      </w:pPr>
      <w:r w:rsidRPr="004107F9">
        <w:rPr>
          <w:sz w:val="16"/>
        </w:rPr>
        <w:t xml:space="preserve">This overwhelming percentage of Republicans and Trump’s base voters supporting a simple DACA and Border security immigration deal should be motivation and encouragement for the President to get behind Republicans in leading the way on passing legislation. Not only that, but </w:t>
      </w:r>
      <w:r w:rsidRPr="004107F9">
        <w:rPr>
          <w:rStyle w:val="StyleUnderline"/>
        </w:rPr>
        <w:t xml:space="preserve">at this point it looks like deal in which Dreamers receive a path to earn legal status might be the only chance for The president to hold true to his promise of building a wall at the US-Mexico border. </w:t>
      </w:r>
      <w:r w:rsidRPr="004107F9">
        <w:rPr>
          <w:sz w:val="16"/>
        </w:rPr>
        <w:t xml:space="preserve">Over the past weeks, a bi-partisan coalition of representatives led by Jeff Denham(R-CA) and Will Hurd (R-TX) have joined together to try to force a vote on four different immigration proposals through a resolution that would invoke the Queen of The Hill rule, allowing the bill that received the most and at least 218 votes to be adopted by the House. </w:t>
      </w:r>
      <w:r w:rsidRPr="004107F9">
        <w:rPr>
          <w:rStyle w:val="StyleUnderline"/>
        </w:rPr>
        <w:t>If 218 out of the 236 Republican representatives listen to their constituents and vote for a simple bill that provides funding for border security and a wall and protection for Dreamers like Hurd’s USA act, it will have a real chance of becoming law</w:t>
      </w:r>
      <w:r w:rsidRPr="004107F9">
        <w:rPr>
          <w:sz w:val="16"/>
        </w:rPr>
        <w:t xml:space="preserve">. This would be a great look for Republicans and the president in the eyes of voters, not only because they would hold true to the president’s promise of building a wall, but because they would show great leadership in finally legislating a permanent solution for the dreamers- something Obama and the Democrats were unable to do, even when they held majority in the house and senate. </w:t>
      </w:r>
      <w:r w:rsidRPr="004107F9">
        <w:rPr>
          <w:rStyle w:val="StyleUnderline"/>
        </w:rPr>
        <w:t>If Republicans lose their majority position in the House in the upcoming mid-terms like many people speculate they will, they will no longer be in a position to unite in passing an immigration bill of their choice through the House with the Queen of the Hill rule. If that happens before Congress passes legislation to secure the border and protect Dreamers, then border security will continue to remain underfunded, the wall will not be built any time soon</w:t>
      </w:r>
      <w:r w:rsidRPr="004107F9">
        <w:rPr>
          <w:sz w:val="16"/>
        </w:rPr>
        <w:t>, and we will continue to have unmonitored people and things entering our country at a higher rate than if we had adequate border security.</w:t>
      </w:r>
    </w:p>
    <w:p w:rsidR="00242855" w:rsidRPr="004107F9" w:rsidRDefault="00242855" w:rsidP="00242855">
      <w:pPr>
        <w:pStyle w:val="Heading4"/>
      </w:pPr>
      <w:r w:rsidRPr="004107F9">
        <w:t>No risk of Trump getting his wall now – getting a concession on immigration before the midterms is was only chance</w:t>
      </w:r>
    </w:p>
    <w:p w:rsidR="00242855" w:rsidRPr="004107F9" w:rsidRDefault="00242855" w:rsidP="00242855">
      <w:r w:rsidRPr="004107F9">
        <w:rPr>
          <w:rStyle w:val="Style13ptBold"/>
        </w:rPr>
        <w:t>Kim, 18</w:t>
      </w:r>
      <w:r w:rsidRPr="004107F9">
        <w:t xml:space="preserve"> [</w:t>
      </w:r>
      <w:proofErr w:type="spellStart"/>
      <w:r w:rsidRPr="004107F9">
        <w:t>Seung</w:t>
      </w:r>
      <w:proofErr w:type="spellEnd"/>
      <w:r w:rsidRPr="004107F9">
        <w:t xml:space="preserve"> Min, Washington Post, ‘Trump blew it’: the president missed his best change yet to get funding for his border wall, Lexis]</w:t>
      </w:r>
    </w:p>
    <w:p w:rsidR="00242855" w:rsidRPr="004107F9" w:rsidRDefault="00242855" w:rsidP="00242855">
      <w:pPr>
        <w:rPr>
          <w:sz w:val="16"/>
        </w:rPr>
      </w:pPr>
      <w:r w:rsidRPr="004107F9">
        <w:rPr>
          <w:sz w:val="16"/>
        </w:rPr>
        <w:t xml:space="preserve">Doing so prompted backlash from some immigration advocates who believe Democrats too readily gave in on a wall. But for their part, </w:t>
      </w:r>
      <w:r w:rsidRPr="004107F9">
        <w:rPr>
          <w:rStyle w:val="StyleUnderline"/>
        </w:rPr>
        <w:t>Democratic lawmakers say permanent protections for dreamers facing imminent limbo</w:t>
      </w:r>
      <w:r w:rsidRPr="004107F9">
        <w:rPr>
          <w:sz w:val="16"/>
        </w:rPr>
        <w:t xml:space="preserve"> - not to mention the political makeup of Washington - </w:t>
      </w:r>
      <w:r w:rsidRPr="004107F9">
        <w:rPr>
          <w:rStyle w:val="StyleUnderline"/>
        </w:rPr>
        <w:t>made them more willing to accept what was once anathema to them</w:t>
      </w:r>
      <w:r w:rsidRPr="004107F9">
        <w:rPr>
          <w:sz w:val="16"/>
        </w:rPr>
        <w:t>. "Elections have consequences. Right?" Menendez said. "</w:t>
      </w:r>
      <w:r w:rsidRPr="004107F9">
        <w:rPr>
          <w:rStyle w:val="StyleUnderline"/>
        </w:rPr>
        <w:t>When Republicans control everything and you have a White House that is the most anti-immigrant White House I've ever seen that at the end of the day, you have to take some tough choices</w:t>
      </w:r>
      <w:r w:rsidRPr="004107F9">
        <w:rPr>
          <w:sz w:val="16"/>
        </w:rPr>
        <w:t xml:space="preserve">." Sensing an opening in the final days of haggling over the spending bill, the influential network of conservative groups funded by billionaire industrialists Charles and David Koch made a last-minute push to persuade the White House and congressional Republicans to take what the Democrats had initially offered. A leader of one of the Koch-affiliated groups, Daniel Garza of the LIBRE Initiative, said the organizations made the push because </w:t>
      </w:r>
      <w:r w:rsidRPr="004107F9">
        <w:rPr>
          <w:rStyle w:val="StyleUnderline"/>
        </w:rPr>
        <w:t>the omnibus was the "last train leaving the station." But when the legislation was ultimately released, there would be</w:t>
      </w:r>
      <w:r w:rsidRPr="004107F9">
        <w:rPr>
          <w:sz w:val="16"/>
        </w:rPr>
        <w:t xml:space="preserve"> no dreamer protections, </w:t>
      </w:r>
      <w:r w:rsidRPr="004107F9">
        <w:rPr>
          <w:rStyle w:val="StyleUnderline"/>
        </w:rPr>
        <w:t>no dramatic boost in wall funding and no major changes to immigration policy. It would be unclear the next time Trump would get a shot at fulfilling a campaign pledge. "Trump blew it; he got greedy and now he probably will not get his wall," said Kevin Appleby</w:t>
      </w:r>
      <w:r w:rsidRPr="004107F9">
        <w:rPr>
          <w:sz w:val="16"/>
        </w:rPr>
        <w:t>, senior director of international migration policy at the Center for Migration Studies. "Thank goodness."</w:t>
      </w:r>
    </w:p>
    <w:p w:rsidR="00C5672B" w:rsidRDefault="00C5672B" w:rsidP="00C5672B">
      <w:pPr>
        <w:pStyle w:val="Heading3"/>
      </w:pPr>
      <w:r>
        <w:lastRenderedPageBreak/>
        <w:t>A2: Wall Being Built Now</w:t>
      </w:r>
    </w:p>
    <w:p w:rsidR="00C5672B" w:rsidRPr="00C5672B" w:rsidRDefault="00C5672B" w:rsidP="00C5672B"/>
    <w:p w:rsidR="00C5672B" w:rsidRDefault="00C5672B" w:rsidP="00C5672B">
      <w:pPr>
        <w:pStyle w:val="Heading4"/>
      </w:pPr>
      <w:r>
        <w:t xml:space="preserve">Literally fake news </w:t>
      </w:r>
    </w:p>
    <w:p w:rsidR="00C5672B" w:rsidRDefault="00C5672B" w:rsidP="00C5672B">
      <w:r w:rsidRPr="00C5672B">
        <w:rPr>
          <w:rStyle w:val="Style13ptBold"/>
        </w:rPr>
        <w:t>NICHOLS 6/26</w:t>
      </w:r>
      <w:r>
        <w:t>-P</w:t>
      </w:r>
      <w:r w:rsidRPr="00C5672B">
        <w:t xml:space="preserve">olitiFact California reporter for Capital Public Radio. For the past dozen years, Chris has worked as a government and politics reporter at newspapers across California </w:t>
      </w:r>
      <w:r>
        <w:t xml:space="preserve">[Chris, </w:t>
      </w:r>
      <w:proofErr w:type="spellStart"/>
      <w:r>
        <w:t>PolitiFact</w:t>
      </w:r>
      <w:proofErr w:type="spellEnd"/>
      <w:r>
        <w:t>, “</w:t>
      </w:r>
      <w:r w:rsidRPr="00C5672B">
        <w:t>Has construction 'already started' on Trump’s border wall in San Diego?</w:t>
      </w:r>
      <w:r>
        <w:t xml:space="preserve">” </w:t>
      </w:r>
      <w:hyperlink r:id="rId11" w:history="1">
        <w:r w:rsidRPr="009B15BB">
          <w:rPr>
            <w:rStyle w:val="Hyperlink"/>
          </w:rPr>
          <w:t>http://www.politifact.com/california/statements/2018/jun/26/donald-trump/has-construction-already-started-trumps-border-wal/</w:t>
        </w:r>
      </w:hyperlink>
      <w:r>
        <w:t>, DKP]</w:t>
      </w:r>
    </w:p>
    <w:p w:rsidR="00C5672B" w:rsidRPr="00C5672B" w:rsidRDefault="00C5672B" w:rsidP="00C5672B">
      <w:pPr>
        <w:rPr>
          <w:rStyle w:val="StyleUnderline"/>
        </w:rPr>
      </w:pPr>
      <w:r w:rsidRPr="00C5672B">
        <w:rPr>
          <w:rStyle w:val="StyleUnderline"/>
        </w:rPr>
        <w:t>There are projects underway to replace fencing</w:t>
      </w:r>
      <w:r w:rsidRPr="00C5672B">
        <w:rPr>
          <w:sz w:val="16"/>
        </w:rPr>
        <w:t xml:space="preserve"> along the border in San Diego and further east in Calexico. Those call for new and taller, bollard-style barriers, which include a comb-like array of steel posts that border patrol agents can see through, some of which were </w:t>
      </w:r>
      <w:r w:rsidRPr="00C5672B">
        <w:rPr>
          <w:rStyle w:val="StyleUnderline"/>
        </w:rPr>
        <w:t>planned long before Trump ran for office.</w:t>
      </w:r>
      <w:r>
        <w:rPr>
          <w:rStyle w:val="StyleUnderline"/>
        </w:rPr>
        <w:t xml:space="preserve"> </w:t>
      </w:r>
      <w:r w:rsidRPr="00C5672B">
        <w:rPr>
          <w:rStyle w:val="StyleUnderline"/>
        </w:rPr>
        <w:t>A recent appropriation</w:t>
      </w:r>
      <w:r w:rsidRPr="00C5672B">
        <w:rPr>
          <w:sz w:val="16"/>
        </w:rPr>
        <w:t xml:space="preserve"> by Congress </w:t>
      </w:r>
      <w:r w:rsidRPr="00C5672B">
        <w:rPr>
          <w:rStyle w:val="StyleUnderline"/>
        </w:rPr>
        <w:t>of $1.6 billion allows for the replacement of the old fencing, but not for the construction of any sort of concrete wall</w:t>
      </w:r>
      <w:r w:rsidRPr="00C5672B">
        <w:rPr>
          <w:sz w:val="16"/>
        </w:rPr>
        <w:t xml:space="preserve"> prototype as Trump requested. "The one thing we don’t fund is the one issue we all campaigned on — a border security wall — and that is not in the legislation," Republican Rep. Jim Jordan, founder of the House Freedom Caucus, said of the omnibus bill, according to an April article by FactCheck.org. In San Diego, the project underway will replace 14 miles of scrap metal fencing that’s now eight-to-10 feet high with the bollard-style barrier. That replacement will be 18-to-30 feet in height and include an anti-climbing plate, according to a U.S. Customs and Border Protection news release announcing the start of construction on June 1, 2018. The press release calls it the third "border wall construction project," which is misleading. That’s because </w:t>
      </w:r>
      <w:r w:rsidRPr="00C5672B">
        <w:rPr>
          <w:rStyle w:val="StyleUnderline"/>
        </w:rPr>
        <w:t>none of the projects that have already started will produce the solid, 30-foot high concrete barrier Trump promised</w:t>
      </w:r>
      <w:r w:rsidRPr="00C5672B">
        <w:rPr>
          <w:sz w:val="16"/>
        </w:rPr>
        <w:t xml:space="preserve"> during his 2016 presidential campaign. More specifically, they won’t include any of the eight border wall prototype designs ordered by the Trump administration. </w:t>
      </w:r>
      <w:r w:rsidRPr="00C5672B">
        <w:rPr>
          <w:rStyle w:val="StyleUnderline"/>
        </w:rPr>
        <w:t xml:space="preserve">"... </w:t>
      </w:r>
      <w:proofErr w:type="gramStart"/>
      <w:r w:rsidRPr="00C5672B">
        <w:rPr>
          <w:rStyle w:val="StyleUnderline"/>
        </w:rPr>
        <w:t>this</w:t>
      </w:r>
      <w:proofErr w:type="gramEnd"/>
      <w:r w:rsidRPr="00C5672B">
        <w:rPr>
          <w:rStyle w:val="StyleUnderline"/>
        </w:rPr>
        <w:t xml:space="preserve"> isn’t Trump’s wall"</w:t>
      </w:r>
      <w:r>
        <w:rPr>
          <w:rStyle w:val="StyleUnderline"/>
        </w:rPr>
        <w:t xml:space="preserve"> </w:t>
      </w:r>
      <w:r w:rsidRPr="00C5672B">
        <w:rPr>
          <w:rStyle w:val="StyleUnderline"/>
        </w:rPr>
        <w:t>The same goes for the</w:t>
      </w:r>
      <w:r w:rsidRPr="00C5672B">
        <w:rPr>
          <w:sz w:val="16"/>
        </w:rPr>
        <w:t xml:space="preserve"> 2.25-mile </w:t>
      </w:r>
      <w:r w:rsidRPr="00C5672B">
        <w:rPr>
          <w:rStyle w:val="StyleUnderline"/>
        </w:rPr>
        <w:t xml:space="preserve">barrier replacement project </w:t>
      </w:r>
      <w:r w:rsidRPr="00C5672B">
        <w:rPr>
          <w:sz w:val="16"/>
        </w:rPr>
        <w:t xml:space="preserve">east of San Diego in Calexico. </w:t>
      </w:r>
      <w:r w:rsidRPr="00C5672B">
        <w:rPr>
          <w:rStyle w:val="StyleUnderline"/>
        </w:rPr>
        <w:t>"First and foremost, this isn’t Trump’s wall,"</w:t>
      </w:r>
      <w:r w:rsidRPr="00C5672B">
        <w:rPr>
          <w:sz w:val="16"/>
        </w:rPr>
        <w:t xml:space="preserve"> Jonathan Pacheco, a spokesman for the Border Patrol’s El Centro Sector, which includes Calexico, told the Los Angeles Times in March 2018. "This isn’t the infrastructure that Trump is trying to bring in. … </w:t>
      </w:r>
      <w:r w:rsidRPr="00C5672B">
        <w:rPr>
          <w:rStyle w:val="StyleUnderline"/>
        </w:rPr>
        <w:t xml:space="preserve">This new wall replacement has absolutely nothing to do with the prototypes </w:t>
      </w:r>
      <w:r w:rsidRPr="00C5672B">
        <w:rPr>
          <w:sz w:val="16"/>
        </w:rPr>
        <w:t xml:space="preserve">that were shown over in the San Diego area." Plans for the Calexico project, which also include a bollard-style structure, began in 2009 under the Obama administration and were funded in 2017, under Trump, according to the Times. A spokesman for the Border Patrol’s San Diego Sector said they could not specify when planning started for the San Diego project. "These were funded under FY2017 so planning was before or during that time," Ralph </w:t>
      </w:r>
      <w:proofErr w:type="spellStart"/>
      <w:r w:rsidRPr="00C5672B">
        <w:rPr>
          <w:sz w:val="16"/>
        </w:rPr>
        <w:t>DeSio</w:t>
      </w:r>
      <w:proofErr w:type="spellEnd"/>
      <w:r w:rsidRPr="00C5672B">
        <w:rPr>
          <w:sz w:val="16"/>
        </w:rPr>
        <w:t xml:space="preserve">, the agency’s San Diego-based spokesman, wrote in an email. The White House did not respond to a request for evidence supporting the president’s statement. </w:t>
      </w:r>
      <w:r w:rsidRPr="00C5672B">
        <w:rPr>
          <w:rStyle w:val="StyleUnderline"/>
        </w:rPr>
        <w:t>The reality</w:t>
      </w:r>
      <w:r w:rsidRPr="00C5672B">
        <w:rPr>
          <w:sz w:val="16"/>
        </w:rPr>
        <w:t xml:space="preserve"> of what’s being built at these sites, and how it differs from Trump’s campaign promise, </w:t>
      </w:r>
      <w:r w:rsidRPr="00C5672B">
        <w:rPr>
          <w:rStyle w:val="StyleUnderline"/>
        </w:rPr>
        <w:t>hasn’t stopped the president from distorting the facts.</w:t>
      </w:r>
      <w:r>
        <w:rPr>
          <w:rStyle w:val="StyleUnderline"/>
        </w:rPr>
        <w:t xml:space="preserve"> </w:t>
      </w:r>
      <w:r w:rsidRPr="00C5672B">
        <w:rPr>
          <w:sz w:val="16"/>
        </w:rPr>
        <w:t xml:space="preserve">In April, </w:t>
      </w:r>
      <w:proofErr w:type="spellStart"/>
      <w:r w:rsidRPr="00C5672B">
        <w:rPr>
          <w:sz w:val="16"/>
        </w:rPr>
        <w:t>PolitiFact</w:t>
      </w:r>
      <w:proofErr w:type="spellEnd"/>
      <w:r w:rsidRPr="00C5672B">
        <w:rPr>
          <w:sz w:val="16"/>
        </w:rPr>
        <w:t xml:space="preserve"> National rated Mostly False Trump’s similar statement: "We’ve started building the wall." It found Trump’s words "leave the impression that construction is underway for the border wall he promised, and that $1.6 billion is helping pay for it. That’s not the case." It concluded that "it’s disingenuous to claim" the projects underway "amount to the border wall Trump has long promised." Our ruling President Trump recently claimed: "We’ve already started (the border wall). We started it in San Diego." His statement gives the wrong impression that border fence replacement projects in California, including those in San Diego and Calexico, are the same as the solid, 30-foot-high concrete wall he promised during his run for president. The $1.6 billion authorized by Congress for these projects does not allow for the construction of any sort of wall prototype requested by Trump. Instead, the projects underway include arrays of steel posts, between 18 and 30 feet high, that allow border patrol agents to see through. The planning for at least some of these projects, which will replace shorter scrap metal fencing, started long before Trump ran for office. Congress, however, agreed to pay for them under Trump’s administration. We also grant that Trump at the Nevada rally added: "We’re fixing it. And we’re building new." This could be interpreted as a slight acknowledgement that the projects aren’t exactly what he promised, but they don’t add much clarity to what overall is a misleading statement. </w:t>
      </w:r>
      <w:r w:rsidRPr="00C5672B">
        <w:rPr>
          <w:rStyle w:val="StyleUnderline"/>
        </w:rPr>
        <w:t>We rate Trump’s claim Mostly False.</w:t>
      </w:r>
    </w:p>
    <w:p w:rsidR="00962543" w:rsidRDefault="00C5672B" w:rsidP="00962543">
      <w:pPr>
        <w:pStyle w:val="Heading3"/>
      </w:pPr>
      <w:r>
        <w:lastRenderedPageBreak/>
        <w:t>A2-</w:t>
      </w:r>
      <w:r w:rsidR="00962543">
        <w:t>Wall Inevitable</w:t>
      </w:r>
    </w:p>
    <w:p w:rsidR="00962543" w:rsidRDefault="00962543" w:rsidP="00962543">
      <w:pPr>
        <w:pStyle w:val="Heading4"/>
      </w:pPr>
      <w:r>
        <w:t>Status quo Trump can’t get funding for the wall because Dems can filibuster – only scenario they cooperate on border security is with an immigration concession like the plan</w:t>
      </w:r>
    </w:p>
    <w:p w:rsidR="00962543" w:rsidRPr="00A82B3F" w:rsidRDefault="00962543" w:rsidP="00962543">
      <w:r>
        <w:rPr>
          <w:rStyle w:val="Style13ptBold"/>
        </w:rPr>
        <w:t xml:space="preserve">Date, </w:t>
      </w:r>
      <w:r w:rsidRPr="00A82B3F">
        <w:rPr>
          <w:rStyle w:val="Style13ptBold"/>
        </w:rPr>
        <w:t>18</w:t>
      </w:r>
      <w:r>
        <w:t xml:space="preserve"> [S. V., 3/21, Huffington Post, Forget Mexico, Trump can’t even get Congress to pay for his wall, </w:t>
      </w:r>
      <w:r w:rsidRPr="00A82B3F">
        <w:t>https://www.huffingtonpost.com/entry/trump-congress-wall_us_5ab31622e4b008c9e5f3ffd6</w:t>
      </w:r>
      <w:r>
        <w:t>]</w:t>
      </w:r>
    </w:p>
    <w:p w:rsidR="00962543" w:rsidRPr="00A82B3F" w:rsidRDefault="00962543" w:rsidP="00962543">
      <w:r w:rsidRPr="00A82B3F">
        <w:t xml:space="preserve">WASHINGTON ― </w:t>
      </w:r>
      <w:r w:rsidRPr="000B2E07">
        <w:rPr>
          <w:rStyle w:val="StyleUnderline"/>
        </w:rPr>
        <w:t xml:space="preserve">President </w:t>
      </w:r>
      <w:hyperlink r:id="rId12" w:history="1">
        <w:r w:rsidRPr="000B2E07">
          <w:rPr>
            <w:rStyle w:val="StyleUnderline"/>
          </w:rPr>
          <w:t>Donald Trump</w:t>
        </w:r>
      </w:hyperlink>
      <w:r w:rsidRPr="000B2E07">
        <w:rPr>
          <w:rStyle w:val="StyleUnderline"/>
        </w:rPr>
        <w:t xml:space="preserve"> hasn’t been able to make Mexicans pay for his long-promised wall along the southern border, and now it appears that Americans won’t be paying for it, either</w:t>
      </w:r>
      <w:r w:rsidRPr="00A82B3F">
        <w:t>.</w:t>
      </w:r>
    </w:p>
    <w:p w:rsidR="00962543" w:rsidRPr="00A82B3F" w:rsidRDefault="00962543" w:rsidP="00962543">
      <w:r w:rsidRPr="00A82B3F">
        <w:t>Absent from the $1.3 trillion spending plan for the budget year that runs through Sept. 30 is any money for the construction of a border wall. At one point, Trump and his advisers had been pushing for $25 billion for the project.</w:t>
      </w:r>
    </w:p>
    <w:p w:rsidR="00962543" w:rsidRPr="00A82B3F" w:rsidRDefault="00962543" w:rsidP="00962543">
      <w:r w:rsidRPr="00A82B3F">
        <w:t>House Speaker </w:t>
      </w:r>
      <w:hyperlink r:id="rId13" w:history="1">
        <w:r w:rsidRPr="00A82B3F">
          <w:t>Paul Ryan</w:t>
        </w:r>
      </w:hyperlink>
      <w:r w:rsidRPr="00A82B3F">
        <w:t>’s office Wednesday evening touted $1.6 billion in the bill that would pay for “physical barriers and infrastructure, and funding for related technology and personnel” along 95 miles. And Trump himself </w:t>
      </w:r>
      <w:hyperlink r:id="rId14" w:history="1">
        <w:r w:rsidRPr="00A82B3F">
          <w:t>tweeted</w:t>
        </w:r>
      </w:hyperlink>
      <w:r w:rsidRPr="00A82B3F">
        <w:t> later that night: “Got $1.6 Billion to start Wall on Southern Border, rest will be forthcoming.”</w:t>
      </w:r>
    </w:p>
    <w:p w:rsidR="00962543" w:rsidRPr="00A82B3F" w:rsidRDefault="00962543" w:rsidP="00962543">
      <w:r w:rsidRPr="00A82B3F">
        <w:t>But Democrats pointed out that only $641 million of that money is designated for 33 miles of “new fencing or levees” ― specifically not a concrete wall. The rest of the money is for repairing or replacing existing fencing or border security technology.</w:t>
      </w:r>
    </w:p>
    <w:p w:rsidR="00962543" w:rsidRPr="00A82B3F" w:rsidRDefault="00962543" w:rsidP="00962543">
      <w:r w:rsidRPr="00A82B3F">
        <w:t xml:space="preserve">The White House press office did not respond to a </w:t>
      </w:r>
      <w:proofErr w:type="spellStart"/>
      <w:r w:rsidRPr="00A82B3F">
        <w:t>HuffPost</w:t>
      </w:r>
      <w:proofErr w:type="spellEnd"/>
      <w:r w:rsidRPr="00A82B3F">
        <w:t xml:space="preserve"> query regarding the lack of wall money in the omnibus bill. Earlier Wednesday, White House press secretary Sarah Huckabee Sanders released a statement generally praising the spending plan that had still not been finalized.</w:t>
      </w:r>
    </w:p>
    <w:p w:rsidR="00962543" w:rsidRPr="00A82B3F" w:rsidRDefault="00962543" w:rsidP="00962543">
      <w:r w:rsidRPr="00A82B3F">
        <w:t>Trump promised from the day he began his campaign in June 2015 that he would build a “great wall” to keep out illegal immigrants from Mexico.</w:t>
      </w:r>
    </w:p>
    <w:p w:rsidR="00962543" w:rsidRPr="00A82B3F" w:rsidRDefault="00962543" w:rsidP="00962543">
      <w:r w:rsidRPr="00A82B3F">
        <w:t>“I would build a great wall, and nobody builds walls better than me, believe me, and I’ll build them very inexpensively,” Trump boasted during his Trump Tower announcement speech. “I will build a great, great wall on our southern border. And I will have Mexico pay for that wall. Mark my words.”</w:t>
      </w:r>
    </w:p>
    <w:p w:rsidR="00962543" w:rsidRPr="00A82B3F" w:rsidRDefault="00962543" w:rsidP="00962543">
      <w:r w:rsidRPr="00A82B3F">
        <w:t>Over the next 17 months, he promised hundreds of times that he would build the wall quickly, and at no cost to U.S. taxpayers. Trump explained that his wall would be at least 30 feet tall and extend deep underground to prevent tunneling. At a December 2015 visit to Manassas, Virginia, Trump even went into construction details.</w:t>
      </w:r>
    </w:p>
    <w:p w:rsidR="00962543" w:rsidRPr="00A82B3F" w:rsidRDefault="00962543" w:rsidP="00962543">
      <w:r w:rsidRPr="00A82B3F">
        <w:t>“It’s going to be made of hardened concrete, and it’s going to be made out of rebar. That’s steel,” Trump said in response to a boy’s question. “And we’re going to set (the rebar) in nice, heavy foundations.”</w:t>
      </w:r>
    </w:p>
    <w:p w:rsidR="00962543" w:rsidRPr="00A82B3F" w:rsidRDefault="00962543" w:rsidP="00962543">
      <w:r w:rsidRPr="000B2E07">
        <w:rPr>
          <w:rStyle w:val="StyleUnderline"/>
        </w:rPr>
        <w:t>But having Mexico pay for a wall that that country does not even support was never a realistic possibility</w:t>
      </w:r>
      <w:r w:rsidRPr="00A82B3F">
        <w:t>. A planned meeting between Trump and Mexican President Enrique Peña Nieto was recently canceled because Peña Nieto would not back away from his refusal to pay.</w:t>
      </w:r>
    </w:p>
    <w:p w:rsidR="00962543" w:rsidRPr="00A82B3F" w:rsidRDefault="00962543" w:rsidP="00962543">
      <w:r w:rsidRPr="00A82B3F">
        <w:t xml:space="preserve">Getting Congress to appropriate as much as $25 billion of American taxpayer money for Trump’s project has also proved difficult. </w:t>
      </w:r>
      <w:r w:rsidRPr="000B2E07">
        <w:rPr>
          <w:rStyle w:val="StyleUnderline"/>
        </w:rPr>
        <w:t>Democrats</w:t>
      </w:r>
      <w:r w:rsidRPr="00A82B3F">
        <w:t xml:space="preserve"> hold enough votes to block a spending bill, and they </w:t>
      </w:r>
      <w:r w:rsidRPr="000B2E07">
        <w:rPr>
          <w:rStyle w:val="StyleUnderline"/>
        </w:rPr>
        <w:t xml:space="preserve">have refused to </w:t>
      </w:r>
      <w:r w:rsidRPr="000B2E07">
        <w:rPr>
          <w:rStyle w:val="StyleUnderline"/>
        </w:rPr>
        <w:lastRenderedPageBreak/>
        <w:t xml:space="preserve">go along with Trump’s wall unless he agrees to a bill that protects undocumented </w:t>
      </w:r>
      <w:hyperlink r:id="rId15" w:history="1">
        <w:r w:rsidRPr="000B2E07">
          <w:rPr>
            <w:rStyle w:val="StyleUnderline"/>
          </w:rPr>
          <w:t>immigrants</w:t>
        </w:r>
      </w:hyperlink>
      <w:r w:rsidRPr="00A82B3F">
        <w:t xml:space="preserve"> brought into the country as children. They have been allowed to work in the United States under the Deferred Action for Childhood Arrivals program created by former President </w:t>
      </w:r>
      <w:hyperlink r:id="rId16" w:history="1">
        <w:r w:rsidRPr="00A82B3F">
          <w:t>Barack Obama</w:t>
        </w:r>
      </w:hyperlink>
      <w:r w:rsidRPr="00A82B3F">
        <w:t>. Trump canceled DACA last year, a decision that is now tied up in the courts.</w:t>
      </w:r>
    </w:p>
    <w:p w:rsidR="00962543" w:rsidRPr="00A82B3F" w:rsidRDefault="00962543" w:rsidP="00962543">
      <w:r w:rsidRPr="00A82B3F">
        <w:t xml:space="preserve">Trump’s budget director, Mick </w:t>
      </w:r>
      <w:proofErr w:type="spellStart"/>
      <w:r w:rsidRPr="00A82B3F">
        <w:t>Mulvaney</w:t>
      </w:r>
      <w:proofErr w:type="spellEnd"/>
      <w:r w:rsidRPr="00A82B3F">
        <w:t xml:space="preserve">, predicted during a February White House briefing that </w:t>
      </w:r>
      <w:r w:rsidRPr="000B2E07">
        <w:rPr>
          <w:rStyle w:val="StyleUnderline"/>
        </w:rPr>
        <w:t>the border wall money was essentially contingent on Trump and Congress agreeing on a DACA fix. Without such a deal, he said, “Congress will never give us the money.”</w:t>
      </w:r>
    </w:p>
    <w:p w:rsidR="00242855" w:rsidRPr="004107F9" w:rsidRDefault="00242855" w:rsidP="00242855"/>
    <w:p w:rsidR="00242855" w:rsidRPr="004107F9" w:rsidRDefault="00242855" w:rsidP="00B55AD5"/>
    <w:p w:rsidR="00242855" w:rsidRPr="004107F9" w:rsidRDefault="00242855" w:rsidP="00242855">
      <w:pPr>
        <w:pStyle w:val="Heading1"/>
      </w:pPr>
      <w:r w:rsidRPr="004107F9">
        <w:lastRenderedPageBreak/>
        <w:t xml:space="preserve">Link </w:t>
      </w:r>
    </w:p>
    <w:p w:rsidR="00E9151A" w:rsidRDefault="00E9151A" w:rsidP="00242855">
      <w:pPr>
        <w:pStyle w:val="Heading3"/>
      </w:pPr>
      <w:r>
        <w:lastRenderedPageBreak/>
        <w:t xml:space="preserve">Link-Yes </w:t>
      </w:r>
      <w:proofErr w:type="spellStart"/>
      <w:r>
        <w:t>Horsetrading</w:t>
      </w:r>
      <w:proofErr w:type="spellEnd"/>
    </w:p>
    <w:p w:rsidR="00E9151A" w:rsidRDefault="00E9151A" w:rsidP="00E9151A"/>
    <w:p w:rsidR="00326FB6" w:rsidRDefault="00326FB6" w:rsidP="00326FB6">
      <w:pPr>
        <w:pStyle w:val="Heading4"/>
      </w:pPr>
      <w:r>
        <w:t>Reform empirically tied to border security-</w:t>
      </w:r>
      <w:proofErr w:type="spellStart"/>
      <w:r>
        <w:t>dems</w:t>
      </w:r>
      <w:proofErr w:type="spellEnd"/>
      <w:r>
        <w:t xml:space="preserve"> willing to cave on wall </w:t>
      </w:r>
    </w:p>
    <w:p w:rsidR="00326FB6" w:rsidRPr="008C76B5" w:rsidRDefault="00326FB6" w:rsidP="00326FB6">
      <w:r w:rsidRPr="008C76B5">
        <w:rPr>
          <w:rStyle w:val="Style13ptBold"/>
        </w:rPr>
        <w:t>SARLIN 1/26/2018</w:t>
      </w:r>
      <w:r>
        <w:t xml:space="preserve">-[Benjy, </w:t>
      </w:r>
      <w:r w:rsidRPr="008C76B5">
        <w:t>Trump drags GOP t</w:t>
      </w:r>
      <w:r>
        <w:t xml:space="preserve">o war on legal immigration, </w:t>
      </w:r>
      <w:r w:rsidRPr="008C76B5">
        <w:t>https://www.nbcnews.com/politics/white-house/trump-drags-gop-war-legal-immigration-n841026</w:t>
      </w:r>
      <w:r>
        <w:t>]</w:t>
      </w:r>
    </w:p>
    <w:p w:rsidR="00326FB6" w:rsidRPr="008C76B5" w:rsidRDefault="00326FB6" w:rsidP="00326FB6">
      <w:pPr>
        <w:rPr>
          <w:rStyle w:val="StyleUnderline"/>
        </w:rPr>
      </w:pPr>
      <w:r w:rsidRPr="008C76B5">
        <w:rPr>
          <w:sz w:val="14"/>
        </w:rPr>
        <w:t xml:space="preserve">WASHINGTON — </w:t>
      </w:r>
      <w:proofErr w:type="gramStart"/>
      <w:r w:rsidRPr="008C76B5">
        <w:rPr>
          <w:rStyle w:val="StyleUnderline"/>
        </w:rPr>
        <w:t>After</w:t>
      </w:r>
      <w:proofErr w:type="gramEnd"/>
      <w:r w:rsidRPr="008C76B5">
        <w:rPr>
          <w:rStyle w:val="StyleUnderline"/>
        </w:rPr>
        <w:t xml:space="preserve"> years of high-profile debates over a border wall</w:t>
      </w:r>
      <w:r w:rsidRPr="008C76B5">
        <w:rPr>
          <w:sz w:val="14"/>
        </w:rPr>
        <w:t xml:space="preserve"> and a path to citizenship</w:t>
      </w:r>
      <w:r w:rsidRPr="008C76B5">
        <w:rPr>
          <w:rStyle w:val="StyleUnderline"/>
        </w:rPr>
        <w:t>, the biggest obstacle to a bipartisan deal</w:t>
      </w:r>
      <w:r w:rsidRPr="008C76B5">
        <w:rPr>
          <w:sz w:val="14"/>
        </w:rPr>
        <w:t xml:space="preserve"> on DACA </w:t>
      </w:r>
      <w:r w:rsidRPr="008C76B5">
        <w:rPr>
          <w:rStyle w:val="StyleUnderline"/>
        </w:rPr>
        <w:t>is quickly becoming legal immigration</w:t>
      </w:r>
      <w:r w:rsidRPr="008C76B5">
        <w:rPr>
          <w:sz w:val="14"/>
        </w:rPr>
        <w:t xml:space="preserve">, an issue on which President Donald Trump has presided over a monumental shift in the GOP's approach. </w:t>
      </w:r>
      <w:r w:rsidRPr="008C76B5">
        <w:rPr>
          <w:rStyle w:val="StyleUnderline"/>
        </w:rPr>
        <w:t xml:space="preserve">Both sides have given ground elsewhere. A new proposal </w:t>
      </w:r>
      <w:r w:rsidRPr="008C76B5">
        <w:rPr>
          <w:sz w:val="14"/>
        </w:rPr>
        <w:t xml:space="preserve">by the White House on Thursday </w:t>
      </w:r>
      <w:r w:rsidRPr="008C76B5">
        <w:rPr>
          <w:rStyle w:val="StyleUnderline"/>
        </w:rPr>
        <w:t>would cede significant groun</w:t>
      </w:r>
      <w:r w:rsidRPr="008C76B5">
        <w:rPr>
          <w:sz w:val="14"/>
        </w:rPr>
        <w:t xml:space="preserve">d by offering a path to citizenship for all "Dreamers," which could include up to 1.8 million people brought to the United States illegally as children, not just those who have applied under DACA. </w:t>
      </w:r>
      <w:r w:rsidRPr="008C76B5">
        <w:rPr>
          <w:rStyle w:val="StyleUnderline"/>
        </w:rPr>
        <w:t>The proposal also seeks $25 billion for a wall on the southern border, which Democrats (at least briefly) had already suggested they would fund</w:t>
      </w:r>
      <w:r w:rsidRPr="008C76B5">
        <w:rPr>
          <w:sz w:val="14"/>
        </w:rPr>
        <w:t xml:space="preserve"> to a substantial degree. </w:t>
      </w:r>
      <w:r w:rsidRPr="008C76B5">
        <w:rPr>
          <w:rStyle w:val="StyleUnderline"/>
        </w:rPr>
        <w:t>On legal immigration, though, the lates</w:t>
      </w:r>
      <w:r w:rsidRPr="008C76B5">
        <w:rPr>
          <w:sz w:val="14"/>
        </w:rPr>
        <w:t xml:space="preserve">t White House </w:t>
      </w:r>
      <w:r w:rsidRPr="008C76B5">
        <w:rPr>
          <w:rStyle w:val="StyleUnderline"/>
        </w:rPr>
        <w:t>proposal puts them miles apart. It reflects a fundamental and growing ideological divide</w:t>
      </w:r>
      <w:r w:rsidRPr="008C76B5">
        <w:rPr>
          <w:sz w:val="14"/>
        </w:rPr>
        <w:t xml:space="preserve"> between Democrats and many Republicans who view immigration as a net good and Trump and his allies, who have depicted immigrants as an unwanted burden and threatening presence. </w:t>
      </w:r>
      <w:r w:rsidRPr="008C76B5">
        <w:rPr>
          <w:rStyle w:val="StyleUnderline"/>
        </w:rPr>
        <w:t xml:space="preserve">The White House is </w:t>
      </w:r>
      <w:r w:rsidRPr="008C76B5">
        <w:rPr>
          <w:sz w:val="14"/>
        </w:rPr>
        <w:t xml:space="preserve">currently </w:t>
      </w:r>
      <w:r w:rsidRPr="008C76B5">
        <w:rPr>
          <w:rStyle w:val="StyleUnderline"/>
        </w:rPr>
        <w:t xml:space="preserve">demanding that a deal </w:t>
      </w:r>
      <w:r w:rsidRPr="008C76B5">
        <w:rPr>
          <w:sz w:val="14"/>
        </w:rPr>
        <w:t xml:space="preserve">on DACA recipients </w:t>
      </w:r>
      <w:r w:rsidRPr="008C76B5">
        <w:rPr>
          <w:rStyle w:val="StyleUnderline"/>
        </w:rPr>
        <w:t>eliminate the diversity visa lottery</w:t>
      </w:r>
      <w:r w:rsidRPr="008C76B5">
        <w:rPr>
          <w:sz w:val="14"/>
        </w:rPr>
        <w:t xml:space="preserve"> — which issues 50,000 green cards a year in countries with few immigrants to the United States — along with family immigration categories for siblings and parents. While some of the visas eliminated in the White House plan would go to clearing current backlogs of green card applications, immigration advocates say the long term effects are likely similar to hardline proposals in the House and Senate that would reduce overall immigration by 40 to 50 percent. Sens. David Perdue, R-Ga., and Tom Cotton, R-Ark., who have a White House-backed bill of their own that would cut legal immigration by up to half, quickly endorsed the plan. In an interview with CNBC that aired Friday morning, Trump, predicting success on a broader deal, praised the two senators as “great people” who have “really shifted a lot.” “And I think they're willing to shift more, and so am I,” he said. “These are people that have very strong opinions on DACA and on immigration generally. And I happen to think they're largely right.” Democratic leaders, including Dick Durbin of Illinois, the Senate minority whip, and Minority Leader Nancy Pelosi of California, however, quickly ruled it dead on arrival, with both citing its legal immigration provisions. Cristina Jimenez, co-founder of the Dreamer advocacy group United We Dream, rejected the White House's proposal as a "nativist wish list" even as it moved the administration closer to activists' demands for a path to citizenship. Republicans and Democrats working on an immigration deal have warned that taking up legal immigration and other issues was a likely deal breaker. </w:t>
      </w:r>
      <w:r w:rsidRPr="008C76B5">
        <w:rPr>
          <w:rStyle w:val="StyleUnderline"/>
        </w:rPr>
        <w:t>The Trump proposal threatens to blow up those negotiations just as they begin.</w:t>
      </w:r>
      <w:r>
        <w:rPr>
          <w:rStyle w:val="StyleUnderline"/>
        </w:rPr>
        <w:t xml:space="preserve"> </w:t>
      </w:r>
      <w:r w:rsidRPr="008C76B5">
        <w:rPr>
          <w:sz w:val="14"/>
        </w:rPr>
        <w:t>“</w:t>
      </w:r>
      <w:r w:rsidRPr="008C76B5">
        <w:rPr>
          <w:rStyle w:val="StyleUnderline"/>
        </w:rPr>
        <w:t>This should be a more narrowly focused discussion</w:t>
      </w:r>
      <w:r w:rsidRPr="008C76B5">
        <w:rPr>
          <w:sz w:val="14"/>
        </w:rPr>
        <w:t>,” Sen. Angus King, I-Maine told NBC News on Monday. “</w:t>
      </w:r>
      <w:r w:rsidRPr="008C76B5">
        <w:rPr>
          <w:rStyle w:val="StyleUnderline"/>
        </w:rPr>
        <w:t>To me, the logic has always been DACA and border security.”</w:t>
      </w:r>
      <w:r>
        <w:rPr>
          <w:rStyle w:val="StyleUnderline"/>
        </w:rPr>
        <w:t xml:space="preserve"> </w:t>
      </w:r>
      <w:r w:rsidRPr="008C76B5">
        <w:rPr>
          <w:sz w:val="14"/>
        </w:rPr>
        <w:t xml:space="preserve">Sen. Chuck Schumer, D-N.Y., the Senate minority leader, said in a floor speech on Thursday morning that </w:t>
      </w:r>
      <w:r w:rsidRPr="008C76B5">
        <w:rPr>
          <w:rStyle w:val="StyleUnderline"/>
        </w:rPr>
        <w:t>Republicans could not get a deal by demanding a "vast curtailment of legal immigration," which he likened to Democrats demanding a path to citizenship for all 11 million undocumented immigrants in a DACA fix.</w:t>
      </w:r>
    </w:p>
    <w:p w:rsidR="00E9151A" w:rsidRPr="00E9151A" w:rsidRDefault="00E9151A" w:rsidP="00E9151A">
      <w:pPr>
        <w:keepNext/>
        <w:keepLines/>
        <w:spacing w:before="40" w:after="0"/>
        <w:outlineLvl w:val="3"/>
        <w:rPr>
          <w:rFonts w:eastAsiaTheme="majorEastAsia" w:cstheme="majorBidi"/>
          <w:b/>
          <w:iCs/>
          <w:sz w:val="26"/>
        </w:rPr>
      </w:pPr>
      <w:bookmarkStart w:id="0" w:name="_GoBack"/>
      <w:bookmarkEnd w:id="0"/>
      <w:r w:rsidRPr="00E9151A">
        <w:rPr>
          <w:rFonts w:eastAsiaTheme="majorEastAsia" w:cstheme="majorBidi"/>
          <w:b/>
          <w:iCs/>
          <w:sz w:val="26"/>
        </w:rPr>
        <w:t xml:space="preserve">Dems will tradeoff plan for wall. </w:t>
      </w:r>
    </w:p>
    <w:p w:rsidR="00E9151A" w:rsidRPr="00E9151A" w:rsidRDefault="00E9151A" w:rsidP="00E9151A">
      <w:proofErr w:type="spellStart"/>
      <w:r w:rsidRPr="00E9151A">
        <w:rPr>
          <w:b/>
          <w:bCs/>
          <w:sz w:val="26"/>
        </w:rPr>
        <w:t>Linddara</w:t>
      </w:r>
      <w:proofErr w:type="spellEnd"/>
      <w:r w:rsidRPr="00E9151A">
        <w:rPr>
          <w:b/>
          <w:bCs/>
          <w:sz w:val="26"/>
        </w:rPr>
        <w:t xml:space="preserve"> 2/12/2018</w:t>
      </w:r>
      <w:r w:rsidRPr="00E9151A">
        <w:t xml:space="preserve"> [Dara, Senior reporter “9 questions about the Senate immigration debate you were too embarrassed to ask: Why it’s happening now, and what might happen next.</w:t>
      </w:r>
      <w:proofErr w:type="gramStart"/>
      <w:r w:rsidRPr="00E9151A">
        <w:t>” ,</w:t>
      </w:r>
      <w:proofErr w:type="gramEnd"/>
      <w:r w:rsidRPr="00E9151A">
        <w:t xml:space="preserve"> </w:t>
      </w:r>
      <w:hyperlink r:id="rId17" w:history="1">
        <w:r w:rsidRPr="00E9151A">
          <w:t>https://www.vox.com/2018/2/12/17003524/immigration-congress-daca-trump</w:t>
        </w:r>
      </w:hyperlink>
      <w:r w:rsidRPr="00E9151A">
        <w:t xml:space="preserve"> ]</w:t>
      </w:r>
    </w:p>
    <w:p w:rsidR="00E9151A" w:rsidRPr="00E9151A" w:rsidRDefault="00E9151A" w:rsidP="00E9151A">
      <w:pPr>
        <w:rPr>
          <w:sz w:val="14"/>
        </w:rPr>
      </w:pPr>
      <w:r w:rsidRPr="00E9151A">
        <w:rPr>
          <w:b/>
          <w:iCs/>
          <w:u w:val="single"/>
        </w:rPr>
        <w:t>Democratic leaders in the Senate have already shown they’re willing to throw some money at the border to get what they want.</w:t>
      </w:r>
      <w:r w:rsidRPr="00E9151A">
        <w:rPr>
          <w:sz w:val="14"/>
        </w:rPr>
        <w:t xml:space="preserve"> </w:t>
      </w:r>
      <w:r w:rsidRPr="00E9151A">
        <w:rPr>
          <w:b/>
          <w:iCs/>
          <w:u w:val="single"/>
        </w:rPr>
        <w:t>Senate Minority Leader Chuck Schumer reportedly offered the White House $19 billion in funds for the “wall” in exchange for a path to citizenship</w:t>
      </w:r>
      <w:r w:rsidRPr="00E9151A">
        <w:rPr>
          <w:sz w:val="14"/>
        </w:rPr>
        <w:t>. But Democrats might not be willing to make the changes to asylum policy that Republicans call enforcement “loopholes” — since that would, in essence, reduce the number of humanitarian immigrants able to come to the US in future. Most Democrats are firm that they don’t want serious cuts to legal immigration. Many are okay with proposals (like Graham-Durbin) that eliminate the diversity visa lottery, but only if those 45,000 annual visas are allocated to other types of immigrants — and preferably, only if some visas are still being set aside for immigrants from countries that don’t send many people to the US. And Democrats are holding firm against plans, like the White House’s framework, that would simply eliminate whole categories of family-based immigration and redefine “immediate family” to exclude adult children or siblings of US citizens.</w:t>
      </w:r>
    </w:p>
    <w:p w:rsidR="006B5EDA" w:rsidRPr="00F37369" w:rsidRDefault="006B5EDA" w:rsidP="006B5EDA">
      <w:pPr>
        <w:pStyle w:val="Heading4"/>
        <w:rPr>
          <w:rStyle w:val="Style13ptBold"/>
          <w:b/>
          <w:bCs w:val="0"/>
          <w:sz w:val="44"/>
          <w:u w:val="double"/>
        </w:rPr>
      </w:pPr>
      <w:r>
        <w:rPr>
          <w:rStyle w:val="Style13ptBold"/>
          <w:b/>
        </w:rPr>
        <w:lastRenderedPageBreak/>
        <w:t>T</w:t>
      </w:r>
      <w:r w:rsidRPr="00B34368">
        <w:rPr>
          <w:rStyle w:val="Style13ptBold"/>
          <w:b/>
        </w:rPr>
        <w:t>r</w:t>
      </w:r>
      <w:r>
        <w:rPr>
          <w:rStyle w:val="Style13ptBold"/>
          <w:b/>
        </w:rPr>
        <w:t>u</w:t>
      </w:r>
      <w:r w:rsidRPr="00B34368">
        <w:rPr>
          <w:rStyle w:val="Style13ptBold"/>
          <w:b/>
        </w:rPr>
        <w:t xml:space="preserve">mp can use the wall as a bargaining chip with the democrats, and the democrats will </w:t>
      </w:r>
      <w:r>
        <w:rPr>
          <w:rStyle w:val="Style13ptBold"/>
          <w:b/>
        </w:rPr>
        <w:t>buy into it</w:t>
      </w:r>
    </w:p>
    <w:p w:rsidR="006B5EDA" w:rsidRDefault="006B5EDA" w:rsidP="006B5EDA">
      <w:r w:rsidRPr="00D6509E">
        <w:rPr>
          <w:rStyle w:val="Style13ptBold"/>
        </w:rPr>
        <w:t>Goldberg, 1-24-2018,</w:t>
      </w:r>
      <w:r w:rsidRPr="00D6509E">
        <w:t xml:space="preserve"> </w:t>
      </w:r>
      <w:r>
        <w:t>[</w:t>
      </w:r>
      <w:r w:rsidRPr="00D6509E">
        <w:t xml:space="preserve">Jonah, holds the </w:t>
      </w:r>
      <w:proofErr w:type="spellStart"/>
      <w:r w:rsidRPr="00D6509E">
        <w:t>Asness</w:t>
      </w:r>
      <w:proofErr w:type="spellEnd"/>
      <w:r w:rsidRPr="00D6509E">
        <w:t xml:space="preserve"> Chair in Applied Liberty at the American Enterprise Institute and is a senior editor of National Review.  "Trump Should Trade the Wall for Better Immigration Policy," National Review, (</w:t>
      </w:r>
      <w:hyperlink r:id="rId18" w:history="1">
        <w:r w:rsidRPr="00D429AE">
          <w:rPr>
            <w:rStyle w:val="Hyperlink"/>
          </w:rPr>
          <w:t>https://www.nationalreview.com/2018/01/trump-wall-traded-everify-other-reforms/</w:t>
        </w:r>
      </w:hyperlink>
      <w:r w:rsidRPr="00D6509E">
        <w:t>)]</w:t>
      </w:r>
    </w:p>
    <w:p w:rsidR="006B5EDA" w:rsidRDefault="006B5EDA" w:rsidP="006B5EDA">
      <w:pPr>
        <w:rPr>
          <w:rStyle w:val="Emphasis"/>
        </w:rPr>
      </w:pPr>
      <w:r w:rsidRPr="00A06EA1">
        <w:rPr>
          <w:sz w:val="14"/>
        </w:rPr>
        <w:t xml:space="preserve">If Trump wanted a clear and immediate win on illegal immigration, he’d recognize that </w:t>
      </w:r>
      <w:r w:rsidRPr="00D6509E">
        <w:rPr>
          <w:rStyle w:val="StyleUnderline"/>
        </w:rPr>
        <w:t>the wall is a valuable bargaining chip</w:t>
      </w:r>
      <w:r w:rsidRPr="00A06EA1">
        <w:rPr>
          <w:sz w:val="14"/>
        </w:rPr>
        <w:t xml:space="preserve">. </w:t>
      </w:r>
      <w:r w:rsidRPr="00D6509E">
        <w:rPr>
          <w:rStyle w:val="StyleUnderline"/>
        </w:rPr>
        <w:t>The Democrats’ crusade to force a government shutdown in order to win permanent protections for “Dreamers” went down in flames</w:t>
      </w:r>
      <w:r w:rsidRPr="00A06EA1">
        <w:rPr>
          <w:sz w:val="14"/>
        </w:rPr>
        <w:t xml:space="preserve"> Monday. </w:t>
      </w:r>
      <w:r w:rsidRPr="00D6509E">
        <w:rPr>
          <w:rStyle w:val="StyleUnderline"/>
        </w:rPr>
        <w:t xml:space="preserve">The price extracted by Democrats was meager compared with what they wanted. Senate majority leader </w:t>
      </w:r>
      <w:r w:rsidRPr="00A06EA1">
        <w:rPr>
          <w:sz w:val="14"/>
        </w:rPr>
        <w:t xml:space="preserve">Mitch McConnell (R., Ky.) </w:t>
      </w:r>
      <w:r w:rsidRPr="00D6509E">
        <w:rPr>
          <w:rStyle w:val="StyleUnderline"/>
        </w:rPr>
        <w:t xml:space="preserve">merely agreed to allow a floor debate </w:t>
      </w:r>
      <w:r w:rsidRPr="00A06EA1">
        <w:rPr>
          <w:sz w:val="14"/>
        </w:rPr>
        <w:t>on immigration (which McConnell said he’d have done anyway).</w:t>
      </w:r>
      <w:r w:rsidRPr="00D6509E">
        <w:rPr>
          <w:rStyle w:val="StyleUnderline"/>
        </w:rPr>
        <w:t xml:space="preserve"> </w:t>
      </w:r>
      <w:r w:rsidRPr="00A06EA1">
        <w:rPr>
          <w:sz w:val="14"/>
        </w:rPr>
        <w:t xml:space="preserve">But this compromise does guarantee that we will now get a “clean” immigration debate, and therein lies an opportunity for a big win — though President Trump might not like it. Last week, White House chief of staff John Kelly reportedly angered the president in an interview with Fox News’s Bret </w:t>
      </w:r>
      <w:proofErr w:type="spellStart"/>
      <w:r w:rsidRPr="00A06EA1">
        <w:rPr>
          <w:sz w:val="14"/>
        </w:rPr>
        <w:t>Baier</w:t>
      </w:r>
      <w:proofErr w:type="spellEnd"/>
      <w:r w:rsidRPr="00A06EA1">
        <w:rPr>
          <w:sz w:val="14"/>
        </w:rPr>
        <w:t xml:space="preserve">. Among Kelly’s transgressions, he said that the president had been “uninformed” in his thinking about the wall during the campaign and that Trump’s views had “evolved” beyond some mammoth monument on the southern border. The president repudiated his chief of staff, saying on Twitter, “The Wall is the Wall, it has never changed or evolved from the first day I conceived of it.” It’s true that the president’s thinking on immigration has changed many times. He once favored a “deportation force” and a “total and complete shutdown of Muslims entering the United States.” But </w:t>
      </w:r>
      <w:r w:rsidRPr="00A06EA1">
        <w:rPr>
          <w:rStyle w:val="StyleUnderline"/>
        </w:rPr>
        <w:t>T</w:t>
      </w:r>
      <w:r w:rsidRPr="00070457">
        <w:rPr>
          <w:rStyle w:val="StyleUnderline"/>
        </w:rPr>
        <w:t xml:space="preserve">rump has said </w:t>
      </w:r>
      <w:r w:rsidRPr="00A06EA1">
        <w:t>many times</w:t>
      </w:r>
      <w:r w:rsidRPr="00070457">
        <w:rPr>
          <w:rStyle w:val="StyleUnderline"/>
        </w:rPr>
        <w:t xml:space="preserve"> that the wall needn’t be one contiguous barrier spanning the entire border. On the general idea, he’s been implacable. And that’s a problem.</w:t>
      </w:r>
      <w:r w:rsidRPr="00A06EA1">
        <w:rPr>
          <w:sz w:val="14"/>
        </w:rPr>
        <w:t xml:space="preserve"> There’s a reason Senate minority leader Charles Schumer (D., N.Y.) and other </w:t>
      </w:r>
      <w:r w:rsidRPr="00070457">
        <w:rPr>
          <w:rStyle w:val="Emphasis"/>
        </w:rPr>
        <w:t>Democrats are willing to trade initial funding or authorization for a wall in exchange for help on the “Dreamer” question</w:t>
      </w:r>
      <w:r w:rsidRPr="00A06EA1">
        <w:rPr>
          <w:sz w:val="14"/>
        </w:rPr>
        <w:t xml:space="preserve">. </w:t>
      </w:r>
      <w:r w:rsidRPr="00DE13EE">
        <w:rPr>
          <w:rStyle w:val="StyleUnderline"/>
          <w:u w:val="none"/>
        </w:rPr>
        <w:t>They understand that even under the best circumstances it will take years to build a wall, and</w:t>
      </w:r>
      <w:r w:rsidRPr="00070457">
        <w:rPr>
          <w:rStyle w:val="StyleUnderline"/>
        </w:rPr>
        <w:t xml:space="preserve"> many of them are already on the record for supporting beefed-up border security</w:t>
      </w:r>
      <w:r w:rsidRPr="00A06EA1">
        <w:rPr>
          <w:sz w:val="14"/>
        </w:rPr>
        <w:t xml:space="preserve">. </w:t>
      </w:r>
      <w:r w:rsidRPr="00070457">
        <w:rPr>
          <w:rStyle w:val="StyleUnderline"/>
        </w:rPr>
        <w:t xml:space="preserve">And, </w:t>
      </w:r>
      <w:r w:rsidRPr="00DE13EE">
        <w:rPr>
          <w:rStyle w:val="StyleUnderline"/>
          <w:u w:val="none"/>
        </w:rPr>
        <w:t xml:space="preserve">if Democrats take back the House in 2018, </w:t>
      </w:r>
      <w:r w:rsidRPr="00DE13EE">
        <w:rPr>
          <w:rStyle w:val="StyleUnderline"/>
        </w:rPr>
        <w:t>t</w:t>
      </w:r>
      <w:r w:rsidRPr="00070457">
        <w:rPr>
          <w:rStyle w:val="StyleUnderline"/>
        </w:rPr>
        <w:t xml:space="preserve">hey can turn the thing into a white elephant. </w:t>
      </w:r>
      <w:r w:rsidRPr="00A06EA1">
        <w:rPr>
          <w:sz w:val="14"/>
        </w:rPr>
        <w:t xml:space="preserve">The problem with the wall is not necessarily that it’s a bad idea. It’s that it has become a symbol detached from policy considerations. An old friend of mine once had a painting company in college. Their unofficial motto was, “We may be slow, but we’re expensive.” That could be the motto of the wall, too. Meanwhile, there are faster and more effective ways to deal with the problem of illegal immigration and the drugs “pouring” into our country, which mostly come through legal ports anyway. Most serious immigration </w:t>
      </w:r>
      <w:proofErr w:type="spellStart"/>
      <w:r w:rsidRPr="00A06EA1">
        <w:rPr>
          <w:sz w:val="14"/>
        </w:rPr>
        <w:t>restrictionists</w:t>
      </w:r>
      <w:proofErr w:type="spellEnd"/>
      <w:r w:rsidRPr="00A06EA1">
        <w:rPr>
          <w:sz w:val="14"/>
        </w:rPr>
        <w:t xml:space="preserve"> favor enhanced border security and want some more physical barriers, but ultimately their support for the Trump wall is a political priority, not a policy one. </w:t>
      </w:r>
      <w:r w:rsidRPr="00070457">
        <w:rPr>
          <w:rStyle w:val="StyleUnderline"/>
        </w:rPr>
        <w:t>They’d much rather see the president trade a Dreamer fix for cheaper and more effective solutions to the problem of illegal immigration, as well as reform of the legal immigration system</w:t>
      </w:r>
      <w:r w:rsidRPr="00A06EA1">
        <w:rPr>
          <w:sz w:val="14"/>
        </w:rPr>
        <w:t xml:space="preserve">. Top of the list: mandatory E-Verify, a program by which employers can check on the immigration status of job-seekers. That’s because the biggest driver of illegal immigration isn’t on the supply side; it’s on the demand side. Immigrants, legal and illegal, come to America primarily to work. They stay because their employers, many of them Republicans, don’t care or don’t ask about immigration status. Democratic politicians, particularly in sanctuary cities, want to keep it that way. The wall, in theory, would stop illegal border crossings from Mexico, but it wouldn’t do anything about people who come here legally and then simply overstay their visas — about 42 percent of immigrants in the country illegally. “Though there are parts of the border where better barriers are needed, universal E-Verify would probably do more to cut illegal immigration,” Mark </w:t>
      </w:r>
      <w:proofErr w:type="spellStart"/>
      <w:r w:rsidRPr="00A06EA1">
        <w:rPr>
          <w:sz w:val="14"/>
        </w:rPr>
        <w:t>Krikorian</w:t>
      </w:r>
      <w:proofErr w:type="spellEnd"/>
      <w:r w:rsidRPr="00A06EA1">
        <w:rPr>
          <w:sz w:val="14"/>
        </w:rPr>
        <w:t xml:space="preserve">, the executive director of the Center for Immigration Studies, tells me. “It would weaken the jobs magnet, which is what attracts both border infiltrators and visa over-stayers — the wall is irrelevant to over-stayers.” Unlike the wall, </w:t>
      </w:r>
      <w:proofErr w:type="spellStart"/>
      <w:r w:rsidRPr="00A06EA1">
        <w:rPr>
          <w:sz w:val="14"/>
        </w:rPr>
        <w:t>Krikorian</w:t>
      </w:r>
      <w:proofErr w:type="spellEnd"/>
      <w:r w:rsidRPr="00A06EA1">
        <w:rPr>
          <w:sz w:val="14"/>
        </w:rPr>
        <w:t xml:space="preserve"> notes, “E-Verify wouldn’t cost much, if anything, since the IT infrastructure is already in place to handle all new hires.” If </w:t>
      </w:r>
      <w:r w:rsidRPr="00070457">
        <w:rPr>
          <w:rStyle w:val="Emphasis"/>
        </w:rPr>
        <w:t xml:space="preserve">Trump wanted a clear — and immediate — win on illegal immigration, he’d evolve and recognize that the wall’s greatest utility might be as a bargaining chip. </w:t>
      </w:r>
    </w:p>
    <w:p w:rsidR="006B5EDA" w:rsidRDefault="006B5EDA" w:rsidP="006B5EDA">
      <w:pPr>
        <w:rPr>
          <w:rStyle w:val="Emphasis"/>
        </w:rPr>
      </w:pPr>
    </w:p>
    <w:p w:rsidR="006B5EDA" w:rsidRPr="00490A2F" w:rsidRDefault="006B5EDA" w:rsidP="006B5EDA">
      <w:pPr>
        <w:pStyle w:val="Heading4"/>
        <w:rPr>
          <w:rStyle w:val="Emphasis"/>
          <w:b/>
          <w:sz w:val="26"/>
          <w:szCs w:val="26"/>
          <w:u w:val="none"/>
        </w:rPr>
      </w:pPr>
      <w:r w:rsidRPr="00490A2F">
        <w:rPr>
          <w:rStyle w:val="Emphasis"/>
          <w:b/>
          <w:sz w:val="26"/>
          <w:szCs w:val="26"/>
          <w:u w:val="none"/>
        </w:rPr>
        <w:t>Wall passage is a precondition to lifting immigration restrictions</w:t>
      </w:r>
    </w:p>
    <w:p w:rsidR="006B5EDA" w:rsidRDefault="006B5EDA" w:rsidP="006B5EDA">
      <w:proofErr w:type="spellStart"/>
      <w:r w:rsidRPr="00B34368">
        <w:rPr>
          <w:rStyle w:val="Style13ptBold"/>
        </w:rPr>
        <w:t>Rennix</w:t>
      </w:r>
      <w:proofErr w:type="spellEnd"/>
      <w:r w:rsidRPr="00B34368">
        <w:rPr>
          <w:rStyle w:val="Style13ptBold"/>
        </w:rPr>
        <w:t>, 1-18-2018,</w:t>
      </w:r>
      <w:r w:rsidRPr="00A37450">
        <w:t xml:space="preserve"> </w:t>
      </w:r>
      <w:r>
        <w:t xml:space="preserve">[Brianna, </w:t>
      </w:r>
      <w:r w:rsidRPr="00B34368">
        <w:t>Writer/editor at Current Affairs (</w:t>
      </w:r>
      <w:hyperlink r:id="rId19" w:history="1">
        <w:r w:rsidRPr="00B34368">
          <w:rPr>
            <w:rStyle w:val="Hyperlink"/>
          </w:rPr>
          <w:t>@curaffairs</w:t>
        </w:r>
      </w:hyperlink>
      <w:r w:rsidRPr="00B34368">
        <w:t>), works in immigration law "How Democrats Can Negotiate Effectively On Immigration," No Publication, (</w:t>
      </w:r>
      <w:hyperlink r:id="rId20" w:history="1">
        <w:r w:rsidRPr="00D429AE">
          <w:rPr>
            <w:rStyle w:val="Hyperlink"/>
          </w:rPr>
          <w:t>https://www.currentaffairs.org/2018/01/how-democrats-can-negotiate-effectively-on-immigration</w:t>
        </w:r>
      </w:hyperlink>
      <w:r>
        <w:t>)]</w:t>
      </w:r>
    </w:p>
    <w:p w:rsidR="006B5EDA" w:rsidRDefault="006B5EDA" w:rsidP="006B5EDA">
      <w:pPr>
        <w:rPr>
          <w:rStyle w:val="StyleUnderline"/>
        </w:rPr>
      </w:pPr>
      <w:r w:rsidRPr="00747AF4">
        <w:rPr>
          <w:rStyle w:val="Emphasis"/>
        </w:rPr>
        <w:t>They should be willing to accept the useless Wall in exchange for getting rid of Trump’s worst policies</w:t>
      </w:r>
      <w:r w:rsidRPr="00A06EA1">
        <w:rPr>
          <w:sz w:val="10"/>
        </w:rPr>
        <w:t xml:space="preserve">… This coming week, it’s possible we’ll see some kind of showdown on DACA. Immigration advocates have been pushing for the Democrats to refuse to authorize Congress’s end-of-year spending bill and shut down the federal government unless the Republicans agree to a “clean” Dreamer bill, with a path to citizenship for undocumented people brought into the country as children. Unfortunately, it’s unlikely that a government shutdown—assuming the Democrats can even muster the votes to force one—will actually give Democrats much bargaining power. In the first place, the immediate consequence of a government shutdown is the furloughing of federal employees and reductions in federal government services. Given that the Trump administration is already </w:t>
      </w:r>
      <w:hyperlink r:id="rId21" w:history="1">
        <w:r w:rsidRPr="00A06EA1">
          <w:rPr>
            <w:rStyle w:val="Hyperlink"/>
            <w:sz w:val="10"/>
          </w:rPr>
          <w:t>actively disrupting operations and slashing staff</w:t>
        </w:r>
      </w:hyperlink>
      <w:r w:rsidRPr="00A06EA1">
        <w:rPr>
          <w:sz w:val="10"/>
        </w:rPr>
        <w:t xml:space="preserve"> at many federal agencies, and given that Republicans do not particularly care whether Americans have access to government services, a government shutdown will probably perturb them less than the Democrats are hoping. Additionally, since the Democrats, as the party voting “no” on the spending bill, will be perceived as the immediate “cause” of the shutdown, there’s a serious risk that Democrats will be the ones most badly damaged by any political fallout from their obstructive tactics—all the more so, possibly, because the </w:t>
      </w:r>
      <w:r w:rsidRPr="00A06EA1">
        <w:rPr>
          <w:sz w:val="10"/>
        </w:rPr>
        <w:lastRenderedPageBreak/>
        <w:t>Democrats have inveighed so frequently against government shutdowns as an undemocratic form of “</w:t>
      </w:r>
      <w:hyperlink r:id="rId22" w:history="1">
        <w:r w:rsidRPr="00A06EA1">
          <w:rPr>
            <w:rStyle w:val="Hyperlink"/>
            <w:sz w:val="10"/>
          </w:rPr>
          <w:t>hostage taking</w:t>
        </w:r>
      </w:hyperlink>
      <w:r w:rsidRPr="00A06EA1">
        <w:rPr>
          <w:sz w:val="10"/>
        </w:rPr>
        <w:t xml:space="preserve">” whenever the Republicans attempted them in the past. So </w:t>
      </w:r>
      <w:r w:rsidRPr="006B47E7">
        <w:rPr>
          <w:rStyle w:val="StyleUnderline"/>
        </w:rPr>
        <w:t>what</w:t>
      </w:r>
      <w:r>
        <w:rPr>
          <w:rStyle w:val="StyleUnderline"/>
        </w:rPr>
        <w:t xml:space="preserve"> </w:t>
      </w:r>
      <w:r w:rsidRPr="006B47E7">
        <w:rPr>
          <w:rStyle w:val="StyleUnderline"/>
        </w:rPr>
        <w:t>would</w:t>
      </w:r>
      <w:r>
        <w:rPr>
          <w:rStyle w:val="StyleUnderline"/>
        </w:rPr>
        <w:t xml:space="preserve"> </w:t>
      </w:r>
      <w:r w:rsidRPr="006B47E7">
        <w:rPr>
          <w:rStyle w:val="StyleUnderline"/>
        </w:rPr>
        <w:t>stand a chance of giving Democrats the leverage they need to get protections for DACA recipients? The answer</w:t>
      </w:r>
      <w:r w:rsidRPr="00A06EA1">
        <w:rPr>
          <w:rStyle w:val="StyleUnderline"/>
          <w:sz w:val="10"/>
          <w:u w:val="none"/>
        </w:rPr>
        <w:t>, I think,</w:t>
      </w:r>
      <w:r w:rsidRPr="006B47E7">
        <w:rPr>
          <w:rStyle w:val="StyleUnderline"/>
        </w:rPr>
        <w:t xml:space="preserve"> is that </w:t>
      </w:r>
      <w:r w:rsidRPr="00747AF4">
        <w:rPr>
          <w:rStyle w:val="Emphasis"/>
        </w:rPr>
        <w:t xml:space="preserve">Democrats should collectively agree to Build </w:t>
      </w:r>
      <w:proofErr w:type="gramStart"/>
      <w:r w:rsidRPr="00747AF4">
        <w:rPr>
          <w:rStyle w:val="Emphasis"/>
        </w:rPr>
        <w:t>The</w:t>
      </w:r>
      <w:proofErr w:type="gramEnd"/>
      <w:r w:rsidRPr="00747AF4">
        <w:rPr>
          <w:rStyle w:val="Emphasis"/>
        </w:rPr>
        <w:t xml:space="preserve"> Wall</w:t>
      </w:r>
      <w:r w:rsidRPr="006B47E7">
        <w:rPr>
          <w:rStyle w:val="StyleUnderline"/>
        </w:rPr>
        <w:t>.</w:t>
      </w:r>
      <w:r w:rsidRPr="00A06EA1">
        <w:rPr>
          <w:sz w:val="10"/>
        </w:rPr>
        <w:t xml:space="preserve"> To illustrate why this concession is necessary, here’s a quick overview of how negotiations have progressed so far. In September, </w:t>
      </w:r>
      <w:r w:rsidRPr="006B47E7">
        <w:rPr>
          <w:rStyle w:val="StyleUnderline"/>
        </w:rPr>
        <w:t>Trump</w:t>
      </w:r>
      <w:r>
        <w:rPr>
          <w:rStyle w:val="StyleUnderline"/>
        </w:rPr>
        <w:t xml:space="preserve"> </w:t>
      </w:r>
      <w:hyperlink r:id="rId23" w:history="1">
        <w:r w:rsidRPr="006B47E7">
          <w:rPr>
            <w:rStyle w:val="StyleUnderline"/>
          </w:rPr>
          <w:t>announced</w:t>
        </w:r>
      </w:hyperlink>
      <w:r>
        <w:rPr>
          <w:rStyle w:val="StyleUnderline"/>
        </w:rPr>
        <w:t xml:space="preserve"> </w:t>
      </w:r>
      <w:r w:rsidRPr="006B47E7">
        <w:rPr>
          <w:rStyle w:val="StyleUnderline"/>
        </w:rPr>
        <w:t>that the DACA program would be terminated in March 2018.</w:t>
      </w:r>
      <w:r w:rsidRPr="00A06EA1">
        <w:rPr>
          <w:sz w:val="10"/>
        </w:rPr>
        <w:t xml:space="preserve"> About a week </w:t>
      </w:r>
      <w:r w:rsidRPr="006B47E7">
        <w:rPr>
          <w:rStyle w:val="StyleUnderline"/>
        </w:rPr>
        <w:t xml:space="preserve">after this announcement, Trump, Pelosi, and Schumer </w:t>
      </w:r>
      <w:r w:rsidRPr="00A06EA1">
        <w:rPr>
          <w:rStyle w:val="StyleUnderline"/>
          <w:sz w:val="10"/>
          <w:u w:val="none"/>
        </w:rPr>
        <w:t>sat down for dinner together, and purportedly</w:t>
      </w:r>
      <w:r>
        <w:rPr>
          <w:rStyle w:val="StyleUnderline"/>
        </w:rPr>
        <w:t xml:space="preserve"> </w:t>
      </w:r>
      <w:hyperlink r:id="rId24" w:history="1">
        <w:r w:rsidRPr="006B47E7">
          <w:rPr>
            <w:rStyle w:val="StyleUnderline"/>
          </w:rPr>
          <w:t>came to an agreement</w:t>
        </w:r>
      </w:hyperlink>
      <w:r>
        <w:rPr>
          <w:rStyle w:val="StyleUnderline"/>
        </w:rPr>
        <w:t xml:space="preserve"> </w:t>
      </w:r>
      <w:r w:rsidRPr="006B47E7">
        <w:rPr>
          <w:rStyle w:val="StyleUnderline"/>
        </w:rPr>
        <w:t>to pass legislation protecting Dreamers in exchange for some kind of unspecified border security.</w:t>
      </w:r>
      <w:r w:rsidRPr="00A06EA1">
        <w:rPr>
          <w:sz w:val="10"/>
        </w:rPr>
        <w:t xml:space="preserve"> Trump </w:t>
      </w:r>
      <w:hyperlink r:id="rId25" w:history="1">
        <w:r w:rsidRPr="00A06EA1">
          <w:rPr>
            <w:rStyle w:val="Hyperlink"/>
            <w:sz w:val="10"/>
          </w:rPr>
          <w:t>publicly repudiated</w:t>
        </w:r>
      </w:hyperlink>
      <w:r w:rsidRPr="00A06EA1">
        <w:rPr>
          <w:sz w:val="10"/>
        </w:rPr>
        <w:t xml:space="preserve"> this would-be deal almost immediately, and the White House then speedily released a long list of </w:t>
      </w:r>
      <w:hyperlink r:id="rId26" w:history="1">
        <w:proofErr w:type="spellStart"/>
        <w:r w:rsidRPr="00A06EA1">
          <w:rPr>
            <w:rStyle w:val="Hyperlink"/>
            <w:sz w:val="10"/>
          </w:rPr>
          <w:t>hard-line</w:t>
        </w:r>
        <w:proofErr w:type="spellEnd"/>
        <w:r w:rsidRPr="00A06EA1">
          <w:rPr>
            <w:rStyle w:val="Hyperlink"/>
            <w:sz w:val="10"/>
          </w:rPr>
          <w:t xml:space="preserve"> demands</w:t>
        </w:r>
      </w:hyperlink>
      <w:r w:rsidRPr="00A06EA1">
        <w:rPr>
          <w:sz w:val="10"/>
        </w:rPr>
        <w:t xml:space="preserve"> that Trump wanted in exchange for Dreamer protections. This killed public negotiations for a couple months. In the interval, Trump announced that he would be </w:t>
      </w:r>
      <w:hyperlink r:id="rId27" w:history="1">
        <w:r w:rsidRPr="00A06EA1">
          <w:rPr>
            <w:rStyle w:val="Hyperlink"/>
            <w:sz w:val="10"/>
          </w:rPr>
          <w:t>ending Temporary Protected Status (TPS)</w:t>
        </w:r>
      </w:hyperlink>
      <w:r w:rsidRPr="00A06EA1">
        <w:rPr>
          <w:sz w:val="10"/>
        </w:rPr>
        <w:t xml:space="preserve"> for hundreds of thousands of Haitians, Nicaraguans, and Salvadorans who had entered the U.S. during natural disasters and were given permission to remain and work legally in the country. Then, last week, </w:t>
      </w:r>
      <w:r w:rsidRPr="00747AF4">
        <w:rPr>
          <w:rStyle w:val="StyleUnderline"/>
        </w:rPr>
        <w:t xml:space="preserve">Trump </w:t>
      </w:r>
      <w:r w:rsidRPr="00A06EA1">
        <w:rPr>
          <w:rStyle w:val="StyleUnderline"/>
          <w:sz w:val="10"/>
          <w:u w:val="none"/>
        </w:rPr>
        <w:t xml:space="preserve">called an </w:t>
      </w:r>
      <w:hyperlink r:id="rId28" w:history="1">
        <w:r w:rsidRPr="00A06EA1">
          <w:rPr>
            <w:rStyle w:val="StyleUnderline"/>
            <w:sz w:val="10"/>
            <w:u w:val="none"/>
          </w:rPr>
          <w:t>impromptu televised meeting</w:t>
        </w:r>
      </w:hyperlink>
      <w:r w:rsidRPr="00A06EA1">
        <w:rPr>
          <w:rStyle w:val="StyleUnderline"/>
          <w:sz w:val="10"/>
          <w:u w:val="none"/>
        </w:rPr>
        <w:t xml:space="preserve"> of Democratic and Republican</w:t>
      </w:r>
      <w:r w:rsidRPr="00A06EA1">
        <w:rPr>
          <w:sz w:val="10"/>
        </w:rPr>
        <w:t xml:space="preserve"> </w:t>
      </w:r>
      <w:r w:rsidRPr="00A06EA1">
        <w:rPr>
          <w:rStyle w:val="StyleUnderline"/>
          <w:sz w:val="10"/>
          <w:u w:val="none"/>
        </w:rPr>
        <w:t>lawmakers, where—in one of his peculiar maudlin turns—he</w:t>
      </w:r>
      <w:r w:rsidRPr="00747AF4">
        <w:rPr>
          <w:rStyle w:val="StyleUnderline"/>
        </w:rPr>
        <w:t xml:space="preserve"> signaled that he would be open to signing a bipartisan “bill of love” to protect Dreamers, </w:t>
      </w:r>
      <w:r w:rsidRPr="00A06EA1">
        <w:rPr>
          <w:rStyle w:val="StyleUnderline"/>
          <w:sz w:val="10"/>
          <w:u w:val="none"/>
        </w:rPr>
        <w:t xml:space="preserve">without quibbling too much on details. He even briefly indicated that </w:t>
      </w:r>
      <w:r w:rsidRPr="00747AF4">
        <w:rPr>
          <w:rStyle w:val="StyleUnderline"/>
        </w:rPr>
        <w:t>he would be willing to sign a “clean” Dreamer bill, though he soon</w:t>
      </w:r>
      <w:r>
        <w:rPr>
          <w:rStyle w:val="StyleUnderline"/>
        </w:rPr>
        <w:t xml:space="preserve"> </w:t>
      </w:r>
      <w:hyperlink r:id="rId29" w:history="1">
        <w:r w:rsidRPr="00747AF4">
          <w:rPr>
            <w:rStyle w:val="StyleUnderline"/>
          </w:rPr>
          <w:t>clarified</w:t>
        </w:r>
      </w:hyperlink>
      <w:r>
        <w:rPr>
          <w:rStyle w:val="StyleUnderline"/>
        </w:rPr>
        <w:t xml:space="preserve"> </w:t>
      </w:r>
      <w:r w:rsidRPr="00747AF4">
        <w:rPr>
          <w:rStyle w:val="StyleUnderline"/>
        </w:rPr>
        <w:t xml:space="preserve">that, in his mind, a “clean” bill would still include some border security. </w:t>
      </w:r>
      <w:r w:rsidRPr="00A06EA1">
        <w:rPr>
          <w:rStyle w:val="StyleUnderline"/>
          <w:sz w:val="10"/>
          <w:u w:val="none"/>
        </w:rPr>
        <w:t>Following this meeting,</w:t>
      </w:r>
      <w:r w:rsidRPr="00747AF4">
        <w:rPr>
          <w:rStyle w:val="StyleUnderline"/>
        </w:rPr>
        <w:t xml:space="preserve"> a bipartisan group of senators </w:t>
      </w:r>
      <w:r w:rsidRPr="00A06EA1">
        <w:rPr>
          <w:rStyle w:val="StyleUnderline"/>
          <w:sz w:val="10"/>
          <w:u w:val="none"/>
        </w:rPr>
        <w:t>who had previously worked on the failed immigration reform bill of 2013</w:t>
      </w:r>
      <w:r>
        <w:rPr>
          <w:rStyle w:val="StyleUnderline"/>
        </w:rPr>
        <w:t xml:space="preserve"> </w:t>
      </w:r>
      <w:hyperlink r:id="rId30" w:history="1">
        <w:r w:rsidRPr="00490A2F">
          <w:rPr>
            <w:rStyle w:val="StyleUnderline"/>
          </w:rPr>
          <w:t>prepared</w:t>
        </w:r>
        <w:r w:rsidRPr="00747AF4">
          <w:rPr>
            <w:rStyle w:val="StyleUnderline"/>
          </w:rPr>
          <w:t xml:space="preserve"> a deal</w:t>
        </w:r>
      </w:hyperlink>
      <w:r>
        <w:rPr>
          <w:rStyle w:val="StyleUnderline"/>
        </w:rPr>
        <w:t xml:space="preserve"> </w:t>
      </w:r>
      <w:r w:rsidRPr="00747AF4">
        <w:rPr>
          <w:rStyle w:val="StyleUnderline"/>
        </w:rPr>
        <w:t xml:space="preserve">for Trump, which involved $1.6 billion in funding for a border wall, terminating the diversity visa lottery, and putting an end to certain forms of chain migration; in exchange, Dreamers would get a path to citizenship that would specifically disallow them from sponsoring their parents for green cards, who would instead be eligible for renewable work permits and a shield from deportation, </w:t>
      </w:r>
      <w:r w:rsidRPr="00A06EA1">
        <w:rPr>
          <w:rStyle w:val="StyleUnderline"/>
          <w:sz w:val="10"/>
          <w:u w:val="none"/>
        </w:rPr>
        <w:t>along the lines of the current DACA program.</w:t>
      </w:r>
      <w:r w:rsidRPr="00747AF4">
        <w:rPr>
          <w:rStyle w:val="StyleUnderline"/>
        </w:rPr>
        <w:t xml:space="preserve"> The deal also gave priority for new immigration visas </w:t>
      </w:r>
      <w:r w:rsidRPr="00A06EA1">
        <w:rPr>
          <w:rStyle w:val="StyleUnderline"/>
          <w:sz w:val="10"/>
          <w:u w:val="none"/>
        </w:rPr>
        <w:t>to individuals who had been living in the U.S. on TPS before it was cancelled</w:t>
      </w:r>
      <w:r w:rsidRPr="00A06EA1">
        <w:rPr>
          <w:sz w:val="10"/>
        </w:rPr>
        <w:t xml:space="preserve">. So where does this all leave us? The House bill is mind-bogglingly awful: given the choice between agreeing to this bill as it currently stands and letting Dreamer protections lapse without a replacement, Democrats would, in good conscience, have to choose the latter. As always, however, my fear is that </w:t>
      </w:r>
      <w:hyperlink r:id="rId31" w:history="1">
        <w:r w:rsidRPr="00A06EA1">
          <w:rPr>
            <w:rStyle w:val="Hyperlink"/>
            <w:sz w:val="10"/>
          </w:rPr>
          <w:t>Democrats will negotiate down to something that’s still pretty damn terrible</w:t>
        </w:r>
      </w:hyperlink>
      <w:r w:rsidRPr="00A06EA1">
        <w:rPr>
          <w:sz w:val="10"/>
        </w:rPr>
        <w:t xml:space="preserve">, but perhaps doesn’t sound that bad to anybody who isn’t an immigration policy wonk. This would be the worst possible outcome. At the same time, though bargaining conditions may be unfavorable, the need for a solution remains urgent. A recent </w:t>
      </w:r>
      <w:hyperlink r:id="rId32" w:history="1">
        <w:r w:rsidRPr="00A06EA1">
          <w:rPr>
            <w:rStyle w:val="Hyperlink"/>
            <w:sz w:val="10"/>
          </w:rPr>
          <w:t>federal injunction</w:t>
        </w:r>
      </w:hyperlink>
      <w:r w:rsidRPr="00A06EA1">
        <w:rPr>
          <w:sz w:val="10"/>
        </w:rPr>
        <w:t xml:space="preserve"> out of the Ninth Circuit in California may have temporarily held up the revocation of DACA protection for individuals who had already applied before the cancellation of the program was announced, but Democrats can’t bank on that injunction holding forever: if no legislative fix is accomplished, the case will eventually go the Supreme Court, and there’s no telling how they’ll rule. Here’s the truth: although prominent Democrats like </w:t>
      </w:r>
      <w:hyperlink r:id="rId33" w:history="1">
        <w:r w:rsidRPr="00A06EA1">
          <w:rPr>
            <w:rStyle w:val="Hyperlink"/>
            <w:sz w:val="10"/>
          </w:rPr>
          <w:t>Pelosi, Schumer,</w:t>
        </w:r>
      </w:hyperlink>
      <w:r w:rsidRPr="00A06EA1">
        <w:rPr>
          <w:sz w:val="10"/>
        </w:rPr>
        <w:t xml:space="preserve"> and </w:t>
      </w:r>
      <w:hyperlink r:id="rId34" w:history="1">
        <w:r w:rsidRPr="00A06EA1">
          <w:rPr>
            <w:rStyle w:val="Hyperlink"/>
            <w:sz w:val="10"/>
          </w:rPr>
          <w:t>Kamala Harris</w:t>
        </w:r>
      </w:hyperlink>
      <w:r w:rsidRPr="00A06EA1">
        <w:rPr>
          <w:sz w:val="10"/>
        </w:rPr>
        <w:t xml:space="preserve"> continue to describe the Wall as a “non-starter</w:t>
      </w:r>
      <w:r w:rsidRPr="00AC7EDE">
        <w:rPr>
          <w:rStyle w:val="StyleUnderline"/>
        </w:rPr>
        <w:t>,” the Wall is, in fact, the only one of Trump’s immigration policy proposals that would be</w:t>
      </w:r>
      <w:r>
        <w:rPr>
          <w:rStyle w:val="StyleUnderline"/>
        </w:rPr>
        <w:t xml:space="preserve"> </w:t>
      </w:r>
      <w:hyperlink r:id="rId35" w:history="1">
        <w:r w:rsidRPr="00AC7EDE">
          <w:rPr>
            <w:rStyle w:val="StyleUnderline"/>
          </w:rPr>
          <w:t>worth compromising on</w:t>
        </w:r>
      </w:hyperlink>
      <w:r w:rsidRPr="00AC7EDE">
        <w:rPr>
          <w:rStyle w:val="StyleUnderline"/>
        </w:rPr>
        <w:t xml:space="preserve">. </w:t>
      </w:r>
      <w:r w:rsidRPr="00A06EA1">
        <w:rPr>
          <w:rStyle w:val="StyleUnderline"/>
          <w:sz w:val="10"/>
          <w:u w:val="none"/>
        </w:rPr>
        <w:t xml:space="preserve">The Wall will take a very long time to build, </w:t>
      </w:r>
      <w:r w:rsidRPr="00AC7EDE">
        <w:rPr>
          <w:rStyle w:val="StyleUnderline"/>
        </w:rPr>
        <w:t xml:space="preserve">and will have many fewer immediate-term impacts on vulnerable immigrants </w:t>
      </w:r>
      <w:r w:rsidRPr="00A06EA1">
        <w:rPr>
          <w:rStyle w:val="StyleUnderline"/>
          <w:sz w:val="10"/>
          <w:u w:val="none"/>
        </w:rPr>
        <w:t xml:space="preserve">than any of the other items on the Republicans’ </w:t>
      </w:r>
      <w:proofErr w:type="spellStart"/>
      <w:r w:rsidRPr="00A06EA1">
        <w:rPr>
          <w:rStyle w:val="StyleUnderline"/>
          <w:sz w:val="10"/>
          <w:u w:val="none"/>
        </w:rPr>
        <w:t>wishlist</w:t>
      </w:r>
      <w:proofErr w:type="spellEnd"/>
      <w:r w:rsidRPr="00A06EA1">
        <w:rPr>
          <w:rStyle w:val="StyleUnderline"/>
          <w:sz w:val="10"/>
          <w:u w:val="none"/>
        </w:rPr>
        <w:t>.</w:t>
      </w:r>
      <w:r w:rsidRPr="00A06EA1">
        <w:rPr>
          <w:sz w:val="10"/>
        </w:rPr>
        <w:t xml:space="preserve"> In the longer term, walls are not very hard to demolish. Under the circumstances, the fact that the Wall may well prove an ineffectual waste of funds is a boon, not a disadvantage: Democrats complaining that the Wall is poor value for money ought to be grateful for the opportunity to divert a chunk of Trump’s budget towards something that will fail to accomplish his diabolical goals. </w:t>
      </w:r>
      <w:r w:rsidRPr="00AC7EDE">
        <w:rPr>
          <w:rStyle w:val="StyleUnderline"/>
        </w:rPr>
        <w:t xml:space="preserve">Offering to fund the Wall could conceivably give the Democrats the negotiating leverage they currently lack. </w:t>
      </w:r>
      <w:r w:rsidRPr="00A06EA1">
        <w:rPr>
          <w:rStyle w:val="StyleUnderline"/>
          <w:sz w:val="10"/>
          <w:u w:val="none"/>
        </w:rPr>
        <w:t xml:space="preserve">Trump wants a physical Wall very badly. It was his signature campaign promise. Once built, it would be a monument to his ego, a visible symbol that Trump Always Closes </w:t>
      </w:r>
      <w:proofErr w:type="gramStart"/>
      <w:r w:rsidRPr="00A06EA1">
        <w:rPr>
          <w:rStyle w:val="StyleUnderline"/>
          <w:sz w:val="10"/>
          <w:u w:val="none"/>
        </w:rPr>
        <w:t>The</w:t>
      </w:r>
      <w:proofErr w:type="gramEnd"/>
      <w:r w:rsidRPr="00A06EA1">
        <w:rPr>
          <w:rStyle w:val="StyleUnderline"/>
          <w:sz w:val="10"/>
          <w:u w:val="none"/>
        </w:rPr>
        <w:t xml:space="preserve"> Deal.</w:t>
      </w:r>
      <w:r w:rsidRPr="00AC7EDE">
        <w:rPr>
          <w:rStyle w:val="StyleUnderline"/>
        </w:rPr>
        <w:t xml:space="preserve"> </w:t>
      </w:r>
      <w:r w:rsidRPr="00A06EA1">
        <w:rPr>
          <w:sz w:val="10"/>
        </w:rPr>
        <w:t xml:space="preserve">I am certain that Trump cares about the Wall much more than he cares about, say, ending chain migration, which Trump likely didn’t even know existed until Stephen Miller served it up to him as a talking point a couple months ago. Trump also, to a much lesser extent, actually seems to want Dreamer protections to become law: they’re the one category of undocumented immigrant that he’s shown </w:t>
      </w:r>
      <w:hyperlink r:id="rId36" w:history="1">
        <w:r w:rsidRPr="00A06EA1">
          <w:rPr>
            <w:rStyle w:val="Hyperlink"/>
            <w:sz w:val="10"/>
          </w:rPr>
          <w:t>some level of fitful sympathy for</w:t>
        </w:r>
      </w:hyperlink>
      <w:r w:rsidRPr="00A06EA1">
        <w:rPr>
          <w:sz w:val="10"/>
        </w:rPr>
        <w:t xml:space="preserve">, and he seems to take pleasure at the thought of dealing magnanimously with them. I don’t think a straightforward “DACA for the Wall” should be the Democrats’ opening offer, however. </w:t>
      </w:r>
      <w:r w:rsidRPr="006E321F">
        <w:rPr>
          <w:rStyle w:val="StyleUnderline"/>
        </w:rPr>
        <w:t xml:space="preserve">Strategically, there would be a huge advantage to redirecting the conversation </w:t>
      </w:r>
      <w:r w:rsidRPr="00A06EA1">
        <w:rPr>
          <w:rStyle w:val="StyleUnderline"/>
          <w:sz w:val="10"/>
          <w:u w:val="none"/>
        </w:rPr>
        <w:t>away from “what will Democrats have to concede in order to get relief for Dreamers?” and</w:t>
      </w:r>
      <w:r w:rsidRPr="006E321F">
        <w:rPr>
          <w:rStyle w:val="StyleUnderline"/>
        </w:rPr>
        <w:t xml:space="preserve"> towards “what would Trump be willing to concede to get a fully-funded wall?</w:t>
      </w:r>
      <w:r w:rsidRPr="00A06EA1">
        <w:rPr>
          <w:sz w:val="10"/>
        </w:rPr>
        <w:t>” It’s possible that the Democrats have already lost their chance here: lowballing the Wall funding at $1.6 billion in the deal that was initially proposed seems to have pissed Trump off (he immediately tweeted a complaint that “</w:t>
      </w:r>
      <w:hyperlink r:id="rId37" w:history="1">
        <w:r w:rsidRPr="00A06EA1">
          <w:rPr>
            <w:rStyle w:val="Hyperlink"/>
            <w:sz w:val="10"/>
          </w:rPr>
          <w:t>Wall was not properly funded</w:t>
        </w:r>
      </w:hyperlink>
      <w:r w:rsidRPr="00A06EA1">
        <w:rPr>
          <w:sz w:val="10"/>
        </w:rPr>
        <w:t xml:space="preserve">”). However, it might not be too late to salvage the negotiations. The estimated sticker price of the Wall is $18 billion, so Democrats are going to have to put a lot more money on the table than they have up until now. On the other hand, Democrats should also ask for more items in return. The White House has a list of demands. </w:t>
      </w:r>
      <w:r w:rsidRPr="006E321F">
        <w:rPr>
          <w:rStyle w:val="StyleUnderline"/>
        </w:rPr>
        <w:t xml:space="preserve">The Democrats should have a list, too. In return for a fully-funded Wall, Democrats could insist </w:t>
      </w:r>
      <w:r w:rsidRPr="00A06EA1">
        <w:rPr>
          <w:rStyle w:val="StyleUnderline"/>
          <w:sz w:val="10"/>
          <w:u w:val="none"/>
        </w:rPr>
        <w:t>on something like this: Relief from deportation, work permits, and a path to citizenship for DACA-eligible individuals Relief from deportation, work permits, and a path to citizenship for Haitians and Salvadorans who have been living in the country on Temporary Protected Status Relief from deportation and work permits for individuals who would have been covered under Obama’s DAPA (Deferred Action for Parents of Americans) program UNHCR reception stations along the border to fully ensure that asylum-seekers’ ability to seek protection is not impeded by the construction of the wall Statutory guarantee of limits on detention of minor asylum-seekers, as well as a guarantee that minor children will not be separated from any adult relative, male or female, with whom they crossed the border, unless there is a suspicion that the adult is trafficking the child for sex work or forced labor</w:t>
      </w:r>
      <w:r>
        <w:rPr>
          <w:rStyle w:val="StyleUnderline"/>
        </w:rPr>
        <w:t xml:space="preserve"> </w:t>
      </w:r>
      <w:r w:rsidRPr="00A06EA1">
        <w:rPr>
          <w:sz w:val="10"/>
        </w:rPr>
        <w:t xml:space="preserve">An increase in annual refugee admissions back to pre-2017 levels Would the Democrats be able to get everything on this list? Of course not. </w:t>
      </w:r>
      <w:r w:rsidRPr="006E321F">
        <w:rPr>
          <w:rStyle w:val="StyleUnderline"/>
        </w:rPr>
        <w:t>But an $18 billion allowance for the Wall, in exchange for a path to citizenship for Dreamers and former TPS-holders—</w:t>
      </w:r>
      <w:r w:rsidRPr="00A06EA1">
        <w:rPr>
          <w:rStyle w:val="StyleUnderline"/>
          <w:sz w:val="10"/>
          <w:u w:val="none"/>
        </w:rPr>
        <w:t xml:space="preserve">without giving way on any other items on the Trump </w:t>
      </w:r>
      <w:proofErr w:type="spellStart"/>
      <w:r w:rsidRPr="00A06EA1">
        <w:rPr>
          <w:rStyle w:val="StyleUnderline"/>
          <w:sz w:val="10"/>
          <w:u w:val="none"/>
        </w:rPr>
        <w:t>wishlist</w:t>
      </w:r>
      <w:proofErr w:type="spellEnd"/>
      <w:r w:rsidRPr="00A06EA1">
        <w:rPr>
          <w:rStyle w:val="StyleUnderline"/>
          <w:sz w:val="10"/>
          <w:u w:val="none"/>
        </w:rPr>
        <w:t>—</w:t>
      </w:r>
      <w:r w:rsidRPr="006E321F">
        <w:rPr>
          <w:rStyle w:val="StyleUnderline"/>
        </w:rPr>
        <w:t>is a deal worth making. If the Democrats can use Trump’s desire for a physical Wall—</w:t>
      </w:r>
      <w:r w:rsidRPr="00A06EA1">
        <w:rPr>
          <w:rStyle w:val="StyleUnderline"/>
          <w:sz w:val="10"/>
          <w:u w:val="none"/>
        </w:rPr>
        <w:t>and his desire to publicly shame the Democrats into doing his bidding—</w:t>
      </w:r>
      <w:r w:rsidRPr="006E321F">
        <w:rPr>
          <w:rStyle w:val="StyleUnderline"/>
        </w:rPr>
        <w:t>to wring any additional policy concessions out of him, that would be something of a coup under present circumstances</w:t>
      </w:r>
    </w:p>
    <w:p w:rsidR="00962543" w:rsidRDefault="00962543" w:rsidP="00962543">
      <w:pPr>
        <w:pStyle w:val="Heading4"/>
      </w:pPr>
      <w:r>
        <w:t>The plan requires commensurate border security upgrades – it’s the only way to get legislation passed and is demanded by public sentiment</w:t>
      </w:r>
    </w:p>
    <w:p w:rsidR="00962543" w:rsidRDefault="00962543" w:rsidP="00962543">
      <w:proofErr w:type="spellStart"/>
      <w:r>
        <w:rPr>
          <w:rStyle w:val="Style13ptBold"/>
        </w:rPr>
        <w:t>Krikorian</w:t>
      </w:r>
      <w:proofErr w:type="spellEnd"/>
      <w:r>
        <w:rPr>
          <w:rStyle w:val="Style13ptBold"/>
        </w:rPr>
        <w:t xml:space="preserve">, </w:t>
      </w:r>
      <w:r w:rsidRPr="005C660D">
        <w:rPr>
          <w:rStyle w:val="Style13ptBold"/>
        </w:rPr>
        <w:t>18</w:t>
      </w:r>
      <w:r>
        <w:t xml:space="preserve"> [Mark, Executive Director of the Center for Immigration Studies, January 5, DACA, DACA, Bo-Baca, </w:t>
      </w:r>
      <w:r w:rsidRPr="00537F93">
        <w:t>https://cis.org/Oped/DACA-DACA-BoBaca</w:t>
      </w:r>
    </w:p>
    <w:p w:rsidR="00962543" w:rsidRPr="00537F93" w:rsidRDefault="00962543" w:rsidP="00962543">
      <w:r w:rsidRPr="005C660D">
        <w:rPr>
          <w:rStyle w:val="StyleUnderline"/>
        </w:rPr>
        <w:lastRenderedPageBreak/>
        <w:t>How to Balance the Amnesty</w:t>
      </w:r>
      <w:r w:rsidRPr="00537F93">
        <w:t xml:space="preserve">? Which brings us to the final question — </w:t>
      </w:r>
      <w:r w:rsidRPr="005C660D">
        <w:rPr>
          <w:rStyle w:val="StyleUnderline"/>
        </w:rPr>
        <w:t>what measures would be packaged with</w:t>
      </w:r>
      <w:r w:rsidRPr="00537F93">
        <w:t xml:space="preserve"> a DACA </w:t>
      </w:r>
      <w:r w:rsidRPr="005C660D">
        <w:rPr>
          <w:rStyle w:val="StyleUnderline"/>
        </w:rPr>
        <w:t>amnesty</w:t>
      </w:r>
      <w:r w:rsidRPr="00537F93">
        <w:t>? This is where most of the attention has been focused, but it's been framed inaccurately as a simple matter of legislative horse-trading: Each party has things it desires, so let's make a deal. The Dreamer activists see it this way too, objecting to being used as "bargaining chips."</w:t>
      </w:r>
    </w:p>
    <w:p w:rsidR="00962543" w:rsidRPr="00537F93" w:rsidRDefault="00962543" w:rsidP="00962543">
      <w:r w:rsidRPr="00537F93">
        <w:t xml:space="preserve">But </w:t>
      </w:r>
      <w:r w:rsidRPr="005C660D">
        <w:rPr>
          <w:rStyle w:val="StyleUnderline"/>
        </w:rPr>
        <w:t>this isn't mere legislative horse-trading. The measures being discussed are necessary to </w:t>
      </w:r>
      <w:hyperlink r:id="rId38" w:tgtFrame="_blank" w:history="1">
        <w:r w:rsidRPr="005C660D">
          <w:rPr>
            <w:rStyle w:val="StyleUnderline"/>
          </w:rPr>
          <w:t>limit the fallout</w:t>
        </w:r>
      </w:hyperlink>
      <w:r w:rsidRPr="005C660D">
        <w:rPr>
          <w:rStyle w:val="StyleUnderline"/>
        </w:rPr>
        <w:t> of any deal. All amnesties have two effects: They incentivize additional illegal immigration</w:t>
      </w:r>
      <w:r w:rsidRPr="00537F93">
        <w:t xml:space="preserve"> (as prospective illegals abroad see that their predecessors managed to get away with it) </w:t>
      </w:r>
      <w:r w:rsidRPr="005C660D">
        <w:rPr>
          <w:rStyle w:val="StyleUnderline"/>
        </w:rPr>
        <w:t>and they create downstream chain migration</w:t>
      </w:r>
      <w:r w:rsidRPr="00537F93">
        <w:t xml:space="preserve"> (when the legalized aliens eventually sponsor their relatives). Thus the need for any DACA deal to include enforcement measures (like E-Verify and/or the wall), to blunt the surge of illegal immigration caused by amnesty, and the abolition of the family-immigration categories that lead to chain migration (i.e., limit family immigration to the core nuclear family of spouses and minor children).</w:t>
      </w:r>
    </w:p>
    <w:p w:rsidR="00962543" w:rsidRPr="00537F93" w:rsidRDefault="00962543" w:rsidP="00962543">
      <w:r w:rsidRPr="005C660D">
        <w:rPr>
          <w:rStyle w:val="StyleUnderline"/>
        </w:rPr>
        <w:t>The polling on this is strong</w:t>
      </w:r>
      <w:r w:rsidRPr="00537F93">
        <w:t xml:space="preserve">. Most of the advocacy groups and their media mouthpieces point to surveys showing broad support for the idea of letting DACA people stay, and I'm sure that's correct. But any survey that has Luis Gutierrez and me giving the same answer is asking the wrong question. That's why it's good </w:t>
      </w:r>
      <w:r w:rsidRPr="005C660D">
        <w:rPr>
          <w:rStyle w:val="StyleUnderline"/>
        </w:rPr>
        <w:t>that </w:t>
      </w:r>
      <w:hyperlink r:id="rId39" w:tgtFrame="_blank" w:history="1">
        <w:r w:rsidRPr="005C660D">
          <w:rPr>
            <w:rStyle w:val="StyleUnderline"/>
          </w:rPr>
          <w:t>Numbers USA released polling</w:t>
        </w:r>
      </w:hyperlink>
      <w:r w:rsidRPr="005C660D">
        <w:rPr>
          <w:rStyle w:val="StyleUnderline"/>
        </w:rPr>
        <w:t> this week that assumed a DACA amnesty, but asked what measures should be packaged with it. By about two to one, respondents supported an E-Verify mandate and ending chain migration</w:t>
      </w:r>
      <w:r w:rsidRPr="00537F93">
        <w:t xml:space="preserve"> (and ending the visa lottery as well).</w:t>
      </w:r>
    </w:p>
    <w:p w:rsidR="00962543" w:rsidRDefault="00962543" w:rsidP="00962543"/>
    <w:p w:rsidR="00962543" w:rsidRDefault="00962543" w:rsidP="00962543">
      <w:pPr>
        <w:pStyle w:val="Heading4"/>
      </w:pPr>
      <w:r>
        <w:t>Democrats’ seat deficit in Congress forces compromise with Republicans – will give them border security in exchange for the plan</w:t>
      </w:r>
    </w:p>
    <w:p w:rsidR="00962543" w:rsidRDefault="00962543" w:rsidP="00962543">
      <w:r>
        <w:rPr>
          <w:rStyle w:val="Style13ptBold"/>
        </w:rPr>
        <w:t xml:space="preserve">Diaz, </w:t>
      </w:r>
      <w:r w:rsidRPr="005C660D">
        <w:rPr>
          <w:rStyle w:val="Style13ptBold"/>
        </w:rPr>
        <w:t>17</w:t>
      </w:r>
      <w:r>
        <w:t xml:space="preserve"> [</w:t>
      </w:r>
      <w:proofErr w:type="spellStart"/>
      <w:r>
        <w:t>Norisa</w:t>
      </w:r>
      <w:proofErr w:type="spellEnd"/>
      <w:r>
        <w:t xml:space="preserve">, World Socialist Website, Democrats push for deal with Trump on DACA as ICE threatens mass raids, </w:t>
      </w:r>
      <w:r w:rsidRPr="009A4094">
        <w:t>https://www.wsws.org/en/articles/2017/10/07/daca-j10.html</w:t>
      </w:r>
      <w:r>
        <w:t>]</w:t>
      </w:r>
    </w:p>
    <w:p w:rsidR="00962543" w:rsidRPr="009A4094" w:rsidRDefault="00962543" w:rsidP="00962543">
      <w:r w:rsidRPr="00A91DBA">
        <w:rPr>
          <w:rStyle w:val="StyleUnderline"/>
        </w:rPr>
        <w:t>Republicans are making a number of additional proposals to which the Democrats may agree</w:t>
      </w:r>
      <w:r w:rsidRPr="009A4094">
        <w:t xml:space="preserve">. For example, </w:t>
      </w:r>
      <w:r w:rsidRPr="00A91DBA">
        <w:rPr>
          <w:rStyle w:val="StyleUnderline"/>
        </w:rPr>
        <w:t>a new measure</w:t>
      </w:r>
      <w:r w:rsidRPr="009A4094">
        <w:t xml:space="preserve"> introduced Thursday by Sen. Jeff Flake, a veteran of comprehensive immigration reform efforts, </w:t>
      </w:r>
      <w:r w:rsidRPr="00A91DBA">
        <w:rPr>
          <w:rStyle w:val="StyleUnderline"/>
        </w:rPr>
        <w:t>includes Trump’s 2018 budget request to start building a wall</w:t>
      </w:r>
      <w:r w:rsidRPr="009A4094">
        <w:t xml:space="preserve"> and permanent protections only for people who had DACA.</w:t>
      </w:r>
    </w:p>
    <w:p w:rsidR="00962543" w:rsidRDefault="00962543" w:rsidP="00962543">
      <w:r w:rsidRPr="00A91DBA">
        <w:rPr>
          <w:rStyle w:val="StyleUnderline"/>
        </w:rPr>
        <w:t>There is no telling to what the Democrats will agree. The Times quotes Durbin, “It is naive for us to believe that we will get 12 Republicans to vote for DACA or the Dream Act without putting something on the table</w:t>
      </w:r>
      <w:r w:rsidRPr="009A4094">
        <w:t>. There’s always going to be a group that wants more. There are some people who want all or nothing,” he said, disparagingly referencing those who oppose the Democrats’ efforts to horse trade the lives of a few hundred thousand immigrants here in exchange for a few million there.</w:t>
      </w:r>
    </w:p>
    <w:p w:rsidR="00962543" w:rsidRDefault="00962543" w:rsidP="00962543"/>
    <w:p w:rsidR="00962543" w:rsidRDefault="00962543" w:rsidP="00962543">
      <w:pPr>
        <w:pStyle w:val="Heading4"/>
      </w:pPr>
      <w:r>
        <w:t>Getting the plan past necessitates concessions on border security</w:t>
      </w:r>
    </w:p>
    <w:p w:rsidR="00962543" w:rsidRDefault="00962543" w:rsidP="00962543">
      <w:r>
        <w:rPr>
          <w:rStyle w:val="Style13ptBold"/>
        </w:rPr>
        <w:t xml:space="preserve">Carney, </w:t>
      </w:r>
      <w:r w:rsidRPr="00B91633">
        <w:rPr>
          <w:rStyle w:val="Style13ptBold"/>
        </w:rPr>
        <w:t>17</w:t>
      </w:r>
      <w:r>
        <w:t xml:space="preserve"> [</w:t>
      </w:r>
      <w:proofErr w:type="spellStart"/>
      <w:r>
        <w:t>Jordain</w:t>
      </w:r>
      <w:proofErr w:type="spellEnd"/>
      <w:r>
        <w:t xml:space="preserve">, 9/19, The Hill, key democrat: ‘naïve’ to think DACA will pass without border security, </w:t>
      </w:r>
      <w:r w:rsidRPr="00B91633">
        <w:t>http://thehill.com/homenews/senate/351479-key-democrat-naive-to-think-daca-will-pass-without-border-security</w:t>
      </w:r>
      <w:r>
        <w:t>]</w:t>
      </w:r>
    </w:p>
    <w:p w:rsidR="00962543" w:rsidRPr="00B91633" w:rsidRDefault="00962543" w:rsidP="00962543">
      <w:r w:rsidRPr="00B91633">
        <w:lastRenderedPageBreak/>
        <w:t>Sen. </w:t>
      </w:r>
      <w:hyperlink r:id="rId40" w:history="1">
        <w:r w:rsidRPr="00A91DBA">
          <w:rPr>
            <w:rStyle w:val="StyleUnderline"/>
          </w:rPr>
          <w:t>Dick Durbin</w:t>
        </w:r>
      </w:hyperlink>
      <w:r w:rsidRPr="00A91DBA">
        <w:rPr>
          <w:rStyle w:val="StyleUnderline"/>
        </w:rPr>
        <w:t> (D-Ill.) predicted on Tuesday that a fix for some undocumented immigrants would have to be attached to increased border security despite frustration from some House Democrats</w:t>
      </w:r>
      <w:r w:rsidRPr="00B91633">
        <w:t xml:space="preserve"> and outside groups about linking the two. </w:t>
      </w:r>
    </w:p>
    <w:p w:rsidR="00962543" w:rsidRPr="00B91633" w:rsidRDefault="00962543" w:rsidP="00962543">
      <w:r w:rsidRPr="00B91633">
        <w:t>"</w:t>
      </w:r>
      <w:r w:rsidRPr="00A91DBA">
        <w:rPr>
          <w:rStyle w:val="StyleUnderline"/>
        </w:rPr>
        <w:t>It is naive for us to believe we would get 12 Republicans to vote</w:t>
      </w:r>
      <w:r w:rsidRPr="00B91633">
        <w:t xml:space="preserve"> for DACA or DREAM Act </w:t>
      </w:r>
      <w:r w:rsidRPr="00A91DBA">
        <w:rPr>
          <w:rStyle w:val="StyleUnderline"/>
        </w:rPr>
        <w:t>without putting something on the table," he told reporters</w:t>
      </w:r>
      <w:r w:rsidRPr="00B91633">
        <w:t xml:space="preserve"> when asked about frustration among some activists. </w:t>
      </w:r>
    </w:p>
    <w:p w:rsidR="00962543" w:rsidRDefault="00962543" w:rsidP="00962543">
      <w:r w:rsidRPr="00A91DBA">
        <w:rPr>
          <w:rStyle w:val="StyleUnderline"/>
        </w:rPr>
        <w:t>Democrats have 48 seats</w:t>
      </w:r>
      <w:r w:rsidRPr="00B91633">
        <w:t>, including Independent Sens. </w:t>
      </w:r>
      <w:hyperlink r:id="rId41" w:history="1">
        <w:r w:rsidRPr="00B91633">
          <w:t xml:space="preserve">Bernie </w:t>
        </w:r>
        <w:proofErr w:type="gramStart"/>
        <w:r w:rsidRPr="00B91633">
          <w:t>Sanders</w:t>
        </w:r>
        <w:proofErr w:type="gramEnd"/>
      </w:hyperlink>
      <w:r w:rsidRPr="00B91633">
        <w:t>(Vt.) and </w:t>
      </w:r>
      <w:hyperlink r:id="rId42" w:history="1">
        <w:r w:rsidRPr="00B91633">
          <w:t>Angus King</w:t>
        </w:r>
      </w:hyperlink>
      <w:r w:rsidRPr="00B91633">
        <w:t xml:space="preserve"> (Maine), who caucus with them. </w:t>
      </w:r>
      <w:r w:rsidRPr="00A91DBA">
        <w:rPr>
          <w:rStyle w:val="StyleUnderline"/>
        </w:rPr>
        <w:t>To get legislation over a 60-vote procedural threshold they would need the support of at least 12 Republicans</w:t>
      </w:r>
      <w:r w:rsidRPr="00B91633">
        <w:t>.</w:t>
      </w:r>
    </w:p>
    <w:p w:rsidR="00962543" w:rsidRDefault="00962543" w:rsidP="00962543"/>
    <w:p w:rsidR="00962543" w:rsidRDefault="00962543" w:rsidP="00962543">
      <w:pPr>
        <w:pStyle w:val="Heading4"/>
      </w:pPr>
      <w:r>
        <w:t xml:space="preserve">No wall = no plan – </w:t>
      </w:r>
      <w:proofErr w:type="spellStart"/>
      <w:r>
        <w:t>past</w:t>
      </w:r>
      <w:proofErr w:type="spellEnd"/>
      <w:r>
        <w:t xml:space="preserve"> bills prove that any immigration reform without border security is a non-starter</w:t>
      </w:r>
    </w:p>
    <w:p w:rsidR="00962543" w:rsidRDefault="00962543" w:rsidP="00962543">
      <w:r w:rsidRPr="00B91633">
        <w:rPr>
          <w:rStyle w:val="Style13ptBold"/>
        </w:rPr>
        <w:t>Scott and</w:t>
      </w:r>
      <w:r>
        <w:t xml:space="preserve"> </w:t>
      </w:r>
      <w:proofErr w:type="spellStart"/>
      <w:r>
        <w:rPr>
          <w:rStyle w:val="Style13ptBold"/>
        </w:rPr>
        <w:t>Golshan</w:t>
      </w:r>
      <w:proofErr w:type="spellEnd"/>
      <w:r>
        <w:rPr>
          <w:rStyle w:val="Style13ptBold"/>
        </w:rPr>
        <w:t xml:space="preserve">, </w:t>
      </w:r>
      <w:r w:rsidRPr="00B91633">
        <w:rPr>
          <w:rStyle w:val="Style13ptBold"/>
        </w:rPr>
        <w:t>18</w:t>
      </w:r>
      <w:r>
        <w:t xml:space="preserve"> </w:t>
      </w:r>
      <w:r w:rsidRPr="00B83DAC">
        <w:t xml:space="preserve">[Dylan Scott and Tara </w:t>
      </w:r>
      <w:proofErr w:type="spellStart"/>
      <w:r w:rsidRPr="00B83DAC">
        <w:t>Golshan</w:t>
      </w:r>
      <w:proofErr w:type="spellEnd"/>
      <w:r w:rsidRPr="00B83DAC">
        <w:t>, Vox.com, Feb 15, The Senate’s failed votes on DACA and immigration: what we know, https://www.vox.com/policy-and-politics/2018/2/12/17003552/senate-immigration-bill-floor-debate]</w:t>
      </w:r>
    </w:p>
    <w:p w:rsidR="00962543" w:rsidRPr="00B91633" w:rsidRDefault="00962543" w:rsidP="00962543">
      <w:pPr>
        <w:rPr>
          <w:rStyle w:val="StyleUnderline"/>
        </w:rPr>
      </w:pPr>
      <w:r w:rsidRPr="00B91633">
        <w:t>First up was a plan by Sens. Chris Coons (D-DE) and John McCain (R-AZ). </w:t>
      </w:r>
      <w:r w:rsidRPr="00B91633">
        <w:rPr>
          <w:rStyle w:val="StyleUnderline"/>
        </w:rPr>
        <w:t>The Coons-McCain bill would:</w:t>
      </w:r>
    </w:p>
    <w:p w:rsidR="00962543" w:rsidRPr="00B91633" w:rsidRDefault="00962543" w:rsidP="00962543">
      <w:pPr>
        <w:rPr>
          <w:rStyle w:val="StyleUnderline"/>
        </w:rPr>
      </w:pPr>
      <w:r w:rsidRPr="00B91633">
        <w:rPr>
          <w:rStyle w:val="StyleUnderline"/>
        </w:rPr>
        <w:t>Provide a path to citizenship for 1.8 million undocumented immigrants who came to the country as children</w:t>
      </w:r>
    </w:p>
    <w:p w:rsidR="00962543" w:rsidRPr="00B91633" w:rsidRDefault="00962543" w:rsidP="00962543">
      <w:r w:rsidRPr="00B91633">
        <w:rPr>
          <w:rStyle w:val="StyleUnderline"/>
        </w:rPr>
        <w:t>Offer no money for Trump’s border wall</w:t>
      </w:r>
      <w:r w:rsidRPr="00B91633">
        <w:t>, though it does include some border security measures</w:t>
      </w:r>
    </w:p>
    <w:p w:rsidR="00962543" w:rsidRPr="00B91633" w:rsidRDefault="00962543" w:rsidP="00962543">
      <w:r w:rsidRPr="00B91633">
        <w:t>It failed 52 to 47, with Democrats almost united in favor and Republicans mostly voting against it.</w:t>
      </w:r>
    </w:p>
    <w:p w:rsidR="00962543" w:rsidRPr="00B91633" w:rsidRDefault="00962543" w:rsidP="00962543">
      <w:r w:rsidRPr="00B91633">
        <w:rPr>
          <w:rStyle w:val="StyleUnderline"/>
        </w:rPr>
        <w:t>What it means</w:t>
      </w:r>
      <w:r w:rsidRPr="00B91633">
        <w:t xml:space="preserve">: The failure of the Coons-McCain plan underlined that, </w:t>
      </w:r>
      <w:r w:rsidRPr="00B91633">
        <w:rPr>
          <w:rStyle w:val="StyleUnderline"/>
        </w:rPr>
        <w:t>with the Republicans controlling every lever of power in Washington, a bill without any funding for Trump’s infamous border wall is a nonstarter</w:t>
      </w:r>
      <w:r w:rsidRPr="00B91633">
        <w:t>.</w:t>
      </w:r>
    </w:p>
    <w:p w:rsidR="00962543" w:rsidRDefault="00962543" w:rsidP="00962543"/>
    <w:p w:rsidR="00962543" w:rsidRDefault="00962543" w:rsidP="00962543">
      <w:pPr>
        <w:pStyle w:val="Heading4"/>
      </w:pPr>
      <w:r>
        <w:t xml:space="preserve">Our evidence is </w:t>
      </w:r>
      <w:r>
        <w:rPr>
          <w:u w:val="single"/>
        </w:rPr>
        <w:t>conclusive</w:t>
      </w:r>
      <w:r>
        <w:t xml:space="preserve"> on this question – no immigration reform will get through without The Wall</w:t>
      </w:r>
    </w:p>
    <w:p w:rsidR="00962543" w:rsidRDefault="00962543" w:rsidP="00962543">
      <w:proofErr w:type="spellStart"/>
      <w:r>
        <w:rPr>
          <w:rStyle w:val="Style13ptBold"/>
        </w:rPr>
        <w:t>Ferrechio</w:t>
      </w:r>
      <w:proofErr w:type="spellEnd"/>
      <w:r>
        <w:rPr>
          <w:rStyle w:val="Style13ptBold"/>
        </w:rPr>
        <w:t xml:space="preserve">, </w:t>
      </w:r>
      <w:r w:rsidRPr="00623551">
        <w:rPr>
          <w:rStyle w:val="Style13ptBold"/>
        </w:rPr>
        <w:t>18</w:t>
      </w:r>
      <w:r>
        <w:t xml:space="preserve"> [Susan, Washington Examiner, January 23, Immigration deal in jeopardy after democrats retract border wall funding, </w:t>
      </w:r>
      <w:r w:rsidRPr="00623551">
        <w:t>https://www.washingtonexaminer.com/immigration-deal-in-jeopardy-after-democrats-retract-border-wall-funding</w:t>
      </w:r>
      <w:r>
        <w:t>]</w:t>
      </w:r>
    </w:p>
    <w:p w:rsidR="00962543" w:rsidRPr="00623551" w:rsidRDefault="00962543" w:rsidP="00962543">
      <w:r w:rsidRPr="00623551">
        <w:t xml:space="preserve">But </w:t>
      </w:r>
      <w:r w:rsidRPr="00CE5809">
        <w:rPr>
          <w:rStyle w:val="StyleUnderline"/>
        </w:rPr>
        <w:t>it wasn't clear, and when asked later what Schumer and other Democrats might be willing to accept when it comes to border wall funding</w:t>
      </w:r>
      <w:r w:rsidRPr="00623551">
        <w:t>, Schumer's office simply replied, "No."</w:t>
      </w:r>
    </w:p>
    <w:p w:rsidR="00962543" w:rsidRPr="00623551" w:rsidRDefault="00962543" w:rsidP="00962543">
      <w:r w:rsidRPr="00CE5809">
        <w:rPr>
          <w:rStyle w:val="StyleUnderline"/>
        </w:rPr>
        <w:t xml:space="preserve">That led Republican leaders to warn that if Democrats completely oppose new border wall funding, </w:t>
      </w:r>
      <w:r w:rsidRPr="00CE5809">
        <w:rPr>
          <w:rStyle w:val="Emphasis"/>
        </w:rPr>
        <w:t>there won’t be an immigration deal.</w:t>
      </w:r>
    </w:p>
    <w:p w:rsidR="00962543" w:rsidRPr="00CE5809" w:rsidRDefault="00962543" w:rsidP="00962543">
      <w:pPr>
        <w:rPr>
          <w:rStyle w:val="StyleUnderline"/>
        </w:rPr>
      </w:pPr>
      <w:r w:rsidRPr="00623551">
        <w:t xml:space="preserve">Majority Whip John </w:t>
      </w:r>
      <w:proofErr w:type="spellStart"/>
      <w:r w:rsidRPr="00CE5809">
        <w:rPr>
          <w:rStyle w:val="StyleUnderline"/>
        </w:rPr>
        <w:t>Cornyn</w:t>
      </w:r>
      <w:proofErr w:type="spellEnd"/>
      <w:r w:rsidRPr="00CE5809">
        <w:rPr>
          <w:rStyle w:val="StyleUnderline"/>
        </w:rPr>
        <w:t xml:space="preserve">, R-Texas, said Schumer’s retraction has already “set back” the talks “a long way” and could </w:t>
      </w:r>
      <w:r w:rsidRPr="00CE5809">
        <w:rPr>
          <w:rStyle w:val="Emphasis"/>
        </w:rPr>
        <w:t>stall them permanently</w:t>
      </w:r>
      <w:r w:rsidRPr="00CE5809">
        <w:rPr>
          <w:rStyle w:val="StyleUnderline"/>
        </w:rPr>
        <w:t xml:space="preserve"> if wall funding now becomes non-negotiable for Democrats.</w:t>
      </w:r>
    </w:p>
    <w:p w:rsidR="00962543" w:rsidRPr="00CE5809" w:rsidRDefault="00962543" w:rsidP="00962543">
      <w:pPr>
        <w:rPr>
          <w:rStyle w:val="StyleUnderline"/>
        </w:rPr>
      </w:pPr>
      <w:r w:rsidRPr="00CE5809">
        <w:rPr>
          <w:rStyle w:val="StyleUnderline"/>
        </w:rPr>
        <w:t xml:space="preserve">“If it is, we won’t get a deal,” </w:t>
      </w:r>
      <w:proofErr w:type="spellStart"/>
      <w:r w:rsidRPr="00CE5809">
        <w:rPr>
          <w:rStyle w:val="StyleUnderline"/>
        </w:rPr>
        <w:t>Cornyn</w:t>
      </w:r>
      <w:proofErr w:type="spellEnd"/>
      <w:r w:rsidRPr="00CE5809">
        <w:rPr>
          <w:rStyle w:val="StyleUnderline"/>
        </w:rPr>
        <w:t xml:space="preserve"> said. “That is a core requirement of any deal.”</w:t>
      </w:r>
    </w:p>
    <w:p w:rsidR="00962543" w:rsidRPr="00623551" w:rsidRDefault="00962543" w:rsidP="00962543">
      <w:proofErr w:type="spellStart"/>
      <w:r w:rsidRPr="00623551">
        <w:lastRenderedPageBreak/>
        <w:t>Cornyn</w:t>
      </w:r>
      <w:proofErr w:type="spellEnd"/>
      <w:r w:rsidRPr="00623551">
        <w:t xml:space="preserve"> said Schumer’s $25 billion offer was “a substantial number and is probably in the realm of reality in terms of what border security improvements are going to cost.”</w:t>
      </w:r>
    </w:p>
    <w:p w:rsidR="00962543" w:rsidRPr="00623551" w:rsidRDefault="00962543" w:rsidP="00962543">
      <w:proofErr w:type="spellStart"/>
      <w:r w:rsidRPr="00CE5809">
        <w:rPr>
          <w:rStyle w:val="StyleUnderline"/>
        </w:rPr>
        <w:t>Cornyn</w:t>
      </w:r>
      <w:proofErr w:type="spellEnd"/>
      <w:r w:rsidRPr="00CE5809">
        <w:rPr>
          <w:rStyle w:val="StyleUnderline"/>
        </w:rPr>
        <w:t xml:space="preserve"> said Trump is seeking a border wall system</w:t>
      </w:r>
      <w:r w:rsidRPr="00623551">
        <w:t xml:space="preserve"> that is comprised of some physical infrastructure, but also technology and personnel aimed at stopping illegal immigration along the southern border.</w:t>
      </w:r>
    </w:p>
    <w:p w:rsidR="00E9151A" w:rsidRPr="00E9151A" w:rsidRDefault="00E9151A" w:rsidP="00E9151A"/>
    <w:p w:rsidR="00627504" w:rsidRDefault="00627504" w:rsidP="00242855">
      <w:pPr>
        <w:pStyle w:val="Heading3"/>
      </w:pPr>
      <w:r>
        <w:lastRenderedPageBreak/>
        <w:t xml:space="preserve">Link-Dems Compromise </w:t>
      </w:r>
    </w:p>
    <w:p w:rsidR="00627504" w:rsidRDefault="00627504" w:rsidP="00627504"/>
    <w:p w:rsidR="00627504" w:rsidRPr="006440B5" w:rsidRDefault="00627504" w:rsidP="00627504">
      <w:pPr>
        <w:pStyle w:val="Heading4"/>
      </w:pPr>
      <w:r>
        <w:t>Democrats are pushing now for immigration reform in exchange for wall funding</w:t>
      </w:r>
    </w:p>
    <w:p w:rsidR="00627504" w:rsidRPr="00D3158C" w:rsidRDefault="00627504" w:rsidP="00627504">
      <w:r w:rsidRPr="00D3158C">
        <w:rPr>
          <w:rStyle w:val="Style13ptBold"/>
        </w:rPr>
        <w:t>Berman 1</w:t>
      </w:r>
      <w:r>
        <w:rPr>
          <w:rStyle w:val="Style13ptBold"/>
        </w:rPr>
        <w:t>/</w:t>
      </w:r>
      <w:r w:rsidRPr="00D3158C">
        <w:rPr>
          <w:rStyle w:val="Style13ptBold"/>
        </w:rPr>
        <w:t>24</w:t>
      </w:r>
      <w:r>
        <w:rPr>
          <w:rStyle w:val="Style13ptBold"/>
        </w:rPr>
        <w:t>/</w:t>
      </w:r>
      <w:r w:rsidRPr="00D3158C">
        <w:rPr>
          <w:rStyle w:val="Style13ptBold"/>
        </w:rPr>
        <w:t>2018,</w:t>
      </w:r>
      <w:r w:rsidRPr="00D3158C">
        <w:t xml:space="preserve"> [Russel is a staff writer at The Atlantic</w:t>
      </w:r>
      <w:r>
        <w:t>,</w:t>
      </w:r>
      <w:r w:rsidRPr="00D3158C">
        <w:t xml:space="preserve"> "How Democrats Stopped Worrying and Learned to Accept Trump's Wall," Atlantic, (https://www.theatlantic.com/politics/archive/2018/01/democrats-schumer-trump-border-wall-daca/551288/)]</w:t>
      </w:r>
    </w:p>
    <w:p w:rsidR="00627504" w:rsidRPr="00FD27C3" w:rsidRDefault="00627504" w:rsidP="00627504">
      <w:pPr>
        <w:spacing w:line="240" w:lineRule="auto"/>
        <w:rPr>
          <w:rFonts w:ascii="Georgia" w:eastAsia="Times New Roman" w:hAnsi="Georgia" w:cs="Times New Roman"/>
          <w:color w:val="000000"/>
          <w:sz w:val="8"/>
          <w:szCs w:val="30"/>
        </w:rPr>
      </w:pPr>
      <w:r w:rsidRPr="00FD27C3">
        <w:rPr>
          <w:sz w:val="8"/>
        </w:rPr>
        <w:t>But on Friday afternoon, as the hours ticked away toward a government shutdown,</w:t>
      </w:r>
      <w:r w:rsidRPr="00FD27C3">
        <w:rPr>
          <w:rFonts w:ascii="Georgia" w:eastAsia="Times New Roman" w:hAnsi="Georgia" w:cs="Times New Roman"/>
          <w:color w:val="000000"/>
          <w:sz w:val="8"/>
          <w:szCs w:val="30"/>
        </w:rPr>
        <w:t xml:space="preserve"> </w:t>
      </w:r>
      <w:r w:rsidRPr="00D3158C">
        <w:rPr>
          <w:rStyle w:val="StyleUnderline"/>
        </w:rPr>
        <w:t>Schumer went to the White House and</w:t>
      </w:r>
      <w:r>
        <w:rPr>
          <w:rStyle w:val="StyleUnderline"/>
        </w:rPr>
        <w:t xml:space="preserve"> </w:t>
      </w:r>
      <w:hyperlink r:id="rId43" w:history="1">
        <w:r w:rsidRPr="00D3158C">
          <w:rPr>
            <w:rStyle w:val="StyleUnderline"/>
          </w:rPr>
          <w:t>told Trump</w:t>
        </w:r>
      </w:hyperlink>
      <w:r>
        <w:rPr>
          <w:rStyle w:val="StyleUnderline"/>
        </w:rPr>
        <w:t xml:space="preserve"> </w:t>
      </w:r>
      <w:r w:rsidRPr="00D3158C">
        <w:rPr>
          <w:rStyle w:val="StyleUnderline"/>
        </w:rPr>
        <w:t>he could have his wall.</w:t>
      </w:r>
      <w:r w:rsidRPr="00FD27C3">
        <w:rPr>
          <w:rFonts w:ascii="Georgia" w:eastAsia="Times New Roman" w:hAnsi="Georgia" w:cs="Times New Roman"/>
          <w:color w:val="000000"/>
          <w:sz w:val="8"/>
          <w:szCs w:val="30"/>
        </w:rPr>
        <w:t xml:space="preserve"> </w:t>
      </w:r>
      <w:r w:rsidRPr="00FD27C3">
        <w:rPr>
          <w:sz w:val="8"/>
        </w:rPr>
        <w:t>“The president picked a number for the wall, and I accepted it,” Schumer recalled in the midst of the shutdown.</w:t>
      </w:r>
      <w:r w:rsidRPr="00FD27C3">
        <w:rPr>
          <w:rFonts w:ascii="Georgia" w:eastAsia="Times New Roman" w:hAnsi="Georgia" w:cs="Times New Roman"/>
          <w:color w:val="000000"/>
          <w:sz w:val="8"/>
          <w:szCs w:val="30"/>
        </w:rPr>
        <w:t xml:space="preserve"> </w:t>
      </w:r>
      <w:r w:rsidRPr="00D3158C">
        <w:rPr>
          <w:rStyle w:val="StyleUnderline"/>
        </w:rPr>
        <w:t>He had agreed to a</w:t>
      </w:r>
      <w:r w:rsidRPr="00FD27C3">
        <w:rPr>
          <w:rFonts w:ascii="Georgia" w:eastAsia="Times New Roman" w:hAnsi="Georgia" w:cs="Times New Roman"/>
          <w:b/>
          <w:bCs/>
          <w:color w:val="000000"/>
          <w:sz w:val="8"/>
          <w:szCs w:val="30"/>
        </w:rPr>
        <w:t xml:space="preserve"> </w:t>
      </w:r>
      <w:r w:rsidRPr="00FD27C3">
        <w:rPr>
          <w:rFonts w:ascii="Georgia" w:eastAsia="Times New Roman" w:hAnsi="Georgia" w:cs="Times New Roman"/>
          <w:color w:val="000000"/>
          <w:sz w:val="8"/>
          <w:szCs w:val="30"/>
        </w:rPr>
        <w:t>significant sum of money for the wall—</w:t>
      </w:r>
      <w:r w:rsidRPr="00D3158C">
        <w:rPr>
          <w:rStyle w:val="StyleUnderline"/>
        </w:rPr>
        <w:t xml:space="preserve">reported </w:t>
      </w:r>
      <w:r w:rsidRPr="00FD27C3">
        <w:rPr>
          <w:rFonts w:ascii="Georgia" w:eastAsia="Times New Roman" w:hAnsi="Georgia" w:cs="Times New Roman"/>
          <w:color w:val="000000"/>
          <w:sz w:val="8"/>
          <w:szCs w:val="30"/>
        </w:rPr>
        <w:t xml:space="preserve">to be </w:t>
      </w:r>
      <w:r w:rsidRPr="00D3158C">
        <w:rPr>
          <w:rStyle w:val="StyleUnderline"/>
        </w:rPr>
        <w:t>$20 billion</w:t>
      </w:r>
      <w:r w:rsidRPr="00FD27C3">
        <w:rPr>
          <w:sz w:val="8"/>
        </w:rPr>
        <w:t>, though the Democrat’s office will neither confirm nor deny that figure</w:t>
      </w:r>
      <w:r w:rsidRPr="00FD27C3">
        <w:rPr>
          <w:rFonts w:ascii="Georgia" w:eastAsia="Times New Roman" w:hAnsi="Georgia" w:cs="Times New Roman"/>
          <w:color w:val="000000"/>
          <w:sz w:val="8"/>
          <w:szCs w:val="30"/>
        </w:rPr>
        <w:t>—</w:t>
      </w:r>
      <w:r w:rsidRPr="00D3158C">
        <w:rPr>
          <w:rStyle w:val="StyleUnderline"/>
        </w:rPr>
        <w:t>in exchange for Trump’s support of permanent protections for the nearly 700,000 young undocumented immigrants covered under</w:t>
      </w:r>
      <w:r w:rsidRPr="00FD27C3">
        <w:rPr>
          <w:rFonts w:ascii="Georgia" w:eastAsia="Times New Roman" w:hAnsi="Georgia" w:cs="Times New Roman"/>
          <w:color w:val="000000"/>
          <w:sz w:val="8"/>
          <w:szCs w:val="30"/>
        </w:rPr>
        <w:t xml:space="preserve"> the Obama-era </w:t>
      </w:r>
      <w:r w:rsidRPr="00D3158C">
        <w:rPr>
          <w:rStyle w:val="StyleUnderline"/>
        </w:rPr>
        <w:t>D</w:t>
      </w:r>
      <w:r w:rsidRPr="00FD27C3">
        <w:rPr>
          <w:rFonts w:ascii="Georgia" w:eastAsia="Times New Roman" w:hAnsi="Georgia" w:cs="Times New Roman"/>
          <w:color w:val="000000"/>
          <w:sz w:val="8"/>
          <w:szCs w:val="30"/>
        </w:rPr>
        <w:t xml:space="preserve">eferred </w:t>
      </w:r>
      <w:r w:rsidRPr="00D3158C">
        <w:rPr>
          <w:rStyle w:val="StyleUnderline"/>
        </w:rPr>
        <w:t>A</w:t>
      </w:r>
      <w:r w:rsidRPr="00FD27C3">
        <w:rPr>
          <w:rFonts w:ascii="Georgia" w:eastAsia="Times New Roman" w:hAnsi="Georgia" w:cs="Times New Roman"/>
          <w:color w:val="000000"/>
          <w:sz w:val="8"/>
          <w:szCs w:val="30"/>
        </w:rPr>
        <w:t xml:space="preserve">ction for </w:t>
      </w:r>
      <w:r w:rsidRPr="00D3158C">
        <w:rPr>
          <w:rStyle w:val="StyleUnderline"/>
        </w:rPr>
        <w:t>C</w:t>
      </w:r>
      <w:r w:rsidRPr="00FD27C3">
        <w:rPr>
          <w:rFonts w:ascii="Georgia" w:eastAsia="Times New Roman" w:hAnsi="Georgia" w:cs="Times New Roman"/>
          <w:color w:val="000000"/>
          <w:sz w:val="8"/>
          <w:szCs w:val="30"/>
        </w:rPr>
        <w:t xml:space="preserve">hildhood </w:t>
      </w:r>
      <w:r w:rsidRPr="00D3158C">
        <w:rPr>
          <w:rStyle w:val="StyleUnderline"/>
        </w:rPr>
        <w:t>A</w:t>
      </w:r>
      <w:r w:rsidRPr="00FD27C3">
        <w:rPr>
          <w:rFonts w:ascii="Georgia" w:eastAsia="Times New Roman" w:hAnsi="Georgia" w:cs="Times New Roman"/>
          <w:color w:val="000000"/>
          <w:sz w:val="8"/>
          <w:szCs w:val="30"/>
        </w:rPr>
        <w:t xml:space="preserve">rrivals program. </w:t>
      </w:r>
      <w:r w:rsidRPr="006440B5">
        <w:rPr>
          <w:rStyle w:val="StyleUnderline"/>
        </w:rPr>
        <w:t>The White House ultimately rejected the offer</w:t>
      </w:r>
      <w:r w:rsidRPr="00FD27C3">
        <w:rPr>
          <w:rFonts w:ascii="Georgia" w:eastAsia="Times New Roman" w:hAnsi="Georgia" w:cs="Times New Roman"/>
          <w:color w:val="000000"/>
          <w:sz w:val="8"/>
          <w:szCs w:val="30"/>
        </w:rPr>
        <w:t xml:space="preserve">, and later that night, Senate Democrats </w:t>
      </w:r>
      <w:hyperlink r:id="rId44" w:history="1">
        <w:r w:rsidRPr="00FD27C3">
          <w:rPr>
            <w:rStyle w:val="Hyperlink"/>
            <w:rFonts w:ascii="Georgia" w:eastAsia="Times New Roman" w:hAnsi="Georgia" w:cs="Times New Roman"/>
            <w:color w:val="000000"/>
            <w:sz w:val="8"/>
            <w:szCs w:val="30"/>
          </w:rPr>
          <w:t>withheld their votes</w:t>
        </w:r>
      </w:hyperlink>
      <w:r w:rsidRPr="00FD27C3">
        <w:rPr>
          <w:rFonts w:ascii="Georgia" w:eastAsia="Times New Roman" w:hAnsi="Georgia" w:cs="Times New Roman"/>
          <w:color w:val="000000"/>
          <w:sz w:val="8"/>
          <w:szCs w:val="30"/>
        </w:rPr>
        <w:t xml:space="preserve"> for a stopgap spending bill, leading to the three-day shutdown. With the government </w:t>
      </w:r>
      <w:hyperlink r:id="rId45" w:history="1">
        <w:r w:rsidRPr="00FD27C3">
          <w:rPr>
            <w:rStyle w:val="Hyperlink"/>
            <w:rFonts w:ascii="Georgia" w:eastAsia="Times New Roman" w:hAnsi="Georgia" w:cs="Times New Roman"/>
            <w:color w:val="000000"/>
            <w:sz w:val="8"/>
            <w:szCs w:val="30"/>
          </w:rPr>
          <w:t>reopened</w:t>
        </w:r>
      </w:hyperlink>
      <w:r w:rsidRPr="00FD27C3">
        <w:rPr>
          <w:rFonts w:ascii="Georgia" w:eastAsia="Times New Roman" w:hAnsi="Georgia" w:cs="Times New Roman"/>
          <w:color w:val="000000"/>
          <w:sz w:val="8"/>
          <w:szCs w:val="30"/>
        </w:rPr>
        <w:t xml:space="preserve"> and an immigration deal still elusive, Schumer told reporters on Tuesday that his offer of wall funding was “off the table” because Trump had rejected his </w:t>
      </w:r>
      <w:proofErr w:type="spellStart"/>
      <w:r w:rsidRPr="00FD27C3">
        <w:rPr>
          <w:rFonts w:ascii="Georgia" w:eastAsia="Times New Roman" w:hAnsi="Georgia" w:cs="Times New Roman"/>
          <w:color w:val="000000"/>
          <w:sz w:val="8"/>
          <w:szCs w:val="30"/>
        </w:rPr>
        <w:t>agreement.But</w:t>
      </w:r>
      <w:proofErr w:type="spellEnd"/>
      <w:r w:rsidRPr="00FD27C3">
        <w:rPr>
          <w:rFonts w:ascii="Georgia" w:eastAsia="Times New Roman" w:hAnsi="Georgia" w:cs="Times New Roman"/>
          <w:color w:val="000000"/>
          <w:sz w:val="8"/>
          <w:szCs w:val="30"/>
        </w:rPr>
        <w:t xml:space="preserve"> </w:t>
      </w:r>
      <w:r w:rsidRPr="006440B5">
        <w:rPr>
          <w:rStyle w:val="StyleUnderline"/>
        </w:rPr>
        <w:t xml:space="preserve">the fact that Schumer felt empowered to make such an enormous concession at all is reflective of a shift in thinking by Democrats </w:t>
      </w:r>
      <w:r w:rsidRPr="00FD27C3">
        <w:rPr>
          <w:sz w:val="8"/>
        </w:rPr>
        <w:t>and pro-immigration advocates over the last several weeks and months.</w:t>
      </w:r>
      <w:r w:rsidRPr="006440B5">
        <w:rPr>
          <w:rStyle w:val="StyleUnderline"/>
        </w:rPr>
        <w:t xml:space="preserve"> That change has come both as the urgency to protect the young immigrants at risk for deportation has increased and in response to increasingly </w:t>
      </w:r>
      <w:proofErr w:type="spellStart"/>
      <w:r w:rsidRPr="006440B5">
        <w:rPr>
          <w:rStyle w:val="StyleUnderline"/>
        </w:rPr>
        <w:t>hard-line</w:t>
      </w:r>
      <w:proofErr w:type="spellEnd"/>
      <w:r w:rsidRPr="006440B5">
        <w:rPr>
          <w:rStyle w:val="StyleUnderline"/>
        </w:rPr>
        <w:t xml:space="preserve"> demands by Republicans and the Trump White House for restrictions in legal immigration and enhanced interior enforcement—policies that Democrats believe would be far more damaging to their cause than the construction of a wall.</w:t>
      </w:r>
      <w:r>
        <w:rPr>
          <w:rStyle w:val="StyleUnderline"/>
        </w:rPr>
        <w:t xml:space="preserve"> </w:t>
      </w:r>
      <w:r w:rsidRPr="00FD27C3">
        <w:rPr>
          <w:rFonts w:ascii="Georgia" w:eastAsia="Times New Roman" w:hAnsi="Georgia" w:cs="Times New Roman"/>
          <w:color w:val="000000"/>
          <w:sz w:val="8"/>
          <w:szCs w:val="30"/>
        </w:rPr>
        <w:t>“</w:t>
      </w:r>
      <w:r w:rsidRPr="00FD27C3">
        <w:rPr>
          <w:sz w:val="8"/>
        </w:rPr>
        <w:t>Lives are at stake and the lives of Dreamers are more important to me</w:t>
      </w:r>
      <w:r w:rsidRPr="00FD27C3">
        <w:rPr>
          <w:rFonts w:ascii="Georgia" w:eastAsia="Times New Roman" w:hAnsi="Georgia" w:cs="Times New Roman"/>
          <w:color w:val="000000"/>
          <w:sz w:val="8"/>
          <w:szCs w:val="30"/>
        </w:rPr>
        <w:t xml:space="preserve"> than bricks,” said Representative Luis Gutierrez of Illinois, one of the House’s most outspoken Democrats on immigration reform. “If advocates would reject any money for Trump’s wall in exchange for freedom and legalization and eventual citizenship for the Dreamers, I understand their choice, but for my part, I would lay bricks myself if I thought it would save the Dreamers.” “For me,” Gutierrez added in a statement, “the very real attacks on legal immigration are far greater threats than bricks and drones and technology on the border.” Beyond a matter of priorities, </w:t>
      </w:r>
      <w:r w:rsidRPr="006440B5">
        <w:rPr>
          <w:rStyle w:val="StyleUnderline"/>
        </w:rPr>
        <w:t xml:space="preserve">the concept of a wall has become more palatable for Democrats </w:t>
      </w:r>
      <w:r w:rsidRPr="00FD27C3">
        <w:rPr>
          <w:sz w:val="8"/>
        </w:rPr>
        <w:t>as its imagined scope has shrunk</w:t>
      </w:r>
      <w:r w:rsidRPr="006440B5">
        <w:rPr>
          <w:rStyle w:val="StyleUnderline"/>
        </w:rPr>
        <w:t>. Aside from the occasional Trump</w:t>
      </w:r>
      <w:r>
        <w:rPr>
          <w:rStyle w:val="StyleUnderline"/>
        </w:rPr>
        <w:t xml:space="preserve"> </w:t>
      </w:r>
      <w:hyperlink r:id="rId46" w:history="1">
        <w:r w:rsidRPr="006440B5">
          <w:rPr>
            <w:rStyle w:val="StyleUnderline"/>
          </w:rPr>
          <w:t>tweet</w:t>
        </w:r>
      </w:hyperlink>
      <w:r w:rsidRPr="006440B5">
        <w:rPr>
          <w:rStyle w:val="StyleUnderline"/>
        </w:rPr>
        <w:t xml:space="preserve">, no one at the highest levels </w:t>
      </w:r>
      <w:r w:rsidRPr="00FD27C3">
        <w:rPr>
          <w:sz w:val="8"/>
        </w:rPr>
        <w:t>of his administration or in the congressional Republican leadership</w:t>
      </w:r>
      <w:r w:rsidRPr="006440B5">
        <w:rPr>
          <w:rStyle w:val="StyleUnderline"/>
        </w:rPr>
        <w:t xml:space="preserve"> is talking about building the kind of structure conjured by the president’s 2016 campaign rhetoric</w:t>
      </w:r>
      <w:r w:rsidRPr="00FD27C3">
        <w:rPr>
          <w:rFonts w:ascii="Georgia" w:eastAsia="Times New Roman" w:hAnsi="Georgia" w:cs="Times New Roman"/>
          <w:color w:val="000000"/>
          <w:sz w:val="8"/>
          <w:szCs w:val="30"/>
        </w:rPr>
        <w:t>: a 2,000-mile version of the Great Wall of China. What Democrats once feared would be a hulking symbol of the nation’s inward turn has evolved into something much more pedestrian—some new physical barriers, certainly, but mostly the kind of fencing, drone technology, and non-wall infrastructure they’ve readily supported in the past.</w:t>
      </w:r>
    </w:p>
    <w:p w:rsidR="00C60DC1" w:rsidRPr="00906E45" w:rsidRDefault="00C60DC1" w:rsidP="00C60DC1">
      <w:pPr>
        <w:pStyle w:val="Heading4"/>
      </w:pPr>
      <w:r>
        <w:t xml:space="preserve">Dems will tradeoff plan for wall. </w:t>
      </w:r>
    </w:p>
    <w:p w:rsidR="00C60DC1" w:rsidRDefault="00C60DC1" w:rsidP="00C60DC1">
      <w:proofErr w:type="spellStart"/>
      <w:r w:rsidRPr="00906E45">
        <w:rPr>
          <w:rStyle w:val="Style13ptBold"/>
        </w:rPr>
        <w:t>Linddara</w:t>
      </w:r>
      <w:proofErr w:type="spellEnd"/>
      <w:r w:rsidRPr="00906E45">
        <w:rPr>
          <w:rStyle w:val="Style13ptBold"/>
        </w:rPr>
        <w:t xml:space="preserve"> 2/12/2018</w:t>
      </w:r>
      <w:r>
        <w:t xml:space="preserve"> [Dara, Senior reporter “9 questions about the Senate immigration debate you were too embarrassed to ask: Why it’s happening now, and what might happen next.</w:t>
      </w:r>
      <w:proofErr w:type="gramStart"/>
      <w:r>
        <w:t>” ,</w:t>
      </w:r>
      <w:proofErr w:type="gramEnd"/>
      <w:r>
        <w:t xml:space="preserve"> </w:t>
      </w:r>
      <w:hyperlink r:id="rId47" w:history="1">
        <w:r w:rsidRPr="00466B1E">
          <w:rPr>
            <w:rStyle w:val="Hyperlink"/>
          </w:rPr>
          <w:t>https://www.vox.com/2018/2/12/17003524/immigration-congress-daca-trump</w:t>
        </w:r>
      </w:hyperlink>
      <w:r>
        <w:t xml:space="preserve"> ]</w:t>
      </w:r>
    </w:p>
    <w:p w:rsidR="00C60DC1" w:rsidRPr="00FB5BD1" w:rsidRDefault="00C60DC1" w:rsidP="00C60DC1">
      <w:pPr>
        <w:rPr>
          <w:sz w:val="14"/>
        </w:rPr>
      </w:pPr>
      <w:r w:rsidRPr="00906E45">
        <w:rPr>
          <w:rStyle w:val="Emphasis"/>
        </w:rPr>
        <w:t>Democratic leaders in the Senate have already shown they’re willing to throw some money at the border to get what they want.</w:t>
      </w:r>
      <w:r w:rsidRPr="00FB5BD1">
        <w:rPr>
          <w:sz w:val="14"/>
        </w:rPr>
        <w:t xml:space="preserve"> </w:t>
      </w:r>
      <w:r w:rsidRPr="00906E45">
        <w:rPr>
          <w:rStyle w:val="Emphasis"/>
        </w:rPr>
        <w:t>Senate Minority Leader Chuck Schumer reportedly offered the White House $19 billion in funds for the “wall” in exchange for a path to citizenship</w:t>
      </w:r>
      <w:r w:rsidRPr="00FB5BD1">
        <w:rPr>
          <w:sz w:val="14"/>
        </w:rPr>
        <w:t>. But Democrats might not be willing to make the changes to asylum policy that Republicans call enforcement “loopholes” — since that would, in essence, reduce the number of humanitarian immigrants able to come to the US in future. Most Democrats are firm that they don’t want serious cuts to legal immigration. Many are okay with proposals (like Graham-Durbin) that eliminate the diversity visa lottery, but only if those 45,000 annual visas are allocated to other types of immigrants — and preferably, only if some visas are still being set aside for immigrants from countries that don’t send many people to the US. And Democrats are holding firm against plans, like the White House’s framework, that would simply eliminate whole categories of family-based immigration and redefine “immediate family” to exclude adult children or siblings of US citizens.</w:t>
      </w:r>
    </w:p>
    <w:p w:rsidR="00C60DC1" w:rsidRPr="00F727FA" w:rsidRDefault="00C60DC1" w:rsidP="00C60DC1"/>
    <w:p w:rsidR="00627504" w:rsidRDefault="00627504" w:rsidP="00627504"/>
    <w:p w:rsidR="00627504" w:rsidRDefault="00627504" w:rsidP="00627504">
      <w:pPr>
        <w:pStyle w:val="Heading4"/>
      </w:pPr>
      <w:r>
        <w:t>Democrats will recognize the wall is worth the trade for the reform they want</w:t>
      </w:r>
    </w:p>
    <w:p w:rsidR="00627504" w:rsidRDefault="00627504" w:rsidP="00627504">
      <w:r w:rsidRPr="00CC02A5">
        <w:rPr>
          <w:rStyle w:val="Style13ptBold"/>
        </w:rPr>
        <w:t>Lewis 1</w:t>
      </w:r>
      <w:r>
        <w:rPr>
          <w:rStyle w:val="Style13ptBold"/>
        </w:rPr>
        <w:t>/</w:t>
      </w:r>
      <w:r w:rsidRPr="00CC02A5">
        <w:rPr>
          <w:rStyle w:val="Style13ptBold"/>
        </w:rPr>
        <w:t>11</w:t>
      </w:r>
      <w:r>
        <w:rPr>
          <w:rStyle w:val="Style13ptBold"/>
        </w:rPr>
        <w:t>/</w:t>
      </w:r>
      <w:r w:rsidRPr="00CC02A5">
        <w:rPr>
          <w:rStyle w:val="Style13ptBold"/>
        </w:rPr>
        <w:t xml:space="preserve">2018, </w:t>
      </w:r>
      <w:r w:rsidRPr="00CC02A5">
        <w:t>[Matt</w:t>
      </w:r>
      <w:r>
        <w:t>,</w:t>
      </w:r>
      <w:r w:rsidRPr="00CC02A5">
        <w:t xml:space="preserve"> a Senior Columnist at The Daily Beast, and a CNN political commentator, "Here’s Why Democrats Should Jump at a DACA-Wall Deal," Daily Beast, (</w:t>
      </w:r>
      <w:hyperlink r:id="rId48" w:history="1">
        <w:r w:rsidRPr="00CC02A5">
          <w:rPr>
            <w:rStyle w:val="Hyperlink"/>
          </w:rPr>
          <w:t>https://www.thedailybeast.com/heres-why-democrats-should-jump-at-a-daca-wall-deal</w:t>
        </w:r>
      </w:hyperlink>
      <w:r>
        <w:t>)]</w:t>
      </w:r>
    </w:p>
    <w:p w:rsidR="00627504" w:rsidRPr="00532DCC" w:rsidRDefault="00627504" w:rsidP="00627504">
      <w:pPr>
        <w:rPr>
          <w:rFonts w:ascii="Georgia" w:hAnsi="Georgia"/>
          <w:color w:val="02141F"/>
          <w:sz w:val="16"/>
          <w:szCs w:val="26"/>
        </w:rPr>
      </w:pPr>
      <w:r w:rsidRPr="00CC02A5">
        <w:rPr>
          <w:rStyle w:val="StyleUnderline"/>
        </w:rPr>
        <w:lastRenderedPageBreak/>
        <w:t>The word “amnesty” drives Republicans insane. The word “wall” has the same impact on Democrats.</w:t>
      </w:r>
      <w:r>
        <w:rPr>
          <w:rStyle w:val="StyleUnderline"/>
        </w:rPr>
        <w:t xml:space="preserve"> </w:t>
      </w:r>
      <w:r w:rsidRPr="00CC02A5">
        <w:rPr>
          <w:rStyle w:val="StyleUnderline"/>
        </w:rPr>
        <w:t>This is what’s called a fair trade.</w:t>
      </w:r>
      <w:r>
        <w:rPr>
          <w:rStyle w:val="StyleUnderline"/>
        </w:rPr>
        <w:t xml:space="preserve"> </w:t>
      </w:r>
      <w:r w:rsidRPr="004B2549">
        <w:rPr>
          <w:rFonts w:ascii="Georgia" w:hAnsi="Georgia"/>
          <w:color w:val="02141F"/>
          <w:sz w:val="16"/>
          <w:szCs w:val="26"/>
        </w:rPr>
        <w:t>As far as I can tell</w:t>
      </w:r>
      <w:r w:rsidRPr="004B2549">
        <w:rPr>
          <w:rStyle w:val="StyleUnderline"/>
        </w:rPr>
        <w:t>, there are three valid reasons to oppose the wall, but none of them are a hill to die on</w:t>
      </w:r>
      <w:r w:rsidRPr="004B2549">
        <w:rPr>
          <w:rFonts w:ascii="Georgia" w:hAnsi="Georgia"/>
          <w:color w:val="02141F"/>
          <w:sz w:val="16"/>
          <w:szCs w:val="26"/>
        </w:rPr>
        <w:t>. First, of course, we don’t need a wall—at least, not 2,000 miles of it. Even John Kelly—now Trump’s chief of staff—acknowledged that we don’t need to build it “</w:t>
      </w:r>
      <w:hyperlink r:id="rId49" w:history="1">
        <w:r w:rsidRPr="004B2549">
          <w:rPr>
            <w:rStyle w:val="Hyperlink"/>
            <w:rFonts w:ascii="Georgia" w:hAnsi="Georgia"/>
            <w:sz w:val="16"/>
            <w:szCs w:val="26"/>
          </w:rPr>
          <w:t>from sea to shining sea</w:t>
        </w:r>
      </w:hyperlink>
      <w:r w:rsidRPr="004B2549">
        <w:rPr>
          <w:rFonts w:ascii="Georgia" w:hAnsi="Georgia"/>
          <w:color w:val="02141F"/>
          <w:sz w:val="16"/>
          <w:szCs w:val="26"/>
        </w:rPr>
        <w:t xml:space="preserve">.” Second, it will cost $20 billion (and, again, we don’t need it). Third—and this is the one that bothers me most—there’s something about the symbolism of building a wall that I don’t like. These are all valid reasons why, all things being equal, we might choose to scrap the idea. But are these reasons big enough to scuttle a deal that protects </w:t>
      </w:r>
      <w:proofErr w:type="spellStart"/>
      <w:r w:rsidRPr="004B2549">
        <w:rPr>
          <w:rFonts w:ascii="Georgia" w:hAnsi="Georgia"/>
          <w:color w:val="02141F"/>
          <w:sz w:val="16"/>
          <w:szCs w:val="26"/>
        </w:rPr>
        <w:t>DREAMers</w:t>
      </w:r>
      <w:proofErr w:type="spellEnd"/>
      <w:r w:rsidRPr="004B2549">
        <w:rPr>
          <w:rFonts w:ascii="Georgia" w:hAnsi="Georgia"/>
          <w:color w:val="02141F"/>
          <w:sz w:val="16"/>
          <w:szCs w:val="26"/>
        </w:rPr>
        <w:t xml:space="preserve"> from being deported? I say no. Don’t get me wrong, </w:t>
      </w:r>
      <w:r w:rsidRPr="00CC02A5">
        <w:rPr>
          <w:rStyle w:val="StyleUnderline"/>
        </w:rPr>
        <w:t>$20 billion is a lot of money, but it’s a drop in the bucket when it comes to our budget.</w:t>
      </w:r>
      <w:r w:rsidRPr="004B2549">
        <w:rPr>
          <w:rFonts w:ascii="Georgia" w:hAnsi="Georgia"/>
          <w:color w:val="02141F"/>
          <w:sz w:val="16"/>
          <w:szCs w:val="26"/>
        </w:rPr>
        <w:t xml:space="preserve"> Then again, I don’t like the fact that that I have to go through full-body scanners at the airport. Security comes at a cost. </w:t>
      </w:r>
      <w:r w:rsidRPr="00CC02A5">
        <w:rPr>
          <w:rStyle w:val="StyleUnderline"/>
        </w:rPr>
        <w:t>There are trade-offs.</w:t>
      </w:r>
      <w:r>
        <w:rPr>
          <w:rStyle w:val="StyleUnderline"/>
        </w:rPr>
        <w:t xml:space="preserve"> </w:t>
      </w:r>
      <w:r w:rsidRPr="004B2549">
        <w:rPr>
          <w:rStyle w:val="StyleUnderline"/>
        </w:rPr>
        <w:t>Sometimes getting along with others involves not only doing things you’d prefer not to do</w:t>
      </w:r>
      <w:r w:rsidRPr="004B2549">
        <w:rPr>
          <w:sz w:val="16"/>
        </w:rPr>
        <w:t>—</w:t>
      </w:r>
      <w:r w:rsidRPr="004B2549">
        <w:rPr>
          <w:rStyle w:val="StyleUnderline"/>
        </w:rPr>
        <w:t>but doing things that you might view as inefficient and, in fact, even counterproductive</w:t>
      </w:r>
      <w:r w:rsidRPr="004B2549">
        <w:rPr>
          <w:sz w:val="16"/>
        </w:rPr>
        <w:t xml:space="preserve">. </w:t>
      </w:r>
      <w:r w:rsidRPr="004B2549">
        <w:rPr>
          <w:rFonts w:ascii="Georgia" w:hAnsi="Georgia"/>
          <w:color w:val="02141F"/>
          <w:sz w:val="16"/>
          <w:szCs w:val="26"/>
        </w:rPr>
        <w:t xml:space="preserve">Personally, I don’t understand why Republicans care so much about the wall. On the other hand, I don’t understand why Democrats care so much about it, either. I don’t have strong feelings about a border wall in general. And neither should you. Yes, it’s wasteful. No, it’s not the most effective deterrent. But for what amounts to a drop in the bucket of our budget, you get so much more. You get to protect kids who were brought here through no fault of their own, and you get to appease Americans who believe that politicians have consistently failed to do something about securing the border. The cost? $20 billion and you have to endure watching Trump put on a hard hat, cut a ribbon, and save face. (I secretly suspect the latter would hurt many observers more than the former, but sometimes playing to one man’s vanities is worth it.) </w:t>
      </w:r>
      <w:r w:rsidRPr="004B2549">
        <w:rPr>
          <w:rStyle w:val="StyleUnderline"/>
        </w:rPr>
        <w:t>This is compromise. This is what adults do</w:t>
      </w:r>
      <w:r w:rsidRPr="004B2549">
        <w:rPr>
          <w:rFonts w:ascii="Georgia" w:hAnsi="Georgia"/>
          <w:color w:val="02141F"/>
          <w:sz w:val="16"/>
          <w:szCs w:val="26"/>
        </w:rPr>
        <w:t xml:space="preserve">. This is what six U.S. senators tried to do on Thursday. </w:t>
      </w:r>
      <w:r w:rsidRPr="004B2549">
        <w:rPr>
          <w:rStyle w:val="StyleUnderline"/>
        </w:rPr>
        <w:t>This has to get done</w:t>
      </w:r>
      <w:r w:rsidRPr="004B2549">
        <w:rPr>
          <w:rFonts w:ascii="Georgia" w:hAnsi="Georgia"/>
          <w:color w:val="02141F"/>
          <w:sz w:val="16"/>
          <w:szCs w:val="26"/>
        </w:rPr>
        <w:t>.</w:t>
      </w:r>
    </w:p>
    <w:p w:rsidR="00627504" w:rsidRDefault="00627504" w:rsidP="00627504"/>
    <w:p w:rsidR="00627504" w:rsidRDefault="00627504" w:rsidP="00627504">
      <w:pPr>
        <w:pStyle w:val="Heading4"/>
        <w:rPr>
          <w:rFonts w:eastAsiaTheme="minorHAnsi"/>
        </w:rPr>
      </w:pPr>
      <w:r>
        <w:rPr>
          <w:rFonts w:eastAsiaTheme="minorHAnsi"/>
        </w:rPr>
        <w:t xml:space="preserve">The Wall budget is the only leverage that </w:t>
      </w:r>
      <w:proofErr w:type="spellStart"/>
      <w:r>
        <w:rPr>
          <w:rFonts w:eastAsiaTheme="minorHAnsi"/>
        </w:rPr>
        <w:t>dems</w:t>
      </w:r>
      <w:proofErr w:type="spellEnd"/>
      <w:r>
        <w:rPr>
          <w:rFonts w:eastAsiaTheme="minorHAnsi"/>
        </w:rPr>
        <w:t xml:space="preserve"> have</w:t>
      </w:r>
    </w:p>
    <w:p w:rsidR="00627504" w:rsidRPr="00532DCC" w:rsidRDefault="00627504" w:rsidP="00627504">
      <w:r>
        <w:rPr>
          <w:rStyle w:val="Style13ptBold"/>
        </w:rPr>
        <w:t xml:space="preserve">Bump 1/20/18, </w:t>
      </w:r>
      <w:r w:rsidRPr="00532DCC">
        <w:t>[Phillip National correspondent focused largely on the numbers behind politics, educated at  Ohio State University</w:t>
      </w:r>
      <w:r>
        <w:t>, “</w:t>
      </w:r>
      <w:r w:rsidRPr="00080F81">
        <w:t>Schumer offered Trump something Democrats hate for something Republicans broadly like</w:t>
      </w:r>
      <w:r>
        <w:t>” (</w:t>
      </w:r>
      <w:r w:rsidRPr="00532DCC">
        <w:t>https://www.washingtonpost.com/news/politics/wp/2018/01/20/schumer-offered-trump-something-democrats-hate-to-get-something-republicans-broadly-like/</w:t>
      </w:r>
      <w:r>
        <w:t>)]</w:t>
      </w:r>
    </w:p>
    <w:p w:rsidR="00627504" w:rsidRPr="00532DCC" w:rsidRDefault="00627504" w:rsidP="00627504">
      <w:pPr>
        <w:pStyle w:val="NormalWeb"/>
        <w:spacing w:before="60" w:beforeAutospacing="0" w:after="240" w:afterAutospacing="0"/>
        <w:textAlignment w:val="baseline"/>
        <w:rPr>
          <w:rStyle w:val="StyleUnderline"/>
        </w:rPr>
      </w:pPr>
      <w:r w:rsidRPr="004B2549">
        <w:rPr>
          <w:rFonts w:ascii="Georgia" w:hAnsi="Georgia"/>
          <w:color w:val="111111"/>
          <w:sz w:val="14"/>
          <w:szCs w:val="28"/>
        </w:rPr>
        <w:t>CNN also asked a question that gets to the heart of the deal Schumer may have been trying to make.</w:t>
      </w:r>
      <w:r w:rsidRPr="00C17097">
        <w:rPr>
          <w:rFonts w:ascii="Georgia" w:hAnsi="Georgia"/>
          <w:color w:val="111111"/>
          <w:sz w:val="14"/>
          <w:szCs w:val="28"/>
        </w:rPr>
        <w:t xml:space="preserve"> </w:t>
      </w:r>
      <w:r w:rsidRPr="00532DCC">
        <w:rPr>
          <w:rStyle w:val="StyleUnderline"/>
        </w:rPr>
        <w:t xml:space="preserve">Those who oppose building the wall and support DACA were asked which was more important as a political priority: Opposing the wall or supporting </w:t>
      </w:r>
      <w:proofErr w:type="gramStart"/>
      <w:r w:rsidRPr="00532DCC">
        <w:rPr>
          <w:rStyle w:val="StyleUnderline"/>
        </w:rPr>
        <w:t>DACA?</w:t>
      </w:r>
      <w:proofErr w:type="gramEnd"/>
      <w:r w:rsidRPr="00532DCC">
        <w:rPr>
          <w:rStyle w:val="StyleUnderline"/>
        </w:rPr>
        <w:t xml:space="preserve"> The </w:t>
      </w:r>
      <w:r w:rsidRPr="00C17097">
        <w:rPr>
          <w:rStyle w:val="StyleUnderline"/>
        </w:rPr>
        <w:t>overwhelming answer — especially among Democrats</w:t>
      </w:r>
      <w:r w:rsidRPr="00C17097">
        <w:rPr>
          <w:sz w:val="14"/>
        </w:rPr>
        <w:t xml:space="preserve"> —</w:t>
      </w:r>
      <w:r w:rsidRPr="00532DCC">
        <w:rPr>
          <w:rStyle w:val="StyleUnderline"/>
        </w:rPr>
        <w:t xml:space="preserve"> was preserving DACA. </w:t>
      </w:r>
      <w:r w:rsidRPr="004B2549">
        <w:rPr>
          <w:rFonts w:ascii="Georgia" w:hAnsi="Georgia"/>
          <w:color w:val="111111"/>
          <w:sz w:val="14"/>
          <w:szCs w:val="28"/>
        </w:rPr>
        <w:t>Meaning that, if the choice were between allowing the wall and keeping DACA or having neither, most Democrats would make the same choice that Schumer did.</w:t>
      </w:r>
      <w:bookmarkStart w:id="1" w:name="OXCUG3PC3M4OJCGAFDFT7LZ7K4"/>
      <w:bookmarkEnd w:id="1"/>
      <w:r w:rsidRPr="00C17097">
        <w:rPr>
          <w:rFonts w:ascii="Georgia" w:hAnsi="Georgia"/>
          <w:color w:val="111111"/>
          <w:sz w:val="14"/>
          <w:szCs w:val="28"/>
        </w:rPr>
        <w:t xml:space="preserve"> </w:t>
      </w:r>
      <w:r w:rsidRPr="004B2549">
        <w:rPr>
          <w:rFonts w:ascii="Georgia" w:hAnsi="Georgia"/>
          <w:color w:val="111111"/>
          <w:sz w:val="14"/>
          <w:szCs w:val="28"/>
        </w:rPr>
        <w:t>What’s more, what Schumer offered was apparently</w:t>
      </w:r>
      <w:r w:rsidRPr="00C17097">
        <w:rPr>
          <w:rFonts w:ascii="Georgia" w:hAnsi="Georgia"/>
          <w:color w:val="111111"/>
          <w:sz w:val="14"/>
          <w:szCs w:val="28"/>
        </w:rPr>
        <w:t xml:space="preserve"> </w:t>
      </w:r>
      <w:r w:rsidRPr="00C17097">
        <w:rPr>
          <w:rFonts w:ascii="Georgia" w:hAnsi="Georgia"/>
          <w:i/>
          <w:iCs/>
          <w:color w:val="111111"/>
          <w:sz w:val="14"/>
          <w:szCs w:val="28"/>
          <w:bdr w:val="none" w:sz="0" w:space="0" w:color="auto" w:frame="1"/>
        </w:rPr>
        <w:t>not</w:t>
      </w:r>
      <w:r w:rsidRPr="00C17097">
        <w:rPr>
          <w:rFonts w:ascii="Georgia" w:hAnsi="Georgia"/>
          <w:color w:val="111111"/>
          <w:sz w:val="14"/>
          <w:szCs w:val="28"/>
        </w:rPr>
        <w:t xml:space="preserve"> </w:t>
      </w:r>
      <w:r w:rsidRPr="004B2549">
        <w:rPr>
          <w:rFonts w:ascii="Georgia" w:hAnsi="Georgia"/>
          <w:color w:val="111111"/>
          <w:sz w:val="14"/>
          <w:szCs w:val="28"/>
        </w:rPr>
        <w:t>the full cost of covering the entire border along the wall. In a</w:t>
      </w:r>
      <w:r w:rsidRPr="00C17097">
        <w:rPr>
          <w:rFonts w:ascii="Georgia" w:hAnsi="Georgia"/>
          <w:color w:val="111111"/>
          <w:sz w:val="14"/>
          <w:szCs w:val="28"/>
        </w:rPr>
        <w:t xml:space="preserve"> </w:t>
      </w:r>
      <w:r w:rsidRPr="004B2549">
        <w:rPr>
          <w:rFonts w:ascii="Georgia" w:hAnsi="Georgia"/>
          <w:color w:val="111111"/>
          <w:sz w:val="14"/>
          <w:szCs w:val="28"/>
        </w:rPr>
        <w:t>news</w:t>
      </w:r>
      <w:r w:rsidRPr="00C17097">
        <w:rPr>
          <w:rFonts w:ascii="Georgia" w:hAnsi="Georgia"/>
          <w:color w:val="111111"/>
          <w:sz w:val="14"/>
          <w:szCs w:val="28"/>
        </w:rPr>
        <w:t xml:space="preserve"> </w:t>
      </w:r>
      <w:r w:rsidRPr="004B2549">
        <w:rPr>
          <w:rFonts w:ascii="Georgia" w:hAnsi="Georgia"/>
          <w:color w:val="111111"/>
          <w:sz w:val="14"/>
          <w:szCs w:val="28"/>
        </w:rPr>
        <w:t xml:space="preserve">conference on Saturday, White House budget director Mick </w:t>
      </w:r>
      <w:proofErr w:type="spellStart"/>
      <w:r w:rsidRPr="004B2549">
        <w:rPr>
          <w:rFonts w:ascii="Georgia" w:hAnsi="Georgia"/>
          <w:color w:val="111111"/>
          <w:sz w:val="14"/>
          <w:szCs w:val="28"/>
        </w:rPr>
        <w:t>Mulvaney</w:t>
      </w:r>
      <w:proofErr w:type="spellEnd"/>
      <w:r w:rsidRPr="004B2549">
        <w:rPr>
          <w:rFonts w:ascii="Georgia" w:hAnsi="Georgia"/>
          <w:color w:val="111111"/>
          <w:sz w:val="14"/>
          <w:szCs w:val="28"/>
        </w:rPr>
        <w:t xml:space="preserve"> disparaged Schumer for claiming to have agreed to funding the wall</w:t>
      </w:r>
      <w:r w:rsidRPr="00C17097">
        <w:rPr>
          <w:rFonts w:ascii="Georgia" w:hAnsi="Georgia"/>
          <w:color w:val="111111"/>
          <w:sz w:val="14"/>
          <w:szCs w:val="28"/>
        </w:rPr>
        <w:t xml:space="preserve"> </w:t>
      </w:r>
      <w:r w:rsidRPr="004B2549">
        <w:rPr>
          <w:rFonts w:ascii="Georgia" w:hAnsi="Georgia"/>
          <w:color w:val="111111"/>
          <w:sz w:val="14"/>
          <w:szCs w:val="28"/>
        </w:rPr>
        <w:t>—</w:t>
      </w:r>
      <w:r w:rsidRPr="00C17097">
        <w:rPr>
          <w:rFonts w:ascii="Georgia" w:hAnsi="Georgia"/>
          <w:color w:val="111111"/>
          <w:sz w:val="14"/>
          <w:szCs w:val="28"/>
        </w:rPr>
        <w:t xml:space="preserve"> </w:t>
      </w:r>
      <w:r w:rsidRPr="004B2549">
        <w:rPr>
          <w:rFonts w:ascii="Georgia" w:hAnsi="Georgia"/>
          <w:color w:val="111111"/>
          <w:sz w:val="14"/>
          <w:szCs w:val="28"/>
        </w:rPr>
        <w:t>he actually agreed to only the $1.6 billion the administration asked for in 2017.</w:t>
      </w:r>
      <w:r w:rsidRPr="00C17097">
        <w:rPr>
          <w:rFonts w:ascii="Georgia" w:hAnsi="Georgia"/>
          <w:color w:val="111111"/>
          <w:sz w:val="14"/>
          <w:szCs w:val="28"/>
        </w:rPr>
        <w:t xml:space="preserve"> </w:t>
      </w:r>
      <w:r w:rsidRPr="004B2549">
        <w:rPr>
          <w:rFonts w:ascii="Georgia" w:hAnsi="Georgia"/>
          <w:color w:val="111111"/>
          <w:sz w:val="14"/>
          <w:szCs w:val="28"/>
        </w:rPr>
        <w:t xml:space="preserve">Schumer’s not necessarily in the clear politically. In the abstract, </w:t>
      </w:r>
      <w:r w:rsidRPr="00532DCC">
        <w:rPr>
          <w:rStyle w:val="StyleUnderline"/>
        </w:rPr>
        <w:t>Democrats</w:t>
      </w:r>
      <w:r w:rsidRPr="004B2549">
        <w:rPr>
          <w:rFonts w:ascii="Georgia" w:hAnsi="Georgia"/>
          <w:color w:val="111111"/>
          <w:sz w:val="14"/>
          <w:szCs w:val="28"/>
        </w:rPr>
        <w:t xml:space="preserve"> may </w:t>
      </w:r>
      <w:r w:rsidRPr="00532DCC">
        <w:rPr>
          <w:rStyle w:val="StyleUnderline"/>
        </w:rPr>
        <w:t>agree with trading the wall for DACA</w:t>
      </w:r>
      <w:r w:rsidRPr="004B2549">
        <w:rPr>
          <w:rFonts w:ascii="Georgia" w:hAnsi="Georgia"/>
          <w:color w:val="111111"/>
          <w:sz w:val="14"/>
          <w:szCs w:val="28"/>
        </w:rPr>
        <w:t xml:space="preserve"> (or trading $1.6 billion in wall funding), but he might need to sell his party on that being an unavoidable choice (which it doesn’t seem that it was). Agreeing to the wall in any way will likely be seen by many on the left as not only a victory for the president they despise but an insult to Hispanics living in the United States. Democratic leadership agreeing to it relatively easily probably wouldn’t go over that well.</w:t>
      </w:r>
      <w:r w:rsidRPr="00C17097">
        <w:rPr>
          <w:rFonts w:ascii="Georgia" w:hAnsi="Georgia"/>
          <w:color w:val="111111"/>
          <w:sz w:val="14"/>
          <w:szCs w:val="28"/>
        </w:rPr>
        <w:t xml:space="preserve"> </w:t>
      </w:r>
      <w:r w:rsidRPr="004B2549">
        <w:rPr>
          <w:rFonts w:ascii="Georgia" w:hAnsi="Georgia"/>
          <w:color w:val="111111"/>
          <w:sz w:val="14"/>
          <w:szCs w:val="28"/>
        </w:rPr>
        <w:t xml:space="preserve">Schumer’s in another risky position, too. While </w:t>
      </w:r>
      <w:r w:rsidRPr="00532DCC">
        <w:rPr>
          <w:rStyle w:val="StyleUnderline"/>
        </w:rPr>
        <w:t>most people support DACA and think it should be a priority</w:t>
      </w:r>
      <w:r w:rsidRPr="004B2549">
        <w:rPr>
          <w:rFonts w:ascii="Georgia" w:hAnsi="Georgia"/>
          <w:color w:val="111111"/>
          <w:sz w:val="14"/>
          <w:szCs w:val="28"/>
        </w:rPr>
        <w:t xml:space="preserve">, most also don’t see risking the budget to preserve it as the right choice. </w:t>
      </w:r>
      <w:r w:rsidRPr="00532DCC">
        <w:rPr>
          <w:rStyle w:val="StyleUnderline"/>
        </w:rPr>
        <w:t>Among Democrats</w:t>
      </w:r>
      <w:r w:rsidRPr="004B2549">
        <w:rPr>
          <w:rFonts w:ascii="Georgia" w:hAnsi="Georgia"/>
          <w:color w:val="111111"/>
          <w:sz w:val="14"/>
          <w:szCs w:val="28"/>
        </w:rPr>
        <w:t xml:space="preserve">, a plurality — but not a majority — </w:t>
      </w:r>
      <w:r w:rsidRPr="00532DCC">
        <w:rPr>
          <w:rStyle w:val="StyleUnderline"/>
        </w:rPr>
        <w:t xml:space="preserve">think that instantiating DACA is more important than avoiding a shutdown. </w:t>
      </w:r>
      <w:r w:rsidRPr="004B2549">
        <w:rPr>
          <w:rFonts w:ascii="Georgia" w:hAnsi="Georgia"/>
          <w:color w:val="111111"/>
          <w:sz w:val="14"/>
          <w:szCs w:val="28"/>
        </w:rPr>
        <w:t>Republicans and independents disagree.</w:t>
      </w:r>
      <w:r w:rsidRPr="00C17097">
        <w:rPr>
          <w:rFonts w:ascii="Georgia" w:hAnsi="Georgia"/>
          <w:color w:val="111111"/>
          <w:sz w:val="14"/>
          <w:szCs w:val="28"/>
        </w:rPr>
        <w:t xml:space="preserve"> The Democrats’ challenge, of course, is that they don’t have much power in Washington right now. </w:t>
      </w:r>
      <w:r w:rsidRPr="00532DCC">
        <w:rPr>
          <w:rStyle w:val="StyleUnderline"/>
        </w:rPr>
        <w:t xml:space="preserve">If you want to preserve DACA, you use what leverage you can, </w:t>
      </w:r>
      <w:r w:rsidRPr="00532DCC">
        <w:rPr>
          <w:rStyle w:val="Emphasis"/>
        </w:rPr>
        <w:t>and the budget is one of the few points of leverage there are.</w:t>
      </w:r>
      <w:r w:rsidRPr="00532DCC">
        <w:rPr>
          <w:rStyle w:val="StyleUnderline"/>
        </w:rPr>
        <w:t xml:space="preserve"> </w:t>
      </w:r>
      <w:r w:rsidRPr="00C17097">
        <w:rPr>
          <w:rFonts w:ascii="Georgia" w:hAnsi="Georgia"/>
          <w:color w:val="111111"/>
          <w:sz w:val="14"/>
          <w:szCs w:val="28"/>
        </w:rPr>
        <w:t xml:space="preserve">Democrats are mixed on whether that’s the right call — or they were before the shutdown happened. (We can probably predict some partisan hardening on attitudes toward the shutdown now that it’s underway.) </w:t>
      </w:r>
      <w:r w:rsidRPr="00C17097">
        <w:rPr>
          <w:rStyle w:val="StyleUnderline"/>
        </w:rPr>
        <w:t>How disadvantaged are the Democrats when it comes to negotiating?</w:t>
      </w:r>
      <w:r w:rsidRPr="00532DCC">
        <w:rPr>
          <w:rStyle w:val="StyleUnderline"/>
        </w:rPr>
        <w:t xml:space="preserve"> So disadvantaged that the senior Democrat</w:t>
      </w:r>
      <w:r w:rsidRPr="00C17097">
        <w:rPr>
          <w:rFonts w:ascii="Georgia" w:hAnsi="Georgia"/>
          <w:color w:val="111111"/>
          <w:sz w:val="14"/>
          <w:szCs w:val="28"/>
        </w:rPr>
        <w:t xml:space="preserve"> </w:t>
      </w:r>
      <w:r w:rsidRPr="00C17097">
        <w:rPr>
          <w:rStyle w:val="StyleUnderline"/>
        </w:rPr>
        <w:t>in the Senate was willing</w:t>
      </w:r>
      <w:r w:rsidRPr="00532DCC">
        <w:rPr>
          <w:rStyle w:val="StyleUnderline"/>
        </w:rPr>
        <w:t xml:space="preserve"> to agree to something that his party hates</w:t>
      </w:r>
      <w:r w:rsidRPr="00C17097">
        <w:rPr>
          <w:rFonts w:ascii="Georgia" w:hAnsi="Georgia"/>
          <w:color w:val="111111"/>
          <w:sz w:val="14"/>
          <w:szCs w:val="28"/>
        </w:rPr>
        <w:t xml:space="preserve"> (and most Americans oppose) </w:t>
      </w:r>
      <w:r w:rsidRPr="00532DCC">
        <w:rPr>
          <w:rStyle w:val="StyleUnderline"/>
        </w:rPr>
        <w:t xml:space="preserve">in exchange for something </w:t>
      </w:r>
      <w:r w:rsidRPr="00C17097">
        <w:rPr>
          <w:rStyle w:val="StyleUnderline"/>
        </w:rPr>
        <w:t>that nearly everyone, including Republicans</w:t>
      </w:r>
      <w:r w:rsidRPr="00C17097">
        <w:rPr>
          <w:sz w:val="14"/>
        </w:rPr>
        <w:t xml:space="preserve">, </w:t>
      </w:r>
      <w:r w:rsidRPr="00532DCC">
        <w:rPr>
          <w:rStyle w:val="StyleUnderline"/>
        </w:rPr>
        <w:t>support.</w:t>
      </w:r>
    </w:p>
    <w:p w:rsidR="00627504" w:rsidRDefault="00627504" w:rsidP="00627504"/>
    <w:p w:rsidR="00627504" w:rsidRDefault="00627504" w:rsidP="00627504">
      <w:pPr>
        <w:pStyle w:val="Heading4"/>
      </w:pPr>
      <w:r>
        <w:lastRenderedPageBreak/>
        <w:t xml:space="preserve">Trump has </w:t>
      </w:r>
      <w:proofErr w:type="spellStart"/>
      <w:r>
        <w:t>dems</w:t>
      </w:r>
      <w:proofErr w:type="spellEnd"/>
      <w:r>
        <w:t xml:space="preserve"> boxed in, and they have no choice but to fund the wall to get what they want</w:t>
      </w:r>
    </w:p>
    <w:p w:rsidR="00627504" w:rsidRPr="00627504" w:rsidRDefault="00627504" w:rsidP="00627504">
      <w:proofErr w:type="spellStart"/>
      <w:r w:rsidRPr="00B10D32">
        <w:rPr>
          <w:rStyle w:val="Style13ptBold"/>
        </w:rPr>
        <w:t>Edsall</w:t>
      </w:r>
      <w:proofErr w:type="spellEnd"/>
      <w:r w:rsidRPr="00B10D32">
        <w:rPr>
          <w:rStyle w:val="Style13ptBold"/>
        </w:rPr>
        <w:t xml:space="preserve"> 2/1/18,</w:t>
      </w:r>
      <w:r w:rsidRPr="00B10D32">
        <w:t xml:space="preserve"> [Thomas, has been teaching political journalism at Columbia University since 2006. He </w:t>
      </w:r>
      <w:r w:rsidRPr="00627504">
        <w:t>has been a weekly contributor to The Times online Opinion Pages since 2011. “Trump Has Got Democrats Right Where He Wants Them” (https://www.washingtonpost.com/news/politics/wp/2018/01/20/schumer-offered-trump-something-democrats-hate-to-get-something-republicans-broadly-like/?utm_term=.840c971c353c)]</w:t>
      </w:r>
    </w:p>
    <w:p w:rsidR="00627504" w:rsidRPr="00627504" w:rsidRDefault="00627504" w:rsidP="00627504">
      <w:pPr>
        <w:rPr>
          <w:rStyle w:val="StyleUnderline"/>
        </w:rPr>
      </w:pPr>
      <w:r w:rsidRPr="00627504">
        <w:rPr>
          <w:rStyle w:val="StyleUnderline"/>
        </w:rPr>
        <w:t>Trump, acutely aware of the importance of DACA to Democrats, deliberately turned the status of Dreamers into a crisis</w:t>
      </w:r>
      <w:r w:rsidRPr="00627504">
        <w:rPr>
          <w:rFonts w:ascii="Georgia" w:hAnsi="Georgia"/>
          <w:sz w:val="16"/>
          <w:szCs w:val="27"/>
        </w:rPr>
        <w:t xml:space="preserve"> on Sept. 5 when he </w:t>
      </w:r>
      <w:hyperlink r:id="rId50" w:tgtFrame="_blank" w:history="1">
        <w:r w:rsidRPr="00627504">
          <w:rPr>
            <w:rStyle w:val="Hyperlink"/>
            <w:rFonts w:ascii="Georgia" w:hAnsi="Georgia"/>
            <w:sz w:val="16"/>
            <w:szCs w:val="27"/>
            <w:bdr w:val="none" w:sz="0" w:space="0" w:color="auto" w:frame="1"/>
          </w:rPr>
          <w:t>ended</w:t>
        </w:r>
      </w:hyperlink>
      <w:r w:rsidRPr="00627504">
        <w:rPr>
          <w:rFonts w:ascii="Georgia" w:hAnsi="Georgia"/>
          <w:sz w:val="16"/>
          <w:szCs w:val="27"/>
        </w:rPr>
        <w:t xml:space="preserve"> the Dreamers program. </w:t>
      </w:r>
      <w:r w:rsidRPr="00627504">
        <w:rPr>
          <w:rStyle w:val="StyleUnderline"/>
        </w:rPr>
        <w:t xml:space="preserve">Since then, DACA has been the subject of constant debate and negotiation. </w:t>
      </w:r>
      <w:r w:rsidRPr="00627504">
        <w:rPr>
          <w:rFonts w:ascii="Georgia" w:hAnsi="Georgia"/>
          <w:sz w:val="16"/>
          <w:szCs w:val="27"/>
        </w:rPr>
        <w:t xml:space="preserve">Democrats have </w:t>
      </w:r>
      <w:hyperlink r:id="rId51" w:tgtFrame="_blank" w:history="1">
        <w:r w:rsidRPr="00627504">
          <w:rPr>
            <w:rStyle w:val="Hyperlink"/>
            <w:rFonts w:ascii="Georgia" w:hAnsi="Georgia"/>
            <w:sz w:val="16"/>
            <w:szCs w:val="27"/>
            <w:bdr w:val="none" w:sz="0" w:space="0" w:color="auto" w:frame="1"/>
          </w:rPr>
          <w:t>continued</w:t>
        </w:r>
      </w:hyperlink>
      <w:r w:rsidRPr="00627504">
        <w:rPr>
          <w:rFonts w:ascii="Georgia" w:hAnsi="Georgia"/>
          <w:sz w:val="16"/>
          <w:szCs w:val="27"/>
        </w:rPr>
        <w:t xml:space="preserve"> to threaten to </w:t>
      </w:r>
      <w:hyperlink r:id="rId52" w:tgtFrame="_blank" w:history="1">
        <w:r w:rsidRPr="00627504">
          <w:rPr>
            <w:rStyle w:val="Hyperlink"/>
            <w:rFonts w:ascii="Georgia" w:hAnsi="Georgia"/>
            <w:sz w:val="16"/>
            <w:szCs w:val="27"/>
            <w:bdr w:val="none" w:sz="0" w:space="0" w:color="auto" w:frame="1"/>
          </w:rPr>
          <w:t>shut down the government</w:t>
        </w:r>
      </w:hyperlink>
      <w:r w:rsidRPr="00627504">
        <w:rPr>
          <w:rFonts w:ascii="Georgia" w:hAnsi="Georgia"/>
          <w:sz w:val="16"/>
          <w:szCs w:val="27"/>
        </w:rPr>
        <w:t xml:space="preserve">, when the Treasury runs out of money on Feb. 8, if no favorable agreement can be reached. </w:t>
      </w:r>
      <w:r w:rsidRPr="00627504">
        <w:rPr>
          <w:rStyle w:val="StyleUnderline"/>
        </w:rPr>
        <w:t>Trump’s proposal more than meets Democratic demands on DACA. But in return Trump wants Democrats to swallow three proposals of varying unpalatability. First, the creation of a $25 billion fund for construction</w:t>
      </w:r>
      <w:r w:rsidRPr="00627504">
        <w:rPr>
          <w:rFonts w:ascii="Georgia" w:hAnsi="Georgia"/>
          <w:sz w:val="16"/>
          <w:szCs w:val="27"/>
        </w:rPr>
        <w:t xml:space="preserve"> </w:t>
      </w:r>
      <w:r w:rsidRPr="00627504">
        <w:rPr>
          <w:rStyle w:val="StyleUnderline"/>
        </w:rPr>
        <w:t>of a southern border wall</w:t>
      </w:r>
      <w:r w:rsidRPr="00627504">
        <w:rPr>
          <w:rFonts w:ascii="Georgia" w:hAnsi="Georgia"/>
          <w:sz w:val="16"/>
          <w:szCs w:val="27"/>
        </w:rPr>
        <w:t xml:space="preserve"> to prevent illegal entry to the United States, primarily by undocumented Hispanics. </w:t>
      </w:r>
      <w:r w:rsidRPr="00627504">
        <w:rPr>
          <w:rStyle w:val="StyleUnderline"/>
        </w:rPr>
        <w:t>Second, a shift in immigration priorities from family reunification to a merit system granting entry to workers with relatively high skills.</w:t>
      </w:r>
      <w:r w:rsidRPr="00627504">
        <w:rPr>
          <w:rFonts w:ascii="Georgia" w:hAnsi="Georgia"/>
          <w:sz w:val="16"/>
          <w:szCs w:val="27"/>
        </w:rPr>
        <w:t xml:space="preserve"> This would require limiting </w:t>
      </w:r>
      <w:hyperlink r:id="rId53" w:tgtFrame="_blank" w:history="1">
        <w:r w:rsidRPr="00627504">
          <w:rPr>
            <w:rStyle w:val="Hyperlink"/>
            <w:rFonts w:ascii="Georgia" w:hAnsi="Georgia"/>
            <w:sz w:val="16"/>
            <w:szCs w:val="27"/>
            <w:bdr w:val="none" w:sz="0" w:space="0" w:color="auto" w:frame="1"/>
          </w:rPr>
          <w:t>reunification preferences</w:t>
        </w:r>
      </w:hyperlink>
      <w:r w:rsidRPr="00627504">
        <w:rPr>
          <w:rFonts w:ascii="Georgia" w:hAnsi="Georgia"/>
          <w:sz w:val="16"/>
          <w:szCs w:val="27"/>
        </w:rPr>
        <w:t xml:space="preserve"> to minor children and spouses, while eliminating them for parents, siblings and adult children, what critics call “chain migration.” These steps would reduce immigration from developing countries: The two </w:t>
      </w:r>
      <w:hyperlink r:id="rId54" w:tgtFrame="_blank" w:history="1">
        <w:r w:rsidRPr="00627504">
          <w:rPr>
            <w:rStyle w:val="Hyperlink"/>
            <w:rFonts w:ascii="Georgia" w:hAnsi="Georgia"/>
            <w:sz w:val="16"/>
            <w:szCs w:val="27"/>
            <w:bdr w:val="none" w:sz="0" w:space="0" w:color="auto" w:frame="1"/>
          </w:rPr>
          <w:t>top countries of origin</w:t>
        </w:r>
      </w:hyperlink>
      <w:r w:rsidRPr="00627504">
        <w:rPr>
          <w:rFonts w:ascii="Georgia" w:hAnsi="Georgia"/>
          <w:sz w:val="16"/>
          <w:szCs w:val="27"/>
        </w:rPr>
        <w:t xml:space="preserve"> benefiting from family reunification policies are Mexico and the Dominican Republic. </w:t>
      </w:r>
      <w:r w:rsidRPr="00627504">
        <w:rPr>
          <w:rStyle w:val="StyleUnderline"/>
        </w:rPr>
        <w:t xml:space="preserve">Third, an end to the </w:t>
      </w:r>
      <w:hyperlink r:id="rId55" w:tgtFrame="_blank" w:history="1">
        <w:r w:rsidRPr="00627504">
          <w:rPr>
            <w:rStyle w:val="StyleUnderline"/>
          </w:rPr>
          <w:t>Diversity Immigrant Visa Program</w:t>
        </w:r>
      </w:hyperlink>
      <w:r w:rsidRPr="00627504">
        <w:rPr>
          <w:rStyle w:val="StyleUnderline"/>
        </w:rPr>
        <w:t>.</w:t>
      </w:r>
      <w:r w:rsidRPr="00627504">
        <w:rPr>
          <w:rFonts w:ascii="Georgia" w:hAnsi="Georgia"/>
          <w:sz w:val="16"/>
          <w:szCs w:val="27"/>
        </w:rPr>
        <w:t xml:space="preserve"> The countries providing the </w:t>
      </w:r>
      <w:hyperlink r:id="rId56" w:tgtFrame="_blank" w:history="1">
        <w:r w:rsidRPr="00627504">
          <w:rPr>
            <w:rStyle w:val="Hyperlink"/>
            <w:rFonts w:ascii="Georgia" w:hAnsi="Georgia"/>
            <w:sz w:val="16"/>
            <w:szCs w:val="27"/>
            <w:bdr w:val="none" w:sz="0" w:space="0" w:color="auto" w:frame="1"/>
          </w:rPr>
          <w:t>largest numbers of immigrants</w:t>
        </w:r>
      </w:hyperlink>
      <w:r w:rsidRPr="00627504">
        <w:rPr>
          <w:rFonts w:ascii="Georgia" w:hAnsi="Georgia"/>
          <w:sz w:val="16"/>
          <w:szCs w:val="27"/>
        </w:rPr>
        <w:t xml:space="preserve"> under the lottery visa program, according to the State Department, are Cameroon, Congo, Liberia, Egypt, Iran, Nepal, Ukraine and Uzbekistan. </w:t>
      </w:r>
      <w:r w:rsidRPr="00627504">
        <w:rPr>
          <w:sz w:val="16"/>
        </w:rPr>
        <w:t xml:space="preserve">The greatest unknown is how immigration reform will influence the voting behavior of the white working class. </w:t>
      </w:r>
      <w:r w:rsidRPr="00627504">
        <w:rPr>
          <w:rFonts w:ascii="Georgia" w:hAnsi="Georgia"/>
          <w:sz w:val="16"/>
          <w:szCs w:val="27"/>
        </w:rPr>
        <w:t xml:space="preserve">In a Jan. 29 </w:t>
      </w:r>
      <w:proofErr w:type="spellStart"/>
      <w:r w:rsidRPr="00627504">
        <w:rPr>
          <w:rFonts w:ascii="Georgia" w:hAnsi="Georgia"/>
          <w:sz w:val="16"/>
          <w:szCs w:val="27"/>
        </w:rPr>
        <w:t>Vox</w:t>
      </w:r>
      <w:proofErr w:type="spellEnd"/>
      <w:r w:rsidRPr="00627504">
        <w:rPr>
          <w:rFonts w:ascii="Georgia" w:hAnsi="Georgia"/>
          <w:sz w:val="16"/>
          <w:szCs w:val="27"/>
        </w:rPr>
        <w:t xml:space="preserve"> essay, “</w:t>
      </w:r>
      <w:hyperlink r:id="rId57" w:tgtFrame="_blank" w:history="1">
        <w:r w:rsidRPr="00627504">
          <w:rPr>
            <w:rStyle w:val="Hyperlink"/>
            <w:rFonts w:ascii="Georgia" w:hAnsi="Georgia"/>
            <w:sz w:val="16"/>
            <w:szCs w:val="27"/>
            <w:bdr w:val="none" w:sz="0" w:space="0" w:color="auto" w:frame="1"/>
          </w:rPr>
          <w:t>The math is clear: Democrats need to win more working-class white votes</w:t>
        </w:r>
      </w:hyperlink>
      <w:r w:rsidRPr="00627504">
        <w:rPr>
          <w:rFonts w:ascii="Georgia" w:hAnsi="Georgia"/>
          <w:sz w:val="16"/>
          <w:szCs w:val="27"/>
        </w:rPr>
        <w:t xml:space="preserve">,” </w:t>
      </w:r>
      <w:proofErr w:type="spellStart"/>
      <w:r w:rsidRPr="00627504">
        <w:rPr>
          <w:rFonts w:ascii="Georgia" w:hAnsi="Georgia"/>
          <w:sz w:val="16"/>
          <w:szCs w:val="27"/>
        </w:rPr>
        <w:t>Ruy</w:t>
      </w:r>
      <w:proofErr w:type="spellEnd"/>
      <w:r w:rsidRPr="00627504">
        <w:rPr>
          <w:rFonts w:ascii="Georgia" w:hAnsi="Georgia"/>
          <w:sz w:val="16"/>
          <w:szCs w:val="27"/>
        </w:rPr>
        <w:t xml:space="preserve"> Teixeira, a senior fellow at the liberal Center for American Progress, writes that Democrats seeking to regain control of Congress may be forced to mute their opposition to Trump immigration provisions they find offensive. Teixeira argues that </w:t>
      </w:r>
      <w:proofErr w:type="gramStart"/>
      <w:r w:rsidRPr="00627504">
        <w:rPr>
          <w:rFonts w:ascii="Georgia" w:hAnsi="Georgia"/>
          <w:sz w:val="16"/>
          <w:szCs w:val="27"/>
        </w:rPr>
        <w:t>The</w:t>
      </w:r>
      <w:proofErr w:type="gramEnd"/>
      <w:r w:rsidRPr="00627504">
        <w:rPr>
          <w:rFonts w:ascii="Georgia" w:hAnsi="Georgia"/>
          <w:sz w:val="16"/>
          <w:szCs w:val="27"/>
        </w:rPr>
        <w:t xml:space="preserve"> view that Democrats can get along without working-class white voters is simply wrong. It reflects wishful thinking and a rigid set of political priors — </w:t>
      </w:r>
      <w:proofErr w:type="gramStart"/>
      <w:r w:rsidRPr="00627504">
        <w:rPr>
          <w:rFonts w:ascii="Georgia" w:hAnsi="Georgia"/>
          <w:sz w:val="16"/>
          <w:szCs w:val="27"/>
        </w:rPr>
        <w:t>namely, that Democrats’ political problems always stem from insufficient motivation of base voters —</w:t>
      </w:r>
      <w:proofErr w:type="gramEnd"/>
      <w:r w:rsidRPr="00627504">
        <w:rPr>
          <w:rFonts w:ascii="Georgia" w:hAnsi="Georgia"/>
          <w:sz w:val="16"/>
          <w:szCs w:val="27"/>
        </w:rPr>
        <w:t xml:space="preserve"> more than a cold, hard look at what the electoral and demographic data say. </w:t>
      </w:r>
      <w:r w:rsidRPr="00627504">
        <w:rPr>
          <w:rStyle w:val="StyleUnderline"/>
        </w:rPr>
        <w:t>The problem for Democrats is that not only do they need to improve margins among white working-class voters but they cannot allow a repetition of the minority voting patterns in 2016.</w:t>
      </w:r>
      <w:r w:rsidRPr="00627504">
        <w:rPr>
          <w:rFonts w:ascii="Georgia" w:hAnsi="Georgia"/>
          <w:sz w:val="16"/>
          <w:szCs w:val="27"/>
        </w:rPr>
        <w:t xml:space="preserve"> That year, </w:t>
      </w:r>
      <w:hyperlink r:id="rId58" w:tgtFrame="_blank" w:history="1">
        <w:r w:rsidRPr="00627504">
          <w:rPr>
            <w:rStyle w:val="Hyperlink"/>
            <w:rFonts w:ascii="Georgia" w:hAnsi="Georgia"/>
            <w:sz w:val="16"/>
            <w:szCs w:val="27"/>
            <w:bdr w:val="none" w:sz="0" w:space="0" w:color="auto" w:frame="1"/>
          </w:rPr>
          <w:t>black turnout fell</w:t>
        </w:r>
      </w:hyperlink>
      <w:r w:rsidRPr="00627504">
        <w:rPr>
          <w:rFonts w:ascii="Georgia" w:hAnsi="Georgia"/>
          <w:sz w:val="16"/>
          <w:szCs w:val="27"/>
        </w:rPr>
        <w:t xml:space="preserve"> to 59.6 percent from 66.6 percent in 2012; and Clinton won 66 percent of </w:t>
      </w:r>
      <w:hyperlink r:id="rId59" w:tgtFrame="_blank" w:history="1">
        <w:r w:rsidRPr="00627504">
          <w:rPr>
            <w:rStyle w:val="Hyperlink"/>
            <w:rFonts w:ascii="Georgia" w:hAnsi="Georgia"/>
            <w:sz w:val="16"/>
            <w:szCs w:val="27"/>
            <w:bdr w:val="none" w:sz="0" w:space="0" w:color="auto" w:frame="1"/>
          </w:rPr>
          <w:t>the Latino vote</w:t>
        </w:r>
      </w:hyperlink>
      <w:r w:rsidRPr="00627504">
        <w:rPr>
          <w:rFonts w:ascii="Georgia" w:hAnsi="Georgia"/>
          <w:sz w:val="16"/>
          <w:szCs w:val="27"/>
        </w:rPr>
        <w:t xml:space="preserve">, five percentage points less than President Barack Obama in 2012. Doug Jones’s December victory in the Alabama Senate race demonstrated how </w:t>
      </w:r>
      <w:hyperlink r:id="rId60" w:tgtFrame="_blank" w:history="1">
        <w:r w:rsidRPr="00627504">
          <w:rPr>
            <w:rStyle w:val="Hyperlink"/>
            <w:rFonts w:ascii="Georgia" w:hAnsi="Georgia"/>
            <w:sz w:val="16"/>
            <w:szCs w:val="27"/>
            <w:bdr w:val="none" w:sz="0" w:space="0" w:color="auto" w:frame="1"/>
          </w:rPr>
          <w:t>crucial</w:t>
        </w:r>
      </w:hyperlink>
      <w:r w:rsidRPr="00627504">
        <w:rPr>
          <w:rFonts w:ascii="Georgia" w:hAnsi="Georgia"/>
          <w:sz w:val="16"/>
          <w:szCs w:val="27"/>
        </w:rPr>
        <w:t xml:space="preserve"> black voters are to Democrats: In that close contest, African-Americans, </w:t>
      </w:r>
      <w:hyperlink r:id="rId61" w:tgtFrame="_blank" w:history="1">
        <w:r w:rsidRPr="00627504">
          <w:rPr>
            <w:rStyle w:val="Hyperlink"/>
            <w:rFonts w:ascii="Georgia" w:hAnsi="Georgia"/>
            <w:sz w:val="16"/>
            <w:szCs w:val="27"/>
            <w:bdr w:val="none" w:sz="0" w:space="0" w:color="auto" w:frame="1"/>
          </w:rPr>
          <w:t>92 percent of whom voted for Jones</w:t>
        </w:r>
      </w:hyperlink>
      <w:r w:rsidRPr="00627504">
        <w:rPr>
          <w:rFonts w:ascii="Georgia" w:hAnsi="Georgia"/>
          <w:sz w:val="16"/>
          <w:szCs w:val="27"/>
        </w:rPr>
        <w:t xml:space="preserve">, made up 29 percent of the electorate. They are 26 percent of the voting age population. The conflicts the Trump proposals present for Democrats are most painful to Hispanic and black elected officials. </w:t>
      </w:r>
      <w:r w:rsidRPr="00627504">
        <w:rPr>
          <w:rStyle w:val="StyleUnderline"/>
        </w:rPr>
        <w:t>In a statement, Rep. Michelle Lujan Grisham</w:t>
      </w:r>
      <w:r w:rsidRPr="00627504">
        <w:rPr>
          <w:rFonts w:ascii="Georgia" w:hAnsi="Georgia"/>
          <w:sz w:val="16"/>
          <w:szCs w:val="27"/>
        </w:rPr>
        <w:t xml:space="preserve">, Democrat of New Mexico and chairwoman of the Congressional Hispanic Caucus, </w:t>
      </w:r>
      <w:hyperlink r:id="rId62" w:tgtFrame="_blank" w:history="1">
        <w:r w:rsidRPr="00627504">
          <w:rPr>
            <w:rStyle w:val="Hyperlink"/>
            <w:rFonts w:ascii="Georgia" w:hAnsi="Georgia"/>
            <w:sz w:val="16"/>
            <w:szCs w:val="27"/>
            <w:bdr w:val="none" w:sz="0" w:space="0" w:color="auto" w:frame="1"/>
          </w:rPr>
          <w:t>attacked</w:t>
        </w:r>
      </w:hyperlink>
      <w:r w:rsidRPr="00627504">
        <w:rPr>
          <w:rFonts w:ascii="Georgia" w:hAnsi="Georgia"/>
          <w:sz w:val="16"/>
          <w:szCs w:val="27"/>
        </w:rPr>
        <w:t xml:space="preserve"> Trump’s demands: </w:t>
      </w:r>
      <w:r w:rsidRPr="00627504">
        <w:rPr>
          <w:rStyle w:val="StyleUnderline"/>
        </w:rPr>
        <w:t xml:space="preserve">The White House is using Dreamers to mask their underlying xenophobic, isolationist, and un-American policies, which will harm millions of immigrants living in the United States and millions of others who want to legally immigrate and contribute to our country. Despite these complaints, there are many political analysts sympathetic to the Democratic plight who contend that </w:t>
      </w:r>
      <w:r w:rsidRPr="00627504">
        <w:rPr>
          <w:rStyle w:val="Emphasis"/>
        </w:rPr>
        <w:t>Trump has boxed Democrats in</w:t>
      </w:r>
      <w:r w:rsidRPr="00627504">
        <w:rPr>
          <w:rStyle w:val="StyleUnderline"/>
        </w:rPr>
        <w:t>.</w:t>
      </w:r>
    </w:p>
    <w:p w:rsidR="00DD2B01" w:rsidRPr="00CF2E3C" w:rsidRDefault="00DD2B01" w:rsidP="00DD2B01">
      <w:pPr>
        <w:pStyle w:val="Heading4"/>
      </w:pPr>
      <w:r w:rsidRPr="00CF2E3C">
        <w:t>Leftist immigration reform always attached to border security</w:t>
      </w:r>
    </w:p>
    <w:p w:rsidR="00DD2B01" w:rsidRDefault="00DD2B01" w:rsidP="00DD2B01">
      <w:r w:rsidRPr="00CF2E3C">
        <w:rPr>
          <w:rStyle w:val="Style13ptBold"/>
        </w:rPr>
        <w:t>Martin</w:t>
      </w:r>
      <w:r>
        <w:t xml:space="preserve"> 2/14/</w:t>
      </w:r>
      <w:r w:rsidRPr="00CF2E3C">
        <w:rPr>
          <w:rStyle w:val="Style13ptBold"/>
        </w:rPr>
        <w:t>18</w:t>
      </w:r>
      <w:r>
        <w:t xml:space="preserve">-[Jenny, </w:t>
      </w:r>
      <w:r w:rsidRPr="00CF2E3C">
        <w:t>On immigration, why is Congress putting the cart before the horse</w:t>
      </w:r>
      <w:proofErr w:type="gramStart"/>
      <w:r w:rsidRPr="00CF2E3C">
        <w:t>?</w:t>
      </w:r>
      <w:r>
        <w:t>,</w:t>
      </w:r>
      <w:proofErr w:type="gramEnd"/>
      <w:r>
        <w:t xml:space="preserve"> </w:t>
      </w:r>
      <w:r w:rsidRPr="00CF2E3C">
        <w:t>http://thehill.com/opinion/immigration/373716-on-immigration-why-is-congress-putting-the-cart-before-the-horse</w:t>
      </w:r>
      <w:r>
        <w:t>]</w:t>
      </w:r>
    </w:p>
    <w:p w:rsidR="00DD2B01" w:rsidRPr="00CF2E3C" w:rsidRDefault="00DD2B01" w:rsidP="00DD2B01">
      <w:pPr>
        <w:rPr>
          <w:sz w:val="16"/>
        </w:rPr>
      </w:pPr>
      <w:r w:rsidRPr="00CF2E3C">
        <w:rPr>
          <w:sz w:val="16"/>
        </w:rPr>
        <w:t xml:space="preserve">And as to putting the cart before the horse? Again, </w:t>
      </w:r>
      <w:r w:rsidRPr="00595164">
        <w:rPr>
          <w:rStyle w:val="StyleUnderline"/>
        </w:rPr>
        <w:t xml:space="preserve">virtually every proposal </w:t>
      </w:r>
      <w:r w:rsidRPr="00CF2E3C">
        <w:rPr>
          <w:sz w:val="16"/>
        </w:rPr>
        <w:t xml:space="preserve">under consideration </w:t>
      </w:r>
      <w:r w:rsidRPr="00595164">
        <w:rPr>
          <w:rStyle w:val="StyleUnderline"/>
        </w:rPr>
        <w:t xml:space="preserve">seeks to marry some </w:t>
      </w:r>
      <w:r w:rsidRPr="00CF2E3C">
        <w:rPr>
          <w:sz w:val="16"/>
        </w:rPr>
        <w:t>form of legal status for the “Dreamers,” a</w:t>
      </w:r>
      <w:r w:rsidRPr="00595164">
        <w:rPr>
          <w:rStyle w:val="StyleUnderline"/>
        </w:rPr>
        <w:t xml:space="preserve"> policy desire of the left, with some form of strengthened border security</w:t>
      </w:r>
      <w:r w:rsidRPr="00CF2E3C">
        <w:rPr>
          <w:sz w:val="16"/>
        </w:rPr>
        <w:t xml:space="preserve">, a policy desire of the right. President </w:t>
      </w:r>
      <w:r w:rsidRPr="00595164">
        <w:rPr>
          <w:rStyle w:val="StyleUnderline"/>
        </w:rPr>
        <w:t>Trump insists on $25 billion for enhanced border security, including funding to build a wall.</w:t>
      </w:r>
      <w:r w:rsidRPr="00CF2E3C">
        <w:rPr>
          <w:sz w:val="16"/>
        </w:rPr>
        <w:t xml:space="preserve"> Others leave out the wall, but support some funding for enhanced border security. Some include a path to citizenship for the </w:t>
      </w:r>
      <w:r w:rsidRPr="00CF2E3C">
        <w:rPr>
          <w:sz w:val="16"/>
        </w:rPr>
        <w:lastRenderedPageBreak/>
        <w:t xml:space="preserve">“Dreamers,” while others would offer temporary legal status that could be renewed. </w:t>
      </w:r>
      <w:r w:rsidRPr="00595164">
        <w:rPr>
          <w:rStyle w:val="StyleUnderline"/>
        </w:rPr>
        <w:t xml:space="preserve">But all are united in one element of their proposals: They would trade some form of legal status immediately for enhanced border security later. </w:t>
      </w:r>
      <w:r w:rsidRPr="00CF2E3C">
        <w:rPr>
          <w:sz w:val="16"/>
        </w:rPr>
        <w:t xml:space="preserve">Like the cartoon character Wimpy, they would gladly pay Tuesday for a hamburger today. The problem, of course, is that the </w:t>
      </w:r>
      <w:r w:rsidRPr="00595164">
        <w:rPr>
          <w:rStyle w:val="StyleUnderline"/>
        </w:rPr>
        <w:t>American people have been fed this particular line of horse manure many times. In 1986,</w:t>
      </w:r>
      <w:r w:rsidRPr="00CF2E3C">
        <w:rPr>
          <w:sz w:val="16"/>
        </w:rPr>
        <w:t xml:space="preserve"> President </w:t>
      </w:r>
      <w:r w:rsidRPr="00595164">
        <w:rPr>
          <w:rStyle w:val="StyleUnderline"/>
        </w:rPr>
        <w:t>Reagan signed the Immigration Reform and Control Act</w:t>
      </w:r>
      <w:r w:rsidRPr="00CF2E3C">
        <w:rPr>
          <w:sz w:val="16"/>
        </w:rPr>
        <w:t xml:space="preserve">, also known as “Simpson </w:t>
      </w:r>
      <w:proofErr w:type="spellStart"/>
      <w:r w:rsidRPr="00CF2E3C">
        <w:rPr>
          <w:sz w:val="16"/>
        </w:rPr>
        <w:t>Mazzoli</w:t>
      </w:r>
      <w:proofErr w:type="spellEnd"/>
      <w:r w:rsidRPr="00CF2E3C">
        <w:rPr>
          <w:sz w:val="16"/>
        </w:rPr>
        <w:t xml:space="preserve">” for its principal congressional authors, Sen. Alan Simpson (R-Wyo.) and Rep. Romano </w:t>
      </w:r>
      <w:proofErr w:type="spellStart"/>
      <w:r w:rsidRPr="00CF2E3C">
        <w:rPr>
          <w:sz w:val="16"/>
        </w:rPr>
        <w:t>Mazzoli</w:t>
      </w:r>
      <w:proofErr w:type="spellEnd"/>
      <w:r w:rsidRPr="00CF2E3C">
        <w:rPr>
          <w:sz w:val="16"/>
        </w:rPr>
        <w:t xml:space="preserve">. </w:t>
      </w:r>
      <w:r w:rsidRPr="00CF2E3C">
        <w:rPr>
          <w:rStyle w:val="StyleUnderline"/>
        </w:rPr>
        <w:t>In that law, Congress offered legal protection</w:t>
      </w:r>
      <w:r w:rsidRPr="00CF2E3C">
        <w:rPr>
          <w:sz w:val="16"/>
        </w:rPr>
        <w:t xml:space="preserve">, in other words, amnesty, </w:t>
      </w:r>
      <w:r w:rsidRPr="00CF2E3C">
        <w:rPr>
          <w:rStyle w:val="StyleUnderline"/>
        </w:rPr>
        <w:t>to illegal immigrants</w:t>
      </w:r>
      <w:r w:rsidRPr="00CF2E3C">
        <w:rPr>
          <w:sz w:val="16"/>
        </w:rPr>
        <w:t xml:space="preserve"> who had arrived before Jan. 1, 1982 </w:t>
      </w:r>
      <w:r w:rsidRPr="00CF2E3C">
        <w:rPr>
          <w:rStyle w:val="StyleUnderline"/>
        </w:rPr>
        <w:t>in exchange for tougher enforcement</w:t>
      </w:r>
      <w:r w:rsidRPr="00CF2E3C">
        <w:rPr>
          <w:sz w:val="16"/>
        </w:rPr>
        <w:t xml:space="preserve"> of immigration law. We’ve been living, and suffering, with the result for more than 30 years. Instead, Congress should put the horse in front of the cart. Show the American people the federal government is serious about enforcing immigration law first, and then come up with a long-term plan for the “Dreamers.”</w:t>
      </w:r>
    </w:p>
    <w:p w:rsidR="00627504" w:rsidRPr="00627504" w:rsidRDefault="00627504" w:rsidP="00627504"/>
    <w:p w:rsidR="0012111F" w:rsidRDefault="0012111F" w:rsidP="00242855">
      <w:pPr>
        <w:pStyle w:val="Heading3"/>
      </w:pPr>
      <w:r>
        <w:lastRenderedPageBreak/>
        <w:t>Link-EB5s</w:t>
      </w:r>
    </w:p>
    <w:p w:rsidR="0012111F" w:rsidRDefault="0012111F" w:rsidP="0012111F">
      <w:pPr>
        <w:pStyle w:val="Heading4"/>
      </w:pPr>
      <w:r>
        <w:t xml:space="preserve">EB-5s inevitably get tied to border security </w:t>
      </w:r>
    </w:p>
    <w:p w:rsidR="0012111F" w:rsidRPr="0012111F" w:rsidRDefault="0012111F" w:rsidP="0012111F">
      <w:r w:rsidRPr="0012111F">
        <w:rPr>
          <w:rStyle w:val="Style13ptBold"/>
        </w:rPr>
        <w:t>RAPOZA</w:t>
      </w:r>
      <w:r>
        <w:t xml:space="preserve"> 3/22/20</w:t>
      </w:r>
      <w:r w:rsidRPr="0012111F">
        <w:rPr>
          <w:rStyle w:val="Style13ptBold"/>
        </w:rPr>
        <w:t>18</w:t>
      </w:r>
      <w:r>
        <w:t>-[Kenneth, “</w:t>
      </w:r>
      <w:r w:rsidRPr="0012111F">
        <w:t>Will EB-5 Immigrant Investor Visa Get Sucked Into Dreaded Omnibus Bill</w:t>
      </w:r>
      <w:proofErr w:type="gramStart"/>
      <w:r w:rsidRPr="0012111F">
        <w:t>?</w:t>
      </w:r>
      <w:r>
        <w:t>,</w:t>
      </w:r>
      <w:proofErr w:type="gramEnd"/>
      <w:r>
        <w:t xml:space="preserve">” </w:t>
      </w:r>
      <w:r w:rsidRPr="0012111F">
        <w:t>https://www.forbes.com/sites/kenrapoza/2018/03/22/will-eb-5-immigrant-investor-visa-get-sucked-into-dreaded-omnibus-bill/#7af3633157ee</w:t>
      </w:r>
      <w:r>
        <w:t>]</w:t>
      </w:r>
    </w:p>
    <w:p w:rsidR="0012111F" w:rsidRPr="0012111F" w:rsidRDefault="0012111F" w:rsidP="0012111F">
      <w:pPr>
        <w:rPr>
          <w:rStyle w:val="StyleUnderline"/>
        </w:rPr>
      </w:pPr>
      <w:r w:rsidRPr="0012111F">
        <w:rPr>
          <w:sz w:val="16"/>
        </w:rPr>
        <w:t xml:space="preserve">Will EB-5 Immigrant Investor Visa Get Sucked Into Dreaded Omnibus Bill? </w:t>
      </w:r>
      <w:r w:rsidRPr="0012111F">
        <w:rPr>
          <w:sz w:val="16"/>
        </w:rPr>
        <w:t>It's been called a pay-for-play citizenship program for rich Chinese. It's been lambasted as a fraudulent program where local real estate developers hoodwink innocent foreigners. And it's been blamed for converting precious urban space into luxury apartments instead of more affordable housing in cities like New York. It's the EB-5 investor visa. And it might have the misfortune of being tied to an omnibus spending bill everyone suspects will die on the vine on March 23.</w:t>
      </w:r>
      <w:r w:rsidRPr="0012111F">
        <w:rPr>
          <w:sz w:val="16"/>
        </w:rPr>
        <w:t xml:space="preserve"> </w:t>
      </w:r>
      <w:r w:rsidRPr="0012111F">
        <w:rPr>
          <w:sz w:val="16"/>
        </w:rPr>
        <w:t>As of late Wednesday, real estate developers in the EB-5 market say they will get a clean extension to the end of the fiscal year, September 30.</w:t>
      </w:r>
      <w:r w:rsidRPr="0012111F">
        <w:rPr>
          <w:sz w:val="16"/>
        </w:rPr>
        <w:t xml:space="preserve"> </w:t>
      </w:r>
      <w:r w:rsidRPr="0012111F">
        <w:rPr>
          <w:sz w:val="16"/>
        </w:rPr>
        <w:t xml:space="preserve">That's the best case scenario. The </w:t>
      </w:r>
      <w:r w:rsidRPr="0012111F">
        <w:rPr>
          <w:rStyle w:val="StyleUnderline"/>
        </w:rPr>
        <w:t>worst case is</w:t>
      </w:r>
      <w:r w:rsidRPr="0012111F">
        <w:rPr>
          <w:sz w:val="16"/>
        </w:rPr>
        <w:t xml:space="preserve"> that the </w:t>
      </w:r>
      <w:r w:rsidRPr="0012111F">
        <w:rPr>
          <w:rStyle w:val="StyleUnderline"/>
        </w:rPr>
        <w:t xml:space="preserve">EB-5 </w:t>
      </w:r>
      <w:r w:rsidRPr="0012111F">
        <w:rPr>
          <w:sz w:val="16"/>
        </w:rPr>
        <w:t xml:space="preserve">Reform Act </w:t>
      </w:r>
      <w:r w:rsidRPr="0012111F">
        <w:rPr>
          <w:rStyle w:val="StyleUnderline"/>
        </w:rPr>
        <w:t>gets thrown into an omnibus</w:t>
      </w:r>
      <w:r w:rsidRPr="0012111F">
        <w:rPr>
          <w:sz w:val="16"/>
        </w:rPr>
        <w:t xml:space="preserve"> bill </w:t>
      </w:r>
      <w:r w:rsidRPr="0012111F">
        <w:rPr>
          <w:rStyle w:val="StyleUnderline"/>
        </w:rPr>
        <w:t>that includes funding for border security</w:t>
      </w:r>
      <w:r w:rsidRPr="0012111F">
        <w:rPr>
          <w:sz w:val="16"/>
        </w:rPr>
        <w:t xml:space="preserve">, opioid abuse programs, and supposedly deals on DACA immigrants. </w:t>
      </w:r>
      <w:r w:rsidRPr="0012111F">
        <w:rPr>
          <w:rStyle w:val="StyleUnderline"/>
        </w:rPr>
        <w:t>That bill is such a cumbersome beast, that to pass it in one fell swoop would be akin to launching a rocket ship from your backyard, landing it on Mars, and returning it to your backyard by the end of the weekend.</w:t>
      </w:r>
      <w:r>
        <w:rPr>
          <w:rStyle w:val="StyleUnderline"/>
        </w:rPr>
        <w:t xml:space="preserve"> </w:t>
      </w:r>
      <w:r w:rsidRPr="0012111F">
        <w:rPr>
          <w:rStyle w:val="StyleUnderline"/>
        </w:rPr>
        <w:t>"It's not going to get approved in its current form.</w:t>
      </w:r>
      <w:r w:rsidRPr="0012111F">
        <w:rPr>
          <w:sz w:val="16"/>
        </w:rPr>
        <w:t xml:space="preserve"> It'll just get pushed out to be fixed later," says Ronnie Fieldstone, an attorney with Saul Ewing </w:t>
      </w:r>
      <w:proofErr w:type="spellStart"/>
      <w:r w:rsidRPr="0012111F">
        <w:rPr>
          <w:sz w:val="16"/>
        </w:rPr>
        <w:t>Arnstein</w:t>
      </w:r>
      <w:proofErr w:type="spellEnd"/>
      <w:r w:rsidRPr="0012111F">
        <w:rPr>
          <w:sz w:val="16"/>
        </w:rPr>
        <w:t xml:space="preserve"> &amp; Lehr in Miami. Much of the city's skyline has been remade thanks to the EB-5 and rich foreigners who invested at least $500,000 in real estate projects in exchange for a green card. "I am pretty certain now that it will be extended for the 12th time and not be part of the omnibus bill."</w:t>
      </w:r>
      <w:r w:rsidRPr="0012111F">
        <w:rPr>
          <w:sz w:val="16"/>
        </w:rPr>
        <w:t xml:space="preserve"> </w:t>
      </w:r>
      <w:r w:rsidRPr="0012111F">
        <w:rPr>
          <w:rStyle w:val="StyleUnderline"/>
        </w:rPr>
        <w:t>Kicking the can down the road. When it comes to anything related to immigration reform, this is what Washington does best.</w:t>
      </w:r>
    </w:p>
    <w:p w:rsidR="00242855" w:rsidRPr="00627504" w:rsidRDefault="00242855" w:rsidP="00242855">
      <w:pPr>
        <w:pStyle w:val="Heading3"/>
      </w:pPr>
      <w:r w:rsidRPr="00627504">
        <w:lastRenderedPageBreak/>
        <w:t>Link-Immigration Reform</w:t>
      </w:r>
    </w:p>
    <w:p w:rsidR="00242855" w:rsidRPr="004107F9" w:rsidRDefault="00242855" w:rsidP="00242855"/>
    <w:p w:rsidR="00627504" w:rsidRPr="00C9729D" w:rsidRDefault="00627504" w:rsidP="00627504">
      <w:pPr>
        <w:pStyle w:val="Heading4"/>
        <w:rPr>
          <w:rStyle w:val="Style13ptBold"/>
          <w:b/>
        </w:rPr>
      </w:pPr>
      <w:r w:rsidRPr="00C9729D">
        <w:rPr>
          <w:rStyle w:val="Style13ptBold"/>
          <w:b/>
        </w:rPr>
        <w:t>!</w:t>
      </w:r>
      <w:r w:rsidRPr="00C9729D">
        <w:rPr>
          <w:rStyle w:val="Style13ptBold"/>
          <w:b/>
          <w:bCs w:val="0"/>
          <w:iCs w:val="0"/>
        </w:rPr>
        <w:t>!!!! – Trump will only pass immigration reform if it includes funds for the wall</w:t>
      </w:r>
    </w:p>
    <w:p w:rsidR="00627504" w:rsidRDefault="00627504" w:rsidP="00627504">
      <w:proofErr w:type="spellStart"/>
      <w:r w:rsidRPr="004366AA">
        <w:rPr>
          <w:rStyle w:val="Style13ptBold"/>
        </w:rPr>
        <w:t>Pramuk</w:t>
      </w:r>
      <w:proofErr w:type="spellEnd"/>
      <w:r w:rsidRPr="004366AA">
        <w:rPr>
          <w:rStyle w:val="Style13ptBold"/>
        </w:rPr>
        <w:t>, 1-10-2018,</w:t>
      </w:r>
      <w:r w:rsidRPr="004366AA">
        <w:t xml:space="preserve"> </w:t>
      </w:r>
      <w:r>
        <w:t xml:space="preserve">[Jacob, a staff reporter for </w:t>
      </w:r>
      <w:proofErr w:type="spellStart"/>
      <w:r>
        <w:t>cnbc</w:t>
      </w:r>
      <w:proofErr w:type="spellEnd"/>
      <w:r>
        <w:t xml:space="preserve"> </w:t>
      </w:r>
      <w:r w:rsidRPr="004366AA">
        <w:t xml:space="preserve">"Trump says DACA deal must include border wall, a day after saying he'd sign whatever Congress passed," CNBC, </w:t>
      </w:r>
      <w:r>
        <w:t>(</w:t>
      </w:r>
      <w:hyperlink r:id="rId63" w:history="1">
        <w:r w:rsidRPr="00DC0CCA">
          <w:rPr>
            <w:rStyle w:val="Hyperlink"/>
          </w:rPr>
          <w:t>https://www.cnbc.com/2018/01/10/trump-stresses-any-daca-solution-has-to-include-a-border-wall.html</w:t>
        </w:r>
      </w:hyperlink>
      <w:r>
        <w:t>)]</w:t>
      </w:r>
    </w:p>
    <w:p w:rsidR="00627504" w:rsidRPr="00AA7460" w:rsidRDefault="00627504" w:rsidP="00627504">
      <w:pPr>
        <w:rPr>
          <w:sz w:val="16"/>
        </w:rPr>
      </w:pPr>
      <w:r w:rsidRPr="00AA7460">
        <w:rPr>
          <w:rStyle w:val="StyleUnderline"/>
        </w:rPr>
        <w:t xml:space="preserve">President </w:t>
      </w:r>
      <w:hyperlink r:id="rId64" w:history="1">
        <w:r w:rsidRPr="00AA7460">
          <w:rPr>
            <w:rStyle w:val="StyleUnderline"/>
          </w:rPr>
          <w:t>Donald Trump</w:t>
        </w:r>
      </w:hyperlink>
      <w:r w:rsidRPr="00AA7460">
        <w:rPr>
          <w:rStyle w:val="StyleUnderline"/>
        </w:rPr>
        <w:t xml:space="preserve"> insisted</w:t>
      </w:r>
      <w:r w:rsidRPr="00AA7460">
        <w:rPr>
          <w:sz w:val="16"/>
        </w:rPr>
        <w:t xml:space="preserve"> Wednesday </w:t>
      </w:r>
      <w:r w:rsidRPr="00AA7460">
        <w:rPr>
          <w:rStyle w:val="StyleUnderline"/>
        </w:rPr>
        <w:t>that any bill to protect hundreds of thousands of young immigrants should include funding for a border wall,</w:t>
      </w:r>
      <w:r w:rsidRPr="00AA7460">
        <w:rPr>
          <w:sz w:val="16"/>
        </w:rPr>
        <w:t xml:space="preserve"> sparking more confusion after contradictory statements in recent days. </w:t>
      </w:r>
      <w:r w:rsidRPr="00AA7460">
        <w:rPr>
          <w:rStyle w:val="StyleUnderline"/>
        </w:rPr>
        <w:t>"It's got to include the wall. ... Any solution has to include the wall because without the wall it doesn't work," the president said</w:t>
      </w:r>
      <w:r w:rsidRPr="00AA7460">
        <w:rPr>
          <w:sz w:val="16"/>
        </w:rPr>
        <w:t xml:space="preserve"> at a joint White House news conference with Norwegian Prime Minister Erna Solberg. At a Tuesday meeting with bipartisan lawmakers, </w:t>
      </w:r>
      <w:r w:rsidRPr="00AA7460">
        <w:rPr>
          <w:rStyle w:val="StyleUnderline"/>
        </w:rPr>
        <w:t xml:space="preserve">Trump </w:t>
      </w:r>
      <w:hyperlink r:id="rId65" w:history="1">
        <w:r w:rsidRPr="00AA7460">
          <w:rPr>
            <w:rStyle w:val="StyleUnderline"/>
          </w:rPr>
          <w:t>signaled that he would sign any legislative solution to shield the undocumented immigrants that Congress passes</w:t>
        </w:r>
      </w:hyperlink>
      <w:r w:rsidRPr="00AA7460">
        <w:rPr>
          <w:sz w:val="16"/>
        </w:rPr>
        <w:t xml:space="preserve">. </w:t>
      </w:r>
    </w:p>
    <w:p w:rsidR="00627504" w:rsidRPr="00866347" w:rsidRDefault="00627504" w:rsidP="00627504"/>
    <w:p w:rsidR="00627504" w:rsidRDefault="00627504" w:rsidP="00627504">
      <w:pPr>
        <w:pStyle w:val="Heading4"/>
        <w:rPr>
          <w:rStyle w:val="Style13ptBold"/>
        </w:rPr>
      </w:pPr>
      <w:r>
        <w:rPr>
          <w:rStyle w:val="Style13ptBold"/>
        </w:rPr>
        <w:t xml:space="preserve">! – Trump </w:t>
      </w:r>
      <w:proofErr w:type="spellStart"/>
      <w:r>
        <w:rPr>
          <w:rStyle w:val="Style13ptBold"/>
        </w:rPr>
        <w:t>wont</w:t>
      </w:r>
      <w:proofErr w:type="spellEnd"/>
      <w:r>
        <w:rPr>
          <w:rStyle w:val="Style13ptBold"/>
        </w:rPr>
        <w:t xml:space="preserve"> budge on the wall</w:t>
      </w:r>
    </w:p>
    <w:p w:rsidR="00627504" w:rsidRDefault="00627504" w:rsidP="00627504">
      <w:proofErr w:type="spellStart"/>
      <w:r w:rsidRPr="00866347">
        <w:rPr>
          <w:rStyle w:val="Style13ptBold"/>
        </w:rPr>
        <w:t>Korte</w:t>
      </w:r>
      <w:proofErr w:type="spellEnd"/>
      <w:r w:rsidRPr="00866347">
        <w:rPr>
          <w:rStyle w:val="Style13ptBold"/>
        </w:rPr>
        <w:t xml:space="preserve"> et al. 1-10-2018,</w:t>
      </w:r>
      <w:r w:rsidRPr="00866347">
        <w:t xml:space="preserve"> </w:t>
      </w:r>
      <w:r>
        <w:t>[Gregory</w:t>
      </w:r>
      <w:r w:rsidRPr="00C9729D">
        <w:t>, a White House correspondent for USA TODAY., graduate of the E.W. Scripps School of Journalism at Ohio University</w:t>
      </w:r>
      <w:r>
        <w:t xml:space="preserve">. Eliza </w:t>
      </w:r>
      <w:r w:rsidRPr="00C9729D">
        <w:t>Collins</w:t>
      </w:r>
      <w:r>
        <w:t xml:space="preserve">, </w:t>
      </w:r>
      <w:r w:rsidRPr="00C9729D">
        <w:t xml:space="preserve">Congressional reporter for </w:t>
      </w:r>
      <w:proofErr w:type="spellStart"/>
      <w:r w:rsidRPr="00C9729D">
        <w:t>usatoday</w:t>
      </w:r>
      <w:proofErr w:type="spellEnd"/>
      <w:r w:rsidRPr="00C9729D">
        <w:t xml:space="preserve">. </w:t>
      </w:r>
      <w:r>
        <w:t xml:space="preserve">David Jackson, </w:t>
      </w:r>
      <w:r w:rsidRPr="00C9729D">
        <w:t>covers the White House for USA TODAY.  "Trump clears up his immigration position: A border wall must be part of any</w:t>
      </w:r>
      <w:r w:rsidRPr="00866347">
        <w:t xml:space="preserve"> DACA deal," USA TODAY, </w:t>
      </w:r>
      <w:r>
        <w:t>(</w:t>
      </w:r>
      <w:hyperlink r:id="rId66" w:history="1">
        <w:r w:rsidRPr="00DC0CCA">
          <w:rPr>
            <w:rStyle w:val="Hyperlink"/>
          </w:rPr>
          <w:t>https://www.usatoday.com/story/news/politics/2018/01/10/trump-clears-up-his-immigration-position-border-wall-must-part-any-daca-deal/1021801001/</w:t>
        </w:r>
      </w:hyperlink>
      <w:r>
        <w:t>)]</w:t>
      </w:r>
    </w:p>
    <w:p w:rsidR="00627504" w:rsidRPr="00C9729D" w:rsidRDefault="00627504" w:rsidP="00627504">
      <w:pPr>
        <w:rPr>
          <w:sz w:val="16"/>
        </w:rPr>
      </w:pPr>
      <w:r w:rsidRPr="00C9729D">
        <w:rPr>
          <w:sz w:val="16"/>
        </w:rPr>
        <w:t xml:space="preserve">WASHINGTON — </w:t>
      </w:r>
      <w:r w:rsidRPr="00C9729D">
        <w:rPr>
          <w:rStyle w:val="StyleUnderline"/>
        </w:rPr>
        <w:t>President Trump said it again</w:t>
      </w:r>
      <w:r w:rsidRPr="00C9729D">
        <w:rPr>
          <w:sz w:val="16"/>
        </w:rPr>
        <w:t xml:space="preserve"> Wednesday, but this time in no uncertain terms</w:t>
      </w:r>
      <w:r w:rsidRPr="00C9729D">
        <w:rPr>
          <w:rStyle w:val="StyleUnderline"/>
        </w:rPr>
        <w:t>: There must a border wall as part of any legislation to extend temporary legal status for immigrants who arrived in the United States as children.</w:t>
      </w:r>
      <w:r>
        <w:rPr>
          <w:rStyle w:val="StyleUnderline"/>
        </w:rPr>
        <w:t xml:space="preserve"> </w:t>
      </w:r>
      <w:r w:rsidRPr="00C9729D">
        <w:rPr>
          <w:rStyle w:val="StyleUnderline"/>
        </w:rPr>
        <w:t>"It's got to include the wall. We need the wall for security. We need the wall for safety. We need the wall for stopping the flow of drugs coming in,"</w:t>
      </w:r>
      <w:r w:rsidRPr="00C9729D">
        <w:rPr>
          <w:sz w:val="16"/>
        </w:rPr>
        <w:t xml:space="preserve"> </w:t>
      </w:r>
      <w:r w:rsidRPr="00C9729D">
        <w:rPr>
          <w:rStyle w:val="StyleUnderline"/>
        </w:rPr>
        <w:t>Trump</w:t>
      </w:r>
      <w:r>
        <w:rPr>
          <w:rStyle w:val="StyleUnderline"/>
        </w:rPr>
        <w:t xml:space="preserve"> </w:t>
      </w:r>
      <w:hyperlink r:id="rId67" w:history="1">
        <w:r w:rsidRPr="00C9729D">
          <w:rPr>
            <w:rStyle w:val="StyleUnderline"/>
            <w:sz w:val="16"/>
          </w:rPr>
          <w:t>said</w:t>
        </w:r>
        <w:r w:rsidRPr="00C9729D">
          <w:rPr>
            <w:rStyle w:val="Hyperlink"/>
            <w:sz w:val="16"/>
          </w:rPr>
          <w:t xml:space="preserve"> at a news conference Wednesday</w:t>
        </w:r>
      </w:hyperlink>
      <w:r w:rsidRPr="00C9729D">
        <w:rPr>
          <w:sz w:val="16"/>
        </w:rPr>
        <w:t xml:space="preserve">. </w:t>
      </w:r>
      <w:r w:rsidRPr="00C9729D">
        <w:rPr>
          <w:rStyle w:val="StyleUnderline"/>
        </w:rPr>
        <w:t>"Any solution has to include the wall, because without the wall, it all doesn’t work."</w:t>
      </w:r>
      <w:r>
        <w:rPr>
          <w:rStyle w:val="StyleUnderline"/>
        </w:rPr>
        <w:t xml:space="preserve"> </w:t>
      </w:r>
      <w:r w:rsidRPr="00C9729D">
        <w:rPr>
          <w:sz w:val="16"/>
        </w:rPr>
        <w:t xml:space="preserve">Trump's promise to build a wall along the Mexican border was a central tenet of his campaign for president. But he thrust that commitment into doubt briefly on Tuesday when he appeared to suggest — </w:t>
      </w:r>
      <w:hyperlink r:id="rId68" w:history="1">
        <w:r w:rsidRPr="00C9729D">
          <w:rPr>
            <w:rStyle w:val="StyleUnderline"/>
          </w:rPr>
          <w:t>during an extraordinary public negotiation with members of Congress at the White House</w:t>
        </w:r>
      </w:hyperlink>
      <w:r>
        <w:rPr>
          <w:rStyle w:val="StyleUnderline"/>
        </w:rPr>
        <w:t xml:space="preserve"> </w:t>
      </w:r>
      <w:r w:rsidRPr="00C9729D">
        <w:rPr>
          <w:rStyle w:val="StyleUnderline"/>
        </w:rPr>
        <w:t xml:space="preserve">— that he would deal with the so-called </w:t>
      </w:r>
      <w:proofErr w:type="spellStart"/>
      <w:r w:rsidRPr="00C9729D">
        <w:rPr>
          <w:rStyle w:val="StyleUnderline"/>
        </w:rPr>
        <w:t>DREAMers</w:t>
      </w:r>
      <w:proofErr w:type="spellEnd"/>
      <w:r w:rsidRPr="00C9729D">
        <w:rPr>
          <w:rStyle w:val="StyleUnderline"/>
        </w:rPr>
        <w:t xml:space="preserve"> first and come back to the wall later.</w:t>
      </w:r>
      <w:r>
        <w:rPr>
          <w:rStyle w:val="StyleUnderline"/>
        </w:rPr>
        <w:t xml:space="preserve"> </w:t>
      </w:r>
      <w:r w:rsidRPr="00C9729D">
        <w:rPr>
          <w:rStyle w:val="StyleUnderline"/>
        </w:rPr>
        <w:t xml:space="preserve">Trump later clarified that protections for </w:t>
      </w:r>
      <w:proofErr w:type="spellStart"/>
      <w:r w:rsidRPr="00C9729D">
        <w:rPr>
          <w:rStyle w:val="StyleUnderline"/>
        </w:rPr>
        <w:t>DREAMers</w:t>
      </w:r>
      <w:proofErr w:type="spellEnd"/>
      <w:r w:rsidRPr="00C9729D">
        <w:rPr>
          <w:rStyle w:val="StyleUnderline"/>
        </w:rPr>
        <w:t>, the</w:t>
      </w:r>
      <w:r>
        <w:rPr>
          <w:rStyle w:val="StyleUnderline"/>
        </w:rPr>
        <w:t xml:space="preserve"> </w:t>
      </w:r>
      <w:r w:rsidRPr="00C9729D">
        <w:rPr>
          <w:rStyle w:val="StyleUnderline"/>
        </w:rPr>
        <w:t>children of immigrants who remained in the country illegally, must be connected to funding the border wall.</w:t>
      </w:r>
      <w:r>
        <w:rPr>
          <w:rStyle w:val="StyleUnderline"/>
        </w:rPr>
        <w:t xml:space="preserve"> </w:t>
      </w:r>
      <w:r w:rsidRPr="00C9729D">
        <w:rPr>
          <w:sz w:val="16"/>
        </w:rPr>
        <w:t xml:space="preserve">Adding to the confusion: The initial White House transcript of his talks with members of Congress had originally omitted his answer to a proposal from Sen. Dianne Feinstein, D-Calif., for a "clean DACA bill." On Wednesday, the White House also released a corrected transcript with Trump's answer: "I would like to do that." </w:t>
      </w:r>
    </w:p>
    <w:p w:rsidR="00627504" w:rsidRPr="00C9729D" w:rsidRDefault="00627504" w:rsidP="00627504"/>
    <w:p w:rsidR="00242855" w:rsidRPr="004107F9" w:rsidRDefault="00242855" w:rsidP="00242855">
      <w:pPr>
        <w:pStyle w:val="Heading4"/>
      </w:pPr>
      <w:r w:rsidRPr="004107F9">
        <w:t xml:space="preserve">Passing the plan now necessitates horse-trading for border security </w:t>
      </w:r>
    </w:p>
    <w:p w:rsidR="00242855" w:rsidRPr="004107F9" w:rsidRDefault="00242855" w:rsidP="00242855">
      <w:r w:rsidRPr="004107F9">
        <w:rPr>
          <w:rStyle w:val="Style13ptBold"/>
        </w:rPr>
        <w:t>Scott and</w:t>
      </w:r>
      <w:r w:rsidRPr="004107F9">
        <w:t xml:space="preserve"> </w:t>
      </w:r>
      <w:proofErr w:type="spellStart"/>
      <w:r w:rsidRPr="004107F9">
        <w:rPr>
          <w:rStyle w:val="Style13ptBold"/>
        </w:rPr>
        <w:t>Golshan</w:t>
      </w:r>
      <w:proofErr w:type="spellEnd"/>
      <w:r w:rsidRPr="004107F9">
        <w:rPr>
          <w:rStyle w:val="Style13ptBold"/>
        </w:rPr>
        <w:t>, 18</w:t>
      </w:r>
      <w:r w:rsidRPr="004107F9">
        <w:t xml:space="preserve"> [Dylan Scott and Tara </w:t>
      </w:r>
      <w:proofErr w:type="spellStart"/>
      <w:r w:rsidRPr="004107F9">
        <w:t>Golshan</w:t>
      </w:r>
      <w:proofErr w:type="spellEnd"/>
      <w:r w:rsidRPr="004107F9">
        <w:t>, Vox.com, Feb 15, The Senate’s failed votes on DACA and immigration: what we know, https://www.vox.com/policy-and-politics/2018/2/12/17003552/senate-immigration-bill-floor-debate]</w:t>
      </w:r>
    </w:p>
    <w:p w:rsidR="00242855" w:rsidRPr="004107F9" w:rsidRDefault="00242855" w:rsidP="00242855">
      <w:pPr>
        <w:rPr>
          <w:rStyle w:val="Emphasis"/>
        </w:rPr>
      </w:pPr>
      <w:r w:rsidRPr="004107F9">
        <w:rPr>
          <w:sz w:val="14"/>
        </w:rPr>
        <w:lastRenderedPageBreak/>
        <w:t xml:space="preserve">First up was a plan by Sens. Chris Coons (D-DE) and John McCain (R-AZ). </w:t>
      </w:r>
      <w:r w:rsidRPr="004107F9">
        <w:rPr>
          <w:rStyle w:val="StyleUnderline"/>
        </w:rPr>
        <w:t>The Coons-McCain bill would: Provide a path to citizenship for 1.8 million undocumented immigrants who came to the country as children Offer no money for Trump’s border wall</w:t>
      </w:r>
      <w:r w:rsidRPr="004107F9">
        <w:rPr>
          <w:sz w:val="14"/>
        </w:rPr>
        <w:t xml:space="preserve">, though it does include some border security measures </w:t>
      </w:r>
      <w:proofErr w:type="gramStart"/>
      <w:r w:rsidRPr="004107F9">
        <w:rPr>
          <w:sz w:val="14"/>
        </w:rPr>
        <w:t>It</w:t>
      </w:r>
      <w:proofErr w:type="gramEnd"/>
      <w:r w:rsidRPr="004107F9">
        <w:rPr>
          <w:sz w:val="14"/>
        </w:rPr>
        <w:t xml:space="preserve"> failed 52 to 47, with Democrats almost united in favor and Republicans mostly voting against it. </w:t>
      </w:r>
      <w:r w:rsidRPr="004107F9">
        <w:rPr>
          <w:rStyle w:val="StyleUnderline"/>
        </w:rPr>
        <w:t>What it means</w:t>
      </w:r>
      <w:r w:rsidRPr="004107F9">
        <w:rPr>
          <w:sz w:val="14"/>
        </w:rPr>
        <w:t xml:space="preserve">: The failure of the Coons-McCain plan underlined that, </w:t>
      </w:r>
      <w:r w:rsidRPr="004107F9">
        <w:rPr>
          <w:rStyle w:val="StyleUnderline"/>
        </w:rPr>
        <w:t xml:space="preserve">with the Republicans controlling every lever of power in Washington, </w:t>
      </w:r>
      <w:r w:rsidRPr="004107F9">
        <w:rPr>
          <w:rStyle w:val="Emphasis"/>
        </w:rPr>
        <w:t xml:space="preserve">a bill without any funding for Trump’s infamous border wall is a nonstarter. </w:t>
      </w:r>
    </w:p>
    <w:p w:rsidR="00920D0F" w:rsidRPr="004107F9" w:rsidRDefault="00920D0F" w:rsidP="00242855">
      <w:pPr>
        <w:rPr>
          <w:rStyle w:val="Emphasis"/>
        </w:rPr>
      </w:pPr>
    </w:p>
    <w:p w:rsidR="00920D0F" w:rsidRPr="004107F9" w:rsidRDefault="00920D0F" w:rsidP="00920D0F">
      <w:pPr>
        <w:pStyle w:val="Heading4"/>
      </w:pPr>
      <w:r w:rsidRPr="004107F9">
        <w:t>Empirics prove – democrats always concede border security for immigrant protection</w:t>
      </w:r>
    </w:p>
    <w:p w:rsidR="00920D0F" w:rsidRPr="004107F9" w:rsidRDefault="00920D0F" w:rsidP="00920D0F">
      <w:proofErr w:type="spellStart"/>
      <w:r w:rsidRPr="004107F9">
        <w:rPr>
          <w:rStyle w:val="Style13ptBold"/>
        </w:rPr>
        <w:t>Rennix</w:t>
      </w:r>
      <w:proofErr w:type="spellEnd"/>
      <w:r w:rsidRPr="004107F9">
        <w:rPr>
          <w:rStyle w:val="Style13ptBold"/>
        </w:rPr>
        <w:t>, 17</w:t>
      </w:r>
      <w:r w:rsidRPr="004107F9">
        <w:t xml:space="preserve"> [Brianna, Immigration attorney and writer/editor at Current Affairs, How the left can think constructively about immigration…, https://www.currentaffairs.org/2017/11/can-we-have-humane-immigration-policy]</w:t>
      </w:r>
    </w:p>
    <w:p w:rsidR="00920D0F" w:rsidRPr="004107F9" w:rsidRDefault="00920D0F" w:rsidP="00920D0F">
      <w:pPr>
        <w:rPr>
          <w:sz w:val="16"/>
        </w:rPr>
      </w:pPr>
      <w:r w:rsidRPr="004107F9">
        <w:rPr>
          <w:sz w:val="16"/>
        </w:rPr>
        <w:t xml:space="preserve">This dreary pantomime has repeated itself over and over throughout the Clinton, Bush, and Obama years. </w:t>
      </w:r>
      <w:r w:rsidRPr="004107F9">
        <w:rPr>
          <w:rStyle w:val="StyleUnderline"/>
        </w:rPr>
        <w:t>Time after time, Democrats have agreed to more border security and gotten virtually no concessions in return. We see it happening again now: Trump has proposed to build a gigantic, impenetrable border wall</w:t>
      </w:r>
      <w:r w:rsidRPr="004107F9">
        <w:rPr>
          <w:sz w:val="16"/>
        </w:rPr>
        <w:t xml:space="preserve">, slash refugee admissions, and revoke protections for the Dreamers, the single-most sympathetic and least controversial group of immigrants in the country. A more absurd and gratuitously cruel set of immigration proposals is hard to imagine. </w:t>
      </w:r>
      <w:r w:rsidRPr="004107F9">
        <w:rPr>
          <w:rStyle w:val="StyleUnderline"/>
        </w:rPr>
        <w:t>So the Democratic congressional leadership sat down with Trump, schmoozed him a bit</w:t>
      </w:r>
      <w:r w:rsidRPr="004107F9">
        <w:rPr>
          <w:sz w:val="16"/>
        </w:rPr>
        <w:t xml:space="preserve"> over Chinese food, </w:t>
      </w:r>
      <w:r w:rsidRPr="004107F9">
        <w:rPr>
          <w:rStyle w:val="StyleUnderline"/>
        </w:rPr>
        <w:t>and, in exchange for a vague promise to “enshrine DACA protections in law”</w:t>
      </w:r>
      <w:r w:rsidRPr="004107F9">
        <w:rPr>
          <w:sz w:val="16"/>
        </w:rPr>
        <w:t>—which, taken literally, could well leave the Dreamers still vulnerable to deportation and without any path to citizenship, as is the case under the current DACA executive orders—</w:t>
      </w:r>
      <w:r w:rsidRPr="004107F9">
        <w:rPr>
          <w:rStyle w:val="StyleUnderline"/>
        </w:rPr>
        <w:t>agreed to more</w:t>
      </w:r>
      <w:r w:rsidRPr="004107F9">
        <w:rPr>
          <w:sz w:val="16"/>
        </w:rPr>
        <w:t xml:space="preserve"> goddamn </w:t>
      </w:r>
      <w:r w:rsidRPr="004107F9">
        <w:rPr>
          <w:rStyle w:val="StyleUnderline"/>
        </w:rPr>
        <w:t>border security for the billionth time. They say they won’t allow “the wall” to be built, of course, but what they will end up agreeing to is likely to be even worse: aerial drones and motion sensors, a more heavily-armed Border Patrol, more and more immigration jails along the border</w:t>
      </w:r>
      <w:r w:rsidRPr="004107F9">
        <w:rPr>
          <w:sz w:val="16"/>
        </w:rPr>
        <w:t>. Hearing Schumer and Pelosi crow about this “deal” as a “major victory”—assuming Trump even follows through with it—is infuriating. To put it in biblical terms, the Democrats are constantly selling their birthright for messes of pottage, and then shamelessly standing in front of reporters in their pottage-smeared bibs, bragging about how they finished all of their supper.</w:t>
      </w:r>
    </w:p>
    <w:p w:rsidR="000971FC" w:rsidRPr="00681AD2" w:rsidRDefault="000971FC" w:rsidP="000971FC">
      <w:pPr>
        <w:pStyle w:val="Heading4"/>
        <w:rPr>
          <w:lang w:eastAsia="ja-JP"/>
        </w:rPr>
      </w:pPr>
      <w:r w:rsidRPr="00681AD2">
        <w:rPr>
          <w:lang w:eastAsia="ja-JP"/>
        </w:rPr>
        <w:t>T</w:t>
      </w:r>
      <w:r w:rsidRPr="00681AD2">
        <w:rPr>
          <w:rFonts w:hint="eastAsia"/>
          <w:lang w:eastAsia="ja-JP"/>
        </w:rPr>
        <w:t>rump won</w:t>
      </w:r>
      <w:r w:rsidRPr="00681AD2">
        <w:rPr>
          <w:lang w:eastAsia="ja-JP"/>
        </w:rPr>
        <w:t>’</w:t>
      </w:r>
      <w:r w:rsidRPr="00681AD2">
        <w:rPr>
          <w:rFonts w:hint="eastAsia"/>
          <w:lang w:eastAsia="ja-JP"/>
        </w:rPr>
        <w:t>t approve the plan without the wall</w:t>
      </w:r>
    </w:p>
    <w:p w:rsidR="000971FC" w:rsidRPr="00681AD2" w:rsidRDefault="000971FC" w:rsidP="000971FC">
      <w:pPr>
        <w:rPr>
          <w:sz w:val="16"/>
          <w:lang w:eastAsia="ja-JP"/>
        </w:rPr>
      </w:pPr>
      <w:r w:rsidRPr="00681AD2">
        <w:rPr>
          <w:rStyle w:val="Style13ptBold"/>
        </w:rPr>
        <w:t>Levitz, ’18</w:t>
      </w:r>
      <w:r w:rsidRPr="00681AD2">
        <w:t xml:space="preserve"> </w:t>
      </w:r>
      <w:r w:rsidRPr="00681AD2">
        <w:rPr>
          <w:sz w:val="16"/>
        </w:rPr>
        <w:t>(</w:t>
      </w:r>
      <w:r w:rsidRPr="00681AD2">
        <w:rPr>
          <w:rFonts w:hint="eastAsia"/>
          <w:sz w:val="16"/>
          <w:lang w:eastAsia="ja-JP"/>
        </w:rPr>
        <w:t xml:space="preserve">Eric, </w:t>
      </w:r>
      <w:r w:rsidRPr="00681AD2">
        <w:rPr>
          <w:sz w:val="16"/>
          <w:lang w:eastAsia="ja-JP"/>
        </w:rPr>
        <w:t>“Trump Evinces Interest in a ‘DACA for Wall’ Deal</w:t>
      </w:r>
      <w:r w:rsidRPr="00681AD2">
        <w:rPr>
          <w:rFonts w:hint="eastAsia"/>
          <w:sz w:val="16"/>
          <w:lang w:eastAsia="ja-JP"/>
        </w:rPr>
        <w:t>,</w:t>
      </w:r>
      <w:r w:rsidRPr="00681AD2">
        <w:rPr>
          <w:sz w:val="16"/>
          <w:lang w:eastAsia="ja-JP"/>
        </w:rPr>
        <w:t>”</w:t>
      </w:r>
      <w:r w:rsidRPr="00681AD2">
        <w:rPr>
          <w:rFonts w:hint="eastAsia"/>
          <w:sz w:val="16"/>
          <w:lang w:eastAsia="ja-JP"/>
        </w:rPr>
        <w:t xml:space="preserve"> 5/24, </w:t>
      </w:r>
      <w:r w:rsidRPr="00681AD2">
        <w:rPr>
          <w:sz w:val="16"/>
          <w:lang w:eastAsia="ja-JP"/>
        </w:rPr>
        <w:t>http://nymag.com/daily/intelligencer/2018/05/trump-evinces-interest-in-a-daca-for-wall-deal-dreamers-amnesty-fox-friends.html</w:t>
      </w:r>
      <w:r w:rsidRPr="00681AD2">
        <w:rPr>
          <w:rFonts w:hint="eastAsia"/>
          <w:sz w:val="16"/>
          <w:lang w:eastAsia="ja-JP"/>
        </w:rPr>
        <w:t xml:space="preserve">, </w:t>
      </w:r>
      <w:proofErr w:type="spellStart"/>
      <w:r w:rsidRPr="00681AD2">
        <w:rPr>
          <w:rFonts w:hint="eastAsia"/>
          <w:sz w:val="16"/>
          <w:lang w:eastAsia="ja-JP"/>
        </w:rPr>
        <w:t>bgm</w:t>
      </w:r>
      <w:proofErr w:type="spellEnd"/>
      <w:r w:rsidRPr="00681AD2">
        <w:rPr>
          <w:rFonts w:hint="eastAsia"/>
          <w:sz w:val="16"/>
          <w:lang w:eastAsia="ja-JP"/>
        </w:rPr>
        <w:t>)</w:t>
      </w:r>
    </w:p>
    <w:p w:rsidR="000971FC" w:rsidRPr="00681AD2" w:rsidRDefault="000971FC" w:rsidP="000971FC"/>
    <w:p w:rsidR="000971FC" w:rsidRPr="00681AD2" w:rsidRDefault="000971FC" w:rsidP="000971FC">
      <w:pPr>
        <w:rPr>
          <w:rStyle w:val="StyleUnderline"/>
        </w:rPr>
      </w:pPr>
      <w:r w:rsidRPr="00681AD2">
        <w:rPr>
          <w:rStyle w:val="StyleUnderline"/>
        </w:rPr>
        <w:t>The most plausible compromise</w:t>
      </w:r>
      <w:r w:rsidRPr="00681AD2">
        <w:rPr>
          <w:sz w:val="16"/>
        </w:rPr>
        <w:t xml:space="preserve"> between the moderates’ “pathway to citizenship for border-control pork” proposal, and the conservative hard-liners’ “give Dreamers temporary legal status for a border wall and steep cuts to family-based migration” package, </w:t>
      </w:r>
      <w:r w:rsidRPr="00681AD2">
        <w:rPr>
          <w:rStyle w:val="StyleUnderline"/>
        </w:rPr>
        <w:t>would be some species of “wall for amnesty” deal. Back in January, Chuck Schumer made Trump precisely that offer. The president turned him down, insisting on measures that would reduce America’s intake of legal immigrants</w:t>
      </w:r>
      <w:r w:rsidRPr="00681AD2">
        <w:rPr>
          <w:sz w:val="16"/>
        </w:rPr>
        <w:t xml:space="preserve"> (particularly, those from “shithole countries”). </w:t>
      </w:r>
      <w:r w:rsidRPr="00681AD2">
        <w:rPr>
          <w:rStyle w:val="StyleUnderline"/>
        </w:rPr>
        <w:t>Two months later — after his desired proposal went down in flames in the Senate — the White House told Republican congressional leaders that the president was open to a deal “to protect young immigrants from deportation in exchange for border wall funding.” Now</w:t>
      </w:r>
      <w:r w:rsidRPr="00681AD2">
        <w:rPr>
          <w:sz w:val="16"/>
        </w:rPr>
        <w:t xml:space="preserve">, in a Fox &amp; Friends interview that aired Thursday morning, </w:t>
      </w:r>
      <w:r w:rsidRPr="00681AD2">
        <w:rPr>
          <w:rStyle w:val="StyleUnderline"/>
        </w:rPr>
        <w:t xml:space="preserve">Trump suggested that his </w:t>
      </w:r>
      <w:r w:rsidRPr="00681AD2">
        <w:rPr>
          <w:rStyle w:val="Emphasis"/>
        </w:rPr>
        <w:t>red-line</w:t>
      </w:r>
      <w:r w:rsidRPr="00681AD2">
        <w:rPr>
          <w:rStyle w:val="StyleUnderline"/>
        </w:rPr>
        <w:t xml:space="preserve"> on immigration is wall funding — not lower quotas. Asked</w:t>
      </w:r>
      <w:r w:rsidRPr="00681AD2">
        <w:rPr>
          <w:sz w:val="16"/>
        </w:rPr>
        <w:t xml:space="preserve"> by Brian </w:t>
      </w:r>
      <w:proofErr w:type="spellStart"/>
      <w:r w:rsidRPr="00681AD2">
        <w:rPr>
          <w:sz w:val="16"/>
        </w:rPr>
        <w:t>Kilmeade</w:t>
      </w:r>
      <w:proofErr w:type="spellEnd"/>
      <w:r w:rsidRPr="00681AD2">
        <w:rPr>
          <w:sz w:val="16"/>
        </w:rPr>
        <w:t xml:space="preserve"> </w:t>
      </w:r>
      <w:r w:rsidRPr="00681AD2">
        <w:rPr>
          <w:rStyle w:val="StyleUnderline"/>
        </w:rPr>
        <w:t xml:space="preserve">if he could support any of the bills moving through the House, the president replied </w:t>
      </w:r>
      <w:r w:rsidRPr="00681AD2">
        <w:rPr>
          <w:rStyle w:val="Emphasis"/>
        </w:rPr>
        <w:t>“unless it includes a wall … and unless it includes very strong border security, there’ll be no approvals from me.”</w:t>
      </w:r>
    </w:p>
    <w:p w:rsidR="000971FC" w:rsidRPr="00681AD2" w:rsidRDefault="000971FC" w:rsidP="000971FC">
      <w:pPr>
        <w:rPr>
          <w:lang w:eastAsia="ja-JP"/>
        </w:rPr>
      </w:pPr>
    </w:p>
    <w:p w:rsidR="000971FC" w:rsidRPr="00681AD2" w:rsidRDefault="000971FC" w:rsidP="000971FC">
      <w:pPr>
        <w:rPr>
          <w:lang w:eastAsia="ja-JP"/>
        </w:rPr>
      </w:pPr>
    </w:p>
    <w:p w:rsidR="000971FC" w:rsidRPr="00681AD2" w:rsidRDefault="000971FC" w:rsidP="000971FC">
      <w:pPr>
        <w:pStyle w:val="Heading4"/>
      </w:pPr>
      <w:r w:rsidRPr="00681AD2">
        <w:t>DACA proves Trump will demand border security in exchange for the plan</w:t>
      </w:r>
    </w:p>
    <w:p w:rsidR="000971FC" w:rsidRPr="00681AD2" w:rsidRDefault="000971FC" w:rsidP="000971FC">
      <w:pPr>
        <w:rPr>
          <w:sz w:val="16"/>
        </w:rPr>
      </w:pPr>
      <w:r w:rsidRPr="00681AD2">
        <w:rPr>
          <w:rStyle w:val="Style13ptBold"/>
        </w:rPr>
        <w:t>IBD, ’17</w:t>
      </w:r>
      <w:r w:rsidRPr="00681AD2">
        <w:t xml:space="preserve"> </w:t>
      </w:r>
      <w:r w:rsidRPr="00681AD2">
        <w:rPr>
          <w:sz w:val="16"/>
        </w:rPr>
        <w:t>(</w:t>
      </w:r>
      <w:proofErr w:type="spellStart"/>
      <w:r w:rsidRPr="00681AD2">
        <w:rPr>
          <w:sz w:val="16"/>
        </w:rPr>
        <w:t>Investors</w:t>
      </w:r>
      <w:proofErr w:type="spellEnd"/>
      <w:r w:rsidRPr="00681AD2">
        <w:rPr>
          <w:sz w:val="16"/>
        </w:rPr>
        <w:t xml:space="preserve"> Business Daily, “Trump's Grand Immigration Bargain: Either Take Border Security Seriously, Or No Deal On 'Dreamers',” 10/9, https://www.investors.com/politics/editorials/trumps-grand-immigration-bargain-either-take-border-security-seriously-or-no-deal-on-dreamers/, </w:t>
      </w:r>
      <w:proofErr w:type="spellStart"/>
      <w:r w:rsidRPr="00681AD2">
        <w:rPr>
          <w:sz w:val="16"/>
        </w:rPr>
        <w:t>bgm</w:t>
      </w:r>
      <w:proofErr w:type="spellEnd"/>
      <w:r w:rsidRPr="00681AD2">
        <w:rPr>
          <w:sz w:val="16"/>
        </w:rPr>
        <w:t>)</w:t>
      </w:r>
    </w:p>
    <w:p w:rsidR="000971FC" w:rsidRPr="00681AD2" w:rsidRDefault="000971FC" w:rsidP="000971FC"/>
    <w:p w:rsidR="000971FC" w:rsidRPr="00681AD2" w:rsidRDefault="000971FC" w:rsidP="000971FC">
      <w:pPr>
        <w:rPr>
          <w:rStyle w:val="StyleUnderline"/>
        </w:rPr>
      </w:pPr>
      <w:r w:rsidRPr="00681AD2">
        <w:rPr>
          <w:sz w:val="16"/>
        </w:rPr>
        <w:t xml:space="preserve">Another promise fulfilled? As part of a deal that would give so-called "dreamers" a path to permanent residency or citizenship in the U.S., President Trump unveiled a 70-point immigration plan that leans heavily toward reinforcing the U.S. border against illegal crossings. It's long overdue. </w:t>
      </w:r>
      <w:r w:rsidRPr="00681AD2">
        <w:rPr>
          <w:rStyle w:val="StyleUnderline"/>
        </w:rPr>
        <w:t>Trump's plan, submitted on Sunday to Congress, is part of a quid pro quo to toughen our border security while giving those who are the children of illegal immigrants a shot at staying here permanently. It goes a long way toward doing what Trump promised during his campaign in 2016: get tough on America's border security</w:t>
      </w:r>
      <w:r w:rsidRPr="00681AD2">
        <w:rPr>
          <w:sz w:val="16"/>
        </w:rPr>
        <w:t xml:space="preserve">, which, under President Obama, had become an open joke. Among other things, the plans would give federal agents more power to nab illegals as they cross and to detain, hold and deport them more quickly if they're caught on U.S. soil. </w:t>
      </w:r>
      <w:r w:rsidRPr="00681AD2">
        <w:rPr>
          <w:rStyle w:val="StyleUnderline"/>
        </w:rPr>
        <w:t xml:space="preserve">He also calls for a border wall and more agents to police the border with Mexico. </w:t>
      </w:r>
      <w:r w:rsidRPr="00681AD2">
        <w:rPr>
          <w:sz w:val="16"/>
        </w:rPr>
        <w:t xml:space="preserve">Among its 70 provisions, the plan goes a long way toward closing many of the loopholes in U.S. law that have for years made a travesty of our nation's border — including lax asylum standards, unaccompanied alien children, visa overstays and giving all levels of government, federal, state and local, the power detain those here illegally. This would, in effect, put an end to the so-called sanctuary movement, which is really little more than a refusal to obey U.S. law. </w:t>
      </w:r>
      <w:r w:rsidRPr="00681AD2">
        <w:rPr>
          <w:rStyle w:val="StyleUnderline"/>
        </w:rPr>
        <w:t>The goal of all this, the White House said, is to enact major changes in border security, enforcement inside the U.S. and the legal immigration system. "If you don't solve these problems then you're not going to have a secure border, you're not going to have a lawful immigration system and you're not going to be able to protect American workers," a senior unnamed White House official told the Washington Times.</w:t>
      </w:r>
    </w:p>
    <w:p w:rsidR="000971FC" w:rsidRPr="00681AD2" w:rsidRDefault="000971FC" w:rsidP="000971FC"/>
    <w:p w:rsidR="000971FC" w:rsidRPr="00681AD2" w:rsidRDefault="000971FC" w:rsidP="000971FC">
      <w:pPr>
        <w:pStyle w:val="Heading4"/>
      </w:pPr>
      <w:r w:rsidRPr="00681AD2">
        <w:t>It’s empirically a quid pro quo</w:t>
      </w:r>
    </w:p>
    <w:p w:rsidR="000971FC" w:rsidRPr="00681AD2" w:rsidRDefault="000971FC" w:rsidP="000971FC">
      <w:pPr>
        <w:rPr>
          <w:sz w:val="16"/>
        </w:rPr>
      </w:pPr>
      <w:r w:rsidRPr="00681AD2">
        <w:rPr>
          <w:rStyle w:val="Style13ptBold"/>
        </w:rPr>
        <w:t>Siegel, ’16</w:t>
      </w:r>
      <w:r w:rsidRPr="00681AD2">
        <w:t xml:space="preserve"> </w:t>
      </w:r>
      <w:r w:rsidRPr="00681AD2">
        <w:rPr>
          <w:sz w:val="16"/>
        </w:rPr>
        <w:t xml:space="preserve">(Josh, “Is the Wall Possible? What Trump Can Do on Immigration,” https://www.dailysignal.com/2016/11/11/is-the-wall-possible-what-trump-can-do-on-immigration/, </w:t>
      </w:r>
      <w:proofErr w:type="spellStart"/>
      <w:r w:rsidRPr="00681AD2">
        <w:rPr>
          <w:sz w:val="16"/>
        </w:rPr>
        <w:t>bgm</w:t>
      </w:r>
      <w:proofErr w:type="spellEnd"/>
      <w:r w:rsidRPr="00681AD2">
        <w:rPr>
          <w:sz w:val="16"/>
        </w:rPr>
        <w:t>)</w:t>
      </w:r>
    </w:p>
    <w:p w:rsidR="000971FC" w:rsidRPr="00681AD2" w:rsidRDefault="000971FC" w:rsidP="000971FC"/>
    <w:p w:rsidR="000971FC" w:rsidRPr="00681AD2" w:rsidRDefault="000971FC" w:rsidP="000971FC">
      <w:pPr>
        <w:rPr>
          <w:sz w:val="16"/>
        </w:rPr>
      </w:pPr>
      <w:r w:rsidRPr="00681AD2">
        <w:rPr>
          <w:sz w:val="16"/>
        </w:rPr>
        <w:t xml:space="preserve">Pressed again, </w:t>
      </w:r>
      <w:r w:rsidRPr="00681AD2">
        <w:rPr>
          <w:rStyle w:val="StyleUnderline"/>
        </w:rPr>
        <w:t xml:space="preserve">McConnell added: “Border security is important. I think even our Democratic friends realize we haven’t done a very good job of that. Achieving border security is something that I think ought to be high on the list.” </w:t>
      </w:r>
      <w:r w:rsidRPr="00681AD2">
        <w:rPr>
          <w:sz w:val="16"/>
        </w:rPr>
        <w:t xml:space="preserve">But despite Republican control of the House and Senate, Trump’s border security plans needing congressional approval will likely be opposed by Democrats. </w:t>
      </w:r>
      <w:r w:rsidRPr="00681AD2">
        <w:rPr>
          <w:rStyle w:val="StyleUnderline"/>
        </w:rPr>
        <w:t>In the Senate, Democrats still have the power of the filibuster to block legislation. “If enforcement is his primary push, Democrats will be opposed to that unless legalization is part of the conversation,” Brown said. “That has been the quid pro quo on immigration for years.”</w:t>
      </w:r>
    </w:p>
    <w:p w:rsidR="00962543" w:rsidRPr="009A4094" w:rsidRDefault="00962543" w:rsidP="00962543"/>
    <w:p w:rsidR="00DD2B01" w:rsidRDefault="00DD2B01" w:rsidP="00962543">
      <w:pPr>
        <w:pStyle w:val="Heading3"/>
      </w:pPr>
      <w:r>
        <w:lastRenderedPageBreak/>
        <w:t xml:space="preserve">Link-Visas </w:t>
      </w:r>
    </w:p>
    <w:p w:rsidR="00DD2B01" w:rsidRDefault="00DD2B01" w:rsidP="00DD2B01">
      <w:pPr>
        <w:pStyle w:val="Heading4"/>
      </w:pPr>
      <w:r>
        <w:t xml:space="preserve">Plan would be tied to wall funding </w:t>
      </w:r>
    </w:p>
    <w:p w:rsidR="00DD2B01" w:rsidRPr="00DD2B01" w:rsidRDefault="00DD2B01" w:rsidP="00DD2B01">
      <w:r w:rsidRPr="00DD2B01">
        <w:rPr>
          <w:rStyle w:val="Style13ptBold"/>
        </w:rPr>
        <w:t>CNN WIRE 6/14</w:t>
      </w:r>
      <w:r>
        <w:t>-</w:t>
      </w:r>
      <w:r w:rsidRPr="00DD2B01">
        <w:t xml:space="preserve"> House immigration bill includes ‘Dreamer’ visas, money for border wall</w:t>
      </w:r>
      <w:r>
        <w:t xml:space="preserve">, </w:t>
      </w:r>
      <w:r w:rsidRPr="00DD2B01">
        <w:t>https://wgntv.com/2018/06/14/house-immigration-bill-includes-dreamer-visas-money-for-border-wall/</w:t>
      </w:r>
    </w:p>
    <w:p w:rsidR="00DD2B01" w:rsidRDefault="00DD2B01" w:rsidP="00DD2B01">
      <w:r>
        <w:t xml:space="preserve">WASHINGTON — The Latest on Congress and immigration legislation (all times local): 5:15 p.m. House </w:t>
      </w:r>
      <w:r w:rsidRPr="00DD2B01">
        <w:rPr>
          <w:rStyle w:val="StyleUnderline"/>
        </w:rPr>
        <w:t>Republicans are reviewing a</w:t>
      </w:r>
      <w:r>
        <w:t xml:space="preserve"> discussion </w:t>
      </w:r>
      <w:r w:rsidRPr="00DD2B01">
        <w:rPr>
          <w:rStyle w:val="StyleUnderline"/>
        </w:rPr>
        <w:t>draft of a s</w:t>
      </w:r>
      <w:r>
        <w:t xml:space="preserve">weeping immigration </w:t>
      </w:r>
      <w:r w:rsidRPr="00DD2B01">
        <w:rPr>
          <w:rStyle w:val="StyleUnderline"/>
        </w:rPr>
        <w:t xml:space="preserve">bill that includes a visa system </w:t>
      </w:r>
      <w:r>
        <w:t xml:space="preserve">for young “Dreamers” </w:t>
      </w:r>
      <w:r w:rsidRPr="00DD2B01">
        <w:rPr>
          <w:rStyle w:val="StyleUnderline"/>
        </w:rPr>
        <w:t xml:space="preserve">and other immigrants and $25 billion for </w:t>
      </w:r>
      <w:r>
        <w:t xml:space="preserve">President Donald </w:t>
      </w:r>
      <w:r w:rsidRPr="00DD2B01">
        <w:rPr>
          <w:rStyle w:val="StyleUnderline"/>
        </w:rPr>
        <w:t>Trump’s promised border wall with Mexico.</w:t>
      </w:r>
      <w:r>
        <w:rPr>
          <w:rStyle w:val="StyleUnderline"/>
        </w:rPr>
        <w:t xml:space="preserve"> </w:t>
      </w:r>
      <w:r w:rsidRPr="00DD2B01">
        <w:rPr>
          <w:rStyle w:val="StyleUnderline"/>
        </w:rPr>
        <w:t>The measure released Thursday sticks to Trump’s immigration priorities</w:t>
      </w:r>
      <w:r>
        <w:t xml:space="preserve"> while trying to unite the party’s conservative and moderate factions. It limits visas for extended family members and shifts to a merit-based immigration system. The young Dreamers, who have been living in the United States illegally since childhood, could apply for legal status for six years. Applicants could gain points for education or other skills. Eventually, they could apply for citizenship. </w:t>
      </w:r>
      <w:r w:rsidRPr="00DD2B01">
        <w:rPr>
          <w:rStyle w:val="StyleUnderline"/>
        </w:rPr>
        <w:t xml:space="preserve">The bill beefs up enforcement of immigration laws and ends the diversity visa lottery </w:t>
      </w:r>
      <w:r>
        <w:t>for immigrants from underrepresented countries, among other things.</w:t>
      </w:r>
    </w:p>
    <w:p w:rsidR="00962543" w:rsidRDefault="00962543" w:rsidP="00DD2B01">
      <w:pPr>
        <w:pStyle w:val="Heading3"/>
        <w:jc w:val="left"/>
      </w:pPr>
      <w:r>
        <w:lastRenderedPageBreak/>
        <w:t>AT: Link = DACA</w:t>
      </w:r>
    </w:p>
    <w:p w:rsidR="00962543" w:rsidRDefault="00962543" w:rsidP="00962543">
      <w:pPr>
        <w:pStyle w:val="Heading4"/>
      </w:pPr>
      <w:r>
        <w:t>Empirics prove – democrats always concede border security for immigrant protection</w:t>
      </w:r>
    </w:p>
    <w:p w:rsidR="00962543" w:rsidRDefault="00962543" w:rsidP="00962543">
      <w:proofErr w:type="spellStart"/>
      <w:r>
        <w:rPr>
          <w:rStyle w:val="Style13ptBold"/>
        </w:rPr>
        <w:t>Rennix</w:t>
      </w:r>
      <w:proofErr w:type="spellEnd"/>
      <w:r>
        <w:rPr>
          <w:rStyle w:val="Style13ptBold"/>
        </w:rPr>
        <w:t xml:space="preserve">, </w:t>
      </w:r>
      <w:r w:rsidRPr="00F91111">
        <w:rPr>
          <w:rStyle w:val="Style13ptBold"/>
        </w:rPr>
        <w:t>17</w:t>
      </w:r>
      <w:r>
        <w:t xml:space="preserve"> [Brianna, Immigration attorney and writer/editor at Current Affairs, How the left can think constructively about immigration…, </w:t>
      </w:r>
      <w:r w:rsidRPr="00F91111">
        <w:t>https://www.currentaffairs.org/2017/11/can-we-have-humane-immigration-policy</w:t>
      </w:r>
      <w:r>
        <w:t>]</w:t>
      </w:r>
    </w:p>
    <w:p w:rsidR="00962543" w:rsidRPr="00F91111" w:rsidRDefault="00962543" w:rsidP="00962543">
      <w:r w:rsidRPr="00F91111">
        <w:t xml:space="preserve">This dreary pantomime has repeated itself over and over throughout the Clinton, Bush, and Obama years. </w:t>
      </w:r>
      <w:r w:rsidRPr="00F91111">
        <w:rPr>
          <w:rStyle w:val="StyleUnderline"/>
        </w:rPr>
        <w:t>Time after time, Democrats have agreed to more border security and gotten virtually no concessions in return. We see it happening again now: Trump has proposed to build a gigantic, impenetrable border wall</w:t>
      </w:r>
      <w:r w:rsidRPr="00F91111">
        <w:t xml:space="preserve">, slash refugee admissions, and revoke protections for the Dreamers, the single-most sympathetic and least controversial group of immigrants in the country. A more absurd and gratuitously cruel set of immigration proposals is hard to imagine. </w:t>
      </w:r>
      <w:r w:rsidRPr="00F91111">
        <w:rPr>
          <w:rStyle w:val="StyleUnderline"/>
        </w:rPr>
        <w:t>So the Democratic congressional leadership sat down with Trump, schmoozed him a bit</w:t>
      </w:r>
      <w:r w:rsidRPr="00F91111">
        <w:t xml:space="preserve"> over Chinese food, </w:t>
      </w:r>
      <w:r w:rsidRPr="00F91111">
        <w:rPr>
          <w:rStyle w:val="StyleUnderline"/>
        </w:rPr>
        <w:t>and, in exchange for a vague promise to “enshrine DACA protections in law”</w:t>
      </w:r>
      <w:r w:rsidRPr="00F91111">
        <w:t>—which, taken literally, could well leave the Dreamers still vulnerable to deportation and without any path to citizenship, as is the case under the current DACA executive orders—</w:t>
      </w:r>
      <w:r w:rsidRPr="00F91111">
        <w:rPr>
          <w:rStyle w:val="StyleUnderline"/>
        </w:rPr>
        <w:t>agreed to more</w:t>
      </w:r>
      <w:r w:rsidRPr="00F91111">
        <w:t xml:space="preserve"> goddamn </w:t>
      </w:r>
      <w:r w:rsidRPr="00F91111">
        <w:rPr>
          <w:rStyle w:val="StyleUnderline"/>
        </w:rPr>
        <w:t>border security for the billionth time. They say they won’t allow “the wall” to be built, of course, but what they will end up agreeing to is likely to be even worse: aerial drones and motion sensors, a more heavily-armed Border Patrol, more and more immigration jails along the border</w:t>
      </w:r>
      <w:r w:rsidRPr="00F91111">
        <w:t>. Hearing Schumer and Pelosi crow about this “deal” as a “major victory”—assuming Trump even follows through with it—is infuriating. To put it in biblical terms, the Democrats are constantly selling their birthright for messes of pottage, and then shamelessly standing in front of reporters in their pottage-smeared bibs, bragging about how they finished all of their supper.</w:t>
      </w:r>
    </w:p>
    <w:p w:rsidR="00920D0F" w:rsidRPr="004107F9" w:rsidRDefault="00920D0F" w:rsidP="00242855">
      <w:pPr>
        <w:rPr>
          <w:rStyle w:val="Emphasis"/>
        </w:rPr>
      </w:pPr>
    </w:p>
    <w:p w:rsidR="00242855" w:rsidRDefault="00242855" w:rsidP="00242855">
      <w:pPr>
        <w:pStyle w:val="Heading1"/>
      </w:pPr>
      <w:r w:rsidRPr="004107F9">
        <w:lastRenderedPageBreak/>
        <w:t xml:space="preserve">Impacts </w:t>
      </w:r>
    </w:p>
    <w:p w:rsidR="00FF2A16" w:rsidRDefault="00FF2A16" w:rsidP="00FF2A16"/>
    <w:p w:rsidR="00FF2A16" w:rsidRDefault="00FF2A16" w:rsidP="00FF2A16">
      <w:pPr>
        <w:pStyle w:val="Heading2"/>
      </w:pPr>
      <w:r>
        <w:lastRenderedPageBreak/>
        <w:t xml:space="preserve">Visa Lottery Scenario </w:t>
      </w:r>
    </w:p>
    <w:p w:rsidR="00FF2A16" w:rsidRDefault="00FF2A16" w:rsidP="00FF2A16">
      <w:pPr>
        <w:pStyle w:val="Heading4"/>
      </w:pPr>
      <w:r>
        <w:t>Even if no wall, horse-trading for eliminating diversity visa lottery will happen</w:t>
      </w:r>
    </w:p>
    <w:p w:rsidR="00FF2A16" w:rsidRDefault="00FF2A16" w:rsidP="00FF2A16">
      <w:pPr>
        <w:rPr>
          <w:rStyle w:val="Style13ptBold"/>
        </w:rPr>
      </w:pPr>
      <w:r w:rsidRPr="006B5A1B">
        <w:t xml:space="preserve">RAFAEL </w:t>
      </w:r>
      <w:r w:rsidRPr="006B5A1B">
        <w:rPr>
          <w:rStyle w:val="Style13ptBold"/>
        </w:rPr>
        <w:t>BERNAL - 06/08/18</w:t>
      </w:r>
    </w:p>
    <w:p w:rsidR="00FF2A16" w:rsidRPr="006B5A1B" w:rsidRDefault="00FF2A16" w:rsidP="00FF2A16">
      <w:pPr>
        <w:rPr>
          <w:rStyle w:val="Style13ptBold"/>
          <w:b w:val="0"/>
          <w:sz w:val="18"/>
          <w:szCs w:val="18"/>
        </w:rPr>
      </w:pPr>
      <w:r w:rsidRPr="006B5A1B">
        <w:rPr>
          <w:rStyle w:val="Style13ptBold"/>
          <w:b w:val="0"/>
          <w:sz w:val="18"/>
          <w:szCs w:val="18"/>
        </w:rPr>
        <w:t xml:space="preserve">(Staff Writer at </w:t>
      </w:r>
      <w:proofErr w:type="gramStart"/>
      <w:r w:rsidRPr="006B5A1B">
        <w:rPr>
          <w:rStyle w:val="Style13ptBold"/>
          <w:b w:val="0"/>
          <w:sz w:val="18"/>
          <w:szCs w:val="18"/>
        </w:rPr>
        <w:t>The</w:t>
      </w:r>
      <w:proofErr w:type="gramEnd"/>
      <w:r w:rsidRPr="006B5A1B">
        <w:rPr>
          <w:rStyle w:val="Style13ptBold"/>
          <w:b w:val="0"/>
          <w:sz w:val="18"/>
          <w:szCs w:val="18"/>
        </w:rPr>
        <w:t xml:space="preserve"> Hill, Northwestern University) (“Dems fret over possible tweaks to bipartisan immigration bill”, http://thehill.com/latino/391437-dems-fret-over-possible-tweaks-to-bipartisan-immigration-bill)</w:t>
      </w:r>
    </w:p>
    <w:p w:rsidR="00FF2A16" w:rsidRPr="006B5A1B" w:rsidRDefault="00FF2A16" w:rsidP="00FF2A16">
      <w:pPr>
        <w:rPr>
          <w:sz w:val="16"/>
        </w:rPr>
      </w:pPr>
      <w:r w:rsidRPr="006B5A1B">
        <w:rPr>
          <w:sz w:val="16"/>
        </w:rPr>
        <w:t xml:space="preserve">Democrats are growing increasingly worried that Republicans will make tweaks to the top bipartisan immigration proposal in order to please President Trump. The bill in question, the Uniting and Securing America (USA) Act, would grant a special path to citizenship for so-called Dreamers — immigrants brought to the U.S. illegally as children — and fund extensive border security provisions. It has, perhaps, the best chance of passing the House out of the four proposals being considered, if rebellious centrist Republicans can successfully force a floor vote on immigration. But now </w:t>
      </w:r>
      <w:r w:rsidRPr="006B5A1B">
        <w:rPr>
          <w:u w:val="single"/>
        </w:rPr>
        <w:t>some Democrats are concerned that Republicans want to add other provisions, like an end to the diversity visa lottery</w:t>
      </w:r>
      <w:r w:rsidRPr="006B5A1B">
        <w:rPr>
          <w:sz w:val="16"/>
        </w:rPr>
        <w:t xml:space="preserve"> — </w:t>
      </w:r>
      <w:r w:rsidRPr="006B5A1B">
        <w:rPr>
          <w:u w:val="single"/>
        </w:rPr>
        <w:t>a provision in Trump's "four pillars" approach</w:t>
      </w:r>
      <w:r w:rsidRPr="006B5A1B">
        <w:rPr>
          <w:sz w:val="16"/>
        </w:rPr>
        <w:t xml:space="preserve">. Tensions over the potential changes came to a head Friday on the House floor, as Rep. Luis Gutiérrez (D-Ill.) entered into heated exchanges with Reps. Will Hurd (R-Texas) and Pete Aguilar (D-Calif.), the co-authors of the USA Act. "[Republicans] came up to me and said, 'Diversity visas are out. There's consensus,' </w:t>
      </w:r>
      <w:proofErr w:type="gramStart"/>
      <w:r w:rsidRPr="006B5A1B">
        <w:rPr>
          <w:sz w:val="16"/>
        </w:rPr>
        <w:t>" Gutiérrez</w:t>
      </w:r>
      <w:proofErr w:type="gramEnd"/>
      <w:r w:rsidRPr="006B5A1B">
        <w:rPr>
          <w:sz w:val="16"/>
        </w:rPr>
        <w:t xml:space="preserve">, a vocal advocate for immigrant rights, told The Hill. Congressional Hispanic Caucus Chairwoman Michelle Lujan Grisham (D-N.M.) intervened to cool tempers between Gutiérrez and Aguilar, walking off the House floor with Gutierrez for a private conversation. "I'm not mad about anything," Gutiérrez said after the huddle. "I am concerned that diversity visas and that family reunification visas may be in play." Asked by The Hill whether he was trying to change his bill, Hurd offered no comment. Aguilar told The Hill he had proposed no changes to the USA Act. "We've talked about border [security] and a fix for DACA [the Deferred Action for Childhood Arrivals program]. Those are the two things that we talked about in the USA Act. I'm not making any changes," Aguilar said. Rep. Carlos </w:t>
      </w:r>
      <w:proofErr w:type="spellStart"/>
      <w:r w:rsidRPr="006B5A1B">
        <w:rPr>
          <w:sz w:val="16"/>
        </w:rPr>
        <w:t>Curbelo</w:t>
      </w:r>
      <w:proofErr w:type="spellEnd"/>
      <w:r w:rsidRPr="006B5A1B">
        <w:rPr>
          <w:sz w:val="16"/>
        </w:rPr>
        <w:t xml:space="preserve"> (R-Fla.), one of the leading Republican moderate voices on immigration, said the authors of the USA Act had agreed to "be flexible to prepare the USA Act for signature by the president." </w:t>
      </w:r>
      <w:r w:rsidRPr="006B5A1B">
        <w:rPr>
          <w:u w:val="single"/>
        </w:rPr>
        <w:t>Trump has said he'll only sign an immigration bill that covers his four pillars approach</w:t>
      </w:r>
      <w:r w:rsidRPr="006B5A1B">
        <w:rPr>
          <w:sz w:val="16"/>
        </w:rPr>
        <w:t xml:space="preserve">, which would include deportation relief for DACA recipients, a border wall, </w:t>
      </w:r>
      <w:r w:rsidRPr="006B5A1B">
        <w:rPr>
          <w:u w:val="single"/>
        </w:rPr>
        <w:t>ending the diversity visa program</w:t>
      </w:r>
      <w:r w:rsidRPr="006B5A1B">
        <w:rPr>
          <w:sz w:val="16"/>
        </w:rPr>
        <w:t xml:space="preserve"> and an end to so-called chain migration — the system of family-based visas by which American citizens and permanent residents can sponsor some foreign family members for U.S. residency. "All of our colleagues </w:t>
      </w:r>
      <w:proofErr w:type="gramStart"/>
      <w:r w:rsidRPr="006B5A1B">
        <w:rPr>
          <w:sz w:val="16"/>
        </w:rPr>
        <w:t>here, that I know of,</w:t>
      </w:r>
      <w:proofErr w:type="gramEnd"/>
      <w:r w:rsidRPr="006B5A1B">
        <w:rPr>
          <w:sz w:val="16"/>
        </w:rPr>
        <w:t xml:space="preserve"> are working to make law, not to have messaging bills," </w:t>
      </w:r>
      <w:proofErr w:type="spellStart"/>
      <w:r w:rsidRPr="006B5A1B">
        <w:rPr>
          <w:sz w:val="16"/>
        </w:rPr>
        <w:t>Curbelo</w:t>
      </w:r>
      <w:proofErr w:type="spellEnd"/>
      <w:r w:rsidRPr="006B5A1B">
        <w:rPr>
          <w:sz w:val="16"/>
        </w:rPr>
        <w:t xml:space="preserve"> said. Republican moderates, led by </w:t>
      </w:r>
      <w:proofErr w:type="spellStart"/>
      <w:r w:rsidRPr="006B5A1B">
        <w:rPr>
          <w:sz w:val="16"/>
        </w:rPr>
        <w:t>Curbelo</w:t>
      </w:r>
      <w:proofErr w:type="spellEnd"/>
      <w:r w:rsidRPr="006B5A1B">
        <w:rPr>
          <w:sz w:val="16"/>
        </w:rPr>
        <w:t xml:space="preserve">, are three votes short of pushing through a successful discharge petition — a motion to force a vote against the wishes of leadership — that would pit four immigration bills up for a floor vote. Under what's known as a Queen of the Hill rule, the House would vote on all four bills. Whichever bill secures the most votes past the 50 percent mark would be adopted. Along with the USA Act, the Queen of the Hill rule would allow a vote on a conservative bill proposed by Rep. Bob </w:t>
      </w:r>
      <w:proofErr w:type="spellStart"/>
      <w:r w:rsidRPr="006B5A1B">
        <w:rPr>
          <w:sz w:val="16"/>
        </w:rPr>
        <w:t>Goodlatte</w:t>
      </w:r>
      <w:proofErr w:type="spellEnd"/>
      <w:r w:rsidRPr="006B5A1B">
        <w:rPr>
          <w:sz w:val="16"/>
        </w:rPr>
        <w:t xml:space="preserve"> (R-Va.), the Dream Act — which has similar citizenship provisions to the USA Act, without funding for border security — and a yet-to-be announced bill of House Speaker Paul Ryan's (R-Wis.) choosing. As the discharge petition has gained steam, Republican leadership has been forced to host a series of meetings in an attempt to find common ground between conservatives and centrists in the party. After Friday's huddle in Ryan's office, leaders of the conservative House Freedom Caucus and moderates said they hadn't yet reached a deal to avoid the discharge petition, but were inching closer. </w:t>
      </w:r>
      <w:r w:rsidRPr="006B5A1B">
        <w:rPr>
          <w:u w:val="single"/>
        </w:rPr>
        <w:t>And after a similar meeting Thursday, Republicans said they'd reached a consensus to eliminate the diversity visa program.</w:t>
      </w:r>
      <w:r>
        <w:rPr>
          <w:u w:val="single"/>
        </w:rPr>
        <w:t xml:space="preserve"> </w:t>
      </w:r>
      <w:r w:rsidRPr="006B5A1B">
        <w:rPr>
          <w:sz w:val="16"/>
        </w:rPr>
        <w:t xml:space="preserve">Under that program, nationals of countries with low immigration to the United States are chosen as applicants for permanent residency through a lottery system. The winners of the lottery are then vetted as any other visa applicant. </w:t>
      </w:r>
      <w:r w:rsidRPr="006B5A1B">
        <w:rPr>
          <w:u w:val="single"/>
        </w:rPr>
        <w:t>The program's been a favorite target of Trump's</w:t>
      </w:r>
      <w:r w:rsidRPr="006B5A1B">
        <w:rPr>
          <w:sz w:val="16"/>
        </w:rPr>
        <w:t>, but its elimination is a red line for Democrats. Gutiérrez relayed fears that agreements reached in Republican huddles will seep into bipartisan deals. "My concern is that [those agreements do] not filter and contaminate Hurd-Aguilar," Gutiérrez said. "My wealth of experience in negotiating with Republicans is, once you reach an agreement, there is a tendency of when it goes to the broader Republican Conference to make it further to the right</w:t>
      </w:r>
      <w:r w:rsidRPr="006B5A1B">
        <w:rPr>
          <w:u w:val="single"/>
        </w:rPr>
        <w:t>. It usually doesn't improve for the immigrant community</w:t>
      </w:r>
      <w:r w:rsidRPr="006B5A1B">
        <w:rPr>
          <w:sz w:val="16"/>
        </w:rPr>
        <w:t>," he added. But perhaps just as worrying for Gutiérrez was the Democratic reaction to potential tweaks. "My only concern is I haven't heard any pushback on that," added Gutiérrez. "I haven't heard anybody say, 'That's just unacceptable.' "</w:t>
      </w:r>
    </w:p>
    <w:p w:rsidR="00FF2A16" w:rsidRDefault="00FF2A16" w:rsidP="00FF2A16">
      <w:pPr>
        <w:pStyle w:val="Heading4"/>
      </w:pPr>
      <w:r>
        <w:t xml:space="preserve">DV lottery Key to signaling </w:t>
      </w:r>
    </w:p>
    <w:p w:rsidR="00FF2A16" w:rsidRDefault="00FF2A16" w:rsidP="00FF2A16">
      <w:pPr>
        <w:rPr>
          <w:rStyle w:val="Style13ptBold"/>
        </w:rPr>
      </w:pPr>
      <w:r w:rsidRPr="00837D11">
        <w:t xml:space="preserve">CARLY </w:t>
      </w:r>
      <w:r w:rsidRPr="00837D11">
        <w:rPr>
          <w:rStyle w:val="Style13ptBold"/>
        </w:rPr>
        <w:t>GOODMAN</w:t>
      </w:r>
      <w:r w:rsidRPr="00837D11">
        <w:t xml:space="preserve"> </w:t>
      </w:r>
      <w:proofErr w:type="gramStart"/>
      <w:r w:rsidRPr="00837D11">
        <w:rPr>
          <w:rStyle w:val="Style13ptBold"/>
        </w:rPr>
        <w:t>et</w:t>
      </w:r>
      <w:proofErr w:type="gramEnd"/>
      <w:r w:rsidRPr="00837D11">
        <w:rPr>
          <w:rStyle w:val="Style13ptBold"/>
        </w:rPr>
        <w:t>. Al.</w:t>
      </w:r>
      <w:r>
        <w:t xml:space="preserve"> 1</w:t>
      </w:r>
      <w:r w:rsidRPr="00837D11">
        <w:t>1/29/</w:t>
      </w:r>
      <w:r w:rsidRPr="00837D11">
        <w:rPr>
          <w:rStyle w:val="Style13ptBold"/>
        </w:rPr>
        <w:t>17</w:t>
      </w:r>
    </w:p>
    <w:p w:rsidR="00FF2A16" w:rsidRPr="00837D11" w:rsidRDefault="00FF2A16" w:rsidP="00FF2A16">
      <w:r w:rsidRPr="00837D11">
        <w:t>(Carly Goodman is a historian and the Communications Analyst and Mellon/ACLS Public Fellow at AFSC)  (</w:t>
      </w:r>
      <w:r>
        <w:t>“</w:t>
      </w:r>
      <w:r w:rsidRPr="00837D11">
        <w:t>Diversity visa lottery doesn’t make us less safe, but ending it might</w:t>
      </w:r>
      <w:r>
        <w:t>”) (</w:t>
      </w:r>
      <w:r w:rsidRPr="00837D11">
        <w:t>http://thehill.com/opinion/immigration/362361-the-diversity-visa-lottery-doesnt-make-us-less-safe-but-ending-it-or</w:t>
      </w:r>
      <w:r>
        <w:t xml:space="preserve">) </w:t>
      </w:r>
    </w:p>
    <w:p w:rsidR="00FF2A16" w:rsidRPr="009A37A2" w:rsidRDefault="00FF2A16" w:rsidP="00FF2A16">
      <w:pPr>
        <w:rPr>
          <w:u w:val="single"/>
        </w:rPr>
      </w:pPr>
      <w:r w:rsidRPr="009A37A2">
        <w:rPr>
          <w:sz w:val="16"/>
        </w:rPr>
        <w:lastRenderedPageBreak/>
        <w:t xml:space="preserve">In an autumn marked by several tragic incidents of mass violence, only the attack in New York City spurred President Trump to take to Twitter and call on Congress to take action. That’s because the alleged perpetrator of that attack, a native of Uzbekistan, had entered the United States as an immigrant through the diversity visa lottery. Although there is ample evidence that immigrants are less likely to commit crimes than U.S. citizens, </w:t>
      </w:r>
      <w:r w:rsidRPr="009A37A2">
        <w:rPr>
          <w:u w:val="single"/>
        </w:rPr>
        <w:t xml:space="preserve">the president seized upon the </w:t>
      </w:r>
      <w:r w:rsidRPr="009A37A2">
        <w:rPr>
          <w:sz w:val="16"/>
        </w:rPr>
        <w:t xml:space="preserve">attack as an </w:t>
      </w:r>
      <w:r w:rsidRPr="009A37A2">
        <w:rPr>
          <w:u w:val="single"/>
        </w:rPr>
        <w:t>opportunity to crack down on immigration</w:t>
      </w:r>
      <w:r w:rsidRPr="009A37A2">
        <w:rPr>
          <w:sz w:val="16"/>
        </w:rPr>
        <w:t xml:space="preserve"> and to reinforce a link between immigrants and crime that is not substantiated by the evidence. He called on Congress to end the diversity visa immigration program. </w:t>
      </w:r>
      <w:r w:rsidRPr="009A37A2">
        <w:rPr>
          <w:u w:val="single"/>
        </w:rPr>
        <w:t>But ending the visa lottery program would do nothing to make Americans safer, and it could damage America’s standing in the world.</w:t>
      </w:r>
      <w:r>
        <w:rPr>
          <w:u w:val="single"/>
        </w:rPr>
        <w:t xml:space="preserve"> </w:t>
      </w:r>
      <w:r w:rsidRPr="009A37A2">
        <w:rPr>
          <w:sz w:val="16"/>
        </w:rPr>
        <w:t xml:space="preserve">That’s </w:t>
      </w:r>
      <w:r w:rsidRPr="009A37A2">
        <w:rPr>
          <w:u w:val="single"/>
        </w:rPr>
        <w:t xml:space="preserve">because the visa lottery is a unique part of our immigration system that strengthens U.S. ties to the rest of the world. </w:t>
      </w:r>
      <w:r w:rsidRPr="009A37A2">
        <w:rPr>
          <w:sz w:val="16"/>
        </w:rPr>
        <w:t xml:space="preserve">We are scholars who have spent years studying the visa lottery, uncovering its history, and speaking to lottery entrants in West Africa and beyond, as well as those who have won the lottery and settled in the United States. What we have learned is that the program appeals to talented individuals all over the world, and that the lottery reinforces the ideal of the American dream in far flung villages. We have also seen that visa lottery winners undergo rigorous screening at U.S. embassies in their home countries. Contrary to the opinions of immigration </w:t>
      </w:r>
      <w:proofErr w:type="spellStart"/>
      <w:r w:rsidRPr="009A37A2">
        <w:rPr>
          <w:sz w:val="16"/>
        </w:rPr>
        <w:t>restrictionists</w:t>
      </w:r>
      <w:proofErr w:type="spellEnd"/>
      <w:r w:rsidRPr="009A37A2">
        <w:rPr>
          <w:sz w:val="16"/>
        </w:rPr>
        <w:t xml:space="preserve"> — those who are eager to drastically limit not only unauthorized but also lawful immigration to the United States — immigration, including through the visa lottery, is not a threat to us. Few people in the U.S. understand how the visa lottery works. Each year, there is a month-long period during which people submit applications for the lottery. The electronic lottery has made it easy for the Department of State to screen the online registrations for duplicate or fraudulent entries, which are eliminated from consideration. Six months after registering, applicants can check their registration number to see if they were selected, a process that is done at random by computer. The odds are very low — there are many more registrants for the lottery than visas available (with up to 15 million applying each year for 50,000 visas). If a person is lucky enough to be selected, she may then apply for a diversity visa at the U.S. embassy in her home country. This is its own process that involves pulling together documentation, paying a hefty fee, and going for an in-person interview within the designated time period - being vetted exactly as are all immigrant visa applicants. More importantly, this vetting — which can last up to two years — removes all luck from the system and thrusts applicants into a rigorous merit-based set of selection protocols. To even be considered for the visa, a candidate must have an advanced degree (the baccalaureate or high school diploma – in West Africa, less than 1 percent of the population can boast such an accomplishment) or two years of experience in a job on the U.S. Labor Department’s jobs-needed list. The long time involved in the application, the low probability of winning, the layers of screening, including biometrics, and the skills of U.S. consular officers all make the visa lottery a mechanism that would be difficult to exploit, despite critic’s baseless charges against it. At an earlier moment, during the 1990s, some applicants applied multiple times with different names, and some sold their winning numbers to others, but such fraudulent practice was eliminated in the early 2000s by the introduction of biometrics and the requirement that applicants submit a digital photo. There is no evidence that anyone who presented fraudulent documents at their visa interviews received a visa. Actually, consular officers have been attuned to the risks and screen visa applicants carefully. The diversity visa lottery brings immigrants of tremendous talent and hard work to this country. In making the rounds of West African DV winners in the U.S. — in places like Omaha, Minneapolis, Moline, Newark, Raleigh, and Washington, D.C. — we have been struck by their hard work and determination to succeed in America. A current in-demand job for men from Togo, for example, is joining the U.S. Army, with several we met now serving abroad. They and other DV immigrants appear model citizens and members of American communities in every way. But this should not be surprising. Anyone who picks up and comes to the U.S. from a distant land will be highly motivated to succeed and make the most of their opportunity. Plus, </w:t>
      </w:r>
      <w:r w:rsidRPr="009A37A2">
        <w:rPr>
          <w:u w:val="single"/>
        </w:rPr>
        <w:t>the lottery does important work of signaling to people around the world that the United States embraces diversity and welcomes people from every corner of the planet. This improves America’s standing in the world and is an amazingly effective form of “soft power.”</w:t>
      </w:r>
      <w:r>
        <w:rPr>
          <w:u w:val="single"/>
        </w:rPr>
        <w:t xml:space="preserve"> </w:t>
      </w:r>
      <w:r w:rsidRPr="009A37A2">
        <w:rPr>
          <w:sz w:val="16"/>
        </w:rPr>
        <w:t xml:space="preserve">Across West Africa, because of the visa lottery, the United States is described as “the country of our dreams.” During the sign-up period every fall, and at the time of lottery selection in May, the churches are filled with people praying that they will win the visa lottery and land in the States, and the streets are replete with signs celebrating life in America. But </w:t>
      </w:r>
      <w:r w:rsidRPr="009A37A2">
        <w:rPr>
          <w:u w:val="single"/>
        </w:rPr>
        <w:t>Trump’s efforts</w:t>
      </w:r>
      <w:r w:rsidRPr="009A37A2">
        <w:rPr>
          <w:sz w:val="16"/>
        </w:rPr>
        <w:t xml:space="preserve"> to gut the Department of State</w:t>
      </w:r>
      <w:r w:rsidRPr="009A37A2">
        <w:rPr>
          <w:sz w:val="20"/>
          <w:szCs w:val="20"/>
        </w:rPr>
        <w:t xml:space="preserve"> </w:t>
      </w:r>
      <w:r w:rsidRPr="009A37A2">
        <w:rPr>
          <w:sz w:val="20"/>
          <w:szCs w:val="20"/>
          <w:u w:val="single"/>
        </w:rPr>
        <w:t>may</w:t>
      </w:r>
      <w:r w:rsidRPr="009A37A2">
        <w:rPr>
          <w:sz w:val="16"/>
        </w:rPr>
        <w:t xml:space="preserve"> </w:t>
      </w:r>
      <w:r w:rsidRPr="009A37A2">
        <w:rPr>
          <w:sz w:val="20"/>
          <w:szCs w:val="20"/>
          <w:u w:val="single"/>
        </w:rPr>
        <w:t>undermine</w:t>
      </w:r>
      <w:r w:rsidRPr="009A37A2">
        <w:rPr>
          <w:sz w:val="16"/>
        </w:rPr>
        <w:t xml:space="preserve"> </w:t>
      </w:r>
      <w:r w:rsidRPr="009A37A2">
        <w:rPr>
          <w:u w:val="single"/>
        </w:rPr>
        <w:t>the good work that the visa lottery does in the world</w:t>
      </w:r>
      <w:r w:rsidRPr="009A37A2">
        <w:rPr>
          <w:sz w:val="16"/>
        </w:rPr>
        <w:t xml:space="preserve">. American diplomacy under Secretary of State Rex </w:t>
      </w:r>
      <w:proofErr w:type="spellStart"/>
      <w:r w:rsidRPr="009A37A2">
        <w:rPr>
          <w:sz w:val="16"/>
        </w:rPr>
        <w:t>Tillerson</w:t>
      </w:r>
      <w:proofErr w:type="spellEnd"/>
      <w:r w:rsidRPr="009A37A2">
        <w:rPr>
          <w:sz w:val="16"/>
        </w:rPr>
        <w:t xml:space="preserve"> is collapsing, with both seasoned and entry level positions going unfilled. The dwindling ranks of thoughtful people to administer the visa process should be of concern to everyone. People seeking visas to come to the United States — whether as students, visitors, or immigrants, including visa lottery winners —will encounter longer waits, less oversight, and more cursory adjudications. What little evidence there is that the visa lottery could be subject to fraud shows that it is aspiring immigrants themselves who are vulnerable, not the United </w:t>
      </w:r>
      <w:proofErr w:type="gramStart"/>
      <w:r w:rsidRPr="009A37A2">
        <w:rPr>
          <w:sz w:val="16"/>
        </w:rPr>
        <w:t>States.</w:t>
      </w:r>
      <w:proofErr w:type="gramEnd"/>
      <w:r w:rsidRPr="009A37A2">
        <w:rPr>
          <w:sz w:val="16"/>
        </w:rPr>
        <w:t xml:space="preserve"> To address this risk, the United States should engage in more public diplomacy and outreach, educating applicants about lottery procedures, and obviating the need for people to pay for assistance to enter. Not only would this help lottery applicants avoid scams, but it would help U.S. diplomacy to have more outreach in communities where the United States is a mere abstraction rather than a country with real people and a sense of shared humanity. The visa lottery is open to nearly every country in the world, except for those that have sent more than 50,000 immigrants to the United States in the previous five years. Critics have argued that individuals from certain countries should be banned. But to ban a person from the United States based on his or her country of origin is not only discriminatory but also reflects flawed thinking. That the visa lottery is open to people who seek to depart authoritarian countries and countries that abuse human rights and limit freedom — should be a good thing. The United States benefits tremendously from the visa lottery as well as from a well-trained, well-funded Department of State</w:t>
      </w:r>
      <w:r w:rsidRPr="009A37A2">
        <w:rPr>
          <w:u w:val="single"/>
        </w:rPr>
        <w:t>. Immigration is a critical, personal link between people in American communities and people around the world.</w:t>
      </w:r>
      <w:r w:rsidRPr="009A37A2">
        <w:rPr>
          <w:sz w:val="16"/>
        </w:rPr>
        <w:t xml:space="preserve"> By strengthening these ties, enabling exchange, and embracing the chance to give hope to aspiring immigrants, the visa lottery punches above its weight. In the aftermath of the president’s calls to end the visa lottery, several members of Congress said as much in a statement, “The program promotes American ideals and goodwill, including ensuring that individuals from low immigration countries have some chance at the American Dream. Trump is using this tragedy to again demonize </w:t>
      </w:r>
      <w:r w:rsidRPr="009A37A2">
        <w:rPr>
          <w:sz w:val="16"/>
        </w:rPr>
        <w:lastRenderedPageBreak/>
        <w:t xml:space="preserve">immigrants and seek to close America’s doors.” As scholars of the DV lottery, </w:t>
      </w:r>
      <w:r w:rsidRPr="009A37A2">
        <w:rPr>
          <w:u w:val="single"/>
        </w:rPr>
        <w:t>we have seen first-hand the benefits of the visa lottery both to aspiring immigrants themselves and to the United States. Congress should preserve it.</w:t>
      </w:r>
    </w:p>
    <w:p w:rsidR="00FF2A16" w:rsidRDefault="00FF2A16" w:rsidP="00FF2A16">
      <w:pPr>
        <w:pStyle w:val="Heading4"/>
      </w:pPr>
      <w:r>
        <w:t>Eliminating DV lottery will hurt perception</w:t>
      </w:r>
    </w:p>
    <w:p w:rsidR="00FF2A16" w:rsidRPr="00837D11" w:rsidRDefault="00FF2A16" w:rsidP="00FF2A16">
      <w:pPr>
        <w:shd w:val="clear" w:color="auto" w:fill="FFFFFF"/>
        <w:textAlignment w:val="baseline"/>
        <w:rPr>
          <w:rStyle w:val="Style13ptBold"/>
        </w:rPr>
      </w:pPr>
      <w:hyperlink r:id="rId69" w:tooltip="Posts by Klara Bilgin" w:history="1">
        <w:r w:rsidRPr="00837D11">
          <w:rPr>
            <w:rStyle w:val="Hyperlink"/>
          </w:rPr>
          <w:t xml:space="preserve">Klara </w:t>
        </w:r>
        <w:r w:rsidRPr="00837D11">
          <w:rPr>
            <w:rStyle w:val="Style13ptBold"/>
          </w:rPr>
          <w:t>Biglin</w:t>
        </w:r>
      </w:hyperlink>
      <w:r>
        <w:t xml:space="preserve"> </w:t>
      </w:r>
      <w:r w:rsidRPr="00837D11">
        <w:t xml:space="preserve">07 NOV </w:t>
      </w:r>
      <w:r w:rsidRPr="00837D11">
        <w:rPr>
          <w:rStyle w:val="Style13ptBold"/>
        </w:rPr>
        <w:t>2017</w:t>
      </w:r>
    </w:p>
    <w:p w:rsidR="00FF2A16" w:rsidRPr="00837D11" w:rsidRDefault="00FF2A16" w:rsidP="00FF2A16">
      <w:pPr>
        <w:rPr>
          <w:sz w:val="16"/>
          <w:szCs w:val="16"/>
        </w:rPr>
      </w:pPr>
      <w:r w:rsidRPr="00837D11">
        <w:rPr>
          <w:sz w:val="16"/>
          <w:szCs w:val="16"/>
        </w:rPr>
        <w:t xml:space="preserve">(Dr. Klara </w:t>
      </w:r>
      <w:proofErr w:type="spellStart"/>
      <w:r w:rsidRPr="00837D11">
        <w:rPr>
          <w:sz w:val="16"/>
          <w:szCs w:val="16"/>
        </w:rPr>
        <w:t>Bilgin</w:t>
      </w:r>
      <w:proofErr w:type="spellEnd"/>
      <w:r w:rsidRPr="00837D11">
        <w:rPr>
          <w:sz w:val="16"/>
          <w:szCs w:val="16"/>
        </w:rPr>
        <w:t xml:space="preserve"> is Dean of the School of Public and International Affairs at the Virginia International University, Fairfax VA. She holds a Ph.D. in Political Science from the Johns Hopkins University and an MA in International Relations from the University of Delaware) (“It Is Called Hope! Why We Should Keep the U.S. Diversity Immigrant Visa Program”) (https://intpolicydigest.org/2017/11/07/it-is-called-hope-why-we-should-keep-the-u-s-diversity-immigrant-visa-program/)</w:t>
      </w:r>
    </w:p>
    <w:p w:rsidR="00FF2A16" w:rsidRPr="009A37A2" w:rsidRDefault="00FF2A16" w:rsidP="00FF2A16">
      <w:pPr>
        <w:rPr>
          <w:sz w:val="16"/>
        </w:rPr>
      </w:pPr>
      <w:r w:rsidRPr="009A37A2">
        <w:rPr>
          <w:sz w:val="16"/>
        </w:rPr>
        <w:t xml:space="preserve">Following the terrorist attack in NYC last week, </w:t>
      </w:r>
      <w:r w:rsidRPr="00F037CF">
        <w:rPr>
          <w:u w:val="single"/>
        </w:rPr>
        <w:t>President Trump</w:t>
      </w:r>
      <w:r w:rsidRPr="009A37A2">
        <w:rPr>
          <w:sz w:val="16"/>
        </w:rPr>
        <w:t xml:space="preserve"> </w:t>
      </w:r>
      <w:r w:rsidRPr="00F037CF">
        <w:rPr>
          <w:u w:val="single"/>
        </w:rPr>
        <w:t>jumped on the opportunity to</w:t>
      </w:r>
      <w:r w:rsidRPr="009A37A2">
        <w:rPr>
          <w:sz w:val="16"/>
        </w:rPr>
        <w:t xml:space="preserve"> blame lax immigration laws and argue for tightening immigration policies and</w:t>
      </w:r>
      <w:r w:rsidRPr="00F037CF">
        <w:rPr>
          <w:u w:val="single"/>
        </w:rPr>
        <w:t xml:space="preserve"> eliminating the “diversity lottery” for qualified foreigners</w:t>
      </w:r>
      <w:r w:rsidRPr="009A37A2">
        <w:rPr>
          <w:sz w:val="16"/>
        </w:rPr>
        <w:t>. He may very well get his wish given the current political climate. Doing away with the diversity program, however, will deeply and negatively affect this country and the world. It</w:t>
      </w:r>
      <w:r w:rsidRPr="00F037CF">
        <w:rPr>
          <w:u w:val="single"/>
        </w:rPr>
        <w:t xml:space="preserve"> will take away hope from millions, </w:t>
      </w:r>
      <w:r w:rsidRPr="009A37A2">
        <w:rPr>
          <w:sz w:val="16"/>
        </w:rPr>
        <w:t>betray our core principles and moral values, and undermine our strategic and political interests abroad.</w:t>
      </w:r>
      <w:r>
        <w:rPr>
          <w:u w:val="single"/>
        </w:rPr>
        <w:t xml:space="preserve"> </w:t>
      </w:r>
      <w:r w:rsidRPr="009A37A2">
        <w:rPr>
          <w:sz w:val="16"/>
        </w:rPr>
        <w:t xml:space="preserve">The Diversity Immigrant Visa (DV) program or as it is frequently called abroad, “the Green Card Lottery,” has deep historic roots, but has existed in its current form since 1990. It was originally designed to grant immigration access to Irish would-be immigrants but was later redesigned to enhance America’s diversity by each year making available 50,000 permanent resident visas or work permits for randomly selected ‘winners’ from countries with low rates of immigration to the US in the last five years. Recent commentary and evaluations of the program have focused exclusively on those who come to the U.S., </w:t>
      </w:r>
      <w:r w:rsidRPr="00F037CF">
        <w:rPr>
          <w:u w:val="single"/>
        </w:rPr>
        <w:t xml:space="preserve">with the Trump administration questioning the merits and motives of the newcomers and advocating for </w:t>
      </w:r>
      <w:r w:rsidRPr="009A37A2">
        <w:rPr>
          <w:sz w:val="16"/>
        </w:rPr>
        <w:t>substantial restructuring or outright</w:t>
      </w:r>
      <w:r w:rsidRPr="00F037CF">
        <w:rPr>
          <w:u w:val="single"/>
        </w:rPr>
        <w:t xml:space="preserve"> elimination of the program</w:t>
      </w:r>
      <w:r w:rsidRPr="009A37A2">
        <w:rPr>
          <w:sz w:val="16"/>
        </w:rPr>
        <w:t xml:space="preserve">. </w:t>
      </w:r>
      <w:r w:rsidRPr="009919B2">
        <w:rPr>
          <w:u w:val="single"/>
        </w:rPr>
        <w:t xml:space="preserve">What has been largely missing from this public discussion is a </w:t>
      </w:r>
      <w:r w:rsidRPr="009A37A2">
        <w:rPr>
          <w:sz w:val="16"/>
        </w:rPr>
        <w:t>broader and more general</w:t>
      </w:r>
      <w:r w:rsidRPr="009919B2">
        <w:rPr>
          <w:u w:val="single"/>
        </w:rPr>
        <w:t xml:space="preserve"> understanding of the program’s less tangible but more complex and far-reaching global impact.</w:t>
      </w:r>
      <w:r>
        <w:rPr>
          <w:u w:val="single"/>
        </w:rPr>
        <w:t xml:space="preserve"> </w:t>
      </w:r>
      <w:r w:rsidRPr="009919B2">
        <w:rPr>
          <w:u w:val="single"/>
        </w:rPr>
        <w:t>The Green Card lottery</w:t>
      </w:r>
      <w:r w:rsidRPr="009A37A2">
        <w:rPr>
          <w:sz w:val="16"/>
        </w:rPr>
        <w:t xml:space="preserve"> contributes a rather small portion of the overall level of immigration to the U.S. It </w:t>
      </w:r>
      <w:r w:rsidRPr="009919B2">
        <w:rPr>
          <w:u w:val="single"/>
        </w:rPr>
        <w:t xml:space="preserve">is, </w:t>
      </w:r>
      <w:r w:rsidRPr="009A37A2">
        <w:rPr>
          <w:sz w:val="16"/>
        </w:rPr>
        <w:t>however,</w:t>
      </w:r>
      <w:r w:rsidRPr="009919B2">
        <w:rPr>
          <w:u w:val="single"/>
        </w:rPr>
        <w:t xml:space="preserve"> the biggest, most popular and life-changing lottery on Earth.</w:t>
      </w:r>
      <w:r w:rsidRPr="009A37A2">
        <w:rPr>
          <w:sz w:val="16"/>
        </w:rPr>
        <w:t xml:space="preserve"> This is not necessarily because of the number of winners or the demographic or economic effect it creates, but </w:t>
      </w:r>
      <w:r w:rsidRPr="009919B2">
        <w:rPr>
          <w:u w:val="single"/>
        </w:rPr>
        <w:t xml:space="preserve">because of its global symbolism and powerful projection of American values and ideas; its </w:t>
      </w:r>
      <w:r w:rsidRPr="009A37A2">
        <w:rPr>
          <w:sz w:val="16"/>
        </w:rPr>
        <w:t>oversized reach and</w:t>
      </w:r>
      <w:r w:rsidRPr="009919B2">
        <w:rPr>
          <w:u w:val="single"/>
        </w:rPr>
        <w:t xml:space="preserve"> capacity in generating hope and </w:t>
      </w:r>
      <w:r w:rsidRPr="009A37A2">
        <w:rPr>
          <w:sz w:val="16"/>
        </w:rPr>
        <w:t>in</w:t>
      </w:r>
      <w:r w:rsidRPr="009919B2">
        <w:rPr>
          <w:u w:val="single"/>
        </w:rPr>
        <w:t xml:space="preserve"> changing destinies; and </w:t>
      </w:r>
      <w:r w:rsidRPr="009A37A2">
        <w:rPr>
          <w:sz w:val="16"/>
        </w:rPr>
        <w:t>finally</w:t>
      </w:r>
      <w:r w:rsidRPr="009919B2">
        <w:rPr>
          <w:u w:val="single"/>
        </w:rPr>
        <w:t xml:space="preserve"> because of its </w:t>
      </w:r>
      <w:r w:rsidRPr="009A37A2">
        <w:rPr>
          <w:sz w:val="16"/>
        </w:rPr>
        <w:t>underappreciated, but notable</w:t>
      </w:r>
      <w:r w:rsidRPr="009919B2">
        <w:rPr>
          <w:u w:val="single"/>
        </w:rPr>
        <w:t xml:space="preserve"> contribution in building an external constituency </w:t>
      </w:r>
      <w:r w:rsidRPr="009A37A2">
        <w:rPr>
          <w:sz w:val="16"/>
        </w:rPr>
        <w:t>connected to and</w:t>
      </w:r>
      <w:r w:rsidRPr="009919B2">
        <w:rPr>
          <w:u w:val="single"/>
        </w:rPr>
        <w:t xml:space="preserve"> invested in America’s future and well-being.</w:t>
      </w:r>
      <w:r>
        <w:rPr>
          <w:u w:val="single"/>
        </w:rPr>
        <w:t xml:space="preserve"> </w:t>
      </w:r>
      <w:r w:rsidRPr="009A37A2">
        <w:rPr>
          <w:sz w:val="16"/>
        </w:rPr>
        <w:t xml:space="preserve">As an international elections observer and an academic, I regularly travel abroad and communicate widely with people from all social and economic backgrounds. The topic of immigration to America and the odds of winning the DV lottery frequently pop up in conversations abroad. If I happen to be in Eastern Europe, Africa or Asia in October (the month when the lottery opens online), I often hear excited accounts of about how people are submitting their electronic entries and are employing various rituals, players and ‘lucky’ practices, hoping against all odds that Fortuna and America will grant them the chance of a lifetime. </w:t>
      </w:r>
      <w:r w:rsidRPr="009919B2">
        <w:rPr>
          <w:u w:val="single"/>
        </w:rPr>
        <w:t>Each year millions of people apply for the Green Card lottery</w:t>
      </w:r>
      <w:r w:rsidRPr="009A37A2">
        <w:rPr>
          <w:sz w:val="16"/>
        </w:rPr>
        <w:t xml:space="preserve"> (in year 2015, there were 14,418,063 electronic entries and the change of winning was about 0.3 per cent), and </w:t>
      </w:r>
      <w:r w:rsidRPr="009919B2">
        <w:rPr>
          <w:u w:val="single"/>
        </w:rPr>
        <w:t xml:space="preserve">many of the most hopeful and loyal applicants are unsurprisingly the ones given the shortest stick in life. They </w:t>
      </w:r>
      <w:r w:rsidRPr="009A37A2">
        <w:rPr>
          <w:sz w:val="16"/>
        </w:rPr>
        <w:t>often</w:t>
      </w:r>
      <w:r w:rsidRPr="009919B2">
        <w:rPr>
          <w:u w:val="single"/>
        </w:rPr>
        <w:t xml:space="preserve"> lack economic and human security, real opportunities or future in their countries, or happen to live under repressive, controlling and exploitive regimes.</w:t>
      </w:r>
      <w:r w:rsidRPr="009A37A2">
        <w:rPr>
          <w:sz w:val="16"/>
        </w:rPr>
        <w:t xml:space="preserve"> I cannot forget the mother from Benin that told me that every night she prays for a chance to win the “Green Card lottery,” and who last year, walked for three hours to reach an internet café and submit her electronic entry, hoping against all odds that this could change the future for her and her two little girls, or my long-term Bulgarian friend who has been entering the lottery since 1992, and tells me that even if she happens to ‘win’ in 2030, she will still be in good shape and able to make the best of it (she will be 58). </w:t>
      </w:r>
      <w:r w:rsidRPr="009919B2">
        <w:rPr>
          <w:u w:val="single"/>
        </w:rPr>
        <w:t>For millions of people like them, the DV lottery may be the single remaining source of hope for a better future and the only real chance for freedom and a different life</w:t>
      </w:r>
      <w:r w:rsidRPr="009A37A2">
        <w:rPr>
          <w:sz w:val="16"/>
        </w:rPr>
        <w:t xml:space="preserve">. Caught in circumstances they cannot change or escape, they submit their DV lottery entry as a gesture of hope and at times, as acts of perseverance and resistance. The current format of </w:t>
      </w:r>
      <w:r w:rsidRPr="009919B2">
        <w:rPr>
          <w:u w:val="single"/>
        </w:rPr>
        <w:t>the DV program</w:t>
      </w:r>
      <w:r w:rsidRPr="009A37A2">
        <w:rPr>
          <w:sz w:val="16"/>
        </w:rPr>
        <w:t xml:space="preserve"> uniquely addresses the dreams and hopes of this sea of humanity. It does not discriminate on the basis of gender, education, position and wealth, and does not require powerful connections or hefty fees for one to participate (it is free to enter). This makes it a distinctively American program. It </w:t>
      </w:r>
      <w:r w:rsidRPr="009919B2">
        <w:rPr>
          <w:u w:val="single"/>
        </w:rPr>
        <w:t>reflects uniquely our</w:t>
      </w:r>
      <w:r w:rsidRPr="009A37A2">
        <w:rPr>
          <w:sz w:val="16"/>
        </w:rPr>
        <w:t xml:space="preserve"> historic DNA and the notions of America’s</w:t>
      </w:r>
      <w:r w:rsidRPr="009919B2">
        <w:rPr>
          <w:u w:val="single"/>
        </w:rPr>
        <w:t xml:space="preserve"> foundational liberalism and exceptionalism</w:t>
      </w:r>
      <w:r w:rsidRPr="009A37A2">
        <w:rPr>
          <w:sz w:val="16"/>
        </w:rPr>
        <w:t xml:space="preserve">. </w:t>
      </w:r>
      <w:r w:rsidRPr="009919B2">
        <w:rPr>
          <w:u w:val="single"/>
        </w:rPr>
        <w:t>Its design intrinsically reflects our core political beliefs</w:t>
      </w:r>
      <w:r w:rsidRPr="009A37A2">
        <w:rPr>
          <w:sz w:val="16"/>
        </w:rPr>
        <w:t xml:space="preserve">: first, that all people are created equal, and no matter their wealth, social position and proximity to power are equally entitled to “Life, Liberty and the Pursuit of Happiness,” and second, that America is an exceptional and a superior nation, which stands as a beacon of universal hope and liberty and shines light even in the deepest corners of human misery and darkness. This is what </w:t>
      </w:r>
      <w:r w:rsidRPr="009A37A2">
        <w:rPr>
          <w:sz w:val="16"/>
        </w:rPr>
        <w:lastRenderedPageBreak/>
        <w:t xml:space="preserve">makes the DV program so different from the meritocratic, qualifications-based, limited immigration programs in Canada and some European states. The fact that the DV program is not exclusionary does not, however, result in bringing in economically weak or undeserving immigrants as was recently claimed by the President. Applicants are required to have either successfully completed a formal course of elementary and secondary education comparable to completing a 12-year education in the USA or to have worked in a number of selected areas for at least two years within the last five years. Those who win the lottery are vetted, made to pass a medical exam, and then are again extensively interviewed. Only then are they allowed to start the green card application process. They do not receive any financial or other assistance to relocate to the US and once in the country, are on their own in adjusting to a new reality and making a living for themselves and their families. The process is difficult, and only the most determined and enthusiastic candidates do actually go through it. In this context, the current format of the Diversity Lottery marries the </w:t>
      </w:r>
      <w:proofErr w:type="gramStart"/>
      <w:r w:rsidRPr="009A37A2">
        <w:rPr>
          <w:sz w:val="16"/>
        </w:rPr>
        <w:t>best</w:t>
      </w:r>
      <w:proofErr w:type="gramEnd"/>
      <w:r w:rsidRPr="009A37A2">
        <w:rPr>
          <w:sz w:val="16"/>
        </w:rPr>
        <w:t xml:space="preserve"> of two policy ideals: </w:t>
      </w:r>
      <w:r w:rsidRPr="009919B2">
        <w:rPr>
          <w:u w:val="single"/>
        </w:rPr>
        <w:t xml:space="preserve">it stands as a worldwide symbol of American universalism and exceptionalism </w:t>
      </w:r>
      <w:r w:rsidRPr="009A37A2">
        <w:rPr>
          <w:sz w:val="16"/>
        </w:rPr>
        <w:t>and works as an effective self-selection mechanism that brings to our shores only those who have the energy and skills to actually appreciate and complete the process. Finally</w:t>
      </w:r>
      <w:r w:rsidRPr="009919B2">
        <w:rPr>
          <w:u w:val="single"/>
        </w:rPr>
        <w:t>, the DV program is an influential geopolitical and psychological tool. The current administration’s view of its impact is shamefully myopic. It fails to recognize how deeply and broadly the DV lottery affects people’s attitudes and relationships to this country</w:t>
      </w:r>
      <w:r w:rsidRPr="009A37A2">
        <w:rPr>
          <w:u w:val="single"/>
        </w:rPr>
        <w:t xml:space="preserve">. Millions of people around the world see the DV lottery as putting the American dream within their reach </w:t>
      </w:r>
      <w:r w:rsidRPr="009A37A2">
        <w:rPr>
          <w:sz w:val="16"/>
        </w:rPr>
        <w:t xml:space="preserve">and presenting a real, if unlikely, opportunity through which one day, they, or their kids can become members of this society and partake in its freedoms and fortunes. </w:t>
      </w:r>
      <w:r w:rsidRPr="009A37A2">
        <w:rPr>
          <w:u w:val="single"/>
        </w:rPr>
        <w:t>Rather than feeling as shunned outsiders, resentful and envious of our prosperity millions of foreigners are allowed to imagine themselves as future Americans and as such feel ‘invested’ in the well-being and the future of this country. As long as people believe that there is a door, an option open for them to share in America’s greatness, their perception and feelings about this country are likely to be positive and supportive</w:t>
      </w:r>
      <w:r w:rsidRPr="009A37A2">
        <w:rPr>
          <w:sz w:val="16"/>
        </w:rPr>
        <w:t xml:space="preserve">. They, together with those lucky lottery winners and their extended families, weave a web of a global community both outside and inside of this country that is wishing us well and is generally sympathetic to our interests and aspirations. </w:t>
      </w:r>
      <w:r w:rsidRPr="006B5A1B">
        <w:rPr>
          <w:b/>
          <w:u w:val="single"/>
        </w:rPr>
        <w:t>Cutting those invisible ties and affections will hurt America’s standing abroad,</w:t>
      </w:r>
      <w:r w:rsidRPr="009A37A2">
        <w:rPr>
          <w:u w:val="single"/>
        </w:rPr>
        <w:t xml:space="preserve"> making the world a much more hostile place for all of us</w:t>
      </w:r>
      <w:r w:rsidRPr="009A37A2">
        <w:rPr>
          <w:sz w:val="16"/>
        </w:rPr>
        <w:t>. Scraping the DV lottery seems to be almost a sure thing now. The loss for us and the world will be much more profound and far-reaching than we care to acknowledge and consider.</w:t>
      </w:r>
    </w:p>
    <w:p w:rsidR="000A1AD0" w:rsidRPr="004300F0" w:rsidRDefault="000A1AD0" w:rsidP="000A1AD0">
      <w:pPr>
        <w:pStyle w:val="Heading4"/>
      </w:pPr>
      <w:r>
        <w:t>S</w:t>
      </w:r>
      <w:r w:rsidRPr="004300F0">
        <w:t>oft power is crucial to ensuring effectiveness and sustainability</w:t>
      </w:r>
      <w:r>
        <w:t xml:space="preserve"> of hegemony</w:t>
      </w:r>
      <w:r w:rsidRPr="004300F0">
        <w:t xml:space="preserve">—empirics </w:t>
      </w:r>
    </w:p>
    <w:p w:rsidR="000A1AD0" w:rsidRDefault="000A1AD0" w:rsidP="000A1AD0">
      <w:r w:rsidRPr="000A1AD0">
        <w:rPr>
          <w:rStyle w:val="Style13ptBold"/>
        </w:rPr>
        <w:t>BURNETT 15</w:t>
      </w:r>
      <w:r w:rsidRPr="004300F0">
        <w:rPr>
          <w:sz w:val="16"/>
        </w:rPr>
        <w:t xml:space="preserve"> - the editor of The World Tonight, a BBC News program [Alistair, “China, Russia and the</w:t>
      </w:r>
      <w:r>
        <w:rPr>
          <w:sz w:val="16"/>
        </w:rPr>
        <w:t xml:space="preserve"> US Juggle Soft and Hard Power,”</w:t>
      </w:r>
      <w:r w:rsidRPr="004300F0">
        <w:rPr>
          <w:sz w:val="16"/>
        </w:rPr>
        <w:t xml:space="preserve"> </w:t>
      </w:r>
      <w:proofErr w:type="spellStart"/>
      <w:r w:rsidRPr="004300F0">
        <w:rPr>
          <w:sz w:val="16"/>
        </w:rPr>
        <w:t>YaleGlobal</w:t>
      </w:r>
      <w:proofErr w:type="spellEnd"/>
      <w:r w:rsidRPr="004300F0">
        <w:rPr>
          <w:sz w:val="16"/>
        </w:rPr>
        <w:t xml:space="preserve"> Online, 1/8/2015, </w:t>
      </w:r>
      <w:r w:rsidRPr="00EB1371">
        <w:rPr>
          <w:sz w:val="16"/>
        </w:rPr>
        <w:t>http://yaleglobal.yale.edu/content/china-russia-and-us-juggle-soft-and-hard-power</w:t>
      </w:r>
      <w:r w:rsidRPr="004300F0">
        <w:rPr>
          <w:sz w:val="16"/>
        </w:rPr>
        <w:t>, DKP]</w:t>
      </w:r>
    </w:p>
    <w:p w:rsidR="000A1AD0" w:rsidRDefault="000A1AD0" w:rsidP="000A1AD0"/>
    <w:p w:rsidR="000A1AD0" w:rsidRPr="00C55C5C" w:rsidRDefault="000A1AD0" w:rsidP="000A1AD0">
      <w:pPr>
        <w:rPr>
          <w:sz w:val="14"/>
        </w:rPr>
      </w:pPr>
      <w:r w:rsidRPr="00C55C5C">
        <w:rPr>
          <w:sz w:val="14"/>
        </w:rPr>
        <w:t xml:space="preserve">LONDON: </w:t>
      </w:r>
      <w:r w:rsidRPr="00C55C5C">
        <w:rPr>
          <w:rStyle w:val="StyleUnderline"/>
        </w:rPr>
        <w:t>This year has seen</w:t>
      </w:r>
      <w:r w:rsidRPr="00C55C5C">
        <w:rPr>
          <w:sz w:val="14"/>
        </w:rPr>
        <w:t xml:space="preserve"> marked </w:t>
      </w:r>
      <w:r w:rsidRPr="00C55C5C">
        <w:rPr>
          <w:rStyle w:val="StyleUnderline"/>
        </w:rPr>
        <w:t xml:space="preserve">resurgence in </w:t>
      </w:r>
      <w:r w:rsidRPr="00C55C5C">
        <w:rPr>
          <w:sz w:val="14"/>
        </w:rPr>
        <w:t xml:space="preserve">the use of </w:t>
      </w:r>
      <w:r w:rsidRPr="00C55C5C">
        <w:rPr>
          <w:rStyle w:val="StyleUnderline"/>
        </w:rPr>
        <w:t>hard power by states in pursuit of national interests. The US return to military action in Iraq and</w:t>
      </w:r>
      <w:r w:rsidRPr="00C55C5C">
        <w:rPr>
          <w:sz w:val="14"/>
        </w:rPr>
        <w:t xml:space="preserve"> direct intervention in </w:t>
      </w:r>
      <w:r w:rsidRPr="00C55C5C">
        <w:rPr>
          <w:rStyle w:val="StyleUnderline"/>
        </w:rPr>
        <w:t>Syria, Russia’s annexation of Crimea and destabilization of</w:t>
      </w:r>
      <w:r w:rsidRPr="00C55C5C">
        <w:rPr>
          <w:sz w:val="14"/>
        </w:rPr>
        <w:t xml:space="preserve"> eastern </w:t>
      </w:r>
      <w:r w:rsidRPr="00C55C5C">
        <w:rPr>
          <w:rStyle w:val="StyleUnderline"/>
        </w:rPr>
        <w:t>Ukraine and China’s assertion of</w:t>
      </w:r>
      <w:r w:rsidRPr="00C55C5C">
        <w:rPr>
          <w:sz w:val="14"/>
        </w:rPr>
        <w:t xml:space="preserve"> its </w:t>
      </w:r>
      <w:r w:rsidRPr="00C55C5C">
        <w:rPr>
          <w:rStyle w:val="StyleUnderline"/>
        </w:rPr>
        <w:t>territorial claims</w:t>
      </w:r>
      <w:r w:rsidRPr="00C55C5C">
        <w:rPr>
          <w:sz w:val="14"/>
        </w:rPr>
        <w:t xml:space="preserve"> in the East and South China seas </w:t>
      </w:r>
      <w:r w:rsidRPr="00C55C5C">
        <w:rPr>
          <w:rStyle w:val="StyleUnderline"/>
        </w:rPr>
        <w:t xml:space="preserve">are </w:t>
      </w:r>
      <w:r w:rsidRPr="00C55C5C">
        <w:rPr>
          <w:sz w:val="14"/>
        </w:rPr>
        <w:t xml:space="preserve">just three </w:t>
      </w:r>
      <w:r w:rsidRPr="00C55C5C">
        <w:rPr>
          <w:rStyle w:val="StyleUnderline"/>
        </w:rPr>
        <w:t>examples of major powers turning to force and coercion</w:t>
      </w:r>
      <w:r w:rsidRPr="00C55C5C">
        <w:rPr>
          <w:sz w:val="14"/>
        </w:rPr>
        <w:t xml:space="preserve"> to achieve strategic aims. </w:t>
      </w:r>
      <w:r w:rsidRPr="00C55C5C">
        <w:rPr>
          <w:rStyle w:val="StyleUnderline"/>
        </w:rPr>
        <w:t xml:space="preserve">Yet, not so long ago, talk </w:t>
      </w:r>
      <w:r w:rsidRPr="00C55C5C">
        <w:rPr>
          <w:sz w:val="14"/>
        </w:rPr>
        <w:t xml:space="preserve">in diplomatic, academic and journalistic circles </w:t>
      </w:r>
      <w:r w:rsidRPr="00C55C5C">
        <w:rPr>
          <w:rStyle w:val="StyleUnderline"/>
        </w:rPr>
        <w:t xml:space="preserve">focused on </w:t>
      </w:r>
      <w:r w:rsidRPr="00C55C5C">
        <w:rPr>
          <w:sz w:val="14"/>
        </w:rPr>
        <w:t xml:space="preserve">the </w:t>
      </w:r>
      <w:r w:rsidRPr="00C55C5C">
        <w:rPr>
          <w:rStyle w:val="StyleUnderline"/>
        </w:rPr>
        <w:t xml:space="preserve">growing importance of soft power </w:t>
      </w:r>
      <w:r w:rsidRPr="00C55C5C">
        <w:rPr>
          <w:sz w:val="14"/>
        </w:rPr>
        <w:t xml:space="preserve">in international relations. In recent years, </w:t>
      </w:r>
      <w:r w:rsidRPr="00C55C5C">
        <w:rPr>
          <w:rStyle w:val="StyleUnderline"/>
        </w:rPr>
        <w:t>governments consider how to boost soft power</w:t>
      </w:r>
      <w:r w:rsidRPr="00C55C5C">
        <w:rPr>
          <w:sz w:val="14"/>
        </w:rPr>
        <w:t xml:space="preserve">, investing heavily in tools like international broadcasting and cultural institutes </w:t>
      </w:r>
      <w:r w:rsidRPr="00C55C5C">
        <w:rPr>
          <w:rStyle w:val="StyleUnderline"/>
        </w:rPr>
        <w:t>to win friends abroad.</w:t>
      </w:r>
      <w:r w:rsidRPr="00C55C5C">
        <w:rPr>
          <w:sz w:val="14"/>
        </w:rPr>
        <w:t xml:space="preserve"> China has spent billions expanding China Central TV’s broadcasts in English and other languages and opening 450 Confucius Institutes around the world teaching Chinese language and culture. It has even invested in trying to create global pop star </w:t>
      </w:r>
      <w:proofErr w:type="spellStart"/>
      <w:r w:rsidRPr="00C55C5C">
        <w:rPr>
          <w:sz w:val="14"/>
        </w:rPr>
        <w:t>Jia</w:t>
      </w:r>
      <w:proofErr w:type="spellEnd"/>
      <w:r w:rsidRPr="00C55C5C">
        <w:rPr>
          <w:sz w:val="14"/>
        </w:rPr>
        <w:t xml:space="preserve"> </w:t>
      </w:r>
      <w:proofErr w:type="spellStart"/>
      <w:r w:rsidRPr="00C55C5C">
        <w:rPr>
          <w:sz w:val="14"/>
        </w:rPr>
        <w:t>Ruhan</w:t>
      </w:r>
      <w:proofErr w:type="spellEnd"/>
      <w:r w:rsidRPr="00C55C5C">
        <w:rPr>
          <w:sz w:val="14"/>
        </w:rPr>
        <w:t xml:space="preserve">. Russia has expanded its international TV news station, RT. The US continues to fund international broadcasting started during the Cold War. These are all efforts to influence the views of people in other countries, winning them over to a way of thinking so they will pressure their governments – even in authoritarian states – to fall into line with new policies. </w:t>
      </w:r>
      <w:r w:rsidRPr="00C55C5C">
        <w:rPr>
          <w:rStyle w:val="StyleUnderline"/>
        </w:rPr>
        <w:t>The US is considered the world leader in soft and hard power</w:t>
      </w:r>
      <w:r w:rsidRPr="00C55C5C">
        <w:rPr>
          <w:sz w:val="14"/>
        </w:rPr>
        <w:t xml:space="preserve">, and there’s no doubt American culture is attractive to many around the world – consider the numbers wanting to migrate there and who wear baseball caps, eat American-style fast food, listen to American music and watch Hollywood movies. </w:t>
      </w:r>
      <w:r w:rsidRPr="00C55C5C">
        <w:rPr>
          <w:rStyle w:val="StyleUnderline"/>
        </w:rPr>
        <w:t>Much of the global attractiveness of the US has little to do with its government</w:t>
      </w:r>
      <w:r w:rsidRPr="00C55C5C">
        <w:rPr>
          <w:sz w:val="14"/>
        </w:rPr>
        <w:t xml:space="preserve">, and photographs of anti-American protesters in the Middle East in jeans and T-shirts demonstrate how it’s possible to like American culture and dislike Washington’s policies. The US is considered a leader in soft and hard power… its culture is attractive to many around the world. But while the US has accumulated a lot of this soft power without having to spend a cent, relying instead on the sheer attractiveness of American society, the government still takes steps to manipulate attitudes. One little publicized effort is how the Pentagon influences its on-screen image through its film liaison office which can save Hollywood producers millions in special effects by providing hardware and personnel on approved scripts. </w:t>
      </w:r>
      <w:r w:rsidRPr="00C55C5C">
        <w:rPr>
          <w:rStyle w:val="StyleUnderline"/>
        </w:rPr>
        <w:t xml:space="preserve">But do events of the past year suggest </w:t>
      </w:r>
      <w:r w:rsidRPr="00C55C5C">
        <w:rPr>
          <w:sz w:val="14"/>
        </w:rPr>
        <w:t xml:space="preserve">that in a </w:t>
      </w:r>
      <w:r w:rsidRPr="00C55C5C">
        <w:rPr>
          <w:rStyle w:val="StyleUnderline"/>
        </w:rPr>
        <w:t>world where the global balance of power is shifting and countries</w:t>
      </w:r>
      <w:r w:rsidRPr="00C55C5C">
        <w:rPr>
          <w:sz w:val="14"/>
        </w:rPr>
        <w:t xml:space="preserve"> really want their own way, they </w:t>
      </w:r>
      <w:r w:rsidRPr="00C55C5C">
        <w:rPr>
          <w:rStyle w:val="StyleUnderline"/>
        </w:rPr>
        <w:t xml:space="preserve">turn to old-fashioned hard power? </w:t>
      </w:r>
      <w:r w:rsidRPr="00C55C5C">
        <w:rPr>
          <w:sz w:val="14"/>
        </w:rPr>
        <w:t xml:space="preserve">Harvard </w:t>
      </w:r>
      <w:r w:rsidRPr="00C55C5C">
        <w:rPr>
          <w:sz w:val="14"/>
        </w:rPr>
        <w:lastRenderedPageBreak/>
        <w:t xml:space="preserve">Professor Joe </w:t>
      </w:r>
      <w:r w:rsidRPr="00C55C5C">
        <w:rPr>
          <w:rStyle w:val="StyleUnderline"/>
        </w:rPr>
        <w:t>Nye</w:t>
      </w:r>
      <w:r w:rsidRPr="00C55C5C">
        <w:rPr>
          <w:sz w:val="14"/>
        </w:rPr>
        <w:t xml:space="preserve"> who coined the term “soft power” </w:t>
      </w:r>
      <w:r w:rsidRPr="00C55C5C">
        <w:rPr>
          <w:rStyle w:val="StyleUnderline"/>
        </w:rPr>
        <w:t xml:space="preserve">argues it is not a binary choice. </w:t>
      </w:r>
      <w:r w:rsidRPr="00C55C5C">
        <w:rPr>
          <w:sz w:val="14"/>
        </w:rPr>
        <w:t xml:space="preserve">He developed on his original definition of power by identifying a third way states could convince others to do what they wanted – with “smart power” – basically wielding a mix of hard and soft power. Looking at how the </w:t>
      </w:r>
      <w:r w:rsidRPr="00C55C5C">
        <w:rPr>
          <w:rStyle w:val="StyleUnderline"/>
        </w:rPr>
        <w:t>U</w:t>
      </w:r>
      <w:r w:rsidRPr="00C55C5C">
        <w:rPr>
          <w:sz w:val="14"/>
        </w:rPr>
        <w:t xml:space="preserve">nited </w:t>
      </w:r>
      <w:r w:rsidRPr="00C55C5C">
        <w:rPr>
          <w:rStyle w:val="StyleUnderline"/>
        </w:rPr>
        <w:t>S</w:t>
      </w:r>
      <w:r w:rsidRPr="00C55C5C">
        <w:rPr>
          <w:sz w:val="14"/>
        </w:rPr>
        <w:t xml:space="preserve">tates, </w:t>
      </w:r>
      <w:r w:rsidRPr="00C55C5C">
        <w:rPr>
          <w:rStyle w:val="StyleUnderline"/>
        </w:rPr>
        <w:t>Russia and China</w:t>
      </w:r>
      <w:r w:rsidRPr="00C55C5C">
        <w:rPr>
          <w:sz w:val="14"/>
        </w:rPr>
        <w:t xml:space="preserve"> have conducted themselves through this lens shows </w:t>
      </w:r>
      <w:r w:rsidRPr="00C55C5C">
        <w:rPr>
          <w:rStyle w:val="StyleUnderline"/>
        </w:rPr>
        <w:t>all</w:t>
      </w:r>
      <w:r w:rsidRPr="00C55C5C">
        <w:rPr>
          <w:sz w:val="14"/>
        </w:rPr>
        <w:t xml:space="preserve"> three </w:t>
      </w:r>
      <w:r w:rsidRPr="00C55C5C">
        <w:rPr>
          <w:rStyle w:val="StyleUnderline"/>
        </w:rPr>
        <w:t>are trying</w:t>
      </w:r>
      <w:r w:rsidRPr="00C55C5C">
        <w:rPr>
          <w:sz w:val="14"/>
        </w:rPr>
        <w:t xml:space="preserve"> – with varying levels of success –</w:t>
      </w:r>
      <w:r w:rsidRPr="00C55C5C">
        <w:rPr>
          <w:rStyle w:val="StyleUnderline"/>
        </w:rPr>
        <w:t xml:space="preserve"> to use smart power.</w:t>
      </w:r>
      <w:r w:rsidRPr="00C55C5C">
        <w:rPr>
          <w:sz w:val="14"/>
        </w:rPr>
        <w:t xml:space="preserve"> Before using military force in Iraq and Syria against Islamic State, the Obama administration utilized soft power to maximize impact of the use of its hard power. </w:t>
      </w:r>
      <w:r w:rsidRPr="00C55C5C">
        <w:rPr>
          <w:rStyle w:val="StyleUnderline"/>
        </w:rPr>
        <w:t>Washington was keen that its intervention was not</w:t>
      </w:r>
      <w:r w:rsidRPr="00C55C5C">
        <w:rPr>
          <w:sz w:val="14"/>
        </w:rPr>
        <w:t xml:space="preserve"> </w:t>
      </w:r>
      <w:r w:rsidRPr="00C55C5C">
        <w:rPr>
          <w:rStyle w:val="StyleUnderline"/>
        </w:rPr>
        <w:t xml:space="preserve">seen as unilateral </w:t>
      </w:r>
      <w:r w:rsidRPr="00C55C5C">
        <w:rPr>
          <w:sz w:val="14"/>
        </w:rPr>
        <w:t xml:space="preserve">action </w:t>
      </w:r>
      <w:r w:rsidRPr="00C55C5C">
        <w:rPr>
          <w:rStyle w:val="StyleUnderline"/>
        </w:rPr>
        <w:t>by aggressive Christian states against Muslims, so it portrayed IS as an enemy of fellow Muslims.</w:t>
      </w:r>
      <w:r w:rsidRPr="00C55C5C">
        <w:rPr>
          <w:sz w:val="14"/>
        </w:rPr>
        <w:t xml:space="preserve"> Washington also emphasizes it intervenes in Iraq at the invitation of Baghdad and has been successful in building a coalition including leading Sunni Arab states to carry out airstrikes in Syria. So far the campaign has slowed IS down. Events of the past year may suggest that countries are turning to hard power as the global balance of power shifts. In Ukraine, </w:t>
      </w:r>
      <w:r w:rsidRPr="00C55C5C">
        <w:rPr>
          <w:rStyle w:val="StyleUnderline"/>
        </w:rPr>
        <w:t>Russia’s campaign</w:t>
      </w:r>
      <w:r w:rsidRPr="00C55C5C">
        <w:rPr>
          <w:sz w:val="14"/>
        </w:rPr>
        <w:t xml:space="preserve"> to take Crimea and destabilize the eastern part of the country </w:t>
      </w:r>
      <w:r w:rsidRPr="00C55C5C">
        <w:rPr>
          <w:rStyle w:val="StyleUnderline"/>
        </w:rPr>
        <w:t>has been called hybrid warfare because of its mix of diplomacy</w:t>
      </w:r>
      <w:r w:rsidRPr="00C55C5C">
        <w:rPr>
          <w:sz w:val="14"/>
        </w:rPr>
        <w:t xml:space="preserve">, TV and social media propaganda about the threat to Russian speakers from Ukrainian nationalists, and use of irregular and disguised forces designed for ambiguity long enough to achieve Russian objectives. In the case of Crimea, annexed with little fighting, acute observers of Russian policy see this as an effective use of smart power. Stalemate in eastern Ukraine suggests it may be less effective there. Beijing’s attempt to use smart power has met with mixed results. In the South China Sea, </w:t>
      </w:r>
      <w:r w:rsidRPr="00C55C5C">
        <w:rPr>
          <w:rStyle w:val="StyleUnderline"/>
        </w:rPr>
        <w:t xml:space="preserve">China </w:t>
      </w:r>
      <w:r w:rsidRPr="00C55C5C">
        <w:rPr>
          <w:sz w:val="14"/>
        </w:rPr>
        <w:t xml:space="preserve">claims waters also claimed by the Philippines, Vietnam, Malaysia, Brunei and Taiwan. It </w:t>
      </w:r>
      <w:r w:rsidRPr="00C55C5C">
        <w:rPr>
          <w:rStyle w:val="StyleUnderline"/>
        </w:rPr>
        <w:t>has spent</w:t>
      </w:r>
      <w:r w:rsidRPr="00C55C5C">
        <w:rPr>
          <w:sz w:val="14"/>
        </w:rPr>
        <w:t xml:space="preserve"> recent </w:t>
      </w:r>
      <w:r w:rsidRPr="00C55C5C">
        <w:rPr>
          <w:rStyle w:val="StyleUnderline"/>
        </w:rPr>
        <w:t>years reassuring neighbors it’s not a threat despite its growing economic and military strength.</w:t>
      </w:r>
      <w:r w:rsidRPr="00C55C5C">
        <w:rPr>
          <w:sz w:val="14"/>
        </w:rPr>
        <w:t xml:space="preserve"> But, earlier this year, China sent an oil exploration vessel into an area Vietnam also claims leading to clashes between Chinese and Vietnamese ships. Tensions with the Philippines emerged after Chinese ships tried to block Filipino efforts to resupply a garrison of marines on a disputed atoll. The result was anti-Chinese riots in Vietnam, diplomatic protests by the Philippines, and both countries establishing closer military ties with the United States. </w:t>
      </w:r>
      <w:r w:rsidRPr="00C55C5C">
        <w:rPr>
          <w:rStyle w:val="StyleUnderline"/>
        </w:rPr>
        <w:t xml:space="preserve">Attractiveness is a result of complex interplay of what a country can offer and how the offer is perceived. The long-term effectiveness of </w:t>
      </w:r>
      <w:r w:rsidRPr="00C55C5C">
        <w:rPr>
          <w:sz w:val="14"/>
        </w:rPr>
        <w:t xml:space="preserve">the return to </w:t>
      </w:r>
      <w:r w:rsidRPr="00C55C5C">
        <w:rPr>
          <w:rStyle w:val="StyleUnderline"/>
        </w:rPr>
        <w:t xml:space="preserve">hard power is probably more dependent on the military and economic </w:t>
      </w:r>
      <w:proofErr w:type="gramStart"/>
      <w:r w:rsidRPr="00C55C5C">
        <w:rPr>
          <w:rStyle w:val="StyleUnderline"/>
        </w:rPr>
        <w:t>strength</w:t>
      </w:r>
      <w:proofErr w:type="gramEnd"/>
      <w:r w:rsidRPr="00C55C5C">
        <w:rPr>
          <w:sz w:val="14"/>
        </w:rPr>
        <w:t xml:space="preserve"> of the United States, Russia and China </w:t>
      </w:r>
      <w:r w:rsidRPr="00C55C5C">
        <w:rPr>
          <w:rStyle w:val="StyleUnderline"/>
        </w:rPr>
        <w:t xml:space="preserve">than their international image. Russia will </w:t>
      </w:r>
      <w:r w:rsidRPr="00C55C5C">
        <w:rPr>
          <w:sz w:val="14"/>
        </w:rPr>
        <w:t xml:space="preserve">probably </w:t>
      </w:r>
      <w:r w:rsidRPr="00C55C5C">
        <w:rPr>
          <w:rStyle w:val="StyleUnderline"/>
        </w:rPr>
        <w:t>hang on to Crimea because Ukraine is</w:t>
      </w:r>
      <w:r w:rsidRPr="00C55C5C">
        <w:rPr>
          <w:sz w:val="14"/>
        </w:rPr>
        <w:t xml:space="preserve"> the </w:t>
      </w:r>
      <w:r w:rsidRPr="00C55C5C">
        <w:rPr>
          <w:rStyle w:val="StyleUnderline"/>
        </w:rPr>
        <w:t>weak</w:t>
      </w:r>
      <w:r w:rsidRPr="00C55C5C">
        <w:rPr>
          <w:sz w:val="14"/>
        </w:rPr>
        <w:t xml:space="preserve">er state and shows no real appetite to get it back. </w:t>
      </w:r>
      <w:r w:rsidRPr="00C55C5C">
        <w:rPr>
          <w:rStyle w:val="StyleUnderline"/>
        </w:rPr>
        <w:t>China’s economic preponderance</w:t>
      </w:r>
      <w:r w:rsidRPr="00C55C5C">
        <w:rPr>
          <w:sz w:val="14"/>
        </w:rPr>
        <w:t xml:space="preserve"> in the South China Sea region </w:t>
      </w:r>
      <w:r w:rsidRPr="00C55C5C">
        <w:rPr>
          <w:rStyle w:val="StyleUnderline"/>
        </w:rPr>
        <w:t>means its neighbors</w:t>
      </w:r>
      <w:r w:rsidRPr="00C55C5C">
        <w:rPr>
          <w:sz w:val="14"/>
        </w:rPr>
        <w:t xml:space="preserve">, while not rolling over, </w:t>
      </w:r>
      <w:r w:rsidRPr="00C55C5C">
        <w:rPr>
          <w:rStyle w:val="StyleUnderline"/>
        </w:rPr>
        <w:t>will probably meet it more than halfway</w:t>
      </w:r>
      <w:r w:rsidRPr="00C55C5C">
        <w:rPr>
          <w:sz w:val="14"/>
        </w:rPr>
        <w:t xml:space="preserve"> in the resolving the maritime disputes. The US battle with what’s now called IS really goes back to the 2003 Iraq invasion which allowed </w:t>
      </w:r>
      <w:proofErr w:type="spellStart"/>
      <w:r w:rsidRPr="00C55C5C">
        <w:rPr>
          <w:sz w:val="14"/>
        </w:rPr>
        <w:t>jihadis</w:t>
      </w:r>
      <w:proofErr w:type="spellEnd"/>
      <w:r w:rsidRPr="00C55C5C">
        <w:rPr>
          <w:sz w:val="14"/>
        </w:rPr>
        <w:t xml:space="preserve"> to get a foothold in the country by presenting themselves as the resistance to infidel invaders. The extremists extended their power to western Iraq and Syria after 2011 when the Syrian civil war broke out and US troops left Iraq. Ultimately, defeating IS depends on a political solution in Syria and an Iraqi government truly inclusive of Sunnis as well as Shias and Kurds. </w:t>
      </w:r>
      <w:r w:rsidRPr="00C55C5C">
        <w:rPr>
          <w:rStyle w:val="StyleUnderline"/>
        </w:rPr>
        <w:t>In all these cases though, soft power is being deployed in subtle ways to attract support by trying to “shape the narrative” by portraying rivals and enemies as acting outside shared global norms and values.</w:t>
      </w:r>
      <w:r w:rsidRPr="00C55C5C">
        <w:rPr>
          <w:sz w:val="14"/>
        </w:rPr>
        <w:t xml:space="preserve"> The United States claims to defend Muslims from the Islamic extremism; Russia says it defends Russian-speakers from Ukrainian nationalists; and China describes itself as a rising, but peace-loving nation. The </w:t>
      </w:r>
      <w:r w:rsidRPr="00C55C5C">
        <w:rPr>
          <w:rStyle w:val="StyleUnderline"/>
        </w:rPr>
        <w:t>success</w:t>
      </w:r>
      <w:r w:rsidRPr="00C55C5C">
        <w:rPr>
          <w:sz w:val="14"/>
        </w:rPr>
        <w:t xml:space="preserve"> of these attempts </w:t>
      </w:r>
      <w:r w:rsidRPr="00C55C5C">
        <w:rPr>
          <w:rStyle w:val="StyleUnderline"/>
        </w:rPr>
        <w:t>depends</w:t>
      </w:r>
      <w:r w:rsidRPr="00C55C5C">
        <w:rPr>
          <w:sz w:val="14"/>
        </w:rPr>
        <w:t xml:space="preserve"> not just </w:t>
      </w:r>
      <w:r w:rsidRPr="00C55C5C">
        <w:rPr>
          <w:rStyle w:val="StyleUnderline"/>
        </w:rPr>
        <w:t>on</w:t>
      </w:r>
      <w:r w:rsidRPr="00C55C5C">
        <w:rPr>
          <w:sz w:val="14"/>
        </w:rPr>
        <w:t xml:space="preserve"> the </w:t>
      </w:r>
      <w:r w:rsidRPr="00C55C5C">
        <w:rPr>
          <w:rStyle w:val="StyleUnderline"/>
        </w:rPr>
        <w:t>language and imagery</w:t>
      </w:r>
      <w:r w:rsidRPr="00C55C5C">
        <w:rPr>
          <w:sz w:val="14"/>
        </w:rPr>
        <w:t xml:space="preserve"> used by officials, but also on whether the </w:t>
      </w:r>
      <w:r w:rsidRPr="00C55C5C">
        <w:rPr>
          <w:rStyle w:val="StyleUnderline"/>
        </w:rPr>
        <w:t>media and</w:t>
      </w:r>
      <w:r w:rsidRPr="00C55C5C">
        <w:rPr>
          <w:sz w:val="14"/>
        </w:rPr>
        <w:t xml:space="preserve"> other </w:t>
      </w:r>
      <w:r w:rsidRPr="00C55C5C">
        <w:rPr>
          <w:rStyle w:val="StyleUnderline"/>
        </w:rPr>
        <w:t>opinion- formers</w:t>
      </w:r>
      <w:r w:rsidRPr="00C55C5C">
        <w:rPr>
          <w:sz w:val="14"/>
        </w:rPr>
        <w:t xml:space="preserve"> adopt similar language and imagery. Wielding soft and smart power is also complicated because one country’s attractiveness to another is a result of a complex interplay of what a country has to offer and how the offer is perceived. For instance, the United States has appeal in a country like Burma, because many people there want democratic elections and free speech after decades of repression, while many Pakistanis dislike the United States, regarding it as a country that doesn’t respect their sovereignty while also killing many of citizens in its anti-terror operations. </w:t>
      </w:r>
    </w:p>
    <w:p w:rsidR="000A1AD0" w:rsidRPr="000A1AD0" w:rsidRDefault="000A1AD0" w:rsidP="000A1AD0">
      <w:pPr>
        <w:pStyle w:val="Heading4"/>
      </w:pPr>
      <w:r w:rsidRPr="000A1AD0">
        <w:t xml:space="preserve">Key to lock in the international order—freedom of movement, economic power, alliances </w:t>
      </w:r>
    </w:p>
    <w:p w:rsidR="000A1AD0" w:rsidRDefault="000A1AD0" w:rsidP="000A1AD0">
      <w:pPr>
        <w:rPr>
          <w:sz w:val="16"/>
          <w:szCs w:val="16"/>
        </w:rPr>
      </w:pPr>
      <w:r w:rsidRPr="000A1AD0">
        <w:rPr>
          <w:rStyle w:val="Style13ptBold"/>
        </w:rPr>
        <w:t>NYE 15</w:t>
      </w:r>
      <w:r>
        <w:t>-</w:t>
      </w:r>
      <w:r w:rsidRPr="00C51D5F">
        <w:rPr>
          <w:sz w:val="16"/>
          <w:szCs w:val="16"/>
        </w:rPr>
        <w:t xml:space="preserve"> </w:t>
      </w:r>
      <w:r>
        <w:rPr>
          <w:sz w:val="16"/>
          <w:szCs w:val="16"/>
        </w:rPr>
        <w:t xml:space="preserve">distinguished service professor and former dean of the Harvard Kennedy School of </w:t>
      </w:r>
      <w:proofErr w:type="gramStart"/>
      <w:r>
        <w:rPr>
          <w:sz w:val="16"/>
          <w:szCs w:val="16"/>
        </w:rPr>
        <w:t xml:space="preserve">Government  </w:t>
      </w:r>
      <w:r w:rsidRPr="00C51D5F">
        <w:rPr>
          <w:sz w:val="16"/>
          <w:szCs w:val="16"/>
        </w:rPr>
        <w:t>[</w:t>
      </w:r>
      <w:proofErr w:type="gramEnd"/>
      <w:r w:rsidRPr="00C51D5F">
        <w:rPr>
          <w:sz w:val="16"/>
          <w:szCs w:val="16"/>
        </w:rPr>
        <w:t>Joseph,” American hegemony or American primacy,” World Finance, 4/30/15,</w:t>
      </w:r>
      <w:hyperlink r:id="rId70" w:history="1">
        <w:r w:rsidRPr="00C51D5F">
          <w:rPr>
            <w:rStyle w:val="Hyperlink"/>
            <w:sz w:val="16"/>
            <w:szCs w:val="16"/>
          </w:rPr>
          <w:t>http://www.worldfinance.com/home/american-hegemony-or-american-primacy</w:t>
        </w:r>
      </w:hyperlink>
      <w:r w:rsidRPr="00C51D5F">
        <w:rPr>
          <w:sz w:val="16"/>
          <w:szCs w:val="16"/>
        </w:rPr>
        <w:t>, MHS]</w:t>
      </w:r>
    </w:p>
    <w:p w:rsidR="000A1AD0" w:rsidRPr="00067653" w:rsidRDefault="000A1AD0" w:rsidP="000A1AD0"/>
    <w:p w:rsidR="000A1AD0" w:rsidRPr="00E33C14" w:rsidRDefault="000A1AD0" w:rsidP="000A1AD0">
      <w:pPr>
        <w:tabs>
          <w:tab w:val="left" w:pos="6560"/>
        </w:tabs>
        <w:rPr>
          <w:sz w:val="14"/>
        </w:rPr>
      </w:pPr>
      <w:r w:rsidRPr="00E33C14">
        <w:rPr>
          <w:rStyle w:val="StyleUnderline"/>
        </w:rPr>
        <w:t>No country</w:t>
      </w:r>
      <w:r w:rsidRPr="00E33C14">
        <w:rPr>
          <w:sz w:val="14"/>
        </w:rPr>
        <w:t xml:space="preserve"> in modern history </w:t>
      </w:r>
      <w:r w:rsidRPr="00E33C14">
        <w:rPr>
          <w:rStyle w:val="StyleUnderline"/>
        </w:rPr>
        <w:t>has possessed as much global military power as the US. Yet some</w:t>
      </w:r>
      <w:r w:rsidRPr="00E33C14">
        <w:rPr>
          <w:sz w:val="14"/>
        </w:rPr>
        <w:t xml:space="preserve"> analysts now </w:t>
      </w:r>
      <w:r w:rsidRPr="00E33C14">
        <w:rPr>
          <w:rStyle w:val="StyleUnderline"/>
        </w:rPr>
        <w:t>argue that the US is following</w:t>
      </w:r>
      <w:r w:rsidRPr="00E33C14">
        <w:rPr>
          <w:sz w:val="14"/>
        </w:rPr>
        <w:t xml:space="preserve"> in the footsteps of </w:t>
      </w:r>
      <w:r w:rsidRPr="00E33C14">
        <w:rPr>
          <w:rStyle w:val="StyleUnderline"/>
        </w:rPr>
        <w:t>the UK, the last</w:t>
      </w:r>
      <w:r w:rsidRPr="00E33C14">
        <w:rPr>
          <w:sz w:val="14"/>
        </w:rPr>
        <w:t xml:space="preserve"> global hegemon </w:t>
      </w:r>
      <w:r w:rsidRPr="00E33C14">
        <w:rPr>
          <w:rStyle w:val="StyleUnderline"/>
        </w:rPr>
        <w:t>to decline. This</w:t>
      </w:r>
      <w:r w:rsidRPr="00E33C14">
        <w:rPr>
          <w:sz w:val="14"/>
        </w:rPr>
        <w:t xml:space="preserve"> historical </w:t>
      </w:r>
      <w:r w:rsidRPr="00E33C14">
        <w:rPr>
          <w:rStyle w:val="StyleUnderline"/>
        </w:rPr>
        <w:t>analogy,</w:t>
      </w:r>
      <w:r w:rsidRPr="00E33C14">
        <w:rPr>
          <w:sz w:val="14"/>
        </w:rPr>
        <w:t xml:space="preserve"> though increasingly popular, </w:t>
      </w:r>
      <w:r w:rsidRPr="00E33C14">
        <w:rPr>
          <w:rStyle w:val="StyleUnderline"/>
        </w:rPr>
        <w:t>is misleading. Britain was never as dominant as the US</w:t>
      </w:r>
      <w:r w:rsidRPr="00E33C14">
        <w:rPr>
          <w:sz w:val="14"/>
        </w:rPr>
        <w:t xml:space="preserve"> is today. To be sure, it maintained a navy equal in size to the next two fleets combined, and its empire, on which the sun never set, ruled over a quarter of humankind. But </w:t>
      </w:r>
      <w:r w:rsidRPr="00E33C14">
        <w:rPr>
          <w:rStyle w:val="StyleUnderline"/>
        </w:rPr>
        <w:t>there were major differences in the relative power resources of imperial Britain and contemporary America.</w:t>
      </w:r>
      <w:r w:rsidRPr="00E33C14">
        <w:rPr>
          <w:sz w:val="14"/>
        </w:rPr>
        <w:t xml:space="preserve"> By the outbreak of World War I, </w:t>
      </w:r>
      <w:r w:rsidRPr="00E33C14">
        <w:rPr>
          <w:rStyle w:val="StyleUnderline"/>
        </w:rPr>
        <w:t>Britain ranked only fourth</w:t>
      </w:r>
      <w:r w:rsidRPr="00E33C14">
        <w:rPr>
          <w:sz w:val="14"/>
        </w:rPr>
        <w:t xml:space="preserve"> among the great powers </w:t>
      </w:r>
      <w:r w:rsidRPr="00E33C14">
        <w:rPr>
          <w:rStyle w:val="StyleUnderline"/>
        </w:rPr>
        <w:t>in terms of military personnel, fourth in terms of GDP, and third in military spending.</w:t>
      </w:r>
      <w:r w:rsidRPr="00E33C14">
        <w:rPr>
          <w:sz w:val="14"/>
        </w:rPr>
        <w:t xml:space="preserve"> The British Empire was ruled in large part through reliance on local troops. Of the 8.6 million British forces in WWI, nearly a third came from the overseas empire. </w:t>
      </w:r>
      <w:r w:rsidRPr="00E33C14">
        <w:rPr>
          <w:rStyle w:val="StyleUnderline"/>
        </w:rPr>
        <w:t>That made it increasingly difficult for the government in London to declare war on behalf of the empire</w:t>
      </w:r>
      <w:r w:rsidRPr="00E33C14">
        <w:rPr>
          <w:sz w:val="14"/>
        </w:rPr>
        <w:t xml:space="preserve"> when nationalist sentiments began to intensify. </w:t>
      </w:r>
      <w:r w:rsidRPr="00E33C14">
        <w:rPr>
          <w:rStyle w:val="StyleUnderline"/>
        </w:rPr>
        <w:t xml:space="preserve">By World War II, protecting the empire had become </w:t>
      </w:r>
      <w:r w:rsidRPr="00E33C14">
        <w:rPr>
          <w:rStyle w:val="StyleUnderline"/>
        </w:rPr>
        <w:lastRenderedPageBreak/>
        <w:t xml:space="preserve">more of a burden than an asset. </w:t>
      </w:r>
      <w:r w:rsidRPr="00E33C14">
        <w:rPr>
          <w:sz w:val="14"/>
        </w:rPr>
        <w:t xml:space="preserve">The fact that the UK was situated so close to powers like Germany and Russia made matters even more challenging. $17.78TRN US GDP 2015 (CURRENT PRICES) Power hungry For all the loose talk of an ‘American empire’, </w:t>
      </w:r>
      <w:r w:rsidRPr="00E33C14">
        <w:rPr>
          <w:rStyle w:val="StyleUnderline"/>
        </w:rPr>
        <w:t xml:space="preserve">the fact is that the US does not have colonies that it must administer, and thus has more freedom to </w:t>
      </w:r>
      <w:proofErr w:type="spellStart"/>
      <w:r w:rsidRPr="00E33C14">
        <w:rPr>
          <w:rStyle w:val="StyleUnderline"/>
        </w:rPr>
        <w:t>manoeuvre</w:t>
      </w:r>
      <w:proofErr w:type="spellEnd"/>
      <w:r w:rsidRPr="00E33C14">
        <w:rPr>
          <w:rStyle w:val="StyleUnderline"/>
        </w:rPr>
        <w:t xml:space="preserve"> </w:t>
      </w:r>
      <w:r w:rsidRPr="00E33C14">
        <w:rPr>
          <w:sz w:val="14"/>
        </w:rPr>
        <w:t xml:space="preserve">than the UK did. And, </w:t>
      </w:r>
      <w:r w:rsidRPr="00E33C14">
        <w:rPr>
          <w:rStyle w:val="StyleUnderline"/>
        </w:rPr>
        <w:t>surrounded by unthreatening countries and two oceans, it finds it far easier to protect itself. That brings us to another problem with the</w:t>
      </w:r>
      <w:r w:rsidRPr="00E33C14">
        <w:rPr>
          <w:sz w:val="14"/>
        </w:rPr>
        <w:t xml:space="preserve"> global hegemon </w:t>
      </w:r>
      <w:r w:rsidRPr="00E33C14">
        <w:rPr>
          <w:rStyle w:val="StyleUnderline"/>
        </w:rPr>
        <w:t>analogy: the confusion over what hegemony actually means.</w:t>
      </w:r>
      <w:r w:rsidRPr="00E33C14">
        <w:rPr>
          <w:sz w:val="14"/>
        </w:rPr>
        <w:t xml:space="preserve"> </w:t>
      </w:r>
      <w:r w:rsidRPr="00E33C14">
        <w:rPr>
          <w:rStyle w:val="StyleUnderline"/>
        </w:rPr>
        <w:t xml:space="preserve">Some </w:t>
      </w:r>
      <w:r w:rsidRPr="00E33C14">
        <w:rPr>
          <w:sz w:val="14"/>
        </w:rPr>
        <w:t xml:space="preserve">observers </w:t>
      </w:r>
      <w:r w:rsidRPr="00E33C14">
        <w:rPr>
          <w:rStyle w:val="StyleUnderline"/>
        </w:rPr>
        <w:t xml:space="preserve">conflate the concept with imperialism; but the US is clear evidence that a </w:t>
      </w:r>
      <w:proofErr w:type="gramStart"/>
      <w:r w:rsidRPr="00E33C14">
        <w:rPr>
          <w:rStyle w:val="StyleUnderline"/>
        </w:rPr>
        <w:t>hegemon</w:t>
      </w:r>
      <w:proofErr w:type="gramEnd"/>
      <w:r w:rsidRPr="00E33C14">
        <w:rPr>
          <w:rStyle w:val="StyleUnderline"/>
        </w:rPr>
        <w:t xml:space="preserve"> does not have to have a formal empire.</w:t>
      </w:r>
      <w:r w:rsidRPr="00E33C14">
        <w:rPr>
          <w:sz w:val="14"/>
        </w:rPr>
        <w:t xml:space="preserve"> Others define hegemony as the ability to set the rules of the international system; but precisely how much influence over this process a hegemon must have, relative to other powers, remains unclear. Still others consider hegemony to be synonymous with control of the most power resources. But, by this definition, 19th century Britain – which at the height of its power in 1870 ranked third (behind the US and Russia) in GDP and third (behind Russia and France) in military expenditures – could not be considered hegemonic, despite its naval dominance. Similarly, those who speak of American hegemony after 1945 fail to note that </w:t>
      </w:r>
      <w:r w:rsidRPr="00E33C14">
        <w:rPr>
          <w:rStyle w:val="StyleUnderline"/>
        </w:rPr>
        <w:t xml:space="preserve">the Soviet Union balanced US military power </w:t>
      </w:r>
      <w:r w:rsidRPr="00E33C14">
        <w:rPr>
          <w:sz w:val="14"/>
        </w:rPr>
        <w:t xml:space="preserve">for more than four decades. </w:t>
      </w:r>
      <w:r w:rsidRPr="00E33C14">
        <w:rPr>
          <w:rStyle w:val="StyleUnderline"/>
        </w:rPr>
        <w:t xml:space="preserve">Though the US had disproportionate economic clout, its room for political and military </w:t>
      </w:r>
      <w:proofErr w:type="spellStart"/>
      <w:r w:rsidRPr="00E33C14">
        <w:rPr>
          <w:rStyle w:val="StyleUnderline"/>
        </w:rPr>
        <w:t>manoeuvre</w:t>
      </w:r>
      <w:proofErr w:type="spellEnd"/>
      <w:r w:rsidRPr="00E33C14">
        <w:rPr>
          <w:rStyle w:val="StyleUnderline"/>
        </w:rPr>
        <w:t xml:space="preserve"> was constrained by Soviet power. </w:t>
      </w:r>
      <w:r w:rsidRPr="00E33C14">
        <w:rPr>
          <w:sz w:val="14"/>
        </w:rPr>
        <w:t xml:space="preserve">Fact and fiction Some analysts describe the post-1945 period as a US-led hierarchical order with liberal characteristics, in which the US provided public goods while operating within a loose system of multilateral rules and institutions that gave weaker states a say. They point out that it may be rational for many countries to preserve this institutional framework, even if American power resources decline. In this sense, </w:t>
      </w:r>
      <w:r w:rsidRPr="00E33C14">
        <w:rPr>
          <w:rStyle w:val="StyleUnderline"/>
        </w:rPr>
        <w:t>the US-led international order could outlive America’s primacy in power resources</w:t>
      </w:r>
      <w:r w:rsidRPr="00E33C14">
        <w:rPr>
          <w:sz w:val="14"/>
        </w:rPr>
        <w:t xml:space="preserve">, though many others argue that the emergence of new powers portends this order’s demise. But, </w:t>
      </w:r>
      <w:r w:rsidRPr="00E33C14">
        <w:rPr>
          <w:rStyle w:val="StyleUnderline"/>
        </w:rPr>
        <w:t>when it comes to the era of supposed US hegemony, there has always been a lot of fiction</w:t>
      </w:r>
      <w:r w:rsidRPr="00E33C14">
        <w:rPr>
          <w:sz w:val="14"/>
        </w:rPr>
        <w:t xml:space="preserve"> mixed in with the facts. </w:t>
      </w:r>
      <w:r w:rsidRPr="00E33C14">
        <w:rPr>
          <w:rStyle w:val="StyleUnderline"/>
        </w:rPr>
        <w:t>It was less a global order than a group of like-minded countries,</w:t>
      </w:r>
      <w:r w:rsidRPr="00E33C14">
        <w:rPr>
          <w:sz w:val="14"/>
        </w:rPr>
        <w:t xml:space="preserve"> largely in the Americas and Western Europe, which comprised less than half of the world. And its effects on non-members – including significant powers like China, India, Indonesia, and the Soviet bloc – were not always benign. Given this, the US position in the world could more accurately be called a ‘half-hegemony.’ Of course, America did maintain economic dominance after 1945: the devastation of WWII in so many countries meant that the US produced nearly half of global GDP. That position lasted until 1970, when the US share of global GDP fell to its pre-war level of one-quarter. But, </w:t>
      </w:r>
      <w:r w:rsidRPr="00E33C14">
        <w:rPr>
          <w:rStyle w:val="StyleUnderline"/>
        </w:rPr>
        <w:t>from a political or military standpoint, the world was bipolar,</w:t>
      </w:r>
      <w:r w:rsidRPr="00E33C14">
        <w:rPr>
          <w:sz w:val="14"/>
        </w:rPr>
        <w:t xml:space="preserve"> with the Soviet Union balancing America’s power. Indeed, during this period, the US often could not defend its interests: the Soviet Union acquired nuclear weapons; communist takeovers occurred in China, Cuba, and half of Vietnam; the Korean War ended in a stalemate; and revolts in Hungary and Czechoslovakia were repressed. A new era </w:t>
      </w:r>
      <w:proofErr w:type="gramStart"/>
      <w:r w:rsidRPr="00E33C14">
        <w:rPr>
          <w:sz w:val="14"/>
        </w:rPr>
        <w:t>Against</w:t>
      </w:r>
      <w:proofErr w:type="gramEnd"/>
      <w:r w:rsidRPr="00E33C14">
        <w:rPr>
          <w:sz w:val="14"/>
        </w:rPr>
        <w:t xml:space="preserve"> this background, primacy seems like a more accurate description of a country’s disproportionate (and measurable) share of all three kinds of power resources: military, economic, and soft. </w:t>
      </w:r>
      <w:r w:rsidRPr="00E33C14">
        <w:rPr>
          <w:rStyle w:val="StyleUnderline"/>
        </w:rPr>
        <w:t xml:space="preserve">The question now is whether the era of US primacy is coming to an end. </w:t>
      </w:r>
      <w:r w:rsidRPr="00E33C14">
        <w:rPr>
          <w:sz w:val="14"/>
        </w:rPr>
        <w:t xml:space="preserve">Given the unpredictability of global developments, it is, of course, impossible to answer this question definitively. </w:t>
      </w:r>
      <w:r w:rsidRPr="00E33C14">
        <w:rPr>
          <w:rStyle w:val="StyleUnderline"/>
        </w:rPr>
        <w:t>The rise of transnational forces</w:t>
      </w:r>
      <w:r w:rsidRPr="00E33C14">
        <w:rPr>
          <w:sz w:val="14"/>
        </w:rPr>
        <w:t xml:space="preserve"> and non-state actors, not to mention emerging powers like China, </w:t>
      </w:r>
      <w:r w:rsidRPr="00E33C14">
        <w:rPr>
          <w:rStyle w:val="StyleUnderline"/>
        </w:rPr>
        <w:t xml:space="preserve">suggests </w:t>
      </w:r>
      <w:r w:rsidRPr="00E33C14">
        <w:rPr>
          <w:sz w:val="14"/>
        </w:rPr>
        <w:t xml:space="preserve">that there are big </w:t>
      </w:r>
      <w:r w:rsidRPr="00E33C14">
        <w:rPr>
          <w:rStyle w:val="StyleUnderline"/>
        </w:rPr>
        <w:t>changes on the horizon. But there is still reason to believe that</w:t>
      </w:r>
      <w:r w:rsidRPr="00E33C14">
        <w:rPr>
          <w:sz w:val="14"/>
        </w:rPr>
        <w:t xml:space="preserve">, at least in the first half of this century, </w:t>
      </w:r>
      <w:r w:rsidRPr="00E33C14">
        <w:rPr>
          <w:rStyle w:val="StyleUnderline"/>
        </w:rPr>
        <w:t xml:space="preserve">the US will retain its primacy in power resources and continue to play the central role in the global balance of power. </w:t>
      </w:r>
      <w:r w:rsidRPr="00E33C14">
        <w:rPr>
          <w:sz w:val="14"/>
        </w:rPr>
        <w:t>In short, while the era of US primacy is not over, it is set to change in important ways. Whether or not these changes will bolster global security and prosperity remains to be seen.</w:t>
      </w:r>
    </w:p>
    <w:p w:rsidR="000A1AD0" w:rsidRPr="001944D4" w:rsidRDefault="000A1AD0" w:rsidP="000A1AD0"/>
    <w:p w:rsidR="000A1AD0" w:rsidRPr="00956D9F" w:rsidRDefault="000A1AD0" w:rsidP="000A1AD0">
      <w:pPr>
        <w:rPr>
          <w:rStyle w:val="StyleUnderline"/>
          <w:rFonts w:eastAsia="Times New Roman" w:cs="Arial"/>
          <w:color w:val="222222"/>
          <w:sz w:val="16"/>
          <w:szCs w:val="20"/>
        </w:rPr>
      </w:pPr>
    </w:p>
    <w:p w:rsidR="00FF2A16" w:rsidRPr="00FF2A16" w:rsidRDefault="00FF2A16" w:rsidP="00FF2A16"/>
    <w:p w:rsidR="00FF2A16" w:rsidRDefault="00FF2A16" w:rsidP="00FF2A16">
      <w:pPr>
        <w:pStyle w:val="Heading1"/>
      </w:pPr>
      <w:r>
        <w:lastRenderedPageBreak/>
        <w:t>Impact-Wall Bad</w:t>
      </w:r>
    </w:p>
    <w:p w:rsidR="00CD2EB7" w:rsidRPr="004107F9" w:rsidRDefault="00CD2EB7" w:rsidP="005477BB">
      <w:pPr>
        <w:pStyle w:val="Heading2"/>
      </w:pPr>
      <w:r w:rsidRPr="004107F9">
        <w:lastRenderedPageBreak/>
        <w:t>Impact-Drug Cartels</w:t>
      </w:r>
    </w:p>
    <w:p w:rsidR="00CD2EB7" w:rsidRPr="004107F9" w:rsidRDefault="00CD2EB7" w:rsidP="00CD2EB7"/>
    <w:p w:rsidR="00CD2EB7" w:rsidRPr="004107F9" w:rsidRDefault="00CD2EB7" w:rsidP="00CD2EB7">
      <w:pPr>
        <w:pStyle w:val="Heading4"/>
      </w:pPr>
      <w:r w:rsidRPr="004107F9">
        <w:t>Trump’s wall would increase the shipments of drug cartels</w:t>
      </w:r>
    </w:p>
    <w:p w:rsidR="00CD2EB7" w:rsidRPr="004107F9" w:rsidRDefault="00CD2EB7" w:rsidP="00CD2EB7">
      <w:pPr>
        <w:rPr>
          <w:rFonts w:asciiTheme="majorHAnsi" w:hAnsiTheme="majorHAnsi"/>
          <w:b/>
          <w:sz w:val="24"/>
        </w:rPr>
      </w:pPr>
      <w:r w:rsidRPr="004107F9">
        <w:rPr>
          <w:rStyle w:val="Style13ptBold"/>
        </w:rPr>
        <w:t>Driver, 1/9/2018</w:t>
      </w:r>
      <w:r w:rsidRPr="004107F9">
        <w:rPr>
          <w:rFonts w:asciiTheme="majorHAnsi" w:hAnsiTheme="majorHAnsi"/>
          <w:b/>
          <w:sz w:val="24"/>
        </w:rPr>
        <w:t xml:space="preserve"> </w:t>
      </w:r>
      <w:r w:rsidRPr="004107F9">
        <w:rPr>
          <w:rFonts w:asciiTheme="majorHAnsi" w:hAnsiTheme="majorHAnsi"/>
          <w:sz w:val="24"/>
        </w:rPr>
        <w:t>(Alice, reporting journalist, CNN, Trump’s Mexico Wall would be a gift to the drug cartels, https://www.cnn.com/2018/01/08/opinions/border-wall-cartels-trump-opinion-driver/index.html)</w:t>
      </w:r>
    </w:p>
    <w:p w:rsidR="00CD2EB7" w:rsidRPr="004107F9" w:rsidRDefault="00CD2EB7" w:rsidP="00CD2EB7">
      <w:pPr>
        <w:rPr>
          <w:rFonts w:asciiTheme="minorHAnsi" w:hAnsiTheme="minorHAnsi" w:cstheme="minorHAnsi"/>
          <w:sz w:val="24"/>
          <w:u w:val="single"/>
        </w:rPr>
      </w:pPr>
      <w:r w:rsidRPr="004107F9">
        <w:rPr>
          <w:rFonts w:asciiTheme="minorHAnsi" w:hAnsiTheme="minorHAnsi" w:cstheme="minorHAnsi"/>
          <w:sz w:val="24"/>
          <w:u w:val="single"/>
        </w:rPr>
        <w:t xml:space="preserve">The tricks of the </w:t>
      </w:r>
      <w:hyperlink r:id="rId71" w:tgtFrame="_blank" w:history="1">
        <w:r w:rsidRPr="004107F9">
          <w:rPr>
            <w:rStyle w:val="Hyperlink"/>
            <w:rFonts w:asciiTheme="minorHAnsi" w:hAnsiTheme="minorHAnsi" w:cstheme="minorHAnsi"/>
            <w:sz w:val="24"/>
            <w:u w:val="single"/>
          </w:rPr>
          <w:t xml:space="preserve">multibillion-dollar </w:t>
        </w:r>
      </w:hyperlink>
      <w:r w:rsidRPr="004107F9">
        <w:rPr>
          <w:rFonts w:asciiTheme="minorHAnsi" w:hAnsiTheme="minorHAnsi" w:cstheme="minorHAnsi"/>
          <w:sz w:val="24"/>
          <w:u w:val="single"/>
        </w:rPr>
        <w:t xml:space="preserve">drug business include using </w:t>
      </w:r>
      <w:hyperlink r:id="rId72" w:history="1">
        <w:r w:rsidRPr="004107F9">
          <w:rPr>
            <w:rStyle w:val="Hyperlink"/>
            <w:rFonts w:asciiTheme="minorHAnsi" w:hAnsiTheme="minorHAnsi" w:cstheme="minorHAnsi"/>
            <w:sz w:val="24"/>
            <w:u w:val="single"/>
          </w:rPr>
          <w:t>drones</w:t>
        </w:r>
      </w:hyperlink>
      <w:r w:rsidRPr="004107F9">
        <w:rPr>
          <w:rFonts w:asciiTheme="minorHAnsi" w:hAnsiTheme="minorHAnsi" w:cstheme="minorHAnsi"/>
          <w:sz w:val="24"/>
          <w:u w:val="single"/>
        </w:rPr>
        <w:t xml:space="preserve">, submarines, </w:t>
      </w:r>
      <w:hyperlink r:id="rId73" w:tgtFrame="_blank" w:history="1">
        <w:r w:rsidRPr="004107F9">
          <w:rPr>
            <w:rStyle w:val="Hyperlink"/>
            <w:rFonts w:asciiTheme="minorHAnsi" w:hAnsiTheme="minorHAnsi" w:cstheme="minorHAnsi"/>
            <w:sz w:val="24"/>
            <w:u w:val="single"/>
          </w:rPr>
          <w:t xml:space="preserve">ultralight planes </w:t>
        </w:r>
      </w:hyperlink>
      <w:r w:rsidRPr="004107F9">
        <w:rPr>
          <w:rFonts w:asciiTheme="minorHAnsi" w:hAnsiTheme="minorHAnsi" w:cstheme="minorHAnsi"/>
          <w:sz w:val="24"/>
          <w:u w:val="single"/>
        </w:rPr>
        <w:t>and even</w:t>
      </w:r>
      <w:hyperlink r:id="rId74" w:history="1">
        <w:r w:rsidRPr="004107F9">
          <w:rPr>
            <w:rStyle w:val="Hyperlink"/>
            <w:rFonts w:asciiTheme="minorHAnsi" w:hAnsiTheme="minorHAnsi" w:cstheme="minorHAnsi"/>
            <w:sz w:val="24"/>
            <w:u w:val="single"/>
          </w:rPr>
          <w:t xml:space="preserve"> frozen sharks</w:t>
        </w:r>
      </w:hyperlink>
      <w:r w:rsidRPr="004107F9">
        <w:rPr>
          <w:rFonts w:asciiTheme="minorHAnsi" w:hAnsiTheme="minorHAnsi" w:cstheme="minorHAnsi"/>
          <w:sz w:val="24"/>
          <w:u w:val="single"/>
        </w:rPr>
        <w:t xml:space="preserve"> to transport product across the US-Mexico border</w:t>
      </w:r>
      <w:r w:rsidRPr="004107F9">
        <w:rPr>
          <w:rFonts w:asciiTheme="minorHAnsi" w:hAnsiTheme="minorHAnsi" w:cstheme="minorHAnsi"/>
          <w:sz w:val="16"/>
        </w:rPr>
        <w:t xml:space="preserve">. Just consider that in 2016, US Customs and Border Protection Air and Marine Operations agents attempted to </w:t>
      </w:r>
      <w:proofErr w:type="gramStart"/>
      <w:r w:rsidRPr="004107F9">
        <w:rPr>
          <w:rFonts w:asciiTheme="minorHAnsi" w:hAnsiTheme="minorHAnsi" w:cstheme="minorHAnsi"/>
          <w:sz w:val="16"/>
        </w:rPr>
        <w:t>seized</w:t>
      </w:r>
      <w:proofErr w:type="gramEnd"/>
      <w:r w:rsidRPr="004107F9">
        <w:rPr>
          <w:rFonts w:asciiTheme="minorHAnsi" w:hAnsiTheme="minorHAnsi" w:cstheme="minorHAnsi"/>
          <w:sz w:val="16"/>
        </w:rPr>
        <w:t xml:space="preserve"> a submarine in the Pacific Ocean with nearly </w:t>
      </w:r>
      <w:hyperlink r:id="rId75" w:tgtFrame="_blank" w:history="1">
        <w:r w:rsidRPr="004107F9">
          <w:rPr>
            <w:rStyle w:val="Hyperlink"/>
            <w:rFonts w:asciiTheme="minorHAnsi" w:hAnsiTheme="minorHAnsi" w:cstheme="minorHAnsi"/>
            <w:sz w:val="16"/>
          </w:rPr>
          <w:t xml:space="preserve">$194 million </w:t>
        </w:r>
      </w:hyperlink>
      <w:r w:rsidRPr="004107F9">
        <w:rPr>
          <w:rFonts w:asciiTheme="minorHAnsi" w:hAnsiTheme="minorHAnsi" w:cstheme="minorHAnsi"/>
          <w:sz w:val="16"/>
        </w:rPr>
        <w:t xml:space="preserve">worth of cocaine. And yet President </w:t>
      </w:r>
      <w:r w:rsidRPr="004107F9">
        <w:rPr>
          <w:rFonts w:asciiTheme="minorHAnsi" w:hAnsiTheme="minorHAnsi" w:cstheme="minorHAnsi"/>
          <w:sz w:val="24"/>
          <w:u w:val="single"/>
        </w:rPr>
        <w:t xml:space="preserve">Trump </w:t>
      </w:r>
      <w:hyperlink r:id="rId76" w:tgtFrame="_blank" w:history="1">
        <w:r w:rsidRPr="004107F9">
          <w:rPr>
            <w:rStyle w:val="Hyperlink"/>
            <w:rFonts w:asciiTheme="minorHAnsi" w:hAnsiTheme="minorHAnsi" w:cstheme="minorHAnsi"/>
            <w:sz w:val="24"/>
            <w:u w:val="single"/>
          </w:rPr>
          <w:t>argues</w:t>
        </w:r>
      </w:hyperlink>
      <w:r w:rsidRPr="004107F9">
        <w:rPr>
          <w:rFonts w:asciiTheme="minorHAnsi" w:hAnsiTheme="minorHAnsi" w:cstheme="minorHAnsi"/>
          <w:sz w:val="24"/>
          <w:u w:val="single"/>
        </w:rPr>
        <w:t xml:space="preserve"> that his proposed border wall</w:t>
      </w:r>
      <w:r w:rsidRPr="004107F9">
        <w:rPr>
          <w:rFonts w:asciiTheme="minorHAnsi" w:hAnsiTheme="minorHAnsi" w:cstheme="minorHAnsi"/>
          <w:sz w:val="16"/>
        </w:rPr>
        <w:t>, a throwback to a bygone era, will "</w:t>
      </w:r>
      <w:r w:rsidRPr="004107F9">
        <w:rPr>
          <w:rFonts w:asciiTheme="minorHAnsi" w:hAnsiTheme="minorHAnsi" w:cstheme="minorHAnsi"/>
          <w:sz w:val="24"/>
          <w:u w:val="single"/>
        </w:rPr>
        <w:t>stop much of the drugs from pouring into this country and poisoning our youth</w:t>
      </w:r>
      <w:r w:rsidRPr="004107F9">
        <w:rPr>
          <w:rFonts w:asciiTheme="minorHAnsi" w:hAnsiTheme="minorHAnsi" w:cstheme="minorHAnsi"/>
          <w:sz w:val="16"/>
        </w:rPr>
        <w:t xml:space="preserve">." As he said last July, he </w:t>
      </w:r>
      <w:hyperlink r:id="rId77" w:tgtFrame="_blank" w:history="1">
        <w:r w:rsidRPr="004107F9">
          <w:rPr>
            <w:rStyle w:val="Hyperlink"/>
            <w:rFonts w:asciiTheme="minorHAnsi" w:hAnsiTheme="minorHAnsi" w:cstheme="minorHAnsi"/>
            <w:sz w:val="16"/>
          </w:rPr>
          <w:t>is worried</w:t>
        </w:r>
      </w:hyperlink>
      <w:r w:rsidRPr="004107F9">
        <w:rPr>
          <w:rFonts w:asciiTheme="minorHAnsi" w:hAnsiTheme="minorHAnsi" w:cstheme="minorHAnsi"/>
          <w:sz w:val="16"/>
        </w:rPr>
        <w:t xml:space="preserve"> that smugglers will throw "large sacks of drugs" over the wall and hit US citizens on the head -- a preoccupation that led to his request for a transparent border wall. </w:t>
      </w:r>
      <w:r w:rsidRPr="004107F9">
        <w:rPr>
          <w:rFonts w:asciiTheme="minorHAnsi" w:hAnsiTheme="minorHAnsi" w:cstheme="minorHAnsi"/>
          <w:sz w:val="24"/>
          <w:u w:val="single"/>
        </w:rPr>
        <w:t xml:space="preserve">Should he get funding from Congress to build such a wall, Trump will be faced by </w:t>
      </w:r>
      <w:hyperlink r:id="rId78" w:tgtFrame="_blank" w:history="1">
        <w:r w:rsidRPr="004107F9">
          <w:rPr>
            <w:rStyle w:val="Hyperlink"/>
            <w:rFonts w:asciiTheme="minorHAnsi" w:hAnsiTheme="minorHAnsi" w:cstheme="minorHAnsi"/>
            <w:sz w:val="24"/>
            <w:u w:val="single"/>
          </w:rPr>
          <w:t>an even bigger problem</w:t>
        </w:r>
      </w:hyperlink>
      <w:r w:rsidRPr="004107F9">
        <w:rPr>
          <w:rFonts w:asciiTheme="minorHAnsi" w:hAnsiTheme="minorHAnsi" w:cstheme="minorHAnsi"/>
          <w:sz w:val="24"/>
          <w:u w:val="single"/>
        </w:rPr>
        <w:t xml:space="preserve"> -- the geographical reality of the border itself</w:t>
      </w:r>
      <w:r w:rsidRPr="004107F9">
        <w:rPr>
          <w:rFonts w:asciiTheme="minorHAnsi" w:hAnsiTheme="minorHAnsi" w:cstheme="minorHAnsi"/>
          <w:sz w:val="16"/>
        </w:rPr>
        <w:t xml:space="preserve">. Any wall will have to navigate floodplains, international treaties and the rights of landowners who refuse to sell their land. Simply put, Trump does not understand the dynamics of the US-Mexico border. But more importantly, the </w:t>
      </w:r>
      <w:r w:rsidRPr="004107F9">
        <w:rPr>
          <w:rFonts w:asciiTheme="minorHAnsi" w:hAnsiTheme="minorHAnsi" w:cstheme="minorHAnsi"/>
          <w:sz w:val="24"/>
          <w:u w:val="single"/>
        </w:rPr>
        <w:t>wall will be a gift to the drug cartels</w:t>
      </w:r>
      <w:r w:rsidRPr="004107F9">
        <w:rPr>
          <w:rFonts w:asciiTheme="minorHAnsi" w:hAnsiTheme="minorHAnsi" w:cstheme="minorHAnsi"/>
          <w:sz w:val="16"/>
        </w:rPr>
        <w:t xml:space="preserve">. In interviews with a New York Times contributing writer, </w:t>
      </w:r>
      <w:r w:rsidRPr="004107F9">
        <w:rPr>
          <w:rStyle w:val="StyleUnderline"/>
          <w:rFonts w:asciiTheme="minorHAnsi" w:hAnsiTheme="minorHAnsi" w:cstheme="minorHAnsi"/>
        </w:rPr>
        <w:t>drug dealers and human traffickers</w:t>
      </w:r>
      <w:r w:rsidRPr="004107F9">
        <w:rPr>
          <w:rFonts w:asciiTheme="minorHAnsi" w:hAnsiTheme="minorHAnsi" w:cstheme="minorHAnsi"/>
          <w:sz w:val="16"/>
        </w:rPr>
        <w:t xml:space="preserve"> have preemptively </w:t>
      </w:r>
      <w:hyperlink r:id="rId79" w:tgtFrame="_blank" w:history="1">
        <w:r w:rsidRPr="004107F9">
          <w:rPr>
            <w:rStyle w:val="Hyperlink"/>
            <w:rFonts w:asciiTheme="minorHAnsi" w:hAnsiTheme="minorHAnsi" w:cstheme="minorHAnsi"/>
            <w:sz w:val="16"/>
          </w:rPr>
          <w:t xml:space="preserve">thanked </w:t>
        </w:r>
        <w:proofErr w:type="spellStart"/>
        <w:r w:rsidRPr="004107F9">
          <w:rPr>
            <w:rStyle w:val="Hyperlink"/>
            <w:rFonts w:asciiTheme="minorHAnsi" w:hAnsiTheme="minorHAnsi" w:cstheme="minorHAnsi"/>
            <w:sz w:val="16"/>
          </w:rPr>
          <w:t>Trump</w:t>
        </w:r>
      </w:hyperlink>
      <w:r w:rsidRPr="004107F9">
        <w:rPr>
          <w:rFonts w:asciiTheme="minorHAnsi" w:hAnsiTheme="minorHAnsi" w:cstheme="minorHAnsi"/>
          <w:sz w:val="16"/>
        </w:rPr>
        <w:t>for</w:t>
      </w:r>
      <w:proofErr w:type="spellEnd"/>
      <w:r w:rsidRPr="004107F9">
        <w:rPr>
          <w:rFonts w:asciiTheme="minorHAnsi" w:hAnsiTheme="minorHAnsi" w:cstheme="minorHAnsi"/>
          <w:sz w:val="16"/>
        </w:rPr>
        <w:t xml:space="preserve"> his border wall. Smugglers </w:t>
      </w:r>
      <w:r w:rsidRPr="004107F9">
        <w:rPr>
          <w:rStyle w:val="StyleUnderline"/>
          <w:rFonts w:asciiTheme="minorHAnsi" w:hAnsiTheme="minorHAnsi" w:cstheme="minorHAnsi"/>
        </w:rPr>
        <w:t>see the wall as a quaint distraction, because it has little practical application</w:t>
      </w:r>
      <w:r w:rsidRPr="004107F9">
        <w:rPr>
          <w:rFonts w:asciiTheme="minorHAnsi" w:hAnsiTheme="minorHAnsi" w:cstheme="minorHAnsi"/>
          <w:sz w:val="16"/>
        </w:rPr>
        <w:t xml:space="preserve"> in a world where they harness the latest technology to move drugs and people into the US. </w:t>
      </w:r>
      <w:r w:rsidRPr="004107F9">
        <w:rPr>
          <w:rStyle w:val="StyleUnderline"/>
          <w:rFonts w:asciiTheme="minorHAnsi" w:hAnsiTheme="minorHAnsi" w:cstheme="minorHAnsi"/>
        </w:rPr>
        <w:t xml:space="preserve">If anything, they believe </w:t>
      </w:r>
      <w:r w:rsidRPr="004107F9">
        <w:rPr>
          <w:rStyle w:val="Emphasis"/>
          <w:rFonts w:asciiTheme="minorHAnsi" w:hAnsiTheme="minorHAnsi" w:cstheme="minorHAnsi"/>
        </w:rPr>
        <w:t xml:space="preserve">the wall will increase their profits, strengthening criminal networks. </w:t>
      </w:r>
      <w:r w:rsidRPr="004107F9">
        <w:rPr>
          <w:rFonts w:asciiTheme="minorHAnsi" w:hAnsiTheme="minorHAnsi" w:cstheme="minorHAnsi"/>
          <w:sz w:val="16"/>
        </w:rPr>
        <w:t xml:space="preserve">And they might not be far off. </w:t>
      </w:r>
      <w:r w:rsidRPr="004107F9">
        <w:rPr>
          <w:rFonts w:asciiTheme="minorHAnsi" w:hAnsiTheme="minorHAnsi" w:cstheme="minorHAnsi"/>
          <w:sz w:val="24"/>
          <w:u w:val="single"/>
        </w:rPr>
        <w:t>According to a</w:t>
      </w:r>
      <w:hyperlink r:id="rId80" w:tgtFrame="_blank" w:history="1">
        <w:r w:rsidRPr="004107F9">
          <w:rPr>
            <w:rStyle w:val="Hyperlink"/>
            <w:rFonts w:asciiTheme="minorHAnsi" w:hAnsiTheme="minorHAnsi" w:cstheme="minorHAnsi"/>
            <w:sz w:val="24"/>
            <w:u w:val="single"/>
          </w:rPr>
          <w:t xml:space="preserve"> 2015 report</w:t>
        </w:r>
      </w:hyperlink>
      <w:r w:rsidRPr="004107F9">
        <w:rPr>
          <w:rFonts w:asciiTheme="minorHAnsi" w:hAnsiTheme="minorHAnsi" w:cstheme="minorHAnsi"/>
          <w:sz w:val="24"/>
          <w:u w:val="single"/>
        </w:rPr>
        <w:t xml:space="preserve"> by the US Drug Enforcement Administration, </w:t>
      </w:r>
      <w:hyperlink r:id="rId81" w:tgtFrame="_blank" w:history="1">
        <w:r w:rsidRPr="004107F9">
          <w:rPr>
            <w:rStyle w:val="Hyperlink"/>
            <w:rFonts w:asciiTheme="minorHAnsi" w:hAnsiTheme="minorHAnsi" w:cstheme="minorHAnsi"/>
            <w:sz w:val="24"/>
            <w:u w:val="single"/>
          </w:rPr>
          <w:t>95% of drugs</w:t>
        </w:r>
      </w:hyperlink>
      <w:r w:rsidRPr="004107F9">
        <w:rPr>
          <w:rFonts w:asciiTheme="minorHAnsi" w:hAnsiTheme="minorHAnsi" w:cstheme="minorHAnsi"/>
          <w:sz w:val="24"/>
          <w:u w:val="single"/>
        </w:rPr>
        <w:t xml:space="preserve"> coming into the US were entering via container ships and other vessels</w:t>
      </w:r>
      <w:r w:rsidRPr="004107F9">
        <w:rPr>
          <w:rFonts w:asciiTheme="minorHAnsi" w:hAnsiTheme="minorHAnsi" w:cstheme="minorHAnsi"/>
          <w:sz w:val="16"/>
        </w:rPr>
        <w:t xml:space="preserve">. In addition to drones and submarines, drug dealers and human traffickers rely on the </w:t>
      </w:r>
      <w:hyperlink r:id="rId82" w:tgtFrame="_blank" w:history="1">
        <w:r w:rsidRPr="004107F9">
          <w:rPr>
            <w:rStyle w:val="Hyperlink"/>
            <w:rFonts w:asciiTheme="minorHAnsi" w:hAnsiTheme="minorHAnsi" w:cstheme="minorHAnsi"/>
            <w:sz w:val="16"/>
          </w:rPr>
          <w:t>trucking industry</w:t>
        </w:r>
      </w:hyperlink>
      <w:r w:rsidRPr="004107F9">
        <w:rPr>
          <w:rFonts w:asciiTheme="minorHAnsi" w:hAnsiTheme="minorHAnsi" w:cstheme="minorHAnsi"/>
          <w:sz w:val="16"/>
        </w:rPr>
        <w:t xml:space="preserve"> to move drugs and people via the </w:t>
      </w:r>
      <w:hyperlink r:id="rId83" w:tgtFrame="_blank" w:history="1">
        <w:r w:rsidRPr="004107F9">
          <w:rPr>
            <w:rStyle w:val="Hyperlink"/>
            <w:rFonts w:asciiTheme="minorHAnsi" w:hAnsiTheme="minorHAnsi" w:cstheme="minorHAnsi"/>
            <w:sz w:val="16"/>
          </w:rPr>
          <w:t>52 legal crossing points</w:t>
        </w:r>
      </w:hyperlink>
      <w:r w:rsidRPr="004107F9">
        <w:rPr>
          <w:rFonts w:asciiTheme="minorHAnsi" w:hAnsiTheme="minorHAnsi" w:cstheme="minorHAnsi"/>
          <w:sz w:val="16"/>
        </w:rPr>
        <w:t xml:space="preserve"> along the US border. In July, </w:t>
      </w:r>
      <w:hyperlink r:id="rId84" w:history="1">
        <w:r w:rsidRPr="004107F9">
          <w:rPr>
            <w:rStyle w:val="Hyperlink"/>
            <w:rFonts w:asciiTheme="minorHAnsi" w:hAnsiTheme="minorHAnsi" w:cstheme="minorHAnsi"/>
            <w:sz w:val="16"/>
          </w:rPr>
          <w:t xml:space="preserve">eight dead migrants </w:t>
        </w:r>
      </w:hyperlink>
      <w:r w:rsidRPr="004107F9">
        <w:rPr>
          <w:rFonts w:asciiTheme="minorHAnsi" w:hAnsiTheme="minorHAnsi" w:cstheme="minorHAnsi"/>
          <w:sz w:val="16"/>
        </w:rPr>
        <w:t xml:space="preserve">were discovered inside a tractor-trailer parked in a Walmart parking lot in San Antonio, Texas, while two more died at the hospital and dozens were injured. The incredible quantities of money generated by smuggling are often used to </w:t>
      </w:r>
      <w:hyperlink r:id="rId85" w:tgtFrame="_blank" w:history="1">
        <w:r w:rsidRPr="004107F9">
          <w:rPr>
            <w:rStyle w:val="Hyperlink"/>
            <w:rFonts w:asciiTheme="minorHAnsi" w:hAnsiTheme="minorHAnsi" w:cstheme="minorHAnsi"/>
            <w:sz w:val="16"/>
          </w:rPr>
          <w:t>grease the palms</w:t>
        </w:r>
      </w:hyperlink>
      <w:r w:rsidRPr="004107F9">
        <w:rPr>
          <w:rFonts w:asciiTheme="minorHAnsi" w:hAnsiTheme="minorHAnsi" w:cstheme="minorHAnsi"/>
          <w:sz w:val="16"/>
        </w:rPr>
        <w:t xml:space="preserve"> of border agents and others who inspect vehicles entering the US. </w:t>
      </w:r>
      <w:r w:rsidRPr="004107F9">
        <w:rPr>
          <w:rFonts w:asciiTheme="minorHAnsi" w:hAnsiTheme="minorHAnsi" w:cstheme="minorHAnsi"/>
          <w:sz w:val="24"/>
          <w:u w:val="single"/>
        </w:rPr>
        <w:t xml:space="preserve">None of this would be stopped by a wall. </w:t>
      </w:r>
      <w:r w:rsidRPr="004107F9">
        <w:rPr>
          <w:rFonts w:asciiTheme="minorHAnsi" w:hAnsiTheme="minorHAnsi" w:cstheme="minorHAnsi"/>
          <w:sz w:val="16"/>
        </w:rPr>
        <w:t>And the truth is: US citizens provide a constant demand for drugs from Latin America. According to the 2015 National Survey on Drug Use and Health,</w:t>
      </w:r>
      <w:hyperlink r:id="rId86" w:tgtFrame="_blank" w:history="1">
        <w:r w:rsidRPr="004107F9">
          <w:rPr>
            <w:rStyle w:val="Hyperlink"/>
            <w:rFonts w:asciiTheme="minorHAnsi" w:hAnsiTheme="minorHAnsi" w:cstheme="minorHAnsi"/>
            <w:sz w:val="16"/>
          </w:rPr>
          <w:t xml:space="preserve"> 27.1 million people</w:t>
        </w:r>
      </w:hyperlink>
      <w:r w:rsidRPr="004107F9">
        <w:rPr>
          <w:rFonts w:asciiTheme="minorHAnsi" w:hAnsiTheme="minorHAnsi" w:cstheme="minorHAnsi"/>
          <w:sz w:val="16"/>
        </w:rPr>
        <w:t xml:space="preserve"> aged 12 or older had used drugs within the past 30 days -- the equivalent of 1 in 10 Americans in that age group. Americans also rely on the labor of undocumented migrants who often cross the US-Mexico border. A 2017 Pew report shows that </w:t>
      </w:r>
      <w:hyperlink r:id="rId87" w:tgtFrame="_blank" w:history="1">
        <w:r w:rsidRPr="004107F9">
          <w:rPr>
            <w:rStyle w:val="Hyperlink"/>
            <w:rFonts w:asciiTheme="minorHAnsi" w:hAnsiTheme="minorHAnsi" w:cstheme="minorHAnsi"/>
            <w:sz w:val="16"/>
          </w:rPr>
          <w:t>more than 11 million</w:t>
        </w:r>
      </w:hyperlink>
      <w:r w:rsidRPr="004107F9">
        <w:rPr>
          <w:rFonts w:asciiTheme="minorHAnsi" w:hAnsiTheme="minorHAnsi" w:cstheme="minorHAnsi"/>
          <w:sz w:val="16"/>
        </w:rPr>
        <w:t xml:space="preserve"> undocumented immigrants live in the US. And they comprise roughly 5% of the US workforce. But even undocumented migrants don't fear Trump's wall. While interviewing migrants from Mexico, Guatemala, Honduras and El Salvador during the past year for </w:t>
      </w:r>
      <w:hyperlink r:id="rId88" w:tgtFrame="_blank" w:history="1">
        <w:r w:rsidRPr="004107F9">
          <w:rPr>
            <w:rStyle w:val="Hyperlink"/>
            <w:rFonts w:asciiTheme="minorHAnsi" w:hAnsiTheme="minorHAnsi" w:cstheme="minorHAnsi"/>
            <w:sz w:val="16"/>
          </w:rPr>
          <w:t>a project</w:t>
        </w:r>
      </w:hyperlink>
      <w:r w:rsidRPr="004107F9">
        <w:rPr>
          <w:rFonts w:asciiTheme="minorHAnsi" w:hAnsiTheme="minorHAnsi" w:cstheme="minorHAnsi"/>
          <w:sz w:val="16"/>
        </w:rPr>
        <w:t xml:space="preserve"> at </w:t>
      </w:r>
      <w:proofErr w:type="spellStart"/>
      <w:r w:rsidRPr="004107F9">
        <w:rPr>
          <w:rFonts w:asciiTheme="minorHAnsi" w:hAnsiTheme="minorHAnsi" w:cstheme="minorHAnsi"/>
          <w:sz w:val="16"/>
        </w:rPr>
        <w:t>Longreads</w:t>
      </w:r>
      <w:proofErr w:type="spellEnd"/>
      <w:r w:rsidRPr="004107F9">
        <w:rPr>
          <w:rFonts w:asciiTheme="minorHAnsi" w:hAnsiTheme="minorHAnsi" w:cstheme="minorHAnsi"/>
          <w:sz w:val="16"/>
        </w:rPr>
        <w:t xml:space="preserve">, I've found that they see the wall more as a symbol of racism than a functional barrier. Many of them laugh at the wall, mentioning the unparalleled </w:t>
      </w:r>
      <w:hyperlink r:id="rId89" w:history="1">
        <w:r w:rsidRPr="004107F9">
          <w:rPr>
            <w:rStyle w:val="Hyperlink"/>
            <w:rFonts w:asciiTheme="minorHAnsi" w:hAnsiTheme="minorHAnsi" w:cstheme="minorHAnsi"/>
            <w:sz w:val="16"/>
          </w:rPr>
          <w:t>tunnel architecture</w:t>
        </w:r>
      </w:hyperlink>
      <w:r w:rsidRPr="004107F9">
        <w:rPr>
          <w:rFonts w:asciiTheme="minorHAnsi" w:hAnsiTheme="minorHAnsi" w:cstheme="minorHAnsi"/>
          <w:sz w:val="16"/>
        </w:rPr>
        <w:t xml:space="preserve"> of Mexican smugglers. This architecture even extends to</w:t>
      </w:r>
      <w:hyperlink r:id="rId90" w:tgtFrame="_blank" w:history="1">
        <w:r w:rsidRPr="004107F9">
          <w:rPr>
            <w:rStyle w:val="Hyperlink"/>
            <w:rFonts w:asciiTheme="minorHAnsi" w:hAnsiTheme="minorHAnsi" w:cstheme="minorHAnsi"/>
            <w:sz w:val="16"/>
          </w:rPr>
          <w:t xml:space="preserve"> underwater tunnels</w:t>
        </w:r>
      </w:hyperlink>
      <w:r w:rsidRPr="004107F9">
        <w:rPr>
          <w:rFonts w:asciiTheme="minorHAnsi" w:hAnsiTheme="minorHAnsi" w:cstheme="minorHAnsi"/>
          <w:sz w:val="16"/>
        </w:rPr>
        <w:t xml:space="preserve"> manned by scuba diving smugglers. These same migrants, ironically, are also fleeing unprecedented violence, much of which is caused by the US demand for drugs. </w:t>
      </w:r>
      <w:hyperlink r:id="rId91" w:tgtFrame="_blank" w:history="1">
        <w:r w:rsidRPr="004107F9">
          <w:rPr>
            <w:rStyle w:val="Hyperlink"/>
            <w:rFonts w:asciiTheme="minorHAnsi" w:hAnsiTheme="minorHAnsi" w:cstheme="minorHAnsi"/>
            <w:sz w:val="16"/>
          </w:rPr>
          <w:t>According to Trump</w:t>
        </w:r>
      </w:hyperlink>
      <w:r w:rsidRPr="004107F9">
        <w:rPr>
          <w:rFonts w:asciiTheme="minorHAnsi" w:hAnsiTheme="minorHAnsi" w:cstheme="minorHAnsi"/>
          <w:sz w:val="16"/>
        </w:rPr>
        <w:t xml:space="preserve">, "The drugs are pouring in at levels like nobody has ever seen. We'll be able to stop them once the wall is up." As a businessman, Trump should understand that the laws of supply and demand apply equally to selling </w:t>
      </w:r>
      <w:proofErr w:type="spellStart"/>
      <w:r w:rsidRPr="004107F9">
        <w:rPr>
          <w:rFonts w:asciiTheme="minorHAnsi" w:hAnsiTheme="minorHAnsi" w:cstheme="minorHAnsi"/>
          <w:sz w:val="16"/>
        </w:rPr>
        <w:t>Ivanka's</w:t>
      </w:r>
      <w:proofErr w:type="spellEnd"/>
      <w:r w:rsidRPr="004107F9">
        <w:rPr>
          <w:rFonts w:asciiTheme="minorHAnsi" w:hAnsiTheme="minorHAnsi" w:cstheme="minorHAnsi"/>
          <w:sz w:val="16"/>
        </w:rPr>
        <w:t xml:space="preserve"> clothing line as they do to the drug trade. As long as demand exists in the US, suppliers, whether in Mexico or Afghanistan, will find</w:t>
      </w:r>
      <w:hyperlink r:id="rId92" w:tgtFrame="_blank" w:history="1">
        <w:r w:rsidRPr="004107F9">
          <w:rPr>
            <w:rStyle w:val="Hyperlink"/>
            <w:rFonts w:asciiTheme="minorHAnsi" w:hAnsiTheme="minorHAnsi" w:cstheme="minorHAnsi"/>
            <w:sz w:val="16"/>
          </w:rPr>
          <w:t xml:space="preserve"> creative ways</w:t>
        </w:r>
      </w:hyperlink>
      <w:r w:rsidRPr="004107F9">
        <w:rPr>
          <w:rFonts w:asciiTheme="minorHAnsi" w:hAnsiTheme="minorHAnsi" w:cstheme="minorHAnsi"/>
          <w:sz w:val="16"/>
        </w:rPr>
        <w:t xml:space="preserve"> to meet that demand. And until Trump addresses the illegal drug epidemic as a public health issue rather than</w:t>
      </w:r>
      <w:hyperlink r:id="rId93" w:tgtFrame="_blank" w:history="1">
        <w:r w:rsidRPr="004107F9">
          <w:rPr>
            <w:rStyle w:val="Hyperlink"/>
            <w:rFonts w:asciiTheme="minorHAnsi" w:hAnsiTheme="minorHAnsi" w:cstheme="minorHAnsi"/>
            <w:sz w:val="16"/>
          </w:rPr>
          <w:t xml:space="preserve"> criminalizing it</w:t>
        </w:r>
      </w:hyperlink>
      <w:r w:rsidRPr="004107F9">
        <w:rPr>
          <w:rFonts w:asciiTheme="minorHAnsi" w:hAnsiTheme="minorHAnsi" w:cstheme="minorHAnsi"/>
          <w:sz w:val="16"/>
        </w:rPr>
        <w:t xml:space="preserve">, the demand for drugs from Central America will only continue to grow. In Trump's reality, </w:t>
      </w:r>
      <w:proofErr w:type="spellStart"/>
      <w:r w:rsidRPr="004107F9">
        <w:rPr>
          <w:rFonts w:asciiTheme="minorHAnsi" w:hAnsiTheme="minorHAnsi" w:cstheme="minorHAnsi"/>
          <w:sz w:val="16"/>
        </w:rPr>
        <w:t>narcos</w:t>
      </w:r>
      <w:proofErr w:type="spellEnd"/>
      <w:r w:rsidRPr="004107F9">
        <w:rPr>
          <w:rFonts w:asciiTheme="minorHAnsi" w:hAnsiTheme="minorHAnsi" w:cstheme="minorHAnsi"/>
          <w:sz w:val="16"/>
        </w:rPr>
        <w:t xml:space="preserve"> smuggle drugs in sacks, and only a transparent multi-billion dollar wall will stop them. The truth is, the wall is just a symbol. It is a physical monument to the idea of returning to a more homogenous white past -- a past that ignores the contributions of undocumented migrants and the fact that they have raised our children and fed our families. </w:t>
      </w:r>
      <w:proofErr w:type="spellStart"/>
      <w:r w:rsidRPr="004107F9">
        <w:rPr>
          <w:rStyle w:val="StyleUnderline"/>
          <w:rFonts w:asciiTheme="minorHAnsi" w:hAnsiTheme="minorHAnsi" w:cstheme="minorHAnsi"/>
        </w:rPr>
        <w:t>Narcos</w:t>
      </w:r>
      <w:proofErr w:type="spellEnd"/>
      <w:r w:rsidRPr="004107F9">
        <w:rPr>
          <w:rStyle w:val="StyleUnderline"/>
          <w:rFonts w:asciiTheme="minorHAnsi" w:hAnsiTheme="minorHAnsi" w:cstheme="minorHAnsi"/>
        </w:rPr>
        <w:t>,</w:t>
      </w:r>
      <w:r w:rsidRPr="004107F9">
        <w:rPr>
          <w:rFonts w:asciiTheme="minorHAnsi" w:hAnsiTheme="minorHAnsi" w:cstheme="minorHAnsi"/>
          <w:sz w:val="16"/>
        </w:rPr>
        <w:t xml:space="preserve"> who are consummate businessmen</w:t>
      </w:r>
      <w:r w:rsidRPr="004107F9">
        <w:rPr>
          <w:rFonts w:asciiTheme="minorHAnsi" w:hAnsiTheme="minorHAnsi" w:cstheme="minorHAnsi"/>
          <w:sz w:val="24"/>
          <w:u w:val="single"/>
        </w:rPr>
        <w:t>, will thank Trump for this distraction of a border wall while flying the drones and building the submarines that will fuel our drug-filled dreams.</w:t>
      </w:r>
    </w:p>
    <w:p w:rsidR="00CD2EB7" w:rsidRPr="004107F9" w:rsidRDefault="00CD2EB7" w:rsidP="00CD2EB7">
      <w:pPr>
        <w:pStyle w:val="Heading4"/>
      </w:pPr>
      <w:r w:rsidRPr="004107F9">
        <w:lastRenderedPageBreak/>
        <w:t>Mexican cartel strength makes WMD terror likely in the US</w:t>
      </w:r>
    </w:p>
    <w:p w:rsidR="00CD2EB7" w:rsidRPr="004107F9" w:rsidRDefault="00CD2EB7" w:rsidP="00CD2EB7">
      <w:pPr>
        <w:rPr>
          <w:rFonts w:eastAsia="Calibri"/>
          <w:sz w:val="14"/>
        </w:rPr>
      </w:pPr>
      <w:r w:rsidRPr="004107F9">
        <w:rPr>
          <w:rStyle w:val="Style13ptBold"/>
        </w:rPr>
        <w:t>Webster 15</w:t>
      </w:r>
      <w:r w:rsidRPr="004107F9">
        <w:rPr>
          <w:rFonts w:eastAsia="Calibri"/>
          <w:sz w:val="14"/>
        </w:rPr>
        <w:t xml:space="preserve"> (Michael, Reporter, citing Marine Corps Commander Gen. John F. Kelly, 3/12/15, “Terrorists threaten United States through drug lords”, http://www.renewamerica.com/columns/webster/150316)</w:t>
      </w:r>
    </w:p>
    <w:p w:rsidR="00CD2EB7" w:rsidRPr="004107F9" w:rsidRDefault="00CD2EB7" w:rsidP="00CD2EB7">
      <w:pPr>
        <w:rPr>
          <w:rFonts w:eastAsia="Calibri"/>
        </w:rPr>
      </w:pPr>
    </w:p>
    <w:p w:rsidR="00CD2EB7" w:rsidRPr="004107F9" w:rsidRDefault="00CD2EB7" w:rsidP="00CD2EB7">
      <w:pPr>
        <w:rPr>
          <w:rFonts w:eastAsia="Calibri"/>
          <w:sz w:val="14"/>
        </w:rPr>
      </w:pPr>
      <w:r w:rsidRPr="004107F9">
        <w:rPr>
          <w:rFonts w:eastAsia="Calibri"/>
          <w:sz w:val="14"/>
        </w:rPr>
        <w:t xml:space="preserve">The spread of </w:t>
      </w:r>
      <w:r w:rsidRPr="004107F9">
        <w:rPr>
          <w:rStyle w:val="StyleUnderline"/>
        </w:rPr>
        <w:t>Mexican Drug Cartels</w:t>
      </w:r>
      <w:r w:rsidRPr="004107F9">
        <w:rPr>
          <w:rFonts w:eastAsia="Calibri"/>
          <w:sz w:val="14"/>
        </w:rPr>
        <w:t xml:space="preserve"> (</w:t>
      </w:r>
      <w:r w:rsidRPr="004107F9">
        <w:rPr>
          <w:rStyle w:val="StyleUnderline"/>
        </w:rPr>
        <w:t>MDC's)</w:t>
      </w:r>
      <w:r w:rsidRPr="004107F9">
        <w:rPr>
          <w:rFonts w:eastAsia="Calibri"/>
          <w:sz w:val="14"/>
        </w:rPr>
        <w:t xml:space="preserve"> and other criminal organizations in Mexico and other Central and South American countries </w:t>
      </w:r>
      <w:r w:rsidRPr="004107F9">
        <w:rPr>
          <w:rStyle w:val="Emphasis"/>
        </w:rPr>
        <w:t>are beginning to join forces with terrorist groups like ISIS</w:t>
      </w:r>
      <w:r w:rsidRPr="004107F9">
        <w:rPr>
          <w:rFonts w:eastAsia="Calibri"/>
          <w:sz w:val="14"/>
        </w:rPr>
        <w:t xml:space="preserve">. Together they are tearing at the social, economic, and security fabric of our neighbors to the south. </w:t>
      </w:r>
      <w:r w:rsidRPr="004107F9">
        <w:rPr>
          <w:rStyle w:val="StyleUnderline"/>
        </w:rPr>
        <w:t>Powerful MDC's are well resourced; these groups traffic in drugs and humans. This includes smuggling into the U.S. heroin, cocaine, marijuana, counterfeit pharmaceuticals, methamphetamine – small arms and explosives, precursor chemicals, illegally mined gold, counterfeit goods, humans, and dangerous terrorists and contraband</w:t>
      </w:r>
      <w:r w:rsidRPr="004107F9">
        <w:rPr>
          <w:rFonts w:eastAsia="Calibri"/>
          <w:sz w:val="14"/>
        </w:rPr>
        <w:t xml:space="preserve">. They engage in money laundering using many American banks, bribery of officials from both Mexico and the U.S., intimidation and threats to business owners and individuals and bloody assassinations which include beheadings every bit as horrible as the recently depicted murders of innocent journalist and christens seen on worldwide TV by ISIS . </w:t>
      </w:r>
      <w:r w:rsidRPr="004107F9">
        <w:rPr>
          <w:rStyle w:val="StyleUnderline"/>
        </w:rPr>
        <w:t xml:space="preserve">They threaten the very underpinnings of democracy itself: </w:t>
      </w:r>
      <w:r w:rsidRPr="004107F9">
        <w:rPr>
          <w:rFonts w:eastAsia="Calibri"/>
          <w:sz w:val="14"/>
        </w:rPr>
        <w:t xml:space="preserve">citizen safety, rule of law, and economic prosperity. And they pose a direct threat to the stability of our partners and an insidious risk to the security of our nation. While there is growing recognition of the danger posed by transnational organized crime, it is often eclipsed by other concerns. According to </w:t>
      </w:r>
      <w:r w:rsidRPr="004107F9">
        <w:rPr>
          <w:rStyle w:val="StyleUnderline"/>
        </w:rPr>
        <w:t>General</w:t>
      </w:r>
      <w:r w:rsidRPr="004107F9">
        <w:rPr>
          <w:rFonts w:eastAsia="Calibri"/>
          <w:sz w:val="14"/>
        </w:rPr>
        <w:t xml:space="preserve"> JOHN F. </w:t>
      </w:r>
      <w:r w:rsidRPr="004107F9">
        <w:rPr>
          <w:rStyle w:val="StyleUnderline"/>
        </w:rPr>
        <w:t>KELLY</w:t>
      </w:r>
      <w:r w:rsidRPr="004107F9">
        <w:rPr>
          <w:rFonts w:eastAsia="Calibri"/>
          <w:sz w:val="14"/>
        </w:rPr>
        <w:t xml:space="preserve">, UNITED STATES MARINE CORPS COMMANDER of the UNITED STATES SOUTHERN COMMAND, who </w:t>
      </w:r>
      <w:r w:rsidRPr="004107F9">
        <w:rPr>
          <w:rStyle w:val="StyleUnderline"/>
        </w:rPr>
        <w:t>spoke before</w:t>
      </w:r>
      <w:r w:rsidRPr="004107F9">
        <w:rPr>
          <w:rFonts w:eastAsia="Calibri"/>
          <w:sz w:val="14"/>
        </w:rPr>
        <w:t xml:space="preserve"> the 114th </w:t>
      </w:r>
      <w:r w:rsidRPr="004107F9">
        <w:rPr>
          <w:rStyle w:val="StyleUnderline"/>
        </w:rPr>
        <w:t>CONGRESS</w:t>
      </w:r>
      <w:r w:rsidRPr="004107F9">
        <w:rPr>
          <w:rFonts w:eastAsia="Calibri"/>
          <w:sz w:val="14"/>
        </w:rPr>
        <w:t xml:space="preserve"> SENATE ARMED SERVICES COMMITTEE, "</w:t>
      </w:r>
      <w:r w:rsidRPr="004107F9">
        <w:rPr>
          <w:rStyle w:val="Emphasis"/>
        </w:rPr>
        <w:t>I believe we are overlooking a significant security threat</w:t>
      </w:r>
      <w:r w:rsidRPr="004107F9">
        <w:rPr>
          <w:sz w:val="14"/>
        </w:rPr>
        <w:t>."</w:t>
      </w:r>
      <w:r w:rsidRPr="004107F9">
        <w:rPr>
          <w:rFonts w:eastAsia="Calibri"/>
          <w:sz w:val="14"/>
        </w:rPr>
        <w:t xml:space="preserve"> </w:t>
      </w:r>
      <w:r w:rsidRPr="004107F9">
        <w:rPr>
          <w:rStyle w:val="StyleUnderline"/>
        </w:rPr>
        <w:t>Criminal organizations are constantly adapting their methods for trafficking across our borders</w:t>
      </w:r>
      <w:r w:rsidRPr="004107F9">
        <w:rPr>
          <w:rFonts w:eastAsia="Calibri"/>
          <w:sz w:val="14"/>
        </w:rPr>
        <w:t xml:space="preserve">. There are reports from intel sources around the world who believe that there are clear indications that the criminal </w:t>
      </w:r>
      <w:r w:rsidRPr="004107F9">
        <w:rPr>
          <w:rStyle w:val="StyleUnderline"/>
        </w:rPr>
        <w:t xml:space="preserve">networks involved in human and drug trafficking are interested in supporting the efforts of terrorist groups, these networks could unwittingly, or even wittingly, </w:t>
      </w:r>
      <w:r w:rsidRPr="004107F9">
        <w:rPr>
          <w:rStyle w:val="Emphasis"/>
        </w:rPr>
        <w:t>facilitate</w:t>
      </w:r>
      <w:r w:rsidRPr="004107F9">
        <w:rPr>
          <w:rStyle w:val="StyleUnderline"/>
        </w:rPr>
        <w:t xml:space="preserve"> the movement of terrorist operatives or </w:t>
      </w:r>
      <w:r w:rsidRPr="004107F9">
        <w:rPr>
          <w:rStyle w:val="Emphasis"/>
        </w:rPr>
        <w:t>w</w:t>
      </w:r>
      <w:r w:rsidRPr="004107F9">
        <w:rPr>
          <w:rStyle w:val="StyleUnderline"/>
        </w:rPr>
        <w:t xml:space="preserve">eapons of </w:t>
      </w:r>
      <w:r w:rsidRPr="004107F9">
        <w:rPr>
          <w:rStyle w:val="Emphasis"/>
        </w:rPr>
        <w:t>m</w:t>
      </w:r>
      <w:r w:rsidRPr="004107F9">
        <w:rPr>
          <w:rStyle w:val="StyleUnderline"/>
        </w:rPr>
        <w:t xml:space="preserve">ass </w:t>
      </w:r>
      <w:r w:rsidRPr="004107F9">
        <w:rPr>
          <w:rStyle w:val="Emphasis"/>
        </w:rPr>
        <w:t>de</w:t>
      </w:r>
      <w:r w:rsidRPr="004107F9">
        <w:rPr>
          <w:rStyle w:val="StyleUnderline"/>
        </w:rPr>
        <w:t xml:space="preserve">struction toward our borders. </w:t>
      </w:r>
      <w:r w:rsidRPr="004107F9">
        <w:rPr>
          <w:rFonts w:eastAsia="Calibri"/>
          <w:sz w:val="14"/>
        </w:rPr>
        <w:t xml:space="preserve">Potentially undetected and almost completely unrestricted. Some experts and American officials think some WMD's are already within our borders. General Kelly reports that the drug trade – which is exacerbated by U.S. drug consumption – has wrought devastating consequences in many of our partner nations, degrading their civilian police and justice systems, corrupting their institutions, and contributing to a breakdown in citizen safety. The general points out that the tentacles of global networks involved in narcotics and arms trafficking, human smuggling, illicit finance, and other types of illegal activity reach across Latin America and the Caribbean and into the United States, yet </w:t>
      </w:r>
      <w:r w:rsidRPr="004107F9">
        <w:rPr>
          <w:rStyle w:val="StyleUnderline"/>
        </w:rPr>
        <w:t xml:space="preserve">we continue to </w:t>
      </w:r>
      <w:r w:rsidRPr="004107F9">
        <w:rPr>
          <w:rStyle w:val="Emphasis"/>
        </w:rPr>
        <w:t>underestimate the threat</w:t>
      </w:r>
      <w:r w:rsidRPr="004107F9">
        <w:rPr>
          <w:rStyle w:val="StyleUnderline"/>
        </w:rPr>
        <w:t xml:space="preserve"> of transnational organized crime at significant and direct risk to our national security and that of our partner nations.</w:t>
      </w:r>
      <w:r w:rsidRPr="004107F9">
        <w:rPr>
          <w:rFonts w:eastAsia="Calibri"/>
          <w:sz w:val="14"/>
        </w:rPr>
        <w:t xml:space="preserve"> Unless confronted by an immediate, visible, or uncomfortable crisis, our nation's tendency is to take the security of the Western Hemisphere for granted. I believe this is a mistake. In addition to thousands of Central Americans fleeing poverty and violence, foreign nationals from the Middle East including countries like Somalia, Bangladesh, Lebanon, and Pakistan are using the region's human smuggling networks to enter the United States. While many are merely seeking economic opportunity or fleeing war, others are seeking to do us harm. Last year, ISIS adherents posted discussions on social media calling for the infiltration of the U.S. southern border. The Texas Department of Public Safety, 2013 Threat Assessment Spotlighted that the Economic Citizenship Programs provides a quick path for foreign nationals to acquire citizenship. Of concern, these "cash for passport" programs could be exploited by criminals, terrorists, or other </w:t>
      </w:r>
      <w:r w:rsidRPr="004107F9">
        <w:rPr>
          <w:sz w:val="14"/>
        </w:rPr>
        <w:t>nefarious actors to obtain freedom of movement, facilitate entry into the U.S., or launder illicitly gained funds. Last year, almost half a million migrants from Central America and Mexico – including over 50,000 unaccompanied children (UAC) and families – were apprehended on our border, many fleeing violence, poverty, and the spreading influence of criminal networks and gangs. Assistant Secretary of State Roberta Jacobson testifie</w:t>
      </w:r>
      <w:r w:rsidRPr="004107F9">
        <w:rPr>
          <w:rFonts w:eastAsia="Calibri"/>
          <w:sz w:val="14"/>
        </w:rPr>
        <w:t>d that the "</w:t>
      </w:r>
      <w:r w:rsidRPr="004107F9">
        <w:rPr>
          <w:rStyle w:val="StyleUnderline"/>
        </w:rPr>
        <w:t>UAC migration serves as a warning sign that the serious and longstanding challenges in Central America are worsening." In</w:t>
      </w:r>
      <w:r w:rsidRPr="004107F9">
        <w:rPr>
          <w:rFonts w:eastAsia="Calibri"/>
          <w:sz w:val="14"/>
        </w:rPr>
        <w:t xml:space="preserve"> my opinion, the relative ease with which human smugglers moved tens of thousands of people to our nation's doorstep also serves as another warning sign: these smuggling routes are a potential vulnerability to our homeland. As I stated last year, </w:t>
      </w:r>
      <w:r w:rsidRPr="004107F9">
        <w:rPr>
          <w:rStyle w:val="StyleUnderline"/>
        </w:rPr>
        <w:t xml:space="preserve">terrorist organizations could seek to </w:t>
      </w:r>
      <w:r w:rsidRPr="004107F9">
        <w:rPr>
          <w:rStyle w:val="Emphasis"/>
        </w:rPr>
        <w:t>leverage</w:t>
      </w:r>
      <w:r w:rsidRPr="004107F9">
        <w:rPr>
          <w:rStyle w:val="StyleUnderline"/>
        </w:rPr>
        <w:t xml:space="preserve"> those same </w:t>
      </w:r>
      <w:r w:rsidRPr="004107F9">
        <w:rPr>
          <w:rStyle w:val="Emphasis"/>
        </w:rPr>
        <w:t>smuggling routes</w:t>
      </w:r>
      <w:r w:rsidRPr="004107F9">
        <w:rPr>
          <w:rStyle w:val="StyleUnderline"/>
        </w:rPr>
        <w:t xml:space="preserve"> to move operatives with intent to cause grave harm to our citizens or even bring </w:t>
      </w:r>
      <w:r w:rsidRPr="004107F9">
        <w:rPr>
          <w:rStyle w:val="Emphasis"/>
        </w:rPr>
        <w:t>w</w:t>
      </w:r>
      <w:r w:rsidRPr="004107F9">
        <w:rPr>
          <w:rStyle w:val="StyleUnderline"/>
        </w:rPr>
        <w:t xml:space="preserve">eapons of </w:t>
      </w:r>
      <w:r w:rsidRPr="004107F9">
        <w:rPr>
          <w:rStyle w:val="Emphasis"/>
        </w:rPr>
        <w:t>m</w:t>
      </w:r>
      <w:r w:rsidRPr="004107F9">
        <w:rPr>
          <w:rStyle w:val="StyleUnderline"/>
        </w:rPr>
        <w:t xml:space="preserve">ass </w:t>
      </w:r>
      <w:r w:rsidRPr="004107F9">
        <w:rPr>
          <w:rStyle w:val="Emphasis"/>
        </w:rPr>
        <w:t>d</w:t>
      </w:r>
      <w:r w:rsidRPr="004107F9">
        <w:rPr>
          <w:rStyle w:val="StyleUnderline"/>
        </w:rPr>
        <w:t xml:space="preserve">estruction into the </w:t>
      </w:r>
      <w:r w:rsidRPr="004107F9">
        <w:rPr>
          <w:rStyle w:val="Emphasis"/>
        </w:rPr>
        <w:t>U</w:t>
      </w:r>
      <w:r w:rsidRPr="004107F9">
        <w:rPr>
          <w:rStyle w:val="StyleUnderline"/>
        </w:rPr>
        <w:t xml:space="preserve">nited </w:t>
      </w:r>
      <w:r w:rsidRPr="004107F9">
        <w:rPr>
          <w:rStyle w:val="Emphasis"/>
        </w:rPr>
        <w:t>S</w:t>
      </w:r>
      <w:r w:rsidRPr="004107F9">
        <w:rPr>
          <w:rStyle w:val="StyleUnderline"/>
        </w:rPr>
        <w:t>tates."</w:t>
      </w:r>
      <w:r w:rsidRPr="004107F9">
        <w:rPr>
          <w:rFonts w:eastAsia="Calibri"/>
          <w:sz w:val="14"/>
        </w:rPr>
        <w:t xml:space="preserve"> </w:t>
      </w:r>
      <w:r w:rsidRPr="004107F9">
        <w:rPr>
          <w:rStyle w:val="StyleUnderline"/>
        </w:rPr>
        <w:t>There appears to be financial and operational overlap between criminal and terrorist networks in the region</w:t>
      </w:r>
      <w:r w:rsidRPr="004107F9">
        <w:rPr>
          <w:rFonts w:eastAsia="Calibri"/>
          <w:sz w:val="14"/>
        </w:rPr>
        <w:t>. Terrorists and militant organizations are believed to be taping into the international illicit marketplace to underwrite their activities and obtain arms and funding to conduct operations to spread extreme Islam throughout the globe.</w:t>
      </w:r>
    </w:p>
    <w:p w:rsidR="00CD2EB7" w:rsidRPr="004107F9" w:rsidRDefault="00CD2EB7" w:rsidP="00CD2EB7">
      <w:pPr>
        <w:keepNext/>
        <w:keepLines/>
        <w:spacing w:before="200"/>
        <w:outlineLvl w:val="3"/>
        <w:rPr>
          <w:rFonts w:eastAsia="Times New Roman"/>
          <w:b/>
          <w:iCs/>
          <w:sz w:val="24"/>
          <w:u w:val="single"/>
        </w:rPr>
      </w:pPr>
      <w:r w:rsidRPr="004107F9">
        <w:rPr>
          <w:rFonts w:eastAsia="Times New Roman"/>
          <w:b/>
          <w:iCs/>
          <w:sz w:val="24"/>
        </w:rPr>
        <w:t>That cause extinction</w:t>
      </w:r>
    </w:p>
    <w:p w:rsidR="00CD2EB7" w:rsidRPr="004107F9" w:rsidRDefault="00CD2EB7" w:rsidP="00CD2EB7">
      <w:pPr>
        <w:rPr>
          <w:rFonts w:eastAsia="Calibri"/>
          <w:sz w:val="14"/>
        </w:rPr>
      </w:pPr>
      <w:proofErr w:type="spellStart"/>
      <w:r w:rsidRPr="004107F9">
        <w:rPr>
          <w:rStyle w:val="Style13ptBold"/>
        </w:rPr>
        <w:t>Myhrvold</w:t>
      </w:r>
      <w:proofErr w:type="spellEnd"/>
      <w:r w:rsidRPr="004107F9">
        <w:rPr>
          <w:rStyle w:val="Style13ptBold"/>
        </w:rPr>
        <w:t xml:space="preserve"> 13</w:t>
      </w:r>
      <w:r w:rsidRPr="004107F9">
        <w:rPr>
          <w:rFonts w:eastAsia="Calibri"/>
          <w:sz w:val="14"/>
        </w:rPr>
        <w:t xml:space="preserve"> (Nathan, PhD in theoretical and mathematical physics from Princeton, July 2013, “Strategic Terrorism: A Call to Action”, http://www.lawfareblog.com/wp-content/uploads/2013/07/Strategic-Terrorism-Myhrvold-7-3-2013.pdf)</w:t>
      </w:r>
    </w:p>
    <w:p w:rsidR="00CD2EB7" w:rsidRPr="004107F9" w:rsidRDefault="00CD2EB7" w:rsidP="00CD2EB7">
      <w:pPr>
        <w:rPr>
          <w:rFonts w:eastAsia="Calibri"/>
        </w:rPr>
      </w:pPr>
    </w:p>
    <w:p w:rsidR="00CD2EB7" w:rsidRPr="004107F9" w:rsidRDefault="00CD2EB7" w:rsidP="00CD2EB7">
      <w:pPr>
        <w:rPr>
          <w:rFonts w:eastAsia="Calibri"/>
          <w:sz w:val="14"/>
        </w:rPr>
      </w:pPr>
      <w:r w:rsidRPr="004107F9">
        <w:rPr>
          <w:rFonts w:eastAsia="Calibri"/>
          <w:sz w:val="14"/>
        </w:rPr>
        <w:lastRenderedPageBreak/>
        <w:t xml:space="preserve">Several </w:t>
      </w:r>
      <w:r w:rsidRPr="004107F9">
        <w:rPr>
          <w:rStyle w:val="StyleUnderline"/>
        </w:rPr>
        <w:t>powerful trends have aligned to</w:t>
      </w:r>
      <w:r w:rsidRPr="004107F9">
        <w:rPr>
          <w:rFonts w:eastAsia="Calibri"/>
          <w:sz w:val="14"/>
        </w:rPr>
        <w:t xml:space="preserve"> profoundly </w:t>
      </w:r>
      <w:r w:rsidRPr="004107F9">
        <w:rPr>
          <w:rStyle w:val="StyleUnderline"/>
        </w:rPr>
        <w:t xml:space="preserve">change the way that the world works. </w:t>
      </w:r>
      <w:proofErr w:type="gramStart"/>
      <w:r w:rsidRPr="004107F9">
        <w:rPr>
          <w:rStyle w:val="StyleUnderline"/>
        </w:rPr>
        <w:t>Technology</w:t>
      </w:r>
      <w:r w:rsidRPr="004107F9">
        <w:rPr>
          <w:rFonts w:eastAsia="Calibri"/>
          <w:sz w:val="14"/>
        </w:rPr>
        <w:t xml:space="preserve">  now</w:t>
      </w:r>
      <w:proofErr w:type="gramEnd"/>
      <w:r w:rsidRPr="004107F9">
        <w:rPr>
          <w:rFonts w:eastAsia="Calibri"/>
          <w:sz w:val="14"/>
        </w:rPr>
        <w:t xml:space="preserve"> </w:t>
      </w:r>
      <w:r w:rsidRPr="004107F9">
        <w:rPr>
          <w:rStyle w:val="StyleUnderline"/>
        </w:rPr>
        <w:t>allows stateless groups to organize, recruit, and fund  themselves in an unprecedented fashion</w:t>
      </w:r>
      <w:r w:rsidRPr="004107F9">
        <w:rPr>
          <w:rFonts w:eastAsia="Calibri"/>
          <w:sz w:val="14"/>
        </w:rPr>
        <w:t xml:space="preserve">. </w:t>
      </w:r>
      <w:r w:rsidRPr="004107F9">
        <w:rPr>
          <w:rStyle w:val="StyleUnderline"/>
        </w:rPr>
        <w:t xml:space="preserve">That, </w:t>
      </w:r>
      <w:proofErr w:type="gramStart"/>
      <w:r w:rsidRPr="004107F9">
        <w:rPr>
          <w:rStyle w:val="StyleUnderline"/>
        </w:rPr>
        <w:t>coupled  with</w:t>
      </w:r>
      <w:proofErr w:type="gramEnd"/>
      <w:r w:rsidRPr="004107F9">
        <w:rPr>
          <w:rFonts w:eastAsia="Calibri"/>
          <w:sz w:val="14"/>
        </w:rPr>
        <w:t xml:space="preserve"> the extreme </w:t>
      </w:r>
      <w:r w:rsidRPr="004107F9">
        <w:rPr>
          <w:rStyle w:val="StyleUnderline"/>
        </w:rPr>
        <w:t>difficulty of</w:t>
      </w:r>
      <w:r w:rsidRPr="004107F9">
        <w:rPr>
          <w:rFonts w:eastAsia="Calibri"/>
          <w:sz w:val="14"/>
        </w:rPr>
        <w:t xml:space="preserve"> finding and </w:t>
      </w:r>
      <w:r w:rsidRPr="004107F9">
        <w:rPr>
          <w:rStyle w:val="StyleUnderline"/>
        </w:rPr>
        <w:t>punishing a stateless group, means that stateless groups are positioned to be  lead players on the world stage.</w:t>
      </w:r>
      <w:r w:rsidRPr="004107F9">
        <w:rPr>
          <w:rFonts w:eastAsia="Calibri"/>
          <w:sz w:val="14"/>
        </w:rPr>
        <w:t xml:space="preserve"> </w:t>
      </w:r>
      <w:r w:rsidRPr="004107F9">
        <w:rPr>
          <w:rStyle w:val="StyleUnderline"/>
        </w:rPr>
        <w:t>They may act on their own, or</w:t>
      </w:r>
      <w:r w:rsidRPr="004107F9">
        <w:rPr>
          <w:rFonts w:eastAsia="Calibri"/>
          <w:sz w:val="14"/>
        </w:rPr>
        <w:t xml:space="preserve"> they may act </w:t>
      </w:r>
      <w:r w:rsidRPr="004107F9">
        <w:rPr>
          <w:rStyle w:val="StyleUnderline"/>
        </w:rPr>
        <w:t xml:space="preserve">as proxies for nation-states that wish </w:t>
      </w:r>
      <w:proofErr w:type="gramStart"/>
      <w:r w:rsidRPr="004107F9">
        <w:rPr>
          <w:rStyle w:val="StyleUnderline"/>
        </w:rPr>
        <w:t>to  duck</w:t>
      </w:r>
      <w:proofErr w:type="gramEnd"/>
      <w:r w:rsidRPr="004107F9">
        <w:rPr>
          <w:rStyle w:val="StyleUnderline"/>
        </w:rPr>
        <w:t xml:space="preserve"> responsibility</w:t>
      </w:r>
      <w:r w:rsidRPr="004107F9">
        <w:rPr>
          <w:rFonts w:eastAsia="Calibri"/>
          <w:sz w:val="14"/>
        </w:rPr>
        <w:t xml:space="preserve">. Either way, stateless groups are forces to be reckoned with. At the same time, a different set of </w:t>
      </w:r>
      <w:r w:rsidRPr="004107F9">
        <w:rPr>
          <w:rStyle w:val="StyleUnderline"/>
        </w:rPr>
        <w:t xml:space="preserve">technology trends means that small numbers of people can obtain </w:t>
      </w:r>
      <w:proofErr w:type="gramStart"/>
      <w:r w:rsidRPr="004107F9">
        <w:rPr>
          <w:rStyle w:val="Emphasis"/>
        </w:rPr>
        <w:t>incredibly  lethal</w:t>
      </w:r>
      <w:proofErr w:type="gramEnd"/>
      <w:r w:rsidRPr="004107F9">
        <w:rPr>
          <w:rStyle w:val="Emphasis"/>
        </w:rPr>
        <w:t xml:space="preserve"> power</w:t>
      </w:r>
      <w:r w:rsidRPr="004107F9">
        <w:rPr>
          <w:rStyle w:val="StyleUnderline"/>
        </w:rPr>
        <w:t>.</w:t>
      </w:r>
      <w:r w:rsidRPr="004107F9">
        <w:rPr>
          <w:rFonts w:eastAsia="Calibri"/>
          <w:sz w:val="14"/>
        </w:rPr>
        <w:t xml:space="preserve"> Now, for the first time in human history, </w:t>
      </w:r>
      <w:r w:rsidRPr="004107F9">
        <w:rPr>
          <w:rStyle w:val="StyleUnderline"/>
        </w:rPr>
        <w:t>a small group can be as lethal as the largest superpower</w:t>
      </w:r>
      <w:r w:rsidRPr="004107F9">
        <w:rPr>
          <w:rFonts w:eastAsia="Calibri"/>
          <w:sz w:val="14"/>
        </w:rPr>
        <w:t xml:space="preserve">. </w:t>
      </w:r>
      <w:proofErr w:type="gramStart"/>
      <w:r w:rsidRPr="004107F9">
        <w:rPr>
          <w:rFonts w:eastAsia="Calibri"/>
          <w:sz w:val="14"/>
        </w:rPr>
        <w:t>Such  a</w:t>
      </w:r>
      <w:proofErr w:type="gramEnd"/>
      <w:r w:rsidRPr="004107F9">
        <w:rPr>
          <w:rFonts w:eastAsia="Calibri"/>
          <w:sz w:val="14"/>
        </w:rPr>
        <w:t xml:space="preserve"> group could execute an attack that could kill millions of  people. </w:t>
      </w:r>
      <w:r w:rsidRPr="004107F9">
        <w:rPr>
          <w:rStyle w:val="StyleUnderline"/>
        </w:rPr>
        <w:t xml:space="preserve">It is technically feasible for such a group to </w:t>
      </w:r>
      <w:r w:rsidRPr="004107F9">
        <w:rPr>
          <w:rStyle w:val="Emphasis"/>
        </w:rPr>
        <w:t>kill billions</w:t>
      </w:r>
      <w:r w:rsidRPr="004107F9">
        <w:rPr>
          <w:rFonts w:eastAsia="Calibri"/>
          <w:sz w:val="14"/>
        </w:rPr>
        <w:t xml:space="preserve"> of people, to end modern civilization—perhaps </w:t>
      </w:r>
      <w:r w:rsidRPr="004107F9">
        <w:rPr>
          <w:rStyle w:val="StyleUnderline"/>
        </w:rPr>
        <w:t xml:space="preserve">even </w:t>
      </w:r>
      <w:r w:rsidRPr="004107F9">
        <w:rPr>
          <w:rFonts w:eastAsia="Calibri"/>
          <w:sz w:val="14"/>
        </w:rPr>
        <w:t xml:space="preserve">to </w:t>
      </w:r>
      <w:r w:rsidRPr="004107F9">
        <w:rPr>
          <w:rStyle w:val="StyleUnderline"/>
        </w:rPr>
        <w:t xml:space="preserve">drive the </w:t>
      </w:r>
      <w:r w:rsidRPr="004107F9">
        <w:rPr>
          <w:rStyle w:val="Emphasis"/>
        </w:rPr>
        <w:t>human race to extinction.</w:t>
      </w:r>
      <w:r w:rsidRPr="004107F9">
        <w:rPr>
          <w:rFonts w:eastAsia="Calibri"/>
          <w:sz w:val="14"/>
        </w:rPr>
        <w:t xml:space="preserve"> Our defense establishment was shaped over decades </w:t>
      </w:r>
      <w:proofErr w:type="gramStart"/>
      <w:r w:rsidRPr="004107F9">
        <w:rPr>
          <w:rFonts w:eastAsia="Calibri"/>
          <w:sz w:val="14"/>
        </w:rPr>
        <w:t>to  address</w:t>
      </w:r>
      <w:proofErr w:type="gramEnd"/>
      <w:r w:rsidRPr="004107F9">
        <w:rPr>
          <w:rFonts w:eastAsia="Calibri"/>
          <w:sz w:val="14"/>
        </w:rPr>
        <w:t xml:space="preserve"> what was, for a long time, the only strategic threat  our nation faced: Soviet or Chinese missiles. More recently, it has started retooling to address tactical terror attacks like those launched on the morning of 9/11, but the reform  process is incomplete and inconsistent. </w:t>
      </w:r>
      <w:r w:rsidRPr="004107F9">
        <w:rPr>
          <w:rStyle w:val="StyleUnderline"/>
        </w:rPr>
        <w:t xml:space="preserve">A real defense will require </w:t>
      </w:r>
      <w:r w:rsidRPr="004107F9">
        <w:rPr>
          <w:rFonts w:eastAsia="Calibri"/>
          <w:sz w:val="14"/>
        </w:rPr>
        <w:t>rebuilding our</w:t>
      </w:r>
      <w:r w:rsidRPr="004107F9">
        <w:rPr>
          <w:rStyle w:val="StyleUnderline"/>
        </w:rPr>
        <w:t xml:space="preserve"> military and intelligence capabilities </w:t>
      </w:r>
      <w:r w:rsidRPr="004107F9">
        <w:t>from</w:t>
      </w:r>
      <w:r w:rsidRPr="004107F9">
        <w:rPr>
          <w:rFonts w:eastAsia="Calibri"/>
          <w:sz w:val="14"/>
        </w:rPr>
        <w:t xml:space="preserve"> the ground up. Yet, so far, strategic terrorism has received relatively little attention in defense agencies, </w:t>
      </w:r>
      <w:proofErr w:type="gramStart"/>
      <w:r w:rsidRPr="004107F9">
        <w:rPr>
          <w:rFonts w:eastAsia="Calibri"/>
          <w:sz w:val="14"/>
        </w:rPr>
        <w:t>and  the</w:t>
      </w:r>
      <w:proofErr w:type="gramEnd"/>
      <w:r w:rsidRPr="004107F9">
        <w:rPr>
          <w:rFonts w:eastAsia="Calibri"/>
          <w:sz w:val="14"/>
        </w:rPr>
        <w:t xml:space="preserve"> efforts that have been launched to combat this existential threat seem fragmented. History suggests what will happen. The only thing that shakes America out of complacency is a direct </w:t>
      </w:r>
      <w:proofErr w:type="gramStart"/>
      <w:r w:rsidRPr="004107F9">
        <w:rPr>
          <w:rFonts w:eastAsia="Calibri"/>
          <w:sz w:val="14"/>
        </w:rPr>
        <w:t>threat  from</w:t>
      </w:r>
      <w:proofErr w:type="gramEnd"/>
      <w:r w:rsidRPr="004107F9">
        <w:rPr>
          <w:rFonts w:eastAsia="Calibri"/>
          <w:sz w:val="14"/>
        </w:rPr>
        <w:t xml:space="preserve"> a determined adversary that confronts us with our  shortcomings by repeatedly attacking us or hectoring us for  decades</w:t>
      </w:r>
    </w:p>
    <w:p w:rsidR="00962543" w:rsidRPr="004107F9" w:rsidRDefault="00962543" w:rsidP="00962543">
      <w:pPr>
        <w:pStyle w:val="Heading3"/>
      </w:pPr>
      <w:r w:rsidRPr="004107F9">
        <w:lastRenderedPageBreak/>
        <w:t xml:space="preserve">Terrorism Escalates </w:t>
      </w:r>
    </w:p>
    <w:p w:rsidR="00962543" w:rsidRPr="004107F9" w:rsidRDefault="00962543" w:rsidP="00962543">
      <w:pPr>
        <w:pStyle w:val="Heading4"/>
      </w:pPr>
      <w:r w:rsidRPr="004107F9">
        <w:t xml:space="preserve">Terrorist attacks escalate and goes nuclear – causes extinction </w:t>
      </w:r>
    </w:p>
    <w:p w:rsidR="00962543" w:rsidRPr="004107F9" w:rsidRDefault="00962543" w:rsidP="00962543">
      <w:pPr>
        <w:rPr>
          <w:sz w:val="16"/>
        </w:rPr>
      </w:pPr>
      <w:proofErr w:type="spellStart"/>
      <w:r w:rsidRPr="004107F9">
        <w:rPr>
          <w:rStyle w:val="Style13ptBold"/>
        </w:rPr>
        <w:t>Myhrvold</w:t>
      </w:r>
      <w:proofErr w:type="spellEnd"/>
      <w:r w:rsidRPr="004107F9">
        <w:rPr>
          <w:rStyle w:val="Style13ptBold"/>
        </w:rPr>
        <w:t xml:space="preserve"> 14</w:t>
      </w:r>
      <w:r w:rsidRPr="004107F9">
        <w:t xml:space="preserve"> </w:t>
      </w:r>
      <w:r w:rsidRPr="004107F9">
        <w:rPr>
          <w:sz w:val="16"/>
        </w:rPr>
        <w:t>(Nathan P [chief executive and founder of Intellectual Ventures and a former chief technology officer at Microsoft]; Strategic Terrorism: A Call to Action, 2014, cco.dodlive.mil/files/2014/04/Strategic_Terrorism_corrected_II.pdf)</w:t>
      </w:r>
    </w:p>
    <w:p w:rsidR="00962543" w:rsidRPr="004107F9" w:rsidRDefault="00962543" w:rsidP="00962543"/>
    <w:p w:rsidR="00962543" w:rsidRDefault="00962543" w:rsidP="00962543">
      <w:pPr>
        <w:rPr>
          <w:sz w:val="16"/>
        </w:rPr>
      </w:pPr>
      <w:r w:rsidRPr="004107F9">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4107F9">
        <w:rPr>
          <w:rStyle w:val="StyleUnderline"/>
        </w:rPr>
        <w:t xml:space="preserve">our present situation is that </w:t>
      </w:r>
      <w:r w:rsidRPr="004107F9">
        <w:rPr>
          <w:sz w:val="16"/>
        </w:rPr>
        <w:t xml:space="preserve">modern </w:t>
      </w:r>
      <w:r w:rsidRPr="004107F9">
        <w:rPr>
          <w:rStyle w:val="StyleUnderline"/>
        </w:rPr>
        <w:t>technology can provide small groups of people with much greater lethality than ever before. We</w:t>
      </w:r>
      <w:r w:rsidRPr="004107F9">
        <w:rPr>
          <w:sz w:val="16"/>
        </w:rPr>
        <w:t xml:space="preserve"> now have to </w:t>
      </w:r>
      <w:r w:rsidRPr="004107F9">
        <w:rPr>
          <w:rStyle w:val="StyleUnderline"/>
        </w:rPr>
        <w:t>worry that private parties might gain access to weapons that are as destructive as</w:t>
      </w:r>
      <w:r w:rsidRPr="004107F9">
        <w:rPr>
          <w:sz w:val="16"/>
        </w:rPr>
        <w:t>—</w:t>
      </w:r>
      <w:r w:rsidRPr="004107F9">
        <w:rPr>
          <w:rStyle w:val="StyleUnderline"/>
        </w:rPr>
        <w:t>or</w:t>
      </w:r>
      <w:r w:rsidRPr="004107F9">
        <w:rPr>
          <w:sz w:val="16"/>
        </w:rPr>
        <w:t xml:space="preserve"> possibly </w:t>
      </w:r>
      <w:r w:rsidRPr="004107F9">
        <w:rPr>
          <w:rStyle w:val="StyleUnderline"/>
        </w:rPr>
        <w:t>even more destructive than—</w:t>
      </w:r>
      <w:r w:rsidRPr="004107F9">
        <w:rPr>
          <w:sz w:val="16"/>
        </w:rPr>
        <w:t xml:space="preserve"> </w:t>
      </w:r>
      <w:r w:rsidRPr="004107F9">
        <w:rPr>
          <w:rStyle w:val="StyleUnderline"/>
        </w:rPr>
        <w:t>those held by any nation-state. A handful of people</w:t>
      </w:r>
      <w:r w:rsidRPr="004107F9">
        <w:rPr>
          <w:sz w:val="16"/>
        </w:rPr>
        <w:t xml:space="preserve">, perhaps </w:t>
      </w:r>
      <w:r w:rsidRPr="004107F9">
        <w:rPr>
          <w:rStyle w:val="StyleUnderline"/>
        </w:rPr>
        <w:t>even a single individual, could have the ability to kill</w:t>
      </w:r>
      <w:r w:rsidRPr="004107F9">
        <w:rPr>
          <w:sz w:val="16"/>
        </w:rPr>
        <w:t xml:space="preserve"> millions or even </w:t>
      </w:r>
      <w:r w:rsidRPr="004107F9">
        <w:rPr>
          <w:rStyle w:val="StyleUnderline"/>
        </w:rPr>
        <w:t xml:space="preserve">billions. </w:t>
      </w:r>
      <w:r w:rsidRPr="004107F9">
        <w:rPr>
          <w:sz w:val="16"/>
        </w:rPr>
        <w:t xml:space="preserve">Indeed, </w:t>
      </w:r>
      <w:r w:rsidRPr="004107F9">
        <w:rPr>
          <w:rStyle w:val="StyleUnderline"/>
        </w:rPr>
        <w:t>it is possible</w:t>
      </w:r>
      <w:r w:rsidRPr="004107F9">
        <w:rPr>
          <w:sz w:val="16"/>
        </w:rPr>
        <w:t xml:space="preserve">, from a technological standpoint, </w:t>
      </w:r>
      <w:r w:rsidRPr="004107F9">
        <w:rPr>
          <w:rStyle w:val="StyleUnderline"/>
        </w:rPr>
        <w:t>to kill every man, woman, and child on earth</w:t>
      </w:r>
      <w:r w:rsidRPr="004107F9">
        <w:rPr>
          <w:sz w:val="16"/>
        </w:rPr>
        <w:t xml:space="preserve">. </w:t>
      </w:r>
      <w:r w:rsidRPr="004107F9">
        <w:rPr>
          <w:rStyle w:val="StyleUnderline"/>
        </w:rPr>
        <w:t>The gravity of the situation is so extreme that getting the concept across without seeming silly or alarmist is challenging</w:t>
      </w:r>
      <w:r w:rsidRPr="004107F9">
        <w:rPr>
          <w:sz w:val="16"/>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4107F9">
        <w:rPr>
          <w:rStyle w:val="StyleUnderline"/>
        </w:rPr>
        <w:t>Failing nation-states—like North Korea</w:t>
      </w:r>
      <w:r w:rsidRPr="004107F9">
        <w:rPr>
          <w:sz w:val="16"/>
        </w:rPr>
        <w:t>—</w:t>
      </w:r>
      <w:r w:rsidRPr="004107F9">
        <w:rPr>
          <w:rStyle w:val="StyleUnderline"/>
        </w:rPr>
        <w:t>which possess nuclear weapons potentially pose a nuclear threat</w:t>
      </w:r>
      <w:r w:rsidRPr="004107F9">
        <w:rPr>
          <w:sz w:val="16"/>
        </w:rPr>
        <w:t xml:space="preserve">. Each new entrant to the nuclear club increases the possibility this will happen, but this problem is an old one, and one that existing diplomatic and military structures aim to manage. </w:t>
      </w:r>
      <w:r w:rsidRPr="004107F9">
        <w:rPr>
          <w:rStyle w:val="StyleUnderline"/>
        </w:rPr>
        <w:t xml:space="preserve">The </w:t>
      </w:r>
      <w:r w:rsidRPr="004107F9">
        <w:rPr>
          <w:sz w:val="16"/>
        </w:rPr>
        <w:t xml:space="preserve">newer and less understood </w:t>
      </w:r>
      <w:r w:rsidRPr="004107F9">
        <w:rPr>
          <w:rStyle w:val="StyleUnderline"/>
        </w:rPr>
        <w:t>danger arises from</w:t>
      </w:r>
      <w:r w:rsidRPr="004107F9">
        <w:rPr>
          <w:sz w:val="16"/>
        </w:rPr>
        <w:t xml:space="preserve"> </w:t>
      </w:r>
      <w:r w:rsidRPr="004107F9">
        <w:rPr>
          <w:rStyle w:val="StyleUnderline"/>
        </w:rPr>
        <w:t>the increasing likelihood that</w:t>
      </w:r>
      <w:r w:rsidRPr="004107F9">
        <w:rPr>
          <w:sz w:val="16"/>
        </w:rPr>
        <w:t xml:space="preserve"> </w:t>
      </w:r>
      <w:r w:rsidRPr="004107F9">
        <w:rPr>
          <w:rStyle w:val="StyleUnderline"/>
        </w:rPr>
        <w:t>stateless groups, bent on terrorism,</w:t>
      </w:r>
      <w:r w:rsidRPr="004107F9">
        <w:rPr>
          <w:sz w:val="16"/>
        </w:rPr>
        <w:t xml:space="preserve"> will gain access to nuclear weapons, most likely by theft from a nation-state. Should this happen, </w:t>
      </w:r>
      <w:r w:rsidRPr="004107F9">
        <w:rPr>
          <w:rStyle w:val="StyleUnderline"/>
        </w:rPr>
        <w:t xml:space="preserve">the danger we now perceive to be coming from rogue states will pale in comparison. </w:t>
      </w:r>
      <w:r w:rsidRPr="004107F9">
        <w:rPr>
          <w:rStyle w:val="Emphasis"/>
        </w:rPr>
        <w:t>The ultimate response to a nuclear attack is a nuclear counterattack</w:t>
      </w:r>
      <w:r w:rsidRPr="004107F9">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4107F9">
        <w:rPr>
          <w:rStyle w:val="StyleUnderline"/>
        </w:rPr>
        <w:t>Terrorists often hope to provoke reprisal attacks on their own people</w:t>
      </w:r>
      <w:r w:rsidRPr="004107F9">
        <w:rPr>
          <w:sz w:val="16"/>
        </w:rPr>
        <w:t xml:space="preserve">, swaying popular opinion in their favor. </w:t>
      </w:r>
      <w:r w:rsidRPr="004107F9">
        <w:rPr>
          <w:rStyle w:val="StyleUnderline"/>
        </w:rPr>
        <w:t>The aftermath of 9/11 is a case in point. While it seems likely that Osama bin Laden and his henchmen hoped for a massive overreaction from the United States, it is unlikely his Taliban hosts anticipated the U.S. would go so far as to invade Afghanistan</w:t>
      </w:r>
      <w:r w:rsidRPr="004107F9">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4107F9">
        <w:rPr>
          <w:rStyle w:val="StyleUnderline"/>
        </w:rPr>
        <w:t xml:space="preserve">, the world will recognize that stateless groups are more powerful than nation-states because terrorists can wield weapons and mount assaults that no </w:t>
      </w:r>
      <w:proofErr w:type="spellStart"/>
      <w:r w:rsidRPr="004107F9">
        <w:rPr>
          <w:rStyle w:val="StyleUnderline"/>
        </w:rPr>
        <w:t>nationstate</w:t>
      </w:r>
      <w:proofErr w:type="spellEnd"/>
      <w:r w:rsidRPr="004107F9">
        <w:rPr>
          <w:rStyle w:val="StyleUnderline"/>
        </w:rPr>
        <w:t xml:space="preserve"> would dare to attempt.</w:t>
      </w:r>
      <w:r w:rsidRPr="004107F9">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CD2EB7" w:rsidRPr="004107F9" w:rsidRDefault="00CD2EB7" w:rsidP="00CD2EB7"/>
    <w:p w:rsidR="00CD2EB7" w:rsidRPr="004107F9" w:rsidRDefault="00CD2EB7" w:rsidP="00CD2EB7">
      <w:pPr>
        <w:pStyle w:val="Heading3"/>
      </w:pPr>
      <w:r w:rsidRPr="004107F9">
        <w:lastRenderedPageBreak/>
        <w:t>Ext-Cartels-Bioterrorism</w:t>
      </w:r>
    </w:p>
    <w:p w:rsidR="00CD2EB7" w:rsidRPr="004107F9" w:rsidRDefault="00CD2EB7" w:rsidP="00CD2EB7">
      <w:pPr>
        <w:pStyle w:val="Heading4"/>
      </w:pPr>
      <w:r w:rsidRPr="004107F9">
        <w:t xml:space="preserve">The impact is </w:t>
      </w:r>
      <w:proofErr w:type="spellStart"/>
      <w:r w:rsidRPr="004107F9">
        <w:t>narco</w:t>
      </w:r>
      <w:proofErr w:type="spellEnd"/>
      <w:r w:rsidRPr="004107F9">
        <w:t>-terror in the US—causes bioterrorism</w:t>
      </w:r>
    </w:p>
    <w:p w:rsidR="00CD2EB7" w:rsidRPr="004107F9" w:rsidRDefault="00CD2EB7" w:rsidP="00CD2EB7">
      <w:pPr>
        <w:rPr>
          <w:sz w:val="14"/>
        </w:rPr>
      </w:pPr>
      <w:r w:rsidRPr="004107F9">
        <w:rPr>
          <w:rStyle w:val="Style13ptBold"/>
        </w:rPr>
        <w:t>Flynn &amp; Bryan 1</w:t>
      </w:r>
      <w:r w:rsidRPr="004107F9">
        <w:rPr>
          <w:sz w:val="14"/>
        </w:rPr>
        <w:t xml:space="preserve"> (Anthony T. Bryan, director of the North-South Center’s Caribbean Program, and Stephen E. Flynn, senior fellow at the Council on Foreign Relations and a commander in the U.S. Coast Guard are co-directors of a project on adapting border controls to support Caribbean trade and development, 10/21/01, “Terrorism, Porous Borders, and Homeland Security: The Case for U.S.-Caribbean Cooperation”, http://www.cfr.org/border-and-port-security/terrorism-porous-borders-homeland-security-case-us-caribbean-cooperation/p4844)</w:t>
      </w:r>
    </w:p>
    <w:p w:rsidR="00CD2EB7" w:rsidRPr="004107F9" w:rsidRDefault="00CD2EB7" w:rsidP="00CD2EB7">
      <w:pPr>
        <w:rPr>
          <w:sz w:val="16"/>
        </w:rPr>
      </w:pPr>
    </w:p>
    <w:p w:rsidR="00CD2EB7" w:rsidRPr="004107F9" w:rsidRDefault="00CD2EB7" w:rsidP="00CD2EB7">
      <w:pPr>
        <w:rPr>
          <w:rStyle w:val="Emphasis"/>
        </w:rPr>
      </w:pPr>
      <w:r w:rsidRPr="004107F9">
        <w:rPr>
          <w:sz w:val="16"/>
        </w:rPr>
        <w:t xml:space="preserve">Caribbean Regional </w:t>
      </w:r>
      <w:proofErr w:type="spellStart"/>
      <w:r w:rsidRPr="004107F9">
        <w:rPr>
          <w:sz w:val="16"/>
        </w:rPr>
        <w:t>Security</w:t>
      </w:r>
      <w:r w:rsidRPr="004107F9">
        <w:rPr>
          <w:rStyle w:val="StyleUnderline"/>
        </w:rPr>
        <w:t>Terrorist</w:t>
      </w:r>
      <w:proofErr w:type="spellEnd"/>
      <w:r w:rsidRPr="004107F9">
        <w:rPr>
          <w:rStyle w:val="StyleUnderline"/>
        </w:rPr>
        <w:t xml:space="preserve"> acts can take place anywhere. The Caribbean is no exception. Already the linkages between drug trafficking and terrorism are clear in countries like Colombia and Peru, and such connections have similar potential in the Caribbean. </w:t>
      </w:r>
      <w:r w:rsidRPr="004107F9">
        <w:rPr>
          <w:sz w:val="16"/>
        </w:rPr>
        <w:t xml:space="preserve">The security of major industrial complexes in some Caribbean countries is vital. Petroleum refineries and major industrial estates in Trinidad, which host more than 100 companies that produce the majority of the world’s methanol, ammonium </w:t>
      </w:r>
      <w:proofErr w:type="spellStart"/>
      <w:r w:rsidRPr="004107F9">
        <w:rPr>
          <w:sz w:val="16"/>
        </w:rPr>
        <w:t>sulphate</w:t>
      </w:r>
      <w:proofErr w:type="spellEnd"/>
      <w:r w:rsidRPr="004107F9">
        <w:rPr>
          <w:sz w:val="16"/>
        </w:rPr>
        <w:t xml:space="preserve">, and 40 percent of U.S. imports of liquefied natural gas (LNG), are vulnerable targets. Unfortunately, </w:t>
      </w:r>
      <w:r w:rsidRPr="004107F9">
        <w:rPr>
          <w:rStyle w:val="StyleUnderline"/>
        </w:rPr>
        <w:t xml:space="preserve">as experience has shown in Africa, the Middle East, and Latin America, terrorists are likely to strike at U.S. and European interests in Caribbean </w:t>
      </w:r>
      <w:proofErr w:type="spellStart"/>
      <w:r w:rsidRPr="004107F9">
        <w:rPr>
          <w:rStyle w:val="StyleUnderline"/>
        </w:rPr>
        <w:t>countries.Security</w:t>
      </w:r>
      <w:proofErr w:type="spellEnd"/>
      <w:r w:rsidRPr="004107F9">
        <w:rPr>
          <w:rStyle w:val="StyleUnderline"/>
        </w:rPr>
        <w:t xml:space="preserve"> issues become even more critical when one considers the possible use of Caribbean countries by terrorists as bases from which to attack the United States.</w:t>
      </w:r>
      <w:r w:rsidRPr="004107F9">
        <w:rPr>
          <w:sz w:val="16"/>
        </w:rPr>
        <w:t xml:space="preserve"> An airliner hijacked after departure from an airport in the northern Caribbean or the Bahamas can be flying over South Florida in less than an hour. </w:t>
      </w:r>
      <w:r w:rsidRPr="004107F9">
        <w:rPr>
          <w:rStyle w:val="StyleUnderline"/>
        </w:rPr>
        <w:t>Terrorists can sabotage or seize control of a cruise ship after the vessel leaves a Caribbean port.</w:t>
      </w:r>
      <w:r w:rsidRPr="004107F9">
        <w:rPr>
          <w:sz w:val="16"/>
        </w:rPr>
        <w:t xml:space="preserve"> Moreover, </w:t>
      </w:r>
      <w:r w:rsidRPr="004107F9">
        <w:rPr>
          <w:rStyle w:val="StyleUnderline"/>
        </w:rPr>
        <w:t>terrorists with false passports and visas issued in the Caribbean may be able to move easily through passport controls in Canada or the United States.</w:t>
      </w:r>
      <w:r w:rsidRPr="004107F9">
        <w:rPr>
          <w:sz w:val="16"/>
        </w:rPr>
        <w:t xml:space="preserve"> (To help counter this possibility, some countries have suspended "economic citizenship" programs to ensure that known terrorists have not been inadvertently granted such citizenship.) Again, </w:t>
      </w:r>
      <w:r w:rsidRPr="004107F9">
        <w:rPr>
          <w:rStyle w:val="Emphasis"/>
        </w:rPr>
        <w:t>Caribbean countries are as vulnerable as anywhere else to the clandestine manufacture and deployment of biological weapons within national borders.</w:t>
      </w:r>
    </w:p>
    <w:p w:rsidR="00CD2EB7" w:rsidRPr="004107F9" w:rsidRDefault="00CD2EB7" w:rsidP="00CD2EB7">
      <w:pPr>
        <w:pStyle w:val="Heading4"/>
      </w:pPr>
      <w:r w:rsidRPr="004107F9">
        <w:t>Biological terrorism outweighs every impact—would be fast and uncontainable—vaccines will be useless</w:t>
      </w:r>
    </w:p>
    <w:p w:rsidR="00CD2EB7" w:rsidRPr="004107F9" w:rsidRDefault="00CD2EB7" w:rsidP="00CD2EB7">
      <w:pPr>
        <w:rPr>
          <w:sz w:val="16"/>
        </w:rPr>
      </w:pPr>
      <w:r w:rsidRPr="004107F9">
        <w:rPr>
          <w:b/>
        </w:rPr>
        <w:t>Berntsen 8</w:t>
      </w:r>
      <w:r w:rsidRPr="004107F9">
        <w:rPr>
          <w:sz w:val="16"/>
        </w:rPr>
        <w:t>-A former CIA officer who was the Directorate of Operations, he served as a CIA Station Chief and led several counterterrorism deployments. He was awarded the Distinguished Intelligence Medal in 2000 and the Intelligence Star in 2004. [Gary, “Human Intelligence, counterterrorism, and national leadership A Practical Guide,” Page 82-83, 2008, MHS]</w:t>
      </w:r>
    </w:p>
    <w:p w:rsidR="00CD2EB7" w:rsidRPr="004107F9" w:rsidRDefault="00CD2EB7" w:rsidP="00CD2EB7"/>
    <w:p w:rsidR="00CD2EB7" w:rsidRPr="004107F9" w:rsidRDefault="00CD2EB7" w:rsidP="00CD2EB7">
      <w:pPr>
        <w:rPr>
          <w:sz w:val="14"/>
        </w:rPr>
      </w:pPr>
      <w:r w:rsidRPr="004107F9">
        <w:rPr>
          <w:rStyle w:val="Emphasis"/>
        </w:rPr>
        <w:t xml:space="preserve">The biological threat is the single greatest threat to U.S. national security </w:t>
      </w:r>
      <w:r w:rsidRPr="004107F9">
        <w:rPr>
          <w:rStyle w:val="StyleUnderline"/>
        </w:rPr>
        <w:t xml:space="preserve">and well-being. </w:t>
      </w:r>
      <w:r w:rsidRPr="004107F9">
        <w:rPr>
          <w:rStyle w:val="Emphasis"/>
        </w:rPr>
        <w:t>Nuclear and chemical attacks</w:t>
      </w:r>
      <w:r w:rsidRPr="004107F9">
        <w:rPr>
          <w:rStyle w:val="StyleUnderline"/>
        </w:rPr>
        <w:t>, though devastating</w:t>
      </w:r>
      <w:r w:rsidRPr="004107F9">
        <w:rPr>
          <w:rStyle w:val="Emphasis"/>
        </w:rPr>
        <w:t xml:space="preserve">, can be contained and responded to </w:t>
      </w:r>
      <w:r w:rsidRPr="004107F9">
        <w:rPr>
          <w:rStyle w:val="StyleUnderline"/>
        </w:rPr>
        <w:t xml:space="preserve">in kind. </w:t>
      </w:r>
      <w:r w:rsidRPr="004107F9">
        <w:rPr>
          <w:rStyle w:val="Emphasis"/>
        </w:rPr>
        <w:t>A biological attack</w:t>
      </w:r>
      <w:r w:rsidRPr="004107F9">
        <w:rPr>
          <w:sz w:val="14"/>
        </w:rPr>
        <w:t xml:space="preserve">, however, </w:t>
      </w:r>
      <w:r w:rsidRPr="004107F9">
        <w:rPr>
          <w:rStyle w:val="Emphasis"/>
        </w:rPr>
        <w:t xml:space="preserve">presents a completely different array of difficulties. </w:t>
      </w:r>
      <w:r w:rsidRPr="004107F9">
        <w:rPr>
          <w:rStyle w:val="StyleUnderline"/>
        </w:rPr>
        <w:t xml:space="preserve">Biological agents used in an attack can spread through contact from one person to another across the country, and this </w:t>
      </w:r>
      <w:r w:rsidRPr="004107F9">
        <w:rPr>
          <w:rStyle w:val="Emphasis"/>
        </w:rPr>
        <w:t xml:space="preserve">spread may not be recognized </w:t>
      </w:r>
      <w:r w:rsidRPr="004107F9">
        <w:rPr>
          <w:rStyle w:val="StyleUnderline"/>
        </w:rPr>
        <w:t xml:space="preserve">until the first affected patients begin to seek medical attention. </w:t>
      </w:r>
      <w:r w:rsidRPr="004107F9">
        <w:rPr>
          <w:rStyle w:val="Emphasis"/>
        </w:rPr>
        <w:t>By the time patients seek a doctor</w:t>
      </w:r>
      <w:r w:rsidRPr="004107F9">
        <w:rPr>
          <w:rStyle w:val="StyleUnderline"/>
        </w:rPr>
        <w:t xml:space="preserve">'s help, </w:t>
      </w:r>
      <w:r w:rsidRPr="004107F9">
        <w:rPr>
          <w:rStyle w:val="Emphasis"/>
        </w:rPr>
        <w:t>they'll have already passed the disease to others.</w:t>
      </w:r>
      <w:r w:rsidRPr="004107F9">
        <w:rPr>
          <w:rStyle w:val="StyleUnderline"/>
        </w:rPr>
        <w:t xml:space="preserve"> Hundreds, thousands, even </w:t>
      </w:r>
      <w:r w:rsidRPr="004107F9">
        <w:rPr>
          <w:rStyle w:val="Emphasis"/>
        </w:rPr>
        <w:t>millions could die</w:t>
      </w:r>
      <w:r w:rsidRPr="004107F9">
        <w:rPr>
          <w:rStyle w:val="StyleUnderline"/>
        </w:rPr>
        <w:t xml:space="preserve"> from such an attack</w:t>
      </w:r>
      <w:r w:rsidRPr="004107F9">
        <w:rPr>
          <w:sz w:val="14"/>
        </w:rPr>
        <w:t xml:space="preserve">, especially if the biological agent is significantly virulent and medical personnel have trouble identifying and then countering it. </w:t>
      </w:r>
      <w:r w:rsidRPr="004107F9">
        <w:rPr>
          <w:rStyle w:val="Emphasis"/>
        </w:rPr>
        <w:t>A biological attack using Marburg</w:t>
      </w:r>
      <w:r w:rsidRPr="004107F9">
        <w:rPr>
          <w:rStyle w:val="StyleUnderline"/>
        </w:rPr>
        <w:t xml:space="preserve">, the </w:t>
      </w:r>
      <w:r w:rsidRPr="004107F9">
        <w:rPr>
          <w:rStyle w:val="Emphasis"/>
        </w:rPr>
        <w:t>Ebola</w:t>
      </w:r>
      <w:r w:rsidRPr="004107F9">
        <w:rPr>
          <w:rStyle w:val="StyleUnderline"/>
        </w:rPr>
        <w:t xml:space="preserve"> group, </w:t>
      </w:r>
      <w:r w:rsidRPr="004107F9">
        <w:rPr>
          <w:rStyle w:val="Emphasis"/>
        </w:rPr>
        <w:t>smallpox, plague,</w:t>
      </w:r>
      <w:r w:rsidRPr="004107F9">
        <w:rPr>
          <w:rStyle w:val="StyleUnderline"/>
        </w:rPr>
        <w:t xml:space="preserve"> </w:t>
      </w:r>
      <w:r w:rsidRPr="004107F9">
        <w:rPr>
          <w:rStyle w:val="Emphasis"/>
        </w:rPr>
        <w:t>or</w:t>
      </w:r>
      <w:r w:rsidRPr="004107F9">
        <w:rPr>
          <w:rStyle w:val="StyleUnderline"/>
        </w:rPr>
        <w:t xml:space="preserve"> any of another half </w:t>
      </w:r>
      <w:r w:rsidRPr="004107F9">
        <w:rPr>
          <w:rStyle w:val="Emphasis"/>
        </w:rPr>
        <w:t>dozen agents, with genetic alterations</w:t>
      </w:r>
      <w:r w:rsidRPr="004107F9">
        <w:rPr>
          <w:rStyle w:val="StyleUnderline"/>
        </w:rPr>
        <w:t xml:space="preserve"> to resist antibiotics, </w:t>
      </w:r>
      <w:r w:rsidRPr="004107F9">
        <w:rPr>
          <w:rStyle w:val="Emphasis"/>
        </w:rPr>
        <w:t xml:space="preserve">would present a serious threat to </w:t>
      </w:r>
      <w:r w:rsidRPr="004107F9">
        <w:rPr>
          <w:rStyle w:val="StyleUnderline"/>
        </w:rPr>
        <w:t xml:space="preserve">Americans' </w:t>
      </w:r>
      <w:r w:rsidRPr="004107F9">
        <w:rPr>
          <w:rStyle w:val="Emphasis"/>
        </w:rPr>
        <w:t>survival</w:t>
      </w:r>
      <w:r w:rsidRPr="004107F9">
        <w:rPr>
          <w:rStyle w:val="StyleUnderline"/>
        </w:rPr>
        <w:t xml:space="preserve"> as a people.' a attack would change living and working arrangements and increase strains of several of the most dangerous diseases</w:t>
      </w:r>
      <w:r w:rsidRPr="004107F9">
        <w:rPr>
          <w:sz w:val="14"/>
        </w:rPr>
        <w:t xml:space="preserve">. </w:t>
      </w:r>
      <w:proofErr w:type="gramStart"/>
      <w:r w:rsidRPr="004107F9">
        <w:rPr>
          <w:sz w:val="14"/>
        </w:rPr>
        <w:t>' Had</w:t>
      </w:r>
      <w:proofErr w:type="gramEnd"/>
      <w:r w:rsidRPr="004107F9">
        <w:rPr>
          <w:sz w:val="14"/>
        </w:rPr>
        <w:t xml:space="preserve"> one of these genetically engineered bioweapons been released premeditatedly on the United States or accidentally in the former Soviet Union, the world would be a very different and frightening place today. </w:t>
      </w:r>
      <w:r w:rsidRPr="004107F9">
        <w:rPr>
          <w:rStyle w:val="StyleUnderline"/>
        </w:rPr>
        <w:t>Planning the government response to the release of a bioweapon would be the highest national priority in terms of weapons of mass destruction</w:t>
      </w:r>
      <w:r w:rsidRPr="004107F9">
        <w:rPr>
          <w:sz w:val="14"/>
        </w:rPr>
        <w:t xml:space="preserve">. A new president must immediately propose legislation strengthening our national medical system. This legislation should include supporting increased local stockpiles of appropriate supplies and government financial support. Support should provide rider availability of medical </w:t>
      </w:r>
      <w:r w:rsidRPr="004107F9">
        <w:rPr>
          <w:sz w:val="14"/>
        </w:rPr>
        <w:lastRenderedPageBreak/>
        <w:t xml:space="preserve">facilities, including reverse pressure looms to treat victims and contain the potential spread of a biologic gent through the population. The U.S. government should subsidize specifically targeted upgrades of medical capability for use in </w:t>
      </w:r>
      <w:proofErr w:type="spellStart"/>
      <w:r w:rsidRPr="004107F9">
        <w:rPr>
          <w:sz w:val="14"/>
        </w:rPr>
        <w:t>i</w:t>
      </w:r>
      <w:proofErr w:type="spellEnd"/>
      <w:r w:rsidRPr="004107F9">
        <w:rPr>
          <w:sz w:val="14"/>
        </w:rPr>
        <w:t xml:space="preserve"> national emergency. Both standing capability and significant deployable mobile resources must be developed immediately. A national quarantine plan should be established, and citizens must be made aware of the stark reality of an infectious disease's burnout cycle. </w:t>
      </w:r>
      <w:r w:rsidRPr="004107F9">
        <w:rPr>
          <w:rStyle w:val="StyleUnderline"/>
        </w:rPr>
        <w:t xml:space="preserve">The current approach to biological threat is to stockpile vaccines. </w:t>
      </w:r>
      <w:r w:rsidRPr="004107F9">
        <w:rPr>
          <w:sz w:val="14"/>
        </w:rPr>
        <w:t xml:space="preserve">Dr. Ken </w:t>
      </w:r>
      <w:proofErr w:type="spellStart"/>
      <w:r w:rsidRPr="004107F9">
        <w:rPr>
          <w:sz w:val="14"/>
        </w:rPr>
        <w:t>Alibek</w:t>
      </w:r>
      <w:proofErr w:type="spellEnd"/>
      <w:r w:rsidRPr="004107F9">
        <w:rPr>
          <w:sz w:val="14"/>
        </w:rPr>
        <w:t xml:space="preserve">, who served in the Soviet bioweapons program before defecting to the United States, noted that </w:t>
      </w:r>
      <w:r w:rsidRPr="004107F9">
        <w:rPr>
          <w:rStyle w:val="StyleUnderline"/>
        </w:rPr>
        <w:t xml:space="preserve">the variety of potential bioweapons makes a vaccine route of defenses ineffective. </w:t>
      </w:r>
      <w:proofErr w:type="spellStart"/>
      <w:r w:rsidRPr="004107F9">
        <w:rPr>
          <w:sz w:val="14"/>
        </w:rPr>
        <w:t>Alibek</w:t>
      </w:r>
      <w:proofErr w:type="spellEnd"/>
      <w:r w:rsidRPr="004107F9">
        <w:rPr>
          <w:sz w:val="14"/>
        </w:rPr>
        <w:t xml:space="preserve"> is pursuing the development of different medical approaches to face these threats. What is needed now is a bipartisan approach to chart and fund a program to enhance U.S. defenses against biologic al attack. </w:t>
      </w:r>
      <w:proofErr w:type="gramStart"/>
      <w:r w:rsidRPr="004107F9">
        <w:rPr>
          <w:sz w:val="14"/>
        </w:rPr>
        <w:t>initially</w:t>
      </w:r>
      <w:proofErr w:type="gramEnd"/>
      <w:r w:rsidRPr="004107F9">
        <w:rPr>
          <w:sz w:val="14"/>
        </w:rPr>
        <w:t xml:space="preserve"> alter the social contract among Americans. Travel of </w:t>
      </w:r>
      <w:proofErr w:type="spellStart"/>
      <w:proofErr w:type="gramStart"/>
      <w:r w:rsidRPr="004107F9">
        <w:rPr>
          <w:sz w:val="14"/>
        </w:rPr>
        <w:t>a</w:t>
      </w:r>
      <w:proofErr w:type="spellEnd"/>
      <w:proofErr w:type="gramEnd"/>
      <w:r w:rsidRPr="004107F9">
        <w:rPr>
          <w:sz w:val="14"/>
        </w:rPr>
        <w:t xml:space="preserve"> illogical agent beyond U.S. borders and to the developing world, here medical facilities and government resources are limited, would present an even greater threat. In the 1980s </w:t>
      </w:r>
      <w:proofErr w:type="spellStart"/>
      <w:r w:rsidRPr="004107F9">
        <w:rPr>
          <w:sz w:val="14"/>
        </w:rPr>
        <w:t>t</w:t>
      </w:r>
      <w:proofErr w:type="spellEnd"/>
      <w:r w:rsidRPr="004107F9">
        <w:rPr>
          <w:sz w:val="14"/>
        </w:rPr>
        <w:t xml:space="preserve"> fit- former Soviet Union, in violation of international agreements, conducted advanced study on creating antibiotic- resistant</w:t>
      </w:r>
    </w:p>
    <w:p w:rsidR="00CD2EB7" w:rsidRPr="004107F9" w:rsidRDefault="00CD2EB7" w:rsidP="00CD2EB7"/>
    <w:p w:rsidR="00962543" w:rsidRDefault="00962543" w:rsidP="00962543">
      <w:pPr>
        <w:pStyle w:val="Heading3"/>
      </w:pPr>
      <w:r>
        <w:lastRenderedPageBreak/>
        <w:t xml:space="preserve">Terrorism Turns Case </w:t>
      </w:r>
    </w:p>
    <w:p w:rsidR="00962543" w:rsidRPr="00FC7BB1" w:rsidRDefault="00962543" w:rsidP="00962543">
      <w:pPr>
        <w:pStyle w:val="Heading4"/>
      </w:pPr>
      <w:r w:rsidRPr="00FC7BB1">
        <w:t>Terrorism causes the U.S. to seal the border and crack down on immigrants</w:t>
      </w:r>
    </w:p>
    <w:p w:rsidR="00962543" w:rsidRPr="00FC7BB1" w:rsidRDefault="00962543" w:rsidP="00962543">
      <w:proofErr w:type="spellStart"/>
      <w:r>
        <w:rPr>
          <w:rStyle w:val="Style13ptBold"/>
        </w:rPr>
        <w:t>Ignatieff</w:t>
      </w:r>
      <w:proofErr w:type="spellEnd"/>
      <w:r>
        <w:rPr>
          <w:rStyle w:val="Style13ptBold"/>
        </w:rPr>
        <w:t xml:space="preserve">, </w:t>
      </w:r>
      <w:r w:rsidRPr="00FC7BB1">
        <w:rPr>
          <w:rStyle w:val="Style13ptBold"/>
        </w:rPr>
        <w:t>4</w:t>
      </w:r>
      <w:r>
        <w:t xml:space="preserve"> [</w:t>
      </w:r>
      <w:r w:rsidRPr="00FC7BB1">
        <w:t xml:space="preserve">Michael, Professor of Human Rights – Harvard University, </w:t>
      </w:r>
      <w:proofErr w:type="gramStart"/>
      <w:r w:rsidRPr="00FC7BB1">
        <w:t>The</w:t>
      </w:r>
      <w:proofErr w:type="gramEnd"/>
      <w:r w:rsidRPr="00FC7BB1">
        <w:t xml:space="preserve"> Lesser Evil: Political Ethics in </w:t>
      </w:r>
      <w:r>
        <w:t>an Age of Terror, p. 153-154]</w:t>
      </w:r>
    </w:p>
    <w:p w:rsidR="00962543" w:rsidRPr="00FC7BB1" w:rsidRDefault="00962543" w:rsidP="00962543">
      <w:r w:rsidRPr="00FC7BB1">
        <w:t xml:space="preserve">It is a commonplace of presidential and prime ministerial rhetoric to insist that their democracies cannot lose in a war on terror. My own analysis thus far has confirmed that no democracy has ever been toppled by a terrorist campaign, unless other factors, like economic collapse or military defeat, were present too. </w:t>
      </w:r>
      <w:r w:rsidRPr="00FC7BB1">
        <w:rPr>
          <w:rStyle w:val="StyleUnderline"/>
        </w:rPr>
        <w:t>But faced with terrorism that deploys weapons of mass destruction</w:t>
      </w:r>
      <w:r w:rsidRPr="00FC7BB1">
        <w:t>, we cannot be as certain that the historical pattern, argued for in this book, would prevail in the future.</w:t>
      </w:r>
    </w:p>
    <w:p w:rsidR="00962543" w:rsidRPr="00FC7BB1" w:rsidRDefault="00962543" w:rsidP="00962543">
      <w:pPr>
        <w:rPr>
          <w:rStyle w:val="StyleUnderline"/>
        </w:rPr>
      </w:pPr>
      <w:r w:rsidRPr="00FC7BB1">
        <w:t xml:space="preserve">In other words, </w:t>
      </w:r>
      <w:r w:rsidRPr="00FC7BB1">
        <w:rPr>
          <w:rStyle w:val="StyleUnderline"/>
        </w:rPr>
        <w:t>we could lose.</w:t>
      </w:r>
    </w:p>
    <w:p w:rsidR="00962543" w:rsidRPr="00FC7BB1" w:rsidRDefault="00962543" w:rsidP="00962543">
      <w:r w:rsidRPr="00FC7BB1">
        <w:rPr>
          <w:rStyle w:val="StyleUnderline"/>
        </w:rPr>
        <w:t>What would defeat look like? It</w:t>
      </w:r>
      <w:r w:rsidRPr="00FC7BB1">
        <w:t xml:space="preserve"> would not be like invasion, conquest, or occupation, of course, but rather </w:t>
      </w:r>
      <w:r w:rsidRPr="00FC7BB1">
        <w:rPr>
          <w:rStyle w:val="StyleUnderline"/>
        </w:rPr>
        <w:t>would entail the disintegration of our institutions and way of life.</w:t>
      </w:r>
      <w:r w:rsidRPr="00FC7BB1">
        <w:t xml:space="preserve"> A succession of mass casualty attacks, using weapons of mass destruction, would leave behind zones of devastation sealed off for years and a pall of mourning, anger, and fear hanging over our public and private lives. Such </w:t>
      </w:r>
      <w:r w:rsidRPr="00FC7BB1">
        <w:rPr>
          <w:rStyle w:val="StyleUnderline"/>
        </w:rPr>
        <w:t xml:space="preserve">attacks would destroy the existential security on which democracy depends. Recurrent attacks with weapons of mass destruction might not just kill hundreds of thousands of people. We might find </w:t>
      </w:r>
      <w:proofErr w:type="spellStart"/>
      <w:r w:rsidRPr="00FC7BB1">
        <w:rPr>
          <w:rStyle w:val="StyleUnderline"/>
        </w:rPr>
        <w:t>our selves</w:t>
      </w:r>
      <w:proofErr w:type="spellEnd"/>
      <w:r w:rsidRPr="00FC7BB1">
        <w:rPr>
          <w:rStyle w:val="StyleUnderline"/>
        </w:rPr>
        <w:t xml:space="preserve"> living with a national security state on permanent alert, with sealed borders, constant identity checks, and permanent detention camps for suspicious aliens</w:t>
      </w:r>
      <w:r w:rsidRPr="00FC7BB1">
        <w:t xml:space="preserve"> and recalcitrant citizens. A successful attack would poison the wellsprings of trust among strangers that make the relative liberty of liberal democracy possible. Our police forces might descend to torturing suspects in order to prevent future attacks, and our secret security forces might engage in direct assassination of perpetrators or mere suspects as well. Our military might itself use weapons of mass destruction against terrorist enemies. If our institutions were unable to stop the attacks, the state's monopoly of force might even break down, as citizens took the law into their own hands seeking to defend themselves against would-be perpetrators. Vigilantes would patrol blighted and deserted streets.</w:t>
      </w:r>
    </w:p>
    <w:p w:rsidR="00962543" w:rsidRPr="00FC7BB1" w:rsidRDefault="00962543" w:rsidP="00962543">
      <w:r w:rsidRPr="00FC7BB1">
        <w:t>This is what the face of defeat might look like. We would survive, but we would no longer recognize ourselves or our institutions. We would exist but lose our identity as free people.</w:t>
      </w:r>
    </w:p>
    <w:p w:rsidR="006B5EDA" w:rsidRDefault="006B5EDA" w:rsidP="005477BB">
      <w:pPr>
        <w:pStyle w:val="Heading2"/>
      </w:pPr>
      <w:r>
        <w:lastRenderedPageBreak/>
        <w:t>Impact – Environment</w:t>
      </w:r>
    </w:p>
    <w:p w:rsidR="005477BB" w:rsidRPr="005477BB" w:rsidRDefault="005477BB" w:rsidP="005477BB">
      <w:pPr>
        <w:pStyle w:val="Heading3"/>
      </w:pPr>
      <w:r>
        <w:lastRenderedPageBreak/>
        <w:t xml:space="preserve">Species Loss </w:t>
      </w:r>
    </w:p>
    <w:p w:rsidR="006B5EDA" w:rsidRDefault="006B5EDA" w:rsidP="006B5EDA">
      <w:pPr>
        <w:pStyle w:val="Heading4"/>
      </w:pPr>
      <w:r>
        <w:t>The wall risks extinction of over 10,000 species.</w:t>
      </w:r>
    </w:p>
    <w:p w:rsidR="006B5EDA" w:rsidRDefault="006B5EDA" w:rsidP="006B5EDA">
      <w:r w:rsidRPr="00E42578">
        <w:rPr>
          <w:rStyle w:val="Style13ptBold"/>
        </w:rPr>
        <w:t>Platt 17</w:t>
      </w:r>
      <w:r>
        <w:t xml:space="preserve"> (John R., the editor of The Revelator. An award-winning environmental journalist, his work has appeared in Scientific American, Audubon, Motherboard, and numerous other magazines and publications. His “Extinction Countdown” column has run continuously since 2004 and has covered news and science related to more than 1,000 endangered species. He is a member of the Society of Environmental Journalists and the National Association of Science Writers. John lives on the outskirts of Portland, Ore., where he finds himself surrounded by animals and cartoonists, “Trump’s Border Wall Could Impact an Astonishing 10,000 Species”, The Revelator, May 18, 2017, https://therevelator.org/trump-border-wall-10000-species/)</w:t>
      </w:r>
      <w:r>
        <w:br/>
      </w:r>
    </w:p>
    <w:p w:rsidR="006B5EDA" w:rsidRDefault="006B5EDA" w:rsidP="006B5EDA">
      <w:pPr>
        <w:rPr>
          <w:sz w:val="16"/>
        </w:rPr>
      </w:pPr>
      <w:r w:rsidRPr="005F737B">
        <w:rPr>
          <w:rStyle w:val="StyleUnderline"/>
        </w:rPr>
        <w:t>What do the bald eagle, robust cottontail, tiger salamander and Texas banded gecko have in common?</w:t>
      </w:r>
      <w:r>
        <w:rPr>
          <w:rStyle w:val="StyleUnderline"/>
        </w:rPr>
        <w:t xml:space="preserve"> </w:t>
      </w:r>
      <w:r w:rsidRPr="005F737B">
        <w:rPr>
          <w:sz w:val="16"/>
        </w:rPr>
        <w:t xml:space="preserve">Easy: </w:t>
      </w:r>
      <w:r w:rsidRPr="005F737B">
        <w:rPr>
          <w:rStyle w:val="StyleUnderline"/>
        </w:rPr>
        <w:t>They’re all among the 841 documented vertebrate species that would be affected by the border wall proposed by President Trump. Many of those species, experts warn, would risk extinction or face severe population impacts if the wall were built.</w:t>
      </w:r>
      <w:r>
        <w:rPr>
          <w:rStyle w:val="StyleUnderline"/>
        </w:rPr>
        <w:t xml:space="preserve"> </w:t>
      </w:r>
      <w:r w:rsidRPr="005F737B">
        <w:rPr>
          <w:sz w:val="16"/>
        </w:rPr>
        <w:t xml:space="preserve">(The Revelator is published by the Center for Biological Diversity, which has sued the Trump administration seeking better studies into the environmental impact of the border wall. The Center has also published its own report on the wall’s impact on wildlife.) </w:t>
      </w:r>
      <w:r w:rsidRPr="005F737B">
        <w:rPr>
          <w:rStyle w:val="StyleUnderline"/>
        </w:rPr>
        <w:t>The list, put together by a team led by Dr. Gerardo J. Ceballos González of National Autonomous University of Mexico, includes 42 species of amphibians, 160 reptiles, 452 bird species and 187 mammals.</w:t>
      </w:r>
      <w:r w:rsidRPr="005F737B">
        <w:rPr>
          <w:sz w:val="16"/>
        </w:rPr>
        <w:t xml:space="preserve"> Well-known species in the region include the jaguar, Sonoran pronghorn, North American river otter and black bear. But wait — there’s more. For one thing, the list doesn’t include fish yet. For another, </w:t>
      </w:r>
      <w:r w:rsidRPr="005F737B">
        <w:rPr>
          <w:rStyle w:val="StyleUnderline"/>
        </w:rPr>
        <w:t>vertebrates represent only a tiny fraction of the total number of species living along the border between the two countries. “If we included plants, I can easily say we’re talking about 5,000 species,” Ceballos says.</w:t>
      </w:r>
      <w:r w:rsidRPr="005F737B">
        <w:rPr>
          <w:sz w:val="16"/>
        </w:rPr>
        <w:t xml:space="preserve"> </w:t>
      </w:r>
      <w:r w:rsidRPr="005F737B">
        <w:rPr>
          <w:rStyle w:val="StyleUnderline"/>
        </w:rPr>
        <w:t>“Plants, fish and invertebrates, we’re probably talking about 10,000 species or even more.”</w:t>
      </w:r>
      <w:r>
        <w:rPr>
          <w:rStyle w:val="StyleUnderline"/>
        </w:rPr>
        <w:t xml:space="preserve"> </w:t>
      </w:r>
      <w:r w:rsidRPr="005F737B">
        <w:rPr>
          <w:sz w:val="16"/>
        </w:rPr>
        <w:t xml:space="preserve">That’s no off-the-cuff assessment. More than 7,000 different species, including half of North America’s bird species, have been catalogued in the </w:t>
      </w:r>
      <w:proofErr w:type="spellStart"/>
      <w:r w:rsidRPr="005F737B">
        <w:rPr>
          <w:sz w:val="16"/>
        </w:rPr>
        <w:t>Madrean</w:t>
      </w:r>
      <w:proofErr w:type="spellEnd"/>
      <w:r w:rsidRPr="005F737B">
        <w:rPr>
          <w:sz w:val="16"/>
        </w:rPr>
        <w:t xml:space="preserve"> Sky Islands region of the border alone. Even without those added species groups, the list Ceballos previewed with The Revelator is impressive — and a little scary. “To my knowledge, this is the most complete list available of species that live along the border,” Ceballos tells The Revelator. The professor and his team compiled the list by combing through the scientific data of species distributions and also traversing the entire U.S.-Mexico border, a 2,000-mile journey they accomplished over several trips totaling six months of travel. “It’s a really amazing region,” Ceballos says of the border. “These are some very unique ecoregions. It goes from very arid to forests to tropical scrubland. I think there is no place with a border that has more ecoregions than the U.S.-Mexico border.” Ceballos says some remote areas of the border contained so much wildlife it felt like a zoo. “In the protected areas, it’s very impressive,” he says. Other, more accessible areas, such as Chihuahua, were the opposite. “There’s very little wildlife left,” Ceballos reports. </w:t>
      </w:r>
      <w:r w:rsidRPr="005F737B">
        <w:rPr>
          <w:rStyle w:val="StyleUnderline"/>
        </w:rPr>
        <w:t>New border wall construction would have a number of impacts on nearby species, most notably by cutting off their migratory routes and isolating populations from each other, limiting their genetic flow and viability. “It would make populations smaller,” Ceballos says. “It could put them on the path to become extinct.” The wall could also cut off water supplies, create flooding and cause erosion — and the roads created to build and maintain the wall would have their own environmental impacts.</w:t>
      </w:r>
      <w:r>
        <w:rPr>
          <w:rStyle w:val="StyleUnderline"/>
        </w:rPr>
        <w:t xml:space="preserve"> </w:t>
      </w:r>
      <w:r w:rsidRPr="005F737B">
        <w:rPr>
          <w:sz w:val="16"/>
        </w:rPr>
        <w:t>Beyond its effects on the species themselves</w:t>
      </w:r>
      <w:r w:rsidRPr="005F737B">
        <w:rPr>
          <w:rStyle w:val="StyleUnderline"/>
        </w:rPr>
        <w:t>, the wall would also have a broader impact on the surrounding ecosystems, says Sergio Avila-Villegas, conservation scientist with the Arizona-Sonora Desert Museum in Tucson, Ariz. “The border infrastructure</w:t>
      </w:r>
      <w:r w:rsidRPr="005F737B">
        <w:rPr>
          <w:sz w:val="16"/>
        </w:rPr>
        <w:t xml:space="preserve"> — which is a broader term than ‘border wall’ — </w:t>
      </w:r>
      <w:r w:rsidRPr="005F737B">
        <w:rPr>
          <w:rStyle w:val="StyleUnderline"/>
        </w:rPr>
        <w:t>affects the connections, interactions and functions that those species provide in the ecosystems where they live</w:t>
      </w:r>
      <w:r w:rsidRPr="005F737B">
        <w:rPr>
          <w:sz w:val="16"/>
        </w:rPr>
        <w:t xml:space="preserve">,” he says. “So what’s at stake is not only a long list of species, but also the functions and services these species and their ecosystems provide.” Ceballos says that he felt the work to compile their list left him with four important lessons. The first is that the areas that already contain a border wall illustrate its environmental consequences. “You can see a lot of erosion already there,” he points out. Second, the areas without an existing border wall may be that way for a reason. “This is incredibly rough territory,” he says. “It would be an amazing task to put a wall on those areas, and then the impact would be huge.” Next there’s the impact to a vertebrate species that didn’t make it onto his list: humans. “The communities around the border, sometimes they are not even Mexican or American,” he says. “They are a completely different thing, a mixture of cultures that is rather different from the two countries. Putting a wall there, you would really disrupt their social, economic and political situations.” Finally, </w:t>
      </w:r>
      <w:r w:rsidRPr="005F737B">
        <w:rPr>
          <w:rStyle w:val="StyleUnderline"/>
        </w:rPr>
        <w:lastRenderedPageBreak/>
        <w:t>Ceballos says we should remember that the United States and Mexico already have a history of successful teamwork to protect wildlife. “We worked together to save the Mexican wolf, the California condor, the black-footed prairie dog, the jaguar and so on.</w:t>
      </w:r>
      <w:r w:rsidRPr="005F737B">
        <w:rPr>
          <w:sz w:val="16"/>
        </w:rPr>
        <w:t xml:space="preserve"> I think one way to go is to continue that collaboration. </w:t>
      </w:r>
      <w:r w:rsidRPr="005F737B">
        <w:rPr>
          <w:rStyle w:val="StyleUnderline"/>
        </w:rPr>
        <w:t>Instead of building a wall we should sit together with groups from both sides and try and find solutions.</w:t>
      </w:r>
      <w:r w:rsidRPr="005F737B">
        <w:rPr>
          <w:sz w:val="16"/>
        </w:rPr>
        <w:t>”</w:t>
      </w:r>
    </w:p>
    <w:p w:rsidR="006B5EDA" w:rsidRDefault="006B5EDA" w:rsidP="006B5EDA">
      <w:pPr>
        <w:pStyle w:val="Heading4"/>
      </w:pPr>
      <w:r>
        <w:t>Species loss causes the 6</w:t>
      </w:r>
      <w:r w:rsidRPr="005568E1">
        <w:rPr>
          <w:vertAlign w:val="superscript"/>
        </w:rPr>
        <w:t>th</w:t>
      </w:r>
      <w:r>
        <w:t xml:space="preserve"> major extinction event</w:t>
      </w:r>
    </w:p>
    <w:p w:rsidR="006B5EDA" w:rsidRPr="006A2B0E" w:rsidRDefault="006B5EDA" w:rsidP="006B5EDA">
      <w:pPr>
        <w:rPr>
          <w:rStyle w:val="StyleUnderline"/>
          <w:u w:val="none"/>
        </w:rPr>
      </w:pPr>
      <w:r w:rsidRPr="006A2B0E">
        <w:rPr>
          <w:rFonts w:eastAsiaTheme="majorEastAsia" w:cstheme="majorBidi"/>
          <w:b/>
          <w:bCs/>
          <w:sz w:val="26"/>
          <w:szCs w:val="26"/>
        </w:rPr>
        <w:t>Ceballos 17</w:t>
      </w:r>
      <w:r>
        <w:t xml:space="preserve"> [</w:t>
      </w:r>
      <w:r w:rsidRPr="006A2B0E">
        <w:t xml:space="preserve">Gerardo Ceballos, 7-1-2017, </w:t>
      </w:r>
      <w:r>
        <w:t xml:space="preserve">UNAM </w:t>
      </w:r>
      <w:hyperlink r:id="rId94" w:history="1">
        <w:r w:rsidRPr="00A92C6A">
          <w:rPr>
            <w:rStyle w:val="Hyperlink"/>
          </w:rPr>
          <w:t>Institute of Ecology</w:t>
        </w:r>
      </w:hyperlink>
      <w:r>
        <w:t xml:space="preserve">, </w:t>
      </w:r>
      <w:proofErr w:type="spellStart"/>
      <w:r w:rsidRPr="00A92C6A">
        <w:t>PhD</w:t>
      </w:r>
      <w:r>
        <w:t>,</w:t>
      </w:r>
      <w:r w:rsidRPr="006A2B0E">
        <w:t>"Biological</w:t>
      </w:r>
      <w:proofErr w:type="spellEnd"/>
      <w:r w:rsidRPr="006A2B0E">
        <w:t xml:space="preserve"> Annihilation Via The Ongoing Sixth Mass Extinction Signaled By Vertebrate Population Loss</w:t>
      </w:r>
      <w:r>
        <w:t xml:space="preserve">es And Declines," </w:t>
      </w:r>
      <w:proofErr w:type="spellStart"/>
      <w:r>
        <w:t>ResearchGate</w:t>
      </w:r>
      <w:proofErr w:type="spellEnd"/>
      <w:r>
        <w:t xml:space="preserve">, </w:t>
      </w:r>
      <w:r w:rsidRPr="006A2B0E">
        <w:t>https://www.researchgate.net/publication/318341092_Biological_annihilation_via_the_ongoing_sixth_mass_extinction_signaled_by_vertebrate_population_losses_and_declines</w:t>
      </w:r>
      <w:r>
        <w:t>]</w:t>
      </w:r>
    </w:p>
    <w:p w:rsidR="006B5EDA" w:rsidRPr="00F67D96" w:rsidRDefault="006B5EDA" w:rsidP="006B5EDA">
      <w:pPr>
        <w:rPr>
          <w:sz w:val="16"/>
        </w:rPr>
      </w:pPr>
      <w:r w:rsidRPr="00F67D96">
        <w:rPr>
          <w:sz w:val="16"/>
        </w:rPr>
        <w:t xml:space="preserve">The population extinction pulse we describe here shows, from a quantitative viewpoint, that Earth’s sixth mass extinction is more severe than perceived when looking exclusively at species extinctions. Therefore, </w:t>
      </w:r>
      <w:r w:rsidRPr="005568E1">
        <w:rPr>
          <w:rStyle w:val="StyleUnderline"/>
        </w:rPr>
        <w:t>humanity needs to address anthropogenic population extirpation and decimation immediately</w:t>
      </w:r>
      <w:r w:rsidRPr="00F67D96">
        <w:rPr>
          <w:sz w:val="16"/>
        </w:rPr>
        <w:t xml:space="preserve">. That </w:t>
      </w:r>
      <w:r w:rsidRPr="005568E1">
        <w:rPr>
          <w:rStyle w:val="StyleUnderline"/>
        </w:rPr>
        <w:t>conclusion is based on analyses of</w:t>
      </w:r>
      <w:r w:rsidRPr="00F67D96">
        <w:rPr>
          <w:sz w:val="16"/>
        </w:rPr>
        <w:t xml:space="preserve"> the numbers and degrees of range contraction (indicative of </w:t>
      </w:r>
      <w:r w:rsidRPr="002C00A2">
        <w:rPr>
          <w:rStyle w:val="StyleUnderline"/>
        </w:rPr>
        <w:t>population shrinkage and/or population extinctions</w:t>
      </w:r>
      <w:r w:rsidRPr="00F67D96">
        <w:rPr>
          <w:sz w:val="16"/>
        </w:rPr>
        <w:t xml:space="preserve"> according to the International Union for Conservation of Nature) using a sample of 27,600 vertebrate species, and on a more detailed analysis documenting the population extinctions between 1900 and 2015 in 177 mammal species. We find that </w:t>
      </w:r>
      <w:r w:rsidRPr="002C00A2">
        <w:rPr>
          <w:rStyle w:val="StyleUnderline"/>
        </w:rPr>
        <w:t xml:space="preserve">the rate of population loss in terrestrial vertebrates is extremely high—even in “species of low concern.” In our sample, comprising nearly half of known vertebrate species, 32% </w:t>
      </w:r>
      <w:r w:rsidRPr="00F67D96">
        <w:rPr>
          <w:sz w:val="16"/>
        </w:rPr>
        <w:t xml:space="preserve">(8,851/27,600) </w:t>
      </w:r>
      <w:r w:rsidRPr="002C00A2">
        <w:rPr>
          <w:rStyle w:val="StyleUnderline"/>
        </w:rPr>
        <w:t>are decreasing</w:t>
      </w:r>
      <w:r w:rsidRPr="00F67D96">
        <w:rPr>
          <w:sz w:val="16"/>
        </w:rPr>
        <w:t xml:space="preserve">; that is, they have decreased in population size and range. </w:t>
      </w:r>
      <w:r w:rsidRPr="002C00A2">
        <w:rPr>
          <w:rStyle w:val="StyleUnderline"/>
        </w:rPr>
        <w:t>In the 177 mammals for which we have detailed data, all have lost 30% or more of their geographic ranges and more than 40% of the species have experienced severe population declines</w:t>
      </w:r>
      <w:r w:rsidRPr="00F67D96">
        <w:rPr>
          <w:sz w:val="16"/>
        </w:rPr>
        <w:t xml:space="preserve"> (&gt;80% range shrinkage). Our data indicate that beyond global species extinctions Earth is experiencing a huge episode of population declines and extirpations, which will have </w:t>
      </w:r>
      <w:r w:rsidRPr="002C00A2">
        <w:rPr>
          <w:rStyle w:val="StyleUnderline"/>
        </w:rPr>
        <w:t xml:space="preserve">negative cascading consequences on ecosystem functioning and services vital to sustaining civilization. We describe this as a “biological annihilation” to highlight the current magnitude of Earth’s ongoing sixth major extinction event. </w:t>
      </w:r>
      <w:r w:rsidRPr="002C00A2">
        <w:rPr>
          <w:rStyle w:val="StyleUnderline"/>
          <w:rFonts w:ascii="PMingLiU" w:eastAsia="PMingLiU" w:hAnsi="PMingLiU" w:cs="PMingLiU"/>
        </w:rPr>
        <w:br/>
      </w:r>
    </w:p>
    <w:p w:rsidR="006B5EDA" w:rsidRDefault="00945DE5" w:rsidP="00945DE5">
      <w:pPr>
        <w:pStyle w:val="Heading3"/>
      </w:pPr>
      <w:r>
        <w:lastRenderedPageBreak/>
        <w:t xml:space="preserve">More </w:t>
      </w:r>
      <w:proofErr w:type="spellStart"/>
      <w:r>
        <w:t>Ev</w:t>
      </w:r>
      <w:proofErr w:type="spellEnd"/>
      <w:r>
        <w:t xml:space="preserve">-Species Loss </w:t>
      </w:r>
    </w:p>
    <w:p w:rsidR="00945DE5" w:rsidRDefault="00945DE5" w:rsidP="00945DE5"/>
    <w:p w:rsidR="00945DE5" w:rsidRDefault="00945DE5" w:rsidP="00945DE5">
      <w:pPr>
        <w:pStyle w:val="Heading4"/>
      </w:pPr>
      <w:r>
        <w:t xml:space="preserve">The wall kills butterflies, ocelots, and tortoises </w:t>
      </w:r>
    </w:p>
    <w:p w:rsidR="00945DE5" w:rsidRPr="005619D5" w:rsidRDefault="00945DE5" w:rsidP="00945DE5">
      <w:r w:rsidRPr="005619D5">
        <w:rPr>
          <w:rStyle w:val="Style13ptBold"/>
        </w:rPr>
        <w:t>The Guardian 17</w:t>
      </w:r>
      <w:r>
        <w:t xml:space="preserve"> (The Guardian, “Wildcats, butterflies, tortoises: all are endangered by Trump's border wall”, December 12, 2017, </w:t>
      </w:r>
      <w:r w:rsidRPr="005619D5">
        <w:t>https://www.theguardian.com/us-news/2017/dec/12/butterflies-trump-wall-mexico-border-wildlife</w:t>
      </w:r>
      <w:r>
        <w:t>)</w:t>
      </w:r>
    </w:p>
    <w:p w:rsidR="00945DE5" w:rsidRPr="00352FDD" w:rsidRDefault="00945DE5" w:rsidP="00945DE5">
      <w:pPr>
        <w:rPr>
          <w:rStyle w:val="StyleUnderline"/>
        </w:rPr>
      </w:pPr>
      <w:r w:rsidRPr="005619D5">
        <w:rPr>
          <w:rStyle w:val="StyleUnderline"/>
        </w:rPr>
        <w:t xml:space="preserve">Marianna </w:t>
      </w:r>
      <w:proofErr w:type="spellStart"/>
      <w:r w:rsidRPr="005619D5">
        <w:rPr>
          <w:rStyle w:val="StyleUnderline"/>
        </w:rPr>
        <w:t>Treviño</w:t>
      </w:r>
      <w:proofErr w:type="spellEnd"/>
      <w:r w:rsidRPr="005619D5">
        <w:rPr>
          <w:rStyle w:val="StyleUnderline"/>
        </w:rPr>
        <w:t xml:space="preserve">-Wright, who runs the Butterfly Center, worries most about plants like the </w:t>
      </w:r>
      <w:proofErr w:type="spellStart"/>
      <w:r w:rsidRPr="005619D5">
        <w:rPr>
          <w:rStyle w:val="StyleUnderline"/>
        </w:rPr>
        <w:t>Tamaulipan</w:t>
      </w:r>
      <w:proofErr w:type="spellEnd"/>
      <w:r w:rsidRPr="005619D5">
        <w:rPr>
          <w:rStyle w:val="StyleUnderline"/>
        </w:rPr>
        <w:t xml:space="preserve"> kidney petal and the slender rush pea, which are essential for the survival of many butterfly species.</w:t>
      </w:r>
      <w:r w:rsidRPr="00352FDD">
        <w:rPr>
          <w:sz w:val="12"/>
        </w:rPr>
        <w:t xml:space="preserve"> Since </w:t>
      </w:r>
      <w:r w:rsidRPr="005619D5">
        <w:rPr>
          <w:rStyle w:val="StyleUnderline"/>
        </w:rPr>
        <w:t xml:space="preserve">most of the center’s 100 acres will be behind the wall, </w:t>
      </w:r>
      <w:proofErr w:type="spellStart"/>
      <w:r w:rsidRPr="005619D5">
        <w:rPr>
          <w:rStyle w:val="StyleUnderline"/>
        </w:rPr>
        <w:t>Treviño</w:t>
      </w:r>
      <w:proofErr w:type="spellEnd"/>
      <w:r w:rsidRPr="005619D5">
        <w:rPr>
          <w:rStyle w:val="StyleUnderline"/>
        </w:rPr>
        <w:t>-Weight is concerned the plants could be wiped out during construction or will be inaccessible to the butterflies who need them.</w:t>
      </w:r>
      <w:r>
        <w:rPr>
          <w:rStyle w:val="StyleUnderline"/>
        </w:rPr>
        <w:t xml:space="preserve"> </w:t>
      </w:r>
      <w:r w:rsidRPr="005619D5">
        <w:rPr>
          <w:rStyle w:val="StyleUnderline"/>
        </w:rPr>
        <w:t xml:space="preserve">“They have a co-dependent relationship with their host plants,” </w:t>
      </w:r>
      <w:proofErr w:type="spellStart"/>
      <w:r w:rsidRPr="005619D5">
        <w:rPr>
          <w:rStyle w:val="StyleUnderline"/>
        </w:rPr>
        <w:t>Treviño</w:t>
      </w:r>
      <w:proofErr w:type="spellEnd"/>
      <w:r w:rsidRPr="005619D5">
        <w:rPr>
          <w:rStyle w:val="StyleUnderline"/>
        </w:rPr>
        <w:t xml:space="preserve">-Wright said. “Most of them stay low to look for their plants. When you put up an 18ft wall they are not </w:t>
      </w:r>
      <w:proofErr w:type="spellStart"/>
      <w:r w:rsidRPr="005619D5">
        <w:rPr>
          <w:rStyle w:val="StyleUnderline"/>
        </w:rPr>
        <w:t>gong</w:t>
      </w:r>
      <w:proofErr w:type="spellEnd"/>
      <w:r w:rsidRPr="005619D5">
        <w:rPr>
          <w:rStyle w:val="StyleUnderline"/>
        </w:rPr>
        <w:t xml:space="preserve"> to fly over it to look for their plants.</w:t>
      </w:r>
      <w:r>
        <w:rPr>
          <w:rStyle w:val="StyleUnderline"/>
        </w:rPr>
        <w:t xml:space="preserve"> </w:t>
      </w:r>
      <w:r w:rsidRPr="00352FDD">
        <w:rPr>
          <w:sz w:val="12"/>
        </w:rPr>
        <w:t xml:space="preserve">“(People) don’t realize the role of butterflies in pollination,” she continued. </w:t>
      </w:r>
      <w:r w:rsidRPr="005619D5">
        <w:rPr>
          <w:rStyle w:val="StyleUnderline"/>
        </w:rPr>
        <w:t>“Up to a third of every bite of food you eat is provided by a bee or butterfly. If you are concerned about global warming and climate change, you need butterflies. Without butterflies you have no plants which will filter the water. You will have dry-burn landscapes that will radiate the heat. It will lead to nothing short of a dune scenario.”</w:t>
      </w:r>
      <w:r>
        <w:rPr>
          <w:rStyle w:val="StyleUnderline"/>
        </w:rPr>
        <w:t xml:space="preserve"> </w:t>
      </w:r>
      <w:r w:rsidRPr="00352FDD">
        <w:rPr>
          <w:sz w:val="12"/>
        </w:rPr>
        <w:t xml:space="preserve">While the wall is supposed to have gates, </w:t>
      </w:r>
      <w:proofErr w:type="spellStart"/>
      <w:r w:rsidRPr="00352FDD">
        <w:rPr>
          <w:sz w:val="12"/>
        </w:rPr>
        <w:t>Treviño</w:t>
      </w:r>
      <w:proofErr w:type="spellEnd"/>
      <w:r w:rsidRPr="00352FDD">
        <w:rPr>
          <w:sz w:val="12"/>
        </w:rPr>
        <w:t xml:space="preserve">-Wright worries that the gates will malfunction, as some have done on other parts of the wall. And even if the gates do work, they won’t be open all the time and most butterflies won’t know to use them. An even bigger concern is </w:t>
      </w:r>
      <w:r w:rsidRPr="00352FDD">
        <w:rPr>
          <w:rStyle w:val="StyleUnderline"/>
        </w:rPr>
        <w:t>where the wall will be located. Plans call for it to run across the levees built close to two miles inside the US from the river’s edge. This will preserve the Rio Grande’s natural floodplain but will also trap any animals on the river side of the wall when a flood comes. Unable to escape the rising waters, those animals – including the ocelot and the Texas tortoise – will be swept away.</w:t>
      </w:r>
      <w:r>
        <w:rPr>
          <w:rStyle w:val="StyleUnderline"/>
        </w:rPr>
        <w:t xml:space="preserve"> </w:t>
      </w:r>
      <w:r w:rsidRPr="00352FDD">
        <w:rPr>
          <w:rStyle w:val="StyleUnderline"/>
        </w:rPr>
        <w:t>In 2010, Hurricane Alex flooded the Rio Grande, filling the entire floodplain.</w:t>
      </w:r>
      <w:r w:rsidRPr="00352FDD">
        <w:rPr>
          <w:sz w:val="12"/>
        </w:rPr>
        <w:t xml:space="preserve"> In sections where the wall already existed, Nicol said, the floodwaters lingered for more than a month. When it finally receded, he said, </w:t>
      </w:r>
      <w:r w:rsidRPr="00352FDD">
        <w:rPr>
          <w:rStyle w:val="StyleUnderline"/>
        </w:rPr>
        <w:t xml:space="preserve">hundreds of empty Texas tortoise shells were found. There were no signs of ocelots, rabbits and other animals that made the floodplain their home. They </w:t>
      </w:r>
      <w:r w:rsidRPr="00352FDD">
        <w:rPr>
          <w:sz w:val="12"/>
        </w:rPr>
        <w:t>are assumed to</w:t>
      </w:r>
      <w:r w:rsidRPr="00352FDD">
        <w:rPr>
          <w:rStyle w:val="StyleUnderline"/>
        </w:rPr>
        <w:t xml:space="preserve"> have drowned and been swept away in the raging rapids.</w:t>
      </w:r>
      <w:r>
        <w:rPr>
          <w:rStyle w:val="StyleUnderline"/>
        </w:rPr>
        <w:t xml:space="preserve"> </w:t>
      </w:r>
      <w:r w:rsidRPr="00352FDD">
        <w:rPr>
          <w:rStyle w:val="StyleUnderline"/>
        </w:rPr>
        <w:t>And if the ocelots, Texas tortoises and butterflies die then the economy in many of Texas’s southernmost towns might die too. One of the area’s biggest industries is tourism, with visitors coming from all over the US to see the ocelots and butterflies as well as the dozens of types of birds who pass through on their southern migration.</w:t>
      </w:r>
    </w:p>
    <w:p w:rsidR="00945DE5" w:rsidRDefault="00945DE5" w:rsidP="00945DE5">
      <w:pPr>
        <w:pStyle w:val="Heading4"/>
      </w:pPr>
      <w:r>
        <w:t>Border fences harm wildlife now. The wall would make environmental damage exponentially worse.</w:t>
      </w:r>
    </w:p>
    <w:p w:rsidR="00945DE5" w:rsidRDefault="00945DE5" w:rsidP="00945DE5">
      <w:r w:rsidRPr="00935F01">
        <w:rPr>
          <w:rStyle w:val="Style13ptBold"/>
        </w:rPr>
        <w:t xml:space="preserve">Barclay and </w:t>
      </w:r>
      <w:proofErr w:type="spellStart"/>
      <w:r w:rsidRPr="00935F01">
        <w:rPr>
          <w:rStyle w:val="Style13ptBold"/>
        </w:rPr>
        <w:t>Frostenson</w:t>
      </w:r>
      <w:proofErr w:type="spellEnd"/>
      <w:r w:rsidRPr="00935F01">
        <w:rPr>
          <w:rStyle w:val="Style13ptBold"/>
        </w:rPr>
        <w:t xml:space="preserve"> </w:t>
      </w:r>
      <w:r>
        <w:rPr>
          <w:rStyle w:val="Style13ptBold"/>
        </w:rPr>
        <w:t>10/29/</w:t>
      </w:r>
      <w:r w:rsidRPr="00935F01">
        <w:rPr>
          <w:rStyle w:val="Style13ptBold"/>
        </w:rPr>
        <w:t>17</w:t>
      </w:r>
      <w:r>
        <w:t xml:space="preserve"> (Eliza Barclay, oversees </w:t>
      </w:r>
      <w:proofErr w:type="spellStart"/>
      <w:r>
        <w:t>Vox.com's</w:t>
      </w:r>
      <w:proofErr w:type="spellEnd"/>
      <w:r>
        <w:t xml:space="preserve"> health, science, energy, and environment coverage. Formerly, she was a reporter and editor at NPR, and most recently edited the food blog, The Salt, &amp; Sarah </w:t>
      </w:r>
      <w:proofErr w:type="spellStart"/>
      <w:r>
        <w:t>Frostenson</w:t>
      </w:r>
      <w:proofErr w:type="spellEnd"/>
      <w:r>
        <w:t>, former graphics reporter, Covering environmental and health disparities, “The ecological disaster that is Trump’s border wall: a visual guide.”, VOX, October 29, 2017, https://www.vox.com/energy-and-environment/2017/4/10/14471304/trump-border-wall-animals)</w:t>
      </w:r>
    </w:p>
    <w:p w:rsidR="00945DE5" w:rsidRDefault="00945DE5" w:rsidP="00945DE5">
      <w:pPr>
        <w:rPr>
          <w:rStyle w:val="StyleUnderline"/>
        </w:rPr>
      </w:pPr>
      <w:r w:rsidRPr="00A1195D">
        <w:rPr>
          <w:sz w:val="14"/>
        </w:rPr>
        <w:t xml:space="preserve">But what is undeniable is that </w:t>
      </w:r>
      <w:r w:rsidRPr="005E6E77">
        <w:rPr>
          <w:rStyle w:val="StyleUnderline"/>
        </w:rPr>
        <w:t>the 654 miles of walls and fences already on the US-Mexico border have made a mess out of the environment there. They’ve cut off, isolated, and reduced populations of some of the rarest and most amazing animals in North America, like the jaguar and ocelot (also known as the dwarf jaguar). They’ve led to the creation of miles of roads through pristine wilderness areas. They’ve even exacerbated flooding, becoming dams when rivers have overflowed.</w:t>
      </w:r>
      <w:r>
        <w:rPr>
          <w:rStyle w:val="StyleUnderline"/>
        </w:rPr>
        <w:t xml:space="preserve"> </w:t>
      </w:r>
      <w:r w:rsidRPr="00A1195D">
        <w:rPr>
          <w:sz w:val="14"/>
        </w:rPr>
        <w:t xml:space="preserve">Now, </w:t>
      </w:r>
      <w:r w:rsidRPr="005E6E77">
        <w:rPr>
          <w:rStyle w:val="StyleUnderline"/>
        </w:rPr>
        <w:t xml:space="preserve">DHS is eyeing unfenced areas in two Texas wildlife refuges that conservationists consider some of the most ecologically valuable areas </w:t>
      </w:r>
      <w:r w:rsidRPr="005E6E77">
        <w:rPr>
          <w:rStyle w:val="StyleUnderline"/>
        </w:rPr>
        <w:lastRenderedPageBreak/>
        <w:t>on the border — home to armadillos and bobcats. If a wall were to slice through these ecosystems, it could cause irreversible damage to plants and animals already under serious threat.</w:t>
      </w:r>
      <w:r w:rsidRPr="00A1195D">
        <w:rPr>
          <w:sz w:val="14"/>
        </w:rPr>
        <w:t xml:space="preserve"> </w:t>
      </w:r>
      <w:r w:rsidRPr="005E6E77">
        <w:rPr>
          <w:rStyle w:val="StyleUnderline"/>
        </w:rPr>
        <w:t>“We’ve been dealing with all these negative environmental impacts of fences on the border for more than a decade,” says Dan Millis of the Sierra Club Borderlands project. “And Trump’s proposal would make it worse.”</w:t>
      </w:r>
      <w:r>
        <w:rPr>
          <w:rStyle w:val="StyleUnderline"/>
        </w:rPr>
        <w:t xml:space="preserve"> </w:t>
      </w:r>
      <w:r w:rsidRPr="00A1195D">
        <w:rPr>
          <w:sz w:val="14"/>
        </w:rPr>
        <w:t xml:space="preserve">The border region is ecologically rich because a lot of it has been federally protected </w:t>
      </w:r>
      <w:proofErr w:type="gramStart"/>
      <w:r w:rsidRPr="00A1195D">
        <w:rPr>
          <w:sz w:val="14"/>
        </w:rPr>
        <w:t>The</w:t>
      </w:r>
      <w:proofErr w:type="gramEnd"/>
      <w:r w:rsidRPr="00A1195D">
        <w:rPr>
          <w:sz w:val="14"/>
        </w:rPr>
        <w:t xml:space="preserve"> political boundary between the US and Mexico stretches 2,000 miles from the Gulf of Mexico to the Pacific Ocean. Along the way, there are three mountain chains, the two largest deserts in North America, vast cattle ranches, a handful of cities and their sprawling suburbs, and the Southern section of the mighty Rio Grande </w:t>
      </w:r>
      <w:proofErr w:type="gramStart"/>
      <w:r w:rsidRPr="00A1195D">
        <w:rPr>
          <w:sz w:val="14"/>
        </w:rPr>
        <w:t>river</w:t>
      </w:r>
      <w:proofErr w:type="gramEnd"/>
      <w:r w:rsidRPr="00A1195D">
        <w:rPr>
          <w:sz w:val="14"/>
        </w:rPr>
        <w:t xml:space="preserve">. Much of the region has never been heavily populated, and over the years, several large swaths of land have been designated as protected areas. Today there are 25 million acres of protected US public lands within 100 miles of the line. That includes six wildlife refuges, six national parks, tribal lands, wilderness areas, and conservation areas — all of them managed by various federal agencies and tribal governments. On the Mexican side, meanwhile, sit protected areas like El Pinacate y Gran </w:t>
      </w:r>
      <w:proofErr w:type="spellStart"/>
      <w:r w:rsidRPr="00A1195D">
        <w:rPr>
          <w:sz w:val="14"/>
        </w:rPr>
        <w:t>Desierto</w:t>
      </w:r>
      <w:proofErr w:type="spellEnd"/>
      <w:r w:rsidRPr="00A1195D">
        <w:rPr>
          <w:sz w:val="14"/>
        </w:rPr>
        <w:t xml:space="preserve"> Altar, which abuts the US </w:t>
      </w:r>
      <w:proofErr w:type="spellStart"/>
      <w:r w:rsidRPr="00A1195D">
        <w:rPr>
          <w:sz w:val="14"/>
        </w:rPr>
        <w:t>Cabeza</w:t>
      </w:r>
      <w:proofErr w:type="spellEnd"/>
      <w:r w:rsidRPr="00A1195D">
        <w:rPr>
          <w:sz w:val="14"/>
        </w:rPr>
        <w:t xml:space="preserve"> </w:t>
      </w:r>
      <w:proofErr w:type="spellStart"/>
      <w:r w:rsidRPr="00A1195D">
        <w:rPr>
          <w:sz w:val="14"/>
        </w:rPr>
        <w:t>Prieta</w:t>
      </w:r>
      <w:proofErr w:type="spellEnd"/>
      <w:r w:rsidRPr="00A1195D">
        <w:rPr>
          <w:sz w:val="14"/>
        </w:rPr>
        <w:t xml:space="preserve"> National Wildlife Refuge and parts of the Organ Pipe National Monument and Barry M. Goldwater Range in Arizona. </w:t>
      </w:r>
      <w:r w:rsidRPr="005E6E77">
        <w:rPr>
          <w:rStyle w:val="StyleUnderline"/>
        </w:rPr>
        <w:t xml:space="preserve">Map of four </w:t>
      </w:r>
      <w:proofErr w:type="spellStart"/>
      <w:r w:rsidRPr="005E6E77">
        <w:rPr>
          <w:rStyle w:val="StyleUnderline"/>
        </w:rPr>
        <w:t>widlife</w:t>
      </w:r>
      <w:proofErr w:type="spellEnd"/>
      <w:r w:rsidRPr="005E6E77">
        <w:rPr>
          <w:rStyle w:val="StyleUnderline"/>
        </w:rPr>
        <w:t xml:space="preserve"> refuges and protected areas in Arizona and New Mexico that would be impacted by a border wall</w:t>
      </w:r>
      <w:r>
        <w:rPr>
          <w:rStyle w:val="StyleUnderline"/>
        </w:rPr>
        <w:t xml:space="preserve"> </w:t>
      </w:r>
      <w:proofErr w:type="gramStart"/>
      <w:r w:rsidRPr="005E6E77">
        <w:rPr>
          <w:rStyle w:val="StyleUnderline"/>
        </w:rPr>
        <w:t>These</w:t>
      </w:r>
      <w:proofErr w:type="gramEnd"/>
      <w:r w:rsidRPr="005E6E77">
        <w:rPr>
          <w:rStyle w:val="StyleUnderline"/>
        </w:rPr>
        <w:t xml:space="preserve"> protected areas have been established, in part, to protect wildlife and plants that span both countries. In the case of the El Pinacate and </w:t>
      </w:r>
      <w:proofErr w:type="spellStart"/>
      <w:r w:rsidRPr="005E6E77">
        <w:rPr>
          <w:rStyle w:val="StyleUnderline"/>
        </w:rPr>
        <w:t>Cabeza</w:t>
      </w:r>
      <w:proofErr w:type="spellEnd"/>
      <w:r w:rsidRPr="005E6E77">
        <w:rPr>
          <w:rStyle w:val="StyleUnderline"/>
        </w:rPr>
        <w:t xml:space="preserve"> </w:t>
      </w:r>
      <w:proofErr w:type="spellStart"/>
      <w:r w:rsidRPr="005E6E77">
        <w:rPr>
          <w:rStyle w:val="StyleUnderline"/>
        </w:rPr>
        <w:t>Prieta</w:t>
      </w:r>
      <w:proofErr w:type="spellEnd"/>
      <w:r w:rsidRPr="005E6E77">
        <w:rPr>
          <w:rStyle w:val="StyleUnderline"/>
        </w:rPr>
        <w:t>, desert species like the Sonoran pronghorn (an antelope relative) have been able to migrate back and forth. But in recent years, that’s gotten harder with the construction of long sections of vehicle barriers and fences, as you can see from the map.</w:t>
      </w:r>
    </w:p>
    <w:p w:rsidR="00945DE5" w:rsidRDefault="00945DE5" w:rsidP="00945DE5">
      <w:pPr>
        <w:rPr>
          <w:rStyle w:val="StyleUnderline"/>
        </w:rPr>
      </w:pPr>
    </w:p>
    <w:p w:rsidR="00945DE5" w:rsidRDefault="00945DE5" w:rsidP="00945DE5">
      <w:pPr>
        <w:pStyle w:val="Heading4"/>
      </w:pPr>
      <w:r>
        <w:t>The border wall has the potential to cause significant harm to species and ecosystems near and around where the wall would be built.</w:t>
      </w:r>
    </w:p>
    <w:p w:rsidR="00945DE5" w:rsidRPr="00AA0511" w:rsidRDefault="00945DE5" w:rsidP="00945DE5">
      <w:r w:rsidRPr="00061BC7">
        <w:rPr>
          <w:rStyle w:val="Style13ptBold"/>
        </w:rPr>
        <w:t>UT @ Austin 18</w:t>
      </w:r>
      <w:r>
        <w:t xml:space="preserve"> (University of Texas at Austin, “Proposed border wall will harm Texas plants and animals, scientists say”, Science Daily, March 30, 2018, </w:t>
      </w:r>
      <w:hyperlink r:id="rId95" w:history="1">
        <w:r w:rsidRPr="009B510F">
          <w:rPr>
            <w:rStyle w:val="Hyperlink"/>
          </w:rPr>
          <w:t>https://www.sciencedaily.com/releases/2018/03/180330105803.htm</w:t>
        </w:r>
      </w:hyperlink>
      <w:r>
        <w:t>)</w:t>
      </w:r>
    </w:p>
    <w:p w:rsidR="00945DE5" w:rsidRDefault="00945DE5" w:rsidP="00945DE5">
      <w:pPr>
        <w:rPr>
          <w:sz w:val="16"/>
        </w:rPr>
      </w:pPr>
      <w:r w:rsidRPr="00AA0511">
        <w:rPr>
          <w:rStyle w:val="StyleUnderline"/>
        </w:rPr>
        <w:t xml:space="preserve">In a letter publishing Monday in Frontiers of Ecology and the Environment, Norma Fowler and Tim </w:t>
      </w:r>
      <w:proofErr w:type="spellStart"/>
      <w:r w:rsidRPr="00AA0511">
        <w:rPr>
          <w:rStyle w:val="StyleUnderline"/>
        </w:rPr>
        <w:t>Keitt</w:t>
      </w:r>
      <w:proofErr w:type="spellEnd"/>
      <w:r w:rsidRPr="00AA0511">
        <w:rPr>
          <w:rStyle w:val="StyleUnderline"/>
        </w:rPr>
        <w:t>, both professors in the Department of Integrative Biology, examine what would happen if more of Texas' roughly 1,200 miles of border with Mexico were to be walled off, contributing to habitat destruction, habitat fragmentation and ecosystem damage.</w:t>
      </w:r>
      <w:r w:rsidRPr="00AA0511">
        <w:rPr>
          <w:sz w:val="16"/>
        </w:rPr>
        <w:t xml:space="preserve"> Other states have shorter borders than Texas has and more barriers already in place; in Texas, there are walls along only about 100 miles of the border with Mexico. Congress just exempted the Santa Ana National Wildlife Refuge from the new fencing project, but many miles of new barriers are set to be built on other federal lands, most of which are part of the Lower Rio Grande Valley National Wildlife Refuge. "Up to now, the wall has either gone through cities or deserts. This is the Rio Grande we're talking about here. It's totally different," Fowler said. "We have high biodiversity because of the river and because Texas extends so far south. I and other Texas biologists are very concerned about the impact this will have on our rich natural heritage." </w:t>
      </w:r>
      <w:r w:rsidRPr="00AA0511">
        <w:rPr>
          <w:rStyle w:val="StyleUnderline"/>
        </w:rPr>
        <w:t>Based on a scientific literature review of 14 other publications,</w:t>
      </w:r>
      <w:r w:rsidRPr="00AA0511">
        <w:rPr>
          <w:sz w:val="16"/>
        </w:rPr>
        <w:t xml:space="preserve"> including some that looked at effects of existing walls and fences on the border, the </w:t>
      </w:r>
      <w:r w:rsidRPr="00AA0511">
        <w:rPr>
          <w:rStyle w:val="StyleUnderline"/>
        </w:rPr>
        <w:t xml:space="preserve">authors outlined several concerns about the proposed wall, including habitat destruction and degradation caused by the construction of the wall and the roads on either side of the wall. Of particular concern is damage to </w:t>
      </w:r>
      <w:proofErr w:type="spellStart"/>
      <w:r w:rsidRPr="00AA0511">
        <w:rPr>
          <w:rStyle w:val="StyleUnderline"/>
        </w:rPr>
        <w:t>Tamaulipan</w:t>
      </w:r>
      <w:proofErr w:type="spellEnd"/>
      <w:r w:rsidRPr="00AA0511">
        <w:rPr>
          <w:rStyle w:val="StyleUnderline"/>
        </w:rPr>
        <w:t xml:space="preserve"> </w:t>
      </w:r>
      <w:proofErr w:type="spellStart"/>
      <w:r w:rsidRPr="00AA0511">
        <w:rPr>
          <w:rStyle w:val="StyleUnderline"/>
        </w:rPr>
        <w:t>thornscrub</w:t>
      </w:r>
      <w:proofErr w:type="spellEnd"/>
      <w:r w:rsidRPr="00AA0511">
        <w:rPr>
          <w:sz w:val="16"/>
        </w:rPr>
        <w:t xml:space="preserve">, a once abundant and now increasingly rare ecosystem in South Texas. </w:t>
      </w:r>
      <w:r w:rsidRPr="00AA0511">
        <w:rPr>
          <w:rStyle w:val="StyleUnderline"/>
        </w:rPr>
        <w:t xml:space="preserve">Many South Texas organisms depend on this ecosystem, but it's slowly disappearing as cities, farms and ranches displace the </w:t>
      </w:r>
      <w:proofErr w:type="spellStart"/>
      <w:r w:rsidRPr="00AA0511">
        <w:rPr>
          <w:rStyle w:val="StyleUnderline"/>
        </w:rPr>
        <w:t>thornscrub</w:t>
      </w:r>
      <w:proofErr w:type="spellEnd"/>
      <w:r w:rsidRPr="00AA0511">
        <w:rPr>
          <w:rStyle w:val="StyleUnderline"/>
        </w:rPr>
        <w:t xml:space="preserve">. The living things that depend on it would lose access to some of the last remaining patches in Texas if the wall were built, </w:t>
      </w:r>
      <w:r w:rsidRPr="00AA0511">
        <w:rPr>
          <w:sz w:val="16"/>
        </w:rPr>
        <w:t xml:space="preserve">Fowler said. A wall would also affect other species. </w:t>
      </w:r>
      <w:r w:rsidRPr="00AA0511">
        <w:rPr>
          <w:rStyle w:val="StyleUnderline"/>
        </w:rPr>
        <w:t xml:space="preserve">The endangered wildflower Zapata </w:t>
      </w:r>
      <w:proofErr w:type="spellStart"/>
      <w:r w:rsidRPr="00AA0511">
        <w:rPr>
          <w:rStyle w:val="StyleUnderline"/>
        </w:rPr>
        <w:t>bladderpod</w:t>
      </w:r>
      <w:proofErr w:type="spellEnd"/>
      <w:r w:rsidRPr="00AA0511">
        <w:rPr>
          <w:rStyle w:val="StyleUnderline"/>
        </w:rPr>
        <w:t xml:space="preserve"> grows exactly where the barriers are proposed to be built, as does the threatened </w:t>
      </w:r>
      <w:proofErr w:type="spellStart"/>
      <w:r w:rsidRPr="00AA0511">
        <w:rPr>
          <w:rStyle w:val="StyleUnderline"/>
        </w:rPr>
        <w:t>whiskerbush</w:t>
      </w:r>
      <w:proofErr w:type="spellEnd"/>
      <w:r w:rsidRPr="00AA0511">
        <w:rPr>
          <w:rStyle w:val="StyleUnderline"/>
        </w:rPr>
        <w:t xml:space="preserve"> cactus. The ocelot, a small native wildcat listed as an endangered species, has already suffered from severe habitat loss; the Texas Parks and Wildlife Department estimates there are no more than 120 left in Texas, and scientists worry that the wall would further deplete their numbers. With habitat fragmentation, the wall could cut off ocelot, as well as black bear, populations in Texas and Mexico from other members of their species, leaving some populations too small to persist. There would be further damage to plants if the pollinators and seed-dispersing animals </w:t>
      </w:r>
      <w:r w:rsidRPr="00AA0511">
        <w:rPr>
          <w:rStyle w:val="StyleUnderline"/>
        </w:rPr>
        <w:lastRenderedPageBreak/>
        <w:t>that plants depend on could not cross the barrier.</w:t>
      </w:r>
      <w:r w:rsidRPr="00AA0511">
        <w:rPr>
          <w:sz w:val="16"/>
        </w:rPr>
        <w:t xml:space="preserve"> Scientists also expressed concern about another aspect of the project. Because </w:t>
      </w:r>
      <w:r w:rsidRPr="00AA0511">
        <w:rPr>
          <w:rStyle w:val="StyleUnderline"/>
        </w:rPr>
        <w:t>the wall will</w:t>
      </w:r>
      <w:r w:rsidRPr="00AA0511">
        <w:rPr>
          <w:sz w:val="16"/>
        </w:rPr>
        <w:t xml:space="preserve"> probably not </w:t>
      </w:r>
      <w:r w:rsidRPr="00AA0511">
        <w:rPr>
          <w:rStyle w:val="StyleUnderline"/>
        </w:rPr>
        <w:t xml:space="preserve">be built </w:t>
      </w:r>
      <w:r w:rsidRPr="00AA0511">
        <w:rPr>
          <w:sz w:val="16"/>
        </w:rPr>
        <w:t xml:space="preserve">in the flood plain of the Rio Grande, it will have </w:t>
      </w:r>
      <w:r w:rsidRPr="00AA0511">
        <w:rPr>
          <w:rStyle w:val="StyleUnderline"/>
        </w:rPr>
        <w:t>to be set back from the river</w:t>
      </w:r>
      <w:r w:rsidRPr="00AA0511">
        <w:rPr>
          <w:sz w:val="16"/>
        </w:rPr>
        <w:t xml:space="preserve">, sometimes by more than a mile. </w:t>
      </w:r>
      <w:r w:rsidRPr="00AA0511">
        <w:rPr>
          <w:rStyle w:val="StyleUnderline"/>
        </w:rPr>
        <w:t>This has the potential to damage the valuable riparian forest ecosystem along the river, cutting off organisms that need to get to the river and preventing people from accessing several wildlife refuges along the river used for ecotourism.</w:t>
      </w:r>
      <w:r>
        <w:rPr>
          <w:rStyle w:val="StyleUnderline"/>
        </w:rPr>
        <w:t xml:space="preserve"> </w:t>
      </w:r>
      <w:r w:rsidRPr="00AA0511">
        <w:rPr>
          <w:rStyle w:val="StyleUnderline"/>
        </w:rPr>
        <w:t xml:space="preserve">"Even small segments of new wall on federal lands will devastate habitats and local recreation and ecotourism," said </w:t>
      </w:r>
      <w:proofErr w:type="spellStart"/>
      <w:r w:rsidRPr="00AA0511">
        <w:rPr>
          <w:rStyle w:val="StyleUnderline"/>
        </w:rPr>
        <w:t>Keitt</w:t>
      </w:r>
      <w:proofErr w:type="spellEnd"/>
      <w:r w:rsidRPr="00AA0511">
        <w:rPr>
          <w:rStyle w:val="StyleUnderline"/>
        </w:rPr>
        <w:t>, also a professor of integrative biology.</w:t>
      </w:r>
      <w:r>
        <w:rPr>
          <w:rStyle w:val="StyleUnderline"/>
        </w:rPr>
        <w:t xml:space="preserve"> </w:t>
      </w:r>
      <w:r w:rsidRPr="00AA0511">
        <w:rPr>
          <w:sz w:val="16"/>
        </w:rPr>
        <w:t>The Lower Rio Grande River Valley is currently a top destination for birdwatchers because rare tropical birds such as the green jay and the Altamira oriole are among those that frequent the area. A 2011 study from Texas A&amp;M University estimated that ecotourism, mostly from birdwatchers, generated more than $344 million in economic activity in the Lower Rio Grande Valley alone. "If ecotourism declines significantly because access to preserves has been impeded, there may be negative economic impacts on the region," the letter states. "On the other hand</w:t>
      </w:r>
      <w:r w:rsidRPr="00AA0511">
        <w:rPr>
          <w:rStyle w:val="StyleUnderline"/>
        </w:rPr>
        <w:t>, if the barriers are not far enough from the river, they may trap wildlife escaping from floods, and may even act as levees, which tend to increase downstream flooding."</w:t>
      </w:r>
      <w:r>
        <w:rPr>
          <w:rStyle w:val="StyleUnderline"/>
        </w:rPr>
        <w:t xml:space="preserve"> </w:t>
      </w:r>
      <w:r w:rsidRPr="00AA0511">
        <w:rPr>
          <w:sz w:val="16"/>
        </w:rPr>
        <w:t xml:space="preserve">Scientists also expressed concern about the project being exempt from environmental review requirements. </w:t>
      </w:r>
      <w:r w:rsidRPr="00AA0511">
        <w:rPr>
          <w:rStyle w:val="StyleUnderline"/>
        </w:rPr>
        <w:t>"Negative impacts could be lessened by limiting the extent of physical barriers and associated roads, designing barriers to permit animal passage and substituting less biologically harmful methods, such as electronic sensors, for physical barriers</w:t>
      </w:r>
      <w:r w:rsidRPr="00AA0511">
        <w:rPr>
          <w:sz w:val="16"/>
        </w:rPr>
        <w:t>," the letter states.</w:t>
      </w:r>
    </w:p>
    <w:p w:rsidR="00945DE5" w:rsidRPr="00693924" w:rsidRDefault="00945DE5" w:rsidP="00945DE5">
      <w:pPr>
        <w:pStyle w:val="Heading4"/>
      </w:pPr>
      <w:r>
        <w:t>Trump’s Border Wall is bad for environment – multiple warrants.</w:t>
      </w:r>
    </w:p>
    <w:p w:rsidR="00945DE5" w:rsidRDefault="00945DE5" w:rsidP="00945DE5">
      <w:r w:rsidRPr="00693924">
        <w:rPr>
          <w:rStyle w:val="Style13ptBold"/>
        </w:rPr>
        <w:t>Merchant 17</w:t>
      </w:r>
      <w:r>
        <w:t xml:space="preserve"> (Emma </w:t>
      </w:r>
      <w:proofErr w:type="spellStart"/>
      <w:r>
        <w:t>Foehrigner</w:t>
      </w:r>
      <w:proofErr w:type="spellEnd"/>
      <w:r>
        <w:t xml:space="preserve">, “"I WOULD BUILD A GREAT WALL", January 27, 2017, </w:t>
      </w:r>
      <w:hyperlink r:id="rId96" w:history="1">
        <w:r w:rsidRPr="007838F3">
          <w:rPr>
            <w:rStyle w:val="Hyperlink"/>
          </w:rPr>
          <w:t>https://grist.org/briefly/theres-an-environmental-argument-against-trumps-border-wall-too/</w:t>
        </w:r>
      </w:hyperlink>
      <w:r>
        <w:t>)</w:t>
      </w:r>
    </w:p>
    <w:p w:rsidR="00945DE5" w:rsidRPr="005077EE" w:rsidRDefault="00945DE5" w:rsidP="00945DE5">
      <w:pPr>
        <w:rPr>
          <w:rStyle w:val="StyleUnderline"/>
        </w:rPr>
      </w:pPr>
      <w:r w:rsidRPr="005077EE">
        <w:rPr>
          <w:sz w:val="14"/>
        </w:rPr>
        <w:t xml:space="preserve">There’s an environmental argument against </w:t>
      </w:r>
      <w:r w:rsidRPr="005077EE">
        <w:rPr>
          <w:rStyle w:val="StyleUnderline"/>
        </w:rPr>
        <w:t>Trump’s border wall</w:t>
      </w:r>
      <w:r w:rsidRPr="005077EE">
        <w:rPr>
          <w:sz w:val="14"/>
        </w:rPr>
        <w:t xml:space="preserve">, too. After President Trump signed an executive order to advance plans for a wall along the border with Mexico, architects, conservationists, and environmental activists protested that it </w:t>
      </w:r>
      <w:r w:rsidRPr="005077EE">
        <w:rPr>
          <w:rStyle w:val="StyleUnderline"/>
        </w:rPr>
        <w:t>would do little to stop migrants from crossing the border but would create lasting problems for animals and the land. And don’t forget the people.</w:t>
      </w:r>
      <w:r>
        <w:rPr>
          <w:rStyle w:val="StyleUnderline"/>
        </w:rPr>
        <w:t xml:space="preserve"> </w:t>
      </w:r>
      <w:r w:rsidRPr="005077EE">
        <w:rPr>
          <w:rStyle w:val="StyleUnderline"/>
        </w:rPr>
        <w:t>A nearly 60-foot high concrete wall would make traveling to eat, drink, and mate more difficult for black bears, ocelots, and other species that live along the border, according to scientists and wildlife advocates. The energy-intensive process of producing cement to hold the concrete together adds to the environmental damage. Globally, the cement industry accounts for 5 percent of CO2 emissions.</w:t>
      </w:r>
      <w:r>
        <w:rPr>
          <w:rStyle w:val="StyleUnderline"/>
        </w:rPr>
        <w:t xml:space="preserve"> </w:t>
      </w:r>
      <w:r w:rsidRPr="005077EE">
        <w:rPr>
          <w:rStyle w:val="StyleUnderline"/>
        </w:rPr>
        <w:t>Green groups also argue that tackling climate change would be a better way to curb the flow of refugees around the world.</w:t>
      </w:r>
      <w:r w:rsidRPr="005077EE">
        <w:rPr>
          <w:sz w:val="14"/>
        </w:rPr>
        <w:t xml:space="preserve"> </w:t>
      </w:r>
      <w:r w:rsidRPr="005077EE">
        <w:rPr>
          <w:rStyle w:val="StyleUnderline"/>
        </w:rPr>
        <w:t>“If President Trump was as concerned about</w:t>
      </w:r>
      <w:r w:rsidRPr="005077EE">
        <w:rPr>
          <w:sz w:val="14"/>
        </w:rPr>
        <w:t xml:space="preserve"> our nation’s true </w:t>
      </w:r>
      <w:r w:rsidRPr="005077EE">
        <w:rPr>
          <w:rStyle w:val="StyleUnderline"/>
        </w:rPr>
        <w:t xml:space="preserve">national security issues, he would be tackling climate change head-on while safeguarding refugees and immigrants from the worst impacts of a warming planet,” said League of Conservation Voters President Gene </w:t>
      </w:r>
      <w:proofErr w:type="spellStart"/>
      <w:r w:rsidRPr="005077EE">
        <w:rPr>
          <w:rStyle w:val="StyleUnderline"/>
        </w:rPr>
        <w:t>Karpinski</w:t>
      </w:r>
      <w:proofErr w:type="spellEnd"/>
      <w:r w:rsidRPr="005077EE">
        <w:rPr>
          <w:sz w:val="14"/>
        </w:rPr>
        <w:t xml:space="preserve"> in a statement. </w:t>
      </w:r>
      <w:r w:rsidRPr="005077EE">
        <w:rPr>
          <w:rStyle w:val="StyleUnderline"/>
        </w:rPr>
        <w:t>It could be tough for environmentalists to block the wall in the courts. An act passed in 2005 made it easier for the federal government to bypass local environmental laws in the name of national security.</w:t>
      </w:r>
    </w:p>
    <w:p w:rsidR="00945DE5" w:rsidRDefault="00945DE5" w:rsidP="00945DE5">
      <w:pPr>
        <w:pStyle w:val="Heading4"/>
      </w:pPr>
      <w:r>
        <w:t>The wall would “choke off life” causing extinction on both sides</w:t>
      </w:r>
    </w:p>
    <w:p w:rsidR="00945DE5" w:rsidRPr="00C77B5B" w:rsidRDefault="00945DE5" w:rsidP="00945DE5">
      <w:pPr>
        <w:rPr>
          <w:rFonts w:eastAsiaTheme="majorEastAsia" w:cstheme="majorBidi"/>
          <w:b/>
          <w:bCs/>
          <w:sz w:val="26"/>
          <w:szCs w:val="26"/>
        </w:rPr>
      </w:pPr>
      <w:r w:rsidRPr="00C77B5B">
        <w:rPr>
          <w:rFonts w:eastAsiaTheme="majorEastAsia" w:cstheme="majorBidi"/>
          <w:b/>
          <w:bCs/>
          <w:sz w:val="26"/>
          <w:szCs w:val="26"/>
        </w:rPr>
        <w:t>Silva</w:t>
      </w:r>
      <w:r>
        <w:rPr>
          <w:rFonts w:eastAsiaTheme="majorEastAsia" w:cstheme="majorBidi"/>
          <w:b/>
          <w:bCs/>
          <w:sz w:val="26"/>
          <w:szCs w:val="26"/>
        </w:rPr>
        <w:t xml:space="preserve"> and </w:t>
      </w:r>
      <w:proofErr w:type="spellStart"/>
      <w:r w:rsidRPr="00C77B5B">
        <w:rPr>
          <w:rFonts w:eastAsiaTheme="majorEastAsia" w:cstheme="majorBidi"/>
          <w:b/>
          <w:bCs/>
          <w:sz w:val="26"/>
          <w:szCs w:val="26"/>
        </w:rPr>
        <w:t>Gamboa</w:t>
      </w:r>
      <w:proofErr w:type="spellEnd"/>
      <w:r w:rsidRPr="00C77B5B">
        <w:t>, 8-13-20</w:t>
      </w:r>
      <w:r w:rsidRPr="00C77B5B">
        <w:rPr>
          <w:rFonts w:eastAsiaTheme="majorEastAsia" w:cstheme="majorBidi"/>
          <w:b/>
          <w:bCs/>
          <w:sz w:val="26"/>
          <w:szCs w:val="26"/>
        </w:rPr>
        <w:t>16</w:t>
      </w:r>
      <w:r w:rsidRPr="00C77B5B">
        <w:t xml:space="preserve">, </w:t>
      </w:r>
      <w:r>
        <w:t>[</w:t>
      </w:r>
      <w:r w:rsidRPr="00C77B5B">
        <w:t>Daniella Silva</w:t>
      </w:r>
      <w:r>
        <w:t xml:space="preserve"> and </w:t>
      </w:r>
      <w:r w:rsidRPr="00C77B5B">
        <w:t xml:space="preserve">Suzanne </w:t>
      </w:r>
      <w:proofErr w:type="spellStart"/>
      <w:proofErr w:type="gramStart"/>
      <w:r w:rsidRPr="00C77B5B">
        <w:t>Gamboa</w:t>
      </w:r>
      <w:proofErr w:type="spellEnd"/>
      <w:r w:rsidRPr="00C77B5B">
        <w:t xml:space="preserve"> </w:t>
      </w:r>
      <w:r>
        <w:t>,</w:t>
      </w:r>
      <w:proofErr w:type="gramEnd"/>
      <w:r>
        <w:t xml:space="preserve"> Reporters for NBC, New York University graduate, </w:t>
      </w:r>
      <w:r w:rsidRPr="00C77B5B">
        <w:t>"Trump’s Border Wall 'Catastrophic' For Environment, Endangered Species: Activists," NBC News, https://www.nbcnews.com/science/environment/trump-s-border-wall-catastrophic-environment-endangered-species-activists-n748446</w:t>
      </w:r>
      <w:r>
        <w:t>]</w:t>
      </w:r>
    </w:p>
    <w:p w:rsidR="00945DE5" w:rsidRPr="005568E1" w:rsidRDefault="00945DE5" w:rsidP="00945DE5">
      <w:pPr>
        <w:rPr>
          <w:u w:val="single"/>
        </w:rPr>
      </w:pPr>
      <w:r w:rsidRPr="00C77B5B">
        <w:t>‘</w:t>
      </w:r>
      <w:r w:rsidRPr="00C77B5B">
        <w:rPr>
          <w:rStyle w:val="StyleUnderline"/>
        </w:rPr>
        <w:t>This would cause incalculable damage to the integrity of wildlife populations on either side of the border, as well as the massive societal disruption</w:t>
      </w:r>
      <w:r w:rsidRPr="00C77B5B">
        <w:t xml:space="preserve"> it would cause,” Defenders of Wildlife's Senior Vice President of Conservation Programs Bob </w:t>
      </w:r>
      <w:proofErr w:type="spellStart"/>
      <w:r w:rsidRPr="00C77B5B">
        <w:t>Dreher</w:t>
      </w:r>
      <w:proofErr w:type="spellEnd"/>
      <w:r w:rsidRPr="00C77B5B">
        <w:t xml:space="preserve"> told NBC News.</w:t>
      </w:r>
      <w:r>
        <w:t xml:space="preserve"> </w:t>
      </w:r>
      <w:r w:rsidRPr="00C77B5B">
        <w:t>Trump has called for a 30-foot solid, concrete wall along the border to curb illegal immigration, and although Department of Homeland Security Secretary John Kelly</w:t>
      </w:r>
      <w:hyperlink r:id="rId97" w:history="1">
        <w:r>
          <w:t xml:space="preserve"> </w:t>
        </w:r>
        <w:r w:rsidRPr="00C77B5B">
          <w:t>recently acknowledged</w:t>
        </w:r>
      </w:hyperlink>
      <w:r>
        <w:t xml:space="preserve"> </w:t>
      </w:r>
      <w:r w:rsidRPr="00C77B5B">
        <w:t xml:space="preserve">that a wall “from sea to shining sea” was unlikely, </w:t>
      </w:r>
      <w:r w:rsidRPr="00C77B5B">
        <w:lastRenderedPageBreak/>
        <w:t>many experts said there was no way of telling the full impact on the surrounding environment. The wall would likely cost $22 billion and take more than three years to build,</w:t>
      </w:r>
      <w:r>
        <w:t xml:space="preserve"> </w:t>
      </w:r>
      <w:hyperlink r:id="rId98" w:history="1">
        <w:r w:rsidRPr="00C77B5B">
          <w:t>according to an internal DHS memo.</w:t>
        </w:r>
      </w:hyperlink>
      <w:r>
        <w:t xml:space="preserve"> </w:t>
      </w:r>
      <w:r w:rsidRPr="00C77B5B">
        <w:t xml:space="preserve">Scientists and conservationists said </w:t>
      </w:r>
      <w:r w:rsidRPr="00C77B5B">
        <w:rPr>
          <w:rStyle w:val="StyleUnderline"/>
        </w:rPr>
        <w:t>such drastic increases in border security could be devastating for hundreds of species, and potentially lead to extinction in the U.S. for endangered or threatened animals like jaguars, ocelots, and the Mexican gray wolf.</w:t>
      </w:r>
      <w:r>
        <w:t xml:space="preserve"> </w:t>
      </w:r>
      <w:r w:rsidRPr="00C77B5B">
        <w:t xml:space="preserve">They say </w:t>
      </w:r>
      <w:r w:rsidRPr="00C77B5B">
        <w:rPr>
          <w:rStyle w:val="StyleUnderline"/>
        </w:rPr>
        <w:t>construction of an impenetrable divider could destroy or damage natural habitats, cut off animal populations who depend on the ability to roam at the border, prevent genetic diversity that’s important to sustaining animal populations and lead to a loss of natural resources.</w:t>
      </w:r>
      <w:r>
        <w:t xml:space="preserve"> </w:t>
      </w:r>
      <w:r w:rsidRPr="00C77B5B">
        <w:rPr>
          <w:rStyle w:val="StyleUnderline"/>
        </w:rPr>
        <w:t>More than 100 animals that are listed as threatened, endangered or candidates for such status under the Endangered Species Act from coast to coast could potentially be impacted by Trump’s proposal,</w:t>
      </w:r>
      <w:r>
        <w:t xml:space="preserve"> </w:t>
      </w:r>
      <w:hyperlink r:id="rId99" w:history="1">
        <w:r w:rsidRPr="00C77B5B">
          <w:t>according to a 2016 analysis of data</w:t>
        </w:r>
      </w:hyperlink>
      <w:r>
        <w:t xml:space="preserve"> </w:t>
      </w:r>
      <w:r w:rsidRPr="00C77B5B">
        <w:t>from the U.S. Fish and Wildlife Service.</w:t>
      </w:r>
      <w:r>
        <w:t xml:space="preserve"> </w:t>
      </w:r>
      <w:r w:rsidRPr="00C77B5B">
        <w:t>“</w:t>
      </w:r>
      <w:r w:rsidRPr="00C77B5B">
        <w:rPr>
          <w:rStyle w:val="StyleUnderline"/>
        </w:rPr>
        <w:t>It will choke off life from both sides</w:t>
      </w:r>
      <w:r w:rsidRPr="00C77B5B">
        <w:t>,” wildlife biologist Jeff Corwin told NBC News.</w:t>
      </w:r>
      <w:r>
        <w:t xml:space="preserve"> </w:t>
      </w:r>
      <w:r w:rsidRPr="00C77B5B">
        <w:t xml:space="preserve">Corwin said that </w:t>
      </w:r>
      <w:r w:rsidRPr="00C77B5B">
        <w:rPr>
          <w:rStyle w:val="StyleUnderline"/>
        </w:rPr>
        <w:t>many species of animals and birds rely on the ability to traverse the border for everything from seasonal access to natural resources, nesting and reproduction sites to maintaining genetically diverse populations.</w:t>
      </w:r>
    </w:p>
    <w:p w:rsidR="00945DE5" w:rsidRPr="00945DE5" w:rsidRDefault="00945DE5" w:rsidP="00945DE5"/>
    <w:p w:rsidR="006B5EDA" w:rsidRDefault="006B5EDA" w:rsidP="006B5EDA">
      <w:pPr>
        <w:pStyle w:val="Heading3"/>
      </w:pPr>
      <w:r>
        <w:lastRenderedPageBreak/>
        <w:t>Impact – Jaguars</w:t>
      </w:r>
    </w:p>
    <w:p w:rsidR="006B5EDA" w:rsidRDefault="006B5EDA" w:rsidP="006B5EDA">
      <w:pPr>
        <w:pStyle w:val="Heading4"/>
      </w:pPr>
      <w:r>
        <w:t>Wall kills jaguars – which are key to survival of the rest of the ecosystem.</w:t>
      </w:r>
    </w:p>
    <w:p w:rsidR="006B5EDA" w:rsidRPr="00250F0C" w:rsidRDefault="006B5EDA" w:rsidP="006B5EDA">
      <w:r w:rsidRPr="00861AB7">
        <w:rPr>
          <w:rStyle w:val="Style13ptBold"/>
        </w:rPr>
        <w:t>Loomis No Date</w:t>
      </w:r>
      <w:r>
        <w:t xml:space="preserve"> (Brandon, a reporter who covers environmental resources, “Endangered species, and the wall that could silence them”, no date, https://www.usatoday.com/border-wall/story/environmental-impact-endangered-species-jaguar/582602001/)</w:t>
      </w:r>
    </w:p>
    <w:p w:rsidR="006B5EDA" w:rsidRPr="001643CE" w:rsidRDefault="006B5EDA" w:rsidP="006B5EDA"/>
    <w:p w:rsidR="006B5EDA" w:rsidRDefault="006B5EDA" w:rsidP="006B5EDA">
      <w:pPr>
        <w:rPr>
          <w:sz w:val="12"/>
        </w:rPr>
      </w:pPr>
      <w:r w:rsidRPr="00250F0C">
        <w:rPr>
          <w:sz w:val="12"/>
        </w:rPr>
        <w:t xml:space="preserve">So far the wanderers have all been males. </w:t>
      </w:r>
      <w:r w:rsidRPr="004B67D8">
        <w:rPr>
          <w:rStyle w:val="StyleUnderline"/>
        </w:rPr>
        <w:t>Male jaguars disperse more widely in search of territory, but for the jaguar to re-establish even a small population in the U.S., females would have to make the same journey north. They can't do that unless Americans leave the trail open.</w:t>
      </w:r>
      <w:r>
        <w:rPr>
          <w:rStyle w:val="StyleUnderline"/>
        </w:rPr>
        <w:t xml:space="preserve"> </w:t>
      </w:r>
      <w:r w:rsidRPr="004B67D8">
        <w:rPr>
          <w:rStyle w:val="StyleUnderline"/>
        </w:rPr>
        <w:t>Biologists say jaguars cannot survive in the U.S. without a connection to Mexico’s population. Building a wall on the border would sever that connection.</w:t>
      </w:r>
      <w:r>
        <w:rPr>
          <w:rStyle w:val="StyleUnderline"/>
        </w:rPr>
        <w:t xml:space="preserve"> </w:t>
      </w:r>
      <w:r w:rsidRPr="00250F0C">
        <w:rPr>
          <w:sz w:val="12"/>
        </w:rPr>
        <w:t xml:space="preserve">To Young and other jaguar backers, holding out hope for hearing a roar north of the border is a way of loving America. If the sound is forever silenced, he says, the “mystique of the West” will die with it. North of the border, the cat holds less sway. There, ranchers say, they see frequent border crossers carrying packs of marijuana. They want a wall to block them and they’re not convinced it will matter to jaguars. Dennis Parker, a southern Arizona attorney representing ranch and other interests in the region, wrote to federal officials in March demanding that they halt U.S. jaguar recovery planning, in part because President Donald Trump’s proposed border wall would eliminate any migration corridors that jaguars use to reach the U.S. Such construction, he wrote, would eliminate “all of the open, unimpeded trans-border linkage corridors on which this draft recovery plan otherwise depends for its existence.” The </w:t>
      </w:r>
      <w:r w:rsidRPr="004B67D8">
        <w:rPr>
          <w:rStyle w:val="StyleUnderline"/>
        </w:rPr>
        <w:t>jaguar is an</w:t>
      </w:r>
      <w:r w:rsidRPr="00250F0C">
        <w:rPr>
          <w:sz w:val="12"/>
        </w:rPr>
        <w:t xml:space="preserve"> apex predator, the top of the food chain. Scientists call it an </w:t>
      </w:r>
      <w:r w:rsidRPr="004B67D8">
        <w:rPr>
          <w:rStyle w:val="StyleUnderline"/>
        </w:rPr>
        <w:t>“umbrella species” and</w:t>
      </w:r>
      <w:r w:rsidRPr="00250F0C">
        <w:rPr>
          <w:sz w:val="12"/>
        </w:rPr>
        <w:t xml:space="preserve"> say </w:t>
      </w:r>
      <w:r w:rsidRPr="004B67D8">
        <w:rPr>
          <w:rStyle w:val="StyleUnderline"/>
        </w:rPr>
        <w:t>its survival is critical to every other species. Save the neediest of animals and you’ve likely preserved a broad enough chunk of nature to shelter every ecological niche it touches.</w:t>
      </w:r>
      <w:r w:rsidRPr="00250F0C">
        <w:rPr>
          <w:sz w:val="12"/>
        </w:rPr>
        <w:t xml:space="preserve"> </w:t>
      </w:r>
      <w:r w:rsidRPr="004B67D8">
        <w:rPr>
          <w:rStyle w:val="StyleUnderline"/>
        </w:rPr>
        <w:t>Let the jaguar die, conservationists say, and you endanger the whole system.</w:t>
      </w:r>
      <w:r>
        <w:rPr>
          <w:rStyle w:val="StyleUnderline"/>
        </w:rPr>
        <w:t xml:space="preserve"> </w:t>
      </w:r>
      <w:r w:rsidRPr="00250F0C">
        <w:rPr>
          <w:sz w:val="12"/>
        </w:rPr>
        <w:t xml:space="preserve">The Patagonia Mountains east of the Nogales border checkpoint are wild and woody. The U.S. federal forest lands are lined with heavy oak cover and crowned with pines. Tall grasses sweep across patchwork openings along stock ponds and streams with intermittent flows. There, just north of a rugged border segment known to attract jaguars into the U.S., Sky Island Alliance conservation science director Scott </w:t>
      </w:r>
      <w:proofErr w:type="spellStart"/>
      <w:r w:rsidRPr="00250F0C">
        <w:rPr>
          <w:sz w:val="12"/>
        </w:rPr>
        <w:t>Wilbor</w:t>
      </w:r>
      <w:proofErr w:type="spellEnd"/>
      <w:r w:rsidRPr="00250F0C">
        <w:rPr>
          <w:sz w:val="12"/>
        </w:rPr>
        <w:t xml:space="preserve"> can imagine a big cat ambling past the white sycamores to a nearby berm to lap at the water impounded behind it. </w:t>
      </w:r>
      <w:r w:rsidRPr="004B67D8">
        <w:rPr>
          <w:rStyle w:val="StyleUnderline"/>
        </w:rPr>
        <w:t xml:space="preserve">“This is suitable habitat,” he says, similar as it is to the Sonoran hills near </w:t>
      </w:r>
      <w:proofErr w:type="spellStart"/>
      <w:r w:rsidRPr="004B67D8">
        <w:rPr>
          <w:rStyle w:val="StyleUnderline"/>
        </w:rPr>
        <w:t>Sahuaripa</w:t>
      </w:r>
      <w:proofErr w:type="spellEnd"/>
      <w:r w:rsidRPr="004B67D8">
        <w:rPr>
          <w:rStyle w:val="StyleUnderline"/>
        </w:rPr>
        <w:t xml:space="preserve">. And the U.S. Fish and Wildlife Service agrees, having included the </w:t>
      </w:r>
      <w:proofErr w:type="spellStart"/>
      <w:r w:rsidRPr="004B67D8">
        <w:rPr>
          <w:rStyle w:val="StyleUnderline"/>
        </w:rPr>
        <w:t>Patagonias</w:t>
      </w:r>
      <w:proofErr w:type="spellEnd"/>
      <w:r w:rsidRPr="004B67D8">
        <w:rPr>
          <w:rStyle w:val="StyleUnderline"/>
        </w:rPr>
        <w:t xml:space="preserve"> in the critical jaguar habitat designation.</w:t>
      </w:r>
      <w:r>
        <w:rPr>
          <w:rStyle w:val="StyleUnderline"/>
        </w:rPr>
        <w:t xml:space="preserve"> </w:t>
      </w:r>
      <w:proofErr w:type="spellStart"/>
      <w:r w:rsidRPr="00250F0C">
        <w:rPr>
          <w:sz w:val="12"/>
        </w:rPr>
        <w:t>Wilbor's</w:t>
      </w:r>
      <w:proofErr w:type="spellEnd"/>
      <w:r w:rsidRPr="00250F0C">
        <w:rPr>
          <w:sz w:val="12"/>
        </w:rPr>
        <w:t xml:space="preserve"> Tucson-based group is among the network of wildlife defenders and researchers watching dozens of trail cams for signs of new U.S. jaguar incursions. “It would not be their prime habitat,” he allows, “but it’s suitable.” There’s plenty for a cat to eat: </w:t>
      </w:r>
      <w:proofErr w:type="spellStart"/>
      <w:r w:rsidRPr="00250F0C">
        <w:rPr>
          <w:sz w:val="12"/>
        </w:rPr>
        <w:t>javelinas</w:t>
      </w:r>
      <w:proofErr w:type="spellEnd"/>
      <w:r w:rsidRPr="00250F0C">
        <w:rPr>
          <w:sz w:val="12"/>
        </w:rPr>
        <w:t xml:space="preserve"> and whitetails. Whether these mountains ever see breeding jaguars should be up to the jaguars, </w:t>
      </w:r>
      <w:proofErr w:type="spellStart"/>
      <w:r w:rsidRPr="00250F0C">
        <w:rPr>
          <w:sz w:val="12"/>
        </w:rPr>
        <w:t>Wilbor</w:t>
      </w:r>
      <w:proofErr w:type="spellEnd"/>
      <w:r w:rsidRPr="00250F0C">
        <w:rPr>
          <w:sz w:val="12"/>
        </w:rPr>
        <w:t xml:space="preserve"> says. “Right now (the border) is still open, but it sure is under threat in the last few months.” The big cat’s hunger was its downfall. </w:t>
      </w:r>
      <w:r w:rsidRPr="004B67D8">
        <w:rPr>
          <w:rStyle w:val="StyleUnderline"/>
        </w:rPr>
        <w:t>The spotted big cats are native to Arizona and New Mexico, and prowled the hills between the border and the Grand Canyon region when settlers arrived and started killing them.</w:t>
      </w:r>
      <w:r>
        <w:rPr>
          <w:rStyle w:val="StyleUnderline"/>
        </w:rPr>
        <w:t xml:space="preserve"> </w:t>
      </w:r>
      <w:r w:rsidRPr="00250F0C">
        <w:rPr>
          <w:sz w:val="12"/>
        </w:rPr>
        <w:t xml:space="preserve">Starting in 1915, the U.S. Biological Survey, a forerunner of today’s Fish and Wildlife Service, started helping ranchers and homesteaders protect their livestock from jaguars. The agency’s Predatory Animal and Rodent Control branch trapped and poisoned cats or paid bounties to hunters. In 1963, a hunter in the Mogollon Rim northeast of Phoenix killed the last one that the U.S. would officially record for decades. </w:t>
      </w:r>
      <w:r w:rsidRPr="004B67D8">
        <w:rPr>
          <w:rStyle w:val="StyleUnderline"/>
        </w:rPr>
        <w:t>By the time Congress enacted the Endangered Species Act in the 1970s, the last known American jaguars were gone.</w:t>
      </w:r>
      <w:r>
        <w:rPr>
          <w:rStyle w:val="StyleUnderline"/>
        </w:rPr>
        <w:t xml:space="preserve"> </w:t>
      </w:r>
      <w:r w:rsidRPr="004B67D8">
        <w:rPr>
          <w:rStyle w:val="StyleUnderline"/>
        </w:rPr>
        <w:t xml:space="preserve">A healthy population of the cats remained in the Sonoran hills </w:t>
      </w:r>
      <w:r w:rsidRPr="00250F0C">
        <w:rPr>
          <w:sz w:val="12"/>
        </w:rPr>
        <w:t xml:space="preserve">a couple hours’ drive south of Douglas, Arizona, though, </w:t>
      </w:r>
      <w:r w:rsidRPr="004B67D8">
        <w:rPr>
          <w:rStyle w:val="StyleUnderline"/>
        </w:rPr>
        <w:t>and in the 1990s some of those started appearing in the U.S.</w:t>
      </w:r>
      <w:r w:rsidRPr="00250F0C">
        <w:rPr>
          <w:sz w:val="12"/>
        </w:rPr>
        <w:t xml:space="preserve"> When automated trail cameras detected two new jaguars, in southern Arizona’s Huachuca and Dos </w:t>
      </w:r>
      <w:proofErr w:type="spellStart"/>
      <w:r w:rsidRPr="00250F0C">
        <w:rPr>
          <w:sz w:val="12"/>
        </w:rPr>
        <w:t>Cabezas</w:t>
      </w:r>
      <w:proofErr w:type="spellEnd"/>
      <w:r w:rsidRPr="00250F0C">
        <w:rPr>
          <w:sz w:val="12"/>
        </w:rPr>
        <w:t xml:space="preserve"> mountains in 2016, the total number detected north of the border since 1996 grew to seven. The U.S. added jaguars to the list of animals it safeguards within its boundaries and the Fish and Wildlife Service began writing the species recovery plan that it is still not final. Arizona is more of a fringe habitat for the species, according to biologists, though that doesn’t mean it can’t support them. Diana Hadley, the Northern Jaguar Project’s president, says there’s plenty to eat in the southern Arizona </w:t>
      </w:r>
      <w:proofErr w:type="gramStart"/>
      <w:r w:rsidRPr="00250F0C">
        <w:rPr>
          <w:sz w:val="12"/>
        </w:rPr>
        <w:t>mountains</w:t>
      </w:r>
      <w:proofErr w:type="gramEnd"/>
      <w:r w:rsidRPr="00250F0C">
        <w:rPr>
          <w:sz w:val="12"/>
        </w:rPr>
        <w:t xml:space="preserve">. “We’ve got a substantial prey base of </w:t>
      </w:r>
      <w:proofErr w:type="spellStart"/>
      <w:r w:rsidRPr="00250F0C">
        <w:rPr>
          <w:sz w:val="12"/>
        </w:rPr>
        <w:t>javelinas</w:t>
      </w:r>
      <w:proofErr w:type="spellEnd"/>
      <w:r w:rsidRPr="00250F0C">
        <w:rPr>
          <w:sz w:val="12"/>
        </w:rPr>
        <w:t xml:space="preserve"> and whitetail deer,” she says. A jaguar killed last century along the Santa Cruz River had a stomach full of frogs — evidence that the hunters are opportunistic and adaptable. </w:t>
      </w:r>
      <w:r w:rsidRPr="004B67D8">
        <w:rPr>
          <w:rStyle w:val="StyleUnderline"/>
        </w:rPr>
        <w:t>A wall is the only thing likely to block more jaguars from pressing north.</w:t>
      </w:r>
      <w:r>
        <w:rPr>
          <w:rStyle w:val="StyleUnderline"/>
        </w:rPr>
        <w:t xml:space="preserve"> </w:t>
      </w:r>
      <w:r w:rsidRPr="00250F0C">
        <w:rPr>
          <w:sz w:val="12"/>
        </w:rPr>
        <w:t xml:space="preserve">Even without a wall, the prospects for a U.S. jaguar recovery are debated and controversial. Ranchers fear the federal regulations that could accompany the cats or any other federally endangered species, and some prioritize security — theirs and the nation’s — over biodiversity. When two mountain lion hunters photographed separate jaguars in the Southwest during 1996, federal biologists realized they had overlooked protections for a species that could yet make a comeback. They moved to list jaguars as endangered. Arizona has argued against designating so-called “critical habitat” for an animal that scarcely touches the state, but Fish and Wildlife did so after a federal judge ordered it. Now the agency is completing a recovery plan that some in southern Arizona denounce as illegal and pointless when most jaguar habitat is to the south. Arizona law and the Arizona Game and Fish Department protect jaguars in the state, and officials say few conflicts arise when jaguars are present. A recent three-year residency by a male jaguar in the Santa Rita Mountains south of Tucson, for instance, yielded only a couple of sightings beyond the automated trail cam shots. Still, Game and Fish argues against federal habitat protections in a state with little or no bearing on the species’ long-term survival globally. Hunting groups also question whether jaguars belong north of the border, or whether they could establish a population if allowed. “Random excursions by non-alpha males from Mexico is what happens,” Arizona Deer Association President John </w:t>
      </w:r>
      <w:proofErr w:type="spellStart"/>
      <w:r w:rsidRPr="00250F0C">
        <w:rPr>
          <w:sz w:val="12"/>
        </w:rPr>
        <w:t>Koleszar</w:t>
      </w:r>
      <w:proofErr w:type="spellEnd"/>
      <w:r w:rsidRPr="00250F0C">
        <w:rPr>
          <w:sz w:val="12"/>
        </w:rPr>
        <w:t xml:space="preserve"> says. </w:t>
      </w:r>
      <w:r w:rsidRPr="004B67D8">
        <w:rPr>
          <w:rStyle w:val="StyleUnderline"/>
        </w:rPr>
        <w:t xml:space="preserve">The jaguar is just one species that a wall would likely affect. Ocelots, their smaller, spotted cousins, also have made repeated and sustained crossings from Mexico into Arizona over the past two decades. </w:t>
      </w:r>
      <w:r w:rsidRPr="00250F0C">
        <w:rPr>
          <w:sz w:val="12"/>
        </w:rPr>
        <w:t>In Texas, black bears from Mexico have recolonized the highlands of Big Bend National Park after a long absence and would face genetic isolation and local extinction if cut off. Desert bighorn sheep, Sonoran pronghorn antelope, desert tortoises and a number of birds all could find themselves isolated from larger populations on one side of the border or another.</w:t>
      </w:r>
    </w:p>
    <w:p w:rsidR="006B5EDA" w:rsidRPr="00F67D96" w:rsidRDefault="006B5EDA" w:rsidP="006B5EDA"/>
    <w:p w:rsidR="006B5EDA" w:rsidRDefault="006B5EDA" w:rsidP="006B5EDA">
      <w:pPr>
        <w:pStyle w:val="Heading4"/>
      </w:pPr>
      <w:r>
        <w:lastRenderedPageBreak/>
        <w:t>Species loss causes the 6</w:t>
      </w:r>
      <w:r w:rsidRPr="005568E1">
        <w:rPr>
          <w:vertAlign w:val="superscript"/>
        </w:rPr>
        <w:t>th</w:t>
      </w:r>
      <w:r>
        <w:t xml:space="preserve"> major extinction event</w:t>
      </w:r>
    </w:p>
    <w:p w:rsidR="006B5EDA" w:rsidRPr="006A2B0E" w:rsidRDefault="006B5EDA" w:rsidP="006B5EDA">
      <w:pPr>
        <w:rPr>
          <w:rStyle w:val="StyleUnderline"/>
          <w:u w:val="none"/>
        </w:rPr>
      </w:pPr>
      <w:r w:rsidRPr="006A2B0E">
        <w:rPr>
          <w:rFonts w:eastAsiaTheme="majorEastAsia" w:cstheme="majorBidi"/>
          <w:b/>
          <w:bCs/>
          <w:sz w:val="26"/>
          <w:szCs w:val="26"/>
        </w:rPr>
        <w:t>Ceballos 17</w:t>
      </w:r>
      <w:r>
        <w:t xml:space="preserve"> [</w:t>
      </w:r>
      <w:r w:rsidRPr="006A2B0E">
        <w:t xml:space="preserve">Gerardo Ceballos, 7-1-2017, </w:t>
      </w:r>
      <w:r>
        <w:t xml:space="preserve">UNAM </w:t>
      </w:r>
      <w:hyperlink r:id="rId100" w:history="1">
        <w:r w:rsidRPr="00A92C6A">
          <w:rPr>
            <w:rStyle w:val="Hyperlink"/>
          </w:rPr>
          <w:t>Institute of Ecology</w:t>
        </w:r>
      </w:hyperlink>
      <w:r>
        <w:t xml:space="preserve">, </w:t>
      </w:r>
      <w:proofErr w:type="spellStart"/>
      <w:r w:rsidRPr="00A92C6A">
        <w:t>PhD</w:t>
      </w:r>
      <w:r>
        <w:t>,</w:t>
      </w:r>
      <w:r w:rsidRPr="006A2B0E">
        <w:t>"Biological</w:t>
      </w:r>
      <w:proofErr w:type="spellEnd"/>
      <w:r w:rsidRPr="006A2B0E">
        <w:t xml:space="preserve"> Annihilation Via The Ongoing Sixth Mass Extinction Signaled By Vertebrate Population Loss</w:t>
      </w:r>
      <w:r>
        <w:t xml:space="preserve">es And Declines," </w:t>
      </w:r>
      <w:proofErr w:type="spellStart"/>
      <w:r>
        <w:t>ResearchGate</w:t>
      </w:r>
      <w:proofErr w:type="spellEnd"/>
      <w:r>
        <w:t xml:space="preserve">, </w:t>
      </w:r>
      <w:r w:rsidRPr="006A2B0E">
        <w:t>https://www.researchgate.net/publication/318341092_Biological_annihilation_via_the_ongoing_sixth_mass_extinction_signaled_by_vertebrate_population_losses_and_declines</w:t>
      </w:r>
      <w:r>
        <w:t>]</w:t>
      </w:r>
    </w:p>
    <w:p w:rsidR="006B5EDA" w:rsidRPr="00F67D96" w:rsidRDefault="006B5EDA" w:rsidP="006B5EDA">
      <w:pPr>
        <w:rPr>
          <w:sz w:val="16"/>
        </w:rPr>
      </w:pPr>
      <w:r w:rsidRPr="00F67D96">
        <w:rPr>
          <w:sz w:val="16"/>
        </w:rPr>
        <w:t xml:space="preserve">The population extinction pulse we describe here shows, from a quantitative viewpoint, that Earth’s sixth mass extinction is more severe than perceived when looking exclusively at species extinctions. Therefore, </w:t>
      </w:r>
      <w:r w:rsidRPr="005568E1">
        <w:rPr>
          <w:rStyle w:val="StyleUnderline"/>
        </w:rPr>
        <w:t>humanity needs to address anthropogenic population extirpation and decimation immediately</w:t>
      </w:r>
      <w:r w:rsidRPr="00F67D96">
        <w:rPr>
          <w:sz w:val="16"/>
        </w:rPr>
        <w:t xml:space="preserve">. That </w:t>
      </w:r>
      <w:r w:rsidRPr="005568E1">
        <w:rPr>
          <w:rStyle w:val="StyleUnderline"/>
        </w:rPr>
        <w:t>conclusion is based on analyses of</w:t>
      </w:r>
      <w:r w:rsidRPr="00F67D96">
        <w:rPr>
          <w:sz w:val="16"/>
        </w:rPr>
        <w:t xml:space="preserve"> the numbers and degrees of range contraction (indicative of </w:t>
      </w:r>
      <w:r w:rsidRPr="002C00A2">
        <w:rPr>
          <w:rStyle w:val="StyleUnderline"/>
        </w:rPr>
        <w:t>population shrinkage and/or population extinctions</w:t>
      </w:r>
      <w:r w:rsidRPr="00F67D96">
        <w:rPr>
          <w:sz w:val="16"/>
        </w:rPr>
        <w:t xml:space="preserve"> according to the International Union for Conservation of Nature) using a sample of 27,600 vertebrate species, and on a more detailed analysis documenting the population extinctions between 1900 and 2015 in 177 mammal species. We find that </w:t>
      </w:r>
      <w:r w:rsidRPr="002C00A2">
        <w:rPr>
          <w:rStyle w:val="StyleUnderline"/>
        </w:rPr>
        <w:t xml:space="preserve">the rate of population loss in terrestrial vertebrates is extremely high—even in “species of low concern.” In our sample, comprising nearly half of known vertebrate species, 32% </w:t>
      </w:r>
      <w:r w:rsidRPr="00F67D96">
        <w:rPr>
          <w:sz w:val="16"/>
        </w:rPr>
        <w:t xml:space="preserve">(8,851/27,600) </w:t>
      </w:r>
      <w:r w:rsidRPr="002C00A2">
        <w:rPr>
          <w:rStyle w:val="StyleUnderline"/>
        </w:rPr>
        <w:t>are decreasing</w:t>
      </w:r>
      <w:r w:rsidRPr="00F67D96">
        <w:rPr>
          <w:sz w:val="16"/>
        </w:rPr>
        <w:t xml:space="preserve">; that is, they have decreased in population size and range. </w:t>
      </w:r>
      <w:r w:rsidRPr="002C00A2">
        <w:rPr>
          <w:rStyle w:val="StyleUnderline"/>
        </w:rPr>
        <w:t>In the 177 mammals for which we have detailed data, all have lost 30% or more of their geographic ranges and more than 40% of the species have experienced severe population declines</w:t>
      </w:r>
      <w:r w:rsidRPr="00F67D96">
        <w:rPr>
          <w:sz w:val="16"/>
        </w:rPr>
        <w:t xml:space="preserve"> (&gt;80% range shrinkage). Our data indicate that beyond global species extinctions Earth is experiencing a huge episode of population declines and extirpations, which will have </w:t>
      </w:r>
      <w:r w:rsidRPr="002C00A2">
        <w:rPr>
          <w:rStyle w:val="StyleUnderline"/>
        </w:rPr>
        <w:t xml:space="preserve">negative cascading consequences on ecosystem functioning and services vital to sustaining civilization. We describe this as a “biological annihilation” to highlight the current magnitude of Earth’s ongoing sixth major extinction event. </w:t>
      </w:r>
      <w:r w:rsidRPr="002C00A2">
        <w:rPr>
          <w:rStyle w:val="StyleUnderline"/>
          <w:rFonts w:ascii="PMingLiU" w:eastAsia="PMingLiU" w:hAnsi="PMingLiU" w:cs="PMingLiU"/>
        </w:rPr>
        <w:br/>
      </w:r>
    </w:p>
    <w:p w:rsidR="005477BB" w:rsidRDefault="005477BB" w:rsidP="005477BB">
      <w:pPr>
        <w:pStyle w:val="Heading2"/>
      </w:pPr>
      <w:r>
        <w:lastRenderedPageBreak/>
        <w:t>Impact-Isolationism</w:t>
      </w:r>
    </w:p>
    <w:p w:rsidR="005477BB" w:rsidRPr="005477BB" w:rsidRDefault="005477BB" w:rsidP="005477BB">
      <w:pPr>
        <w:pStyle w:val="Heading3"/>
      </w:pPr>
      <w:r>
        <w:lastRenderedPageBreak/>
        <w:t>Wall=Symbol</w:t>
      </w:r>
    </w:p>
    <w:p w:rsidR="005477BB" w:rsidRDefault="005477BB" w:rsidP="005477BB">
      <w:pPr>
        <w:pStyle w:val="Heading4"/>
      </w:pPr>
      <w:r>
        <w:t xml:space="preserve">Wall is a symbol of isolationism </w:t>
      </w:r>
    </w:p>
    <w:p w:rsidR="005477BB" w:rsidRPr="00AB17A0" w:rsidRDefault="005477BB" w:rsidP="005477BB">
      <w:r w:rsidRPr="00AB17A0">
        <w:rPr>
          <w:rStyle w:val="Heading4Char"/>
        </w:rPr>
        <w:t>DEAN</w:t>
      </w:r>
      <w:r>
        <w:t xml:space="preserve"> 5/13/</w:t>
      </w:r>
      <w:r w:rsidRPr="00AB17A0">
        <w:rPr>
          <w:rStyle w:val="Heading4Char"/>
        </w:rPr>
        <w:t>16</w:t>
      </w:r>
      <w:r>
        <w:t xml:space="preserve">-JD @ </w:t>
      </w:r>
      <w:proofErr w:type="spellStart"/>
      <w:r>
        <w:t>GTown</w:t>
      </w:r>
      <w:proofErr w:type="spellEnd"/>
      <w:r>
        <w:t xml:space="preserve"> Law, former counsel to the POTUS [John, </w:t>
      </w:r>
      <w:r w:rsidRPr="00AB17A0">
        <w:t>Trump’s Border Wall: It Should Never Happen</w:t>
      </w:r>
      <w:r>
        <w:t xml:space="preserve">, </w:t>
      </w:r>
      <w:hyperlink r:id="rId101" w:history="1">
        <w:r w:rsidRPr="00DA1842">
          <w:rPr>
            <w:rStyle w:val="Hyperlink"/>
          </w:rPr>
          <w:t>https://verdict.justia.com/2016/05/13/trumps-border-wall-never-happen</w:t>
        </w:r>
      </w:hyperlink>
      <w:r>
        <w:t>, DKP]</w:t>
      </w:r>
    </w:p>
    <w:p w:rsidR="005477BB" w:rsidRDefault="005477BB" w:rsidP="005477BB">
      <w:pPr>
        <w:rPr>
          <w:sz w:val="16"/>
        </w:rPr>
      </w:pPr>
      <w:r w:rsidRPr="00AB17A0">
        <w:rPr>
          <w:sz w:val="16"/>
        </w:rPr>
        <w:t xml:space="preserve">Donald </w:t>
      </w:r>
      <w:r w:rsidRPr="00AB17A0">
        <w:rPr>
          <w:rStyle w:val="StyleUnderline"/>
        </w:rPr>
        <w:t>Trump has promoted a xenophobic immigration policy from the outset</w:t>
      </w:r>
      <w:r w:rsidRPr="00AB17A0">
        <w:rPr>
          <w:sz w:val="16"/>
        </w:rPr>
        <w:t xml:space="preserve"> of his presidential campaign. He declared that Mexico was exporting “criminals,” “killers,” “rapists,” and “drug deals” to the United States</w:t>
      </w:r>
      <w:r w:rsidRPr="00AB17A0">
        <w:rPr>
          <w:rStyle w:val="StyleUnderline"/>
        </w:rPr>
        <w:t>. To deal with this situation, Trump announced he would build a wall</w:t>
      </w:r>
      <w:r w:rsidRPr="00AB17A0">
        <w:rPr>
          <w:sz w:val="16"/>
        </w:rPr>
        <w:t xml:space="preserve"> along the Mexican-United States border, for which he would force Mexico to pay costs. </w:t>
      </w:r>
      <w:r w:rsidRPr="00AB17A0">
        <w:rPr>
          <w:rStyle w:val="StyleUnderline"/>
        </w:rPr>
        <w:t>As with most Trump proposals to “make America great again,” he has been long on promises and short on details.</w:t>
      </w:r>
      <w:r w:rsidRPr="00AB17A0">
        <w:rPr>
          <w:sz w:val="16"/>
        </w:rPr>
        <w:t xml:space="preserve"> In the months since the official launch of his campaign on June 17, 2015, however, journalists have forced him into giving some details of the wall he envisions, and most recently the Washington Post pushed him to provide a general explanation of how he was going to get Mexico to pay for the wall. </w:t>
      </w:r>
      <w:r w:rsidRPr="00AB17A0">
        <w:rPr>
          <w:rStyle w:val="StyleUnderline"/>
        </w:rPr>
        <w:t xml:space="preserve">Trump’s wall typifies his governing ideas and tactics. </w:t>
      </w:r>
      <w:r w:rsidRPr="00AB17A0">
        <w:rPr>
          <w:sz w:val="16"/>
        </w:rPr>
        <w:t xml:space="preserve">He has simply tossed out a thought without carefully thinking it through. As a result, it is unrealistic and unworkable. </w:t>
      </w:r>
      <w:r w:rsidRPr="00AB17A0">
        <w:rPr>
          <w:rStyle w:val="StyleUnderline"/>
        </w:rPr>
        <w:t>It would likely cause more harm than good.</w:t>
      </w:r>
      <w:r w:rsidRPr="00AB17A0">
        <w:rPr>
          <w:sz w:val="16"/>
        </w:rPr>
        <w:t xml:space="preserve"> No informed person with whom I have spoken believes any good could come from such a wall, although there is no shortage of bad things that could occur. Nor is there public clamor for such a draconian sealing of our southern border. According to the latest Pew Research Poll only about a third of Americans support the idea of a wall, with Republicans predominately favoring it. Pew reports, “By nearly two-to-one (63% to 33%), Republicans and GOP leaners favor building a wall along the entire U.S.-Mexico border. By contrast, just 13% of Democrats favor building a border wall, while 84% are opposed.” </w:t>
      </w:r>
      <w:r w:rsidRPr="00AB17A0">
        <w:rPr>
          <w:rStyle w:val="StyleUnderline"/>
        </w:rPr>
        <w:t xml:space="preserve">This hair-brained idea should never come to fruition because even if it could be built, </w:t>
      </w:r>
      <w:r w:rsidRPr="00AB17A0">
        <w:rPr>
          <w:rStyle w:val="Emphasis"/>
        </w:rPr>
        <w:t>it would be a monument to isolationism and nativism</w:t>
      </w:r>
      <w:r w:rsidRPr="00AB17A0">
        <w:rPr>
          <w:sz w:val="16"/>
        </w:rPr>
        <w:t xml:space="preserve"> Donald </w:t>
      </w:r>
      <w:r w:rsidRPr="00AB17A0">
        <w:rPr>
          <w:rStyle w:val="StyleUnderline"/>
        </w:rPr>
        <w:t>Trump espouses</w:t>
      </w:r>
      <w:r w:rsidRPr="00AB17A0">
        <w:rPr>
          <w:sz w:val="16"/>
        </w:rPr>
        <w:t>, and hardly be worth the expense for it is not a solution to our nation’s immigration problems.</w:t>
      </w:r>
    </w:p>
    <w:p w:rsidR="00962543" w:rsidRDefault="00962543" w:rsidP="005477BB">
      <w:pPr>
        <w:rPr>
          <w:sz w:val="16"/>
        </w:rPr>
      </w:pPr>
    </w:p>
    <w:p w:rsidR="0053674D" w:rsidRDefault="0053674D" w:rsidP="0053674D">
      <w:pPr>
        <w:rPr>
          <w:u w:val="single"/>
        </w:rPr>
      </w:pPr>
    </w:p>
    <w:p w:rsidR="0053674D" w:rsidRDefault="0053674D" w:rsidP="0053674D">
      <w:pPr>
        <w:pStyle w:val="Heading4"/>
      </w:pPr>
      <w:r>
        <w:t xml:space="preserve">Wall is part of Trump’s broader isolationism policy—impact is disastrous </w:t>
      </w:r>
    </w:p>
    <w:p w:rsidR="0053674D" w:rsidRPr="0053674D" w:rsidRDefault="0053674D" w:rsidP="0053674D">
      <w:pPr>
        <w:rPr>
          <w:rStyle w:val="Style13ptBold"/>
        </w:rPr>
      </w:pPr>
      <w:r w:rsidRPr="0053674D">
        <w:rPr>
          <w:rStyle w:val="Style13ptBold"/>
        </w:rPr>
        <w:t>Suri 2/17</w:t>
      </w:r>
    </w:p>
    <w:p w:rsidR="0053674D" w:rsidRPr="0053674D" w:rsidRDefault="0053674D" w:rsidP="0053674D">
      <w:r w:rsidRPr="00076133">
        <w:t>(</w:t>
      </w:r>
      <w:proofErr w:type="spellStart"/>
      <w:r w:rsidRPr="00076133">
        <w:t>Jeremi</w:t>
      </w:r>
      <w:proofErr w:type="spellEnd"/>
      <w:r w:rsidRPr="00076133">
        <w:t>, Contributor to the Dallas morning news</w:t>
      </w:r>
      <w:r>
        <w:t>, American historian, Mack Brown Distinguished Chair for Leadership in Global affairs, at the University of Texas at Austin, graduated from Stanford University, Ohio University, Yale University</w:t>
      </w:r>
      <w:r w:rsidRPr="00076133">
        <w:t>, Trump is repeating the isolationism that led to the Great Depression and WW2, https://www.dallasnews.com/opinion/commentary/2017/02/20/trump-repeating-isolationism-lead-great-depression-wwii)</w:t>
      </w:r>
    </w:p>
    <w:p w:rsidR="0053674D" w:rsidRPr="0053674D" w:rsidRDefault="0053674D" w:rsidP="0053674D">
      <w:pPr>
        <w:rPr>
          <w:sz w:val="16"/>
        </w:rPr>
      </w:pPr>
      <w:r w:rsidRPr="0053674D">
        <w:rPr>
          <w:sz w:val="16"/>
        </w:rPr>
        <w:t xml:space="preserve">In response, </w:t>
      </w:r>
      <w:r w:rsidRPr="0053674D">
        <w:rPr>
          <w:rStyle w:val="StyleUnderline"/>
        </w:rPr>
        <w:t>Trump is recycling the repertoire of the early 20th century</w:t>
      </w:r>
      <w:r w:rsidRPr="0053674D">
        <w:rPr>
          <w:sz w:val="16"/>
        </w:rPr>
        <w:t xml:space="preserve"> because it appears to address these contemporary concerns. His </w:t>
      </w:r>
      <w:r w:rsidRPr="0053674D">
        <w:rPr>
          <w:rStyle w:val="StyleUnderline"/>
        </w:rPr>
        <w:t>ban on visitors</w:t>
      </w:r>
      <w:r w:rsidRPr="0053674D">
        <w:rPr>
          <w:sz w:val="16"/>
        </w:rPr>
        <w:t xml:space="preserve"> from seven Muslim countries and his moratorium on all refugees is a restoration of the Johnson-Reed Act of 1924. His </w:t>
      </w:r>
      <w:r w:rsidRPr="0053674D">
        <w:rPr>
          <w:rStyle w:val="StyleUnderline"/>
        </w:rPr>
        <w:t>withdrawal from the T</w:t>
      </w:r>
      <w:r w:rsidRPr="0053674D">
        <w:rPr>
          <w:sz w:val="16"/>
        </w:rPr>
        <w:t>rans-</w:t>
      </w:r>
      <w:r w:rsidRPr="0053674D">
        <w:rPr>
          <w:rStyle w:val="StyleUnderline"/>
        </w:rPr>
        <w:t>P</w:t>
      </w:r>
      <w:r w:rsidRPr="0053674D">
        <w:rPr>
          <w:sz w:val="16"/>
        </w:rPr>
        <w:t xml:space="preserve">acific </w:t>
      </w:r>
      <w:r w:rsidRPr="0053674D">
        <w:rPr>
          <w:rStyle w:val="StyleUnderline"/>
        </w:rPr>
        <w:t xml:space="preserve">Partnership and his threat to replace NAFTA </w:t>
      </w:r>
      <w:r w:rsidRPr="0053674D">
        <w:rPr>
          <w:sz w:val="16"/>
        </w:rPr>
        <w:t xml:space="preserve">with high tariffs on Mexican imports </w:t>
      </w:r>
      <w:r w:rsidRPr="0053674D">
        <w:rPr>
          <w:rStyle w:val="StyleUnderline"/>
        </w:rPr>
        <w:t>echoes</w:t>
      </w:r>
      <w:r w:rsidRPr="0053674D">
        <w:rPr>
          <w:sz w:val="16"/>
        </w:rPr>
        <w:t xml:space="preserve"> the </w:t>
      </w:r>
      <w:r w:rsidRPr="0053674D">
        <w:rPr>
          <w:rStyle w:val="StyleUnderline"/>
        </w:rPr>
        <w:t>Smoot-Hawley</w:t>
      </w:r>
      <w:r w:rsidRPr="0053674D">
        <w:rPr>
          <w:sz w:val="16"/>
        </w:rPr>
        <w:t xml:space="preserve"> Act of 1930. </w:t>
      </w:r>
      <w:r w:rsidRPr="0053674D">
        <w:rPr>
          <w:rStyle w:val="StyleUnderline"/>
        </w:rPr>
        <w:t xml:space="preserve">Trump's </w:t>
      </w:r>
      <w:r w:rsidRPr="0053674D">
        <w:rPr>
          <w:sz w:val="16"/>
        </w:rPr>
        <w:t xml:space="preserve">executive </w:t>
      </w:r>
      <w:r w:rsidRPr="0053674D">
        <w:rPr>
          <w:rStyle w:val="StyleUnderline"/>
        </w:rPr>
        <w:t xml:space="preserve">order to build a wall on the Mexican border </w:t>
      </w:r>
      <w:r w:rsidRPr="0053674D">
        <w:rPr>
          <w:sz w:val="16"/>
        </w:rPr>
        <w:t xml:space="preserve">and his denigration of NATO and other alliances </w:t>
      </w:r>
      <w:r w:rsidRPr="0053674D">
        <w:rPr>
          <w:rStyle w:val="StyleUnderline"/>
        </w:rPr>
        <w:t>is a return to the isolationism of the 1920s.</w:t>
      </w:r>
      <w:r>
        <w:rPr>
          <w:rStyle w:val="StyleUnderline"/>
        </w:rPr>
        <w:t xml:space="preserve"> </w:t>
      </w:r>
      <w:r w:rsidRPr="0053674D">
        <w:rPr>
          <w:sz w:val="16"/>
        </w:rPr>
        <w:t xml:space="preserve">The anti-Muslim rhetoric, the demonizing of the press and the Twitter bullying are a replay of the intimidation tactics used by the U.S. government earlier to silence and remove domestic dissidents. Combine that with his dismissive attitude toward foreign threats, especially from Russian President Vladimir Putin, and you have the makings of another international power vacuum amidst increasing American unpreparedness for effective military action. </w:t>
      </w:r>
      <w:r w:rsidRPr="0053674D">
        <w:rPr>
          <w:rStyle w:val="StyleUnderline"/>
        </w:rPr>
        <w:t>Trump blames his predecessor</w:t>
      </w:r>
      <w:r w:rsidRPr="0053674D">
        <w:rPr>
          <w:sz w:val="16"/>
        </w:rPr>
        <w:t xml:space="preserve"> for American weakness, </w:t>
      </w:r>
      <w:r w:rsidRPr="0053674D">
        <w:rPr>
          <w:rStyle w:val="StyleUnderline"/>
        </w:rPr>
        <w:t>but his</w:t>
      </w:r>
      <w:r w:rsidRPr="0053674D">
        <w:rPr>
          <w:sz w:val="16"/>
        </w:rPr>
        <w:t xml:space="preserve"> pro-Russian rhetoric, his </w:t>
      </w:r>
      <w:r w:rsidRPr="0053674D">
        <w:rPr>
          <w:rStyle w:val="StyleUnderline"/>
        </w:rPr>
        <w:t>bashing of alliances and his antagonism toward strategic partners have already diminished our military reach.</w:t>
      </w:r>
      <w:r w:rsidRPr="0053674D">
        <w:rPr>
          <w:sz w:val="16"/>
        </w:rPr>
        <w:t xml:space="preserve"> Yemen has prohibited American anti-terrorist operations on its territory since Trump took office, and other countries could soon do the same. </w:t>
      </w:r>
      <w:r w:rsidRPr="0053674D">
        <w:rPr>
          <w:rStyle w:val="StyleUnderline"/>
        </w:rPr>
        <w:t>We will see more countries looking to Russia and China for reliable support,</w:t>
      </w:r>
      <w:r w:rsidRPr="0053674D">
        <w:rPr>
          <w:sz w:val="16"/>
        </w:rPr>
        <w:t xml:space="preserve"> not the United States, </w:t>
      </w:r>
      <w:r w:rsidRPr="0053674D">
        <w:rPr>
          <w:rStyle w:val="StyleUnderline"/>
        </w:rPr>
        <w:t>under Trump's isolationist leadership.</w:t>
      </w:r>
      <w:r>
        <w:rPr>
          <w:rStyle w:val="StyleUnderline"/>
        </w:rPr>
        <w:t xml:space="preserve"> </w:t>
      </w:r>
      <w:r w:rsidRPr="0053674D">
        <w:rPr>
          <w:sz w:val="16"/>
        </w:rPr>
        <w:t xml:space="preserve">Of course, Trump has added new tactics for promoting these old policies. He uses social media to reach thousands of people without any mediation or fact-checking. His demagoguery makes the old policies even more provocative and dangerous for democracy. </w:t>
      </w:r>
      <w:r w:rsidRPr="0053674D">
        <w:rPr>
          <w:rStyle w:val="StyleUnderline"/>
        </w:rPr>
        <w:t xml:space="preserve">There </w:t>
      </w:r>
      <w:r w:rsidRPr="0053674D">
        <w:rPr>
          <w:rStyle w:val="StyleUnderline"/>
        </w:rPr>
        <w:lastRenderedPageBreak/>
        <w:t>is no reason to anticipate that</w:t>
      </w:r>
      <w:r w:rsidRPr="0053674D">
        <w:rPr>
          <w:sz w:val="16"/>
        </w:rPr>
        <w:t xml:space="preserve"> the policies of</w:t>
      </w:r>
      <w:r w:rsidRPr="0053674D">
        <w:rPr>
          <w:rStyle w:val="StyleUnderline"/>
        </w:rPr>
        <w:t xml:space="preserve"> isolationism </w:t>
      </w:r>
      <w:r w:rsidRPr="0053674D">
        <w:rPr>
          <w:sz w:val="16"/>
        </w:rPr>
        <w:t xml:space="preserve">and intolerance </w:t>
      </w:r>
      <w:r w:rsidRPr="0053674D">
        <w:rPr>
          <w:rStyle w:val="StyleUnderline"/>
        </w:rPr>
        <w:t>that brought great suffering almost a century ago will fare any better</w:t>
      </w:r>
      <w:r w:rsidRPr="0053674D">
        <w:rPr>
          <w:sz w:val="16"/>
        </w:rPr>
        <w:t xml:space="preserve"> today. </w:t>
      </w:r>
      <w:r w:rsidRPr="0053674D">
        <w:rPr>
          <w:rStyle w:val="StyleUnderline"/>
        </w:rPr>
        <w:t>In a more globally interdependent and diverse world, we should expect more disastrous results.</w:t>
      </w:r>
      <w:r>
        <w:rPr>
          <w:rStyle w:val="StyleUnderline"/>
        </w:rPr>
        <w:t xml:space="preserve"> </w:t>
      </w:r>
      <w:r w:rsidRPr="0053674D">
        <w:rPr>
          <w:sz w:val="16"/>
        </w:rPr>
        <w:t xml:space="preserve">History does not repeat itself, but </w:t>
      </w:r>
      <w:r w:rsidRPr="0053674D">
        <w:rPr>
          <w:rStyle w:val="StyleUnderline"/>
        </w:rPr>
        <w:t>the record is clear. Putting up walls,</w:t>
      </w:r>
      <w:r w:rsidRPr="0053674D">
        <w:rPr>
          <w:sz w:val="16"/>
        </w:rPr>
        <w:t xml:space="preserve"> denying entry to refugees, </w:t>
      </w:r>
      <w:r w:rsidRPr="0053674D">
        <w:rPr>
          <w:rStyle w:val="StyleUnderline"/>
        </w:rPr>
        <w:t>dismantling alliances and ignoring enemies are recipes for more American suffering</w:t>
      </w:r>
      <w:r w:rsidRPr="0053674D">
        <w:rPr>
          <w:sz w:val="16"/>
        </w:rPr>
        <w:t>, not less. False solutions that appeal to raw emotions are distractions from the real work that must be done to reform institutions in a more competitive world.</w:t>
      </w:r>
    </w:p>
    <w:p w:rsidR="00962543" w:rsidRPr="00C10DF5" w:rsidRDefault="00962543" w:rsidP="00962543">
      <w:pPr>
        <w:pStyle w:val="Heading4"/>
        <w:rPr>
          <w:rStyle w:val="StyleUnderline"/>
          <w:iCs w:val="0"/>
          <w:sz w:val="26"/>
          <w:u w:val="none"/>
        </w:rPr>
      </w:pPr>
      <w:r w:rsidRPr="00C10DF5">
        <w:rPr>
          <w:rStyle w:val="StyleUnderline"/>
          <w:iCs w:val="0"/>
          <w:sz w:val="26"/>
          <w:u w:val="none"/>
        </w:rPr>
        <w:t>The wall is the centerpiece of Trump’s isolationist view</w:t>
      </w:r>
    </w:p>
    <w:p w:rsidR="00962543" w:rsidRPr="0046110A" w:rsidRDefault="00962543" w:rsidP="00962543">
      <w:pPr>
        <w:rPr>
          <w:rStyle w:val="Emphasis"/>
          <w:b w:val="0"/>
          <w:u w:val="none"/>
        </w:rPr>
      </w:pPr>
      <w:proofErr w:type="spellStart"/>
      <w:r w:rsidRPr="0046110A">
        <w:rPr>
          <w:rStyle w:val="StyleUnderline"/>
          <w:rFonts w:eastAsiaTheme="majorEastAsia" w:cstheme="majorBidi"/>
          <w:b/>
          <w:iCs/>
          <w:sz w:val="26"/>
          <w:u w:val="none"/>
        </w:rPr>
        <w:t>Traub</w:t>
      </w:r>
      <w:proofErr w:type="spellEnd"/>
      <w:r w:rsidRPr="0046110A">
        <w:rPr>
          <w:rStyle w:val="StyleUnderline"/>
          <w:rFonts w:eastAsiaTheme="majorEastAsia" w:cstheme="majorBidi"/>
          <w:b/>
          <w:iCs/>
          <w:sz w:val="26"/>
          <w:u w:val="none"/>
        </w:rPr>
        <w:t>, 3/4/18</w:t>
      </w:r>
      <w:r w:rsidRPr="0046110A">
        <w:rPr>
          <w:rStyle w:val="Emphasis"/>
          <w:u w:val="none"/>
        </w:rPr>
        <w:t xml:space="preserve"> </w:t>
      </w:r>
      <w:r>
        <w:rPr>
          <w:rStyle w:val="Emphasis"/>
          <w:u w:val="none"/>
        </w:rPr>
        <w:t>–</w:t>
      </w:r>
      <w:r w:rsidRPr="0046110A">
        <w:rPr>
          <w:rStyle w:val="Emphasis"/>
          <w:u w:val="none"/>
        </w:rPr>
        <w:t xml:space="preserve"> </w:t>
      </w:r>
      <w:r w:rsidRPr="0046110A">
        <w:rPr>
          <w:rStyle w:val="Emphasis"/>
          <w:b w:val="0"/>
          <w:u w:val="none"/>
        </w:rPr>
        <w:t>editor at foreign policy and fellow at the Center for International Cooperation</w:t>
      </w:r>
      <w:r>
        <w:rPr>
          <w:rStyle w:val="Emphasis"/>
          <w:b w:val="0"/>
          <w:u w:val="none"/>
        </w:rPr>
        <w:t xml:space="preserve"> [James, Foreign Policy, “Do Americans really want the wall?</w:t>
      </w:r>
      <w:proofErr w:type="gramStart"/>
      <w:r>
        <w:rPr>
          <w:rStyle w:val="Emphasis"/>
          <w:b w:val="0"/>
          <w:u w:val="none"/>
        </w:rPr>
        <w:t>”,</w:t>
      </w:r>
      <w:proofErr w:type="gramEnd"/>
      <w:r>
        <w:rPr>
          <w:rStyle w:val="Emphasis"/>
          <w:b w:val="0"/>
          <w:u w:val="none"/>
        </w:rPr>
        <w:t xml:space="preserve"> </w:t>
      </w:r>
      <w:r w:rsidRPr="005E4F32">
        <w:rPr>
          <w:rStyle w:val="Emphasis"/>
          <w:b w:val="0"/>
          <w:u w:val="none"/>
        </w:rPr>
        <w:t>https://foreignpolicy.com/2016/03/04/do-americans-really-want-a-wall-trump-sanders-clinton-election-isolationism/</w:t>
      </w:r>
      <w:r>
        <w:rPr>
          <w:rStyle w:val="Emphasis"/>
          <w:b w:val="0"/>
          <w:u w:val="none"/>
        </w:rPr>
        <w:t>]</w:t>
      </w:r>
    </w:p>
    <w:p w:rsidR="00962543" w:rsidRDefault="00962543" w:rsidP="00962543">
      <w:pPr>
        <w:rPr>
          <w:sz w:val="16"/>
          <w:szCs w:val="16"/>
        </w:rPr>
      </w:pPr>
      <w:r w:rsidRPr="45F3C0B1">
        <w:rPr>
          <w:rStyle w:val="StyleUnderline"/>
        </w:rPr>
        <w:t>Trump thinks</w:t>
      </w:r>
      <w:r w:rsidRPr="45F3C0B1">
        <w:rPr>
          <w:sz w:val="16"/>
          <w:szCs w:val="16"/>
        </w:rPr>
        <w:t xml:space="preserve"> — and perhaps Trump thinks his listeners think — </w:t>
      </w:r>
      <w:r w:rsidRPr="45F3C0B1">
        <w:rPr>
          <w:rStyle w:val="StyleUnderline"/>
        </w:rPr>
        <w:t>that the world wants</w:t>
      </w:r>
      <w:r w:rsidRPr="45F3C0B1">
        <w:rPr>
          <w:sz w:val="16"/>
          <w:szCs w:val="16"/>
        </w:rPr>
        <w:t xml:space="preserve"> to eat </w:t>
      </w:r>
      <w:r w:rsidRPr="45F3C0B1">
        <w:rPr>
          <w:rStyle w:val="StyleUnderline"/>
        </w:rPr>
        <w:t>our lunch.</w:t>
      </w:r>
      <w:r w:rsidRPr="45F3C0B1">
        <w:rPr>
          <w:sz w:val="16"/>
          <w:szCs w:val="16"/>
        </w:rPr>
        <w:t xml:space="preserve"> </w:t>
      </w:r>
      <w:r w:rsidRPr="45F3C0B1">
        <w:rPr>
          <w:rStyle w:val="StyleUnderline"/>
        </w:rPr>
        <w:t>That’s why the central metaphor of his world view is The Wall</w:t>
      </w:r>
      <w:r w:rsidRPr="45F3C0B1">
        <w:rPr>
          <w:sz w:val="16"/>
          <w:szCs w:val="16"/>
        </w:rPr>
        <w:t>, whether literally in the case of stopping Mexicans or figuratively in the case of Middle Eastern refugees or trade with China. In the schlock-regal press conference he delivered from the gilded Mar-a-Lago ballroom after his Super Tuesday victory, Trump blustered that China, Japan, and Iran had all gotten the best of weak-willed American negotiators.</w:t>
      </w:r>
      <w:r w:rsidRPr="45F3C0B1">
        <w:t xml:space="preserve"> </w:t>
      </w:r>
      <w:r w:rsidRPr="45F3C0B1">
        <w:rPr>
          <w:u w:val="single"/>
        </w:rPr>
        <w:t>As president, he vowed, he would show those countries who was boss.</w:t>
      </w:r>
      <w:r w:rsidRPr="45F3C0B1">
        <w:rPr>
          <w:sz w:val="16"/>
          <w:szCs w:val="16"/>
        </w:rPr>
        <w:t xml:space="preserve"> What’s more, he declared, “We’re going to make the military bigger and better and stronger than ever before, and nobody — nobody — nobody — is going to mess with us, folks. Nobody.” Got that? Nobody — that’s America’s goal. There may be allies out there, but Trump rarely bothers with them. Foreign countries want what we’ve got, and they’ll get it unless we hit them harder than they hit us. The word for this view is not quite isolationism; it’s nationalism. Internationalists think that America shares collective interests with other countries and thus profits from working closely with them. Nationalists think defensively; the home front, for them, is always jeopardized. So Charles Lindbergh thought, and Patrick Buchanan. Of course, they were also isolationists. </w:t>
      </w:r>
      <w:r w:rsidRPr="45F3C0B1">
        <w:rPr>
          <w:rStyle w:val="StyleUnderline"/>
        </w:rPr>
        <w:t>The wall</w:t>
      </w:r>
      <w:r w:rsidRPr="45F3C0B1">
        <w:rPr>
          <w:sz w:val="16"/>
          <w:szCs w:val="16"/>
        </w:rPr>
        <w:t xml:space="preserve"> — coastal defense, homeland security, embargos, tariffs — </w:t>
      </w:r>
      <w:r w:rsidRPr="45F3C0B1">
        <w:rPr>
          <w:rStyle w:val="StyleUnderline"/>
        </w:rPr>
        <w:t>is the emblem of isolationism</w:t>
      </w:r>
      <w:r w:rsidRPr="45F3C0B1">
        <w:rPr>
          <w:sz w:val="16"/>
          <w:szCs w:val="16"/>
        </w:rPr>
        <w:t>.</w:t>
      </w:r>
    </w:p>
    <w:p w:rsidR="00962543" w:rsidRPr="00FC38FF" w:rsidRDefault="00962543" w:rsidP="00962543">
      <w:pPr>
        <w:pStyle w:val="Heading4"/>
      </w:pPr>
      <w:r>
        <w:t>Trumps wall is a symbol of isolationist policies</w:t>
      </w:r>
    </w:p>
    <w:p w:rsidR="00962543" w:rsidRDefault="00962543" w:rsidP="00962543">
      <w:pPr>
        <w:contextualSpacing/>
      </w:pPr>
      <w:r w:rsidRPr="00FC38FF">
        <w:rPr>
          <w:rStyle w:val="Style13ptBold"/>
        </w:rPr>
        <w:t>Bier 11/28/2016</w:t>
      </w:r>
      <w:r w:rsidRPr="00FC38FF">
        <w:t xml:space="preserve"> (David </w:t>
      </w:r>
      <w:proofErr w:type="gramStart"/>
      <w:r w:rsidRPr="00FC38FF">
        <w:t>Bier ,immigration</w:t>
      </w:r>
      <w:proofErr w:type="gramEnd"/>
      <w:r w:rsidRPr="00FC38FF">
        <w:t xml:space="preserve"> policy analyst at the Cato Institute’s Center for Global Liberty and Prosperity. He is an expert on visa reform, border security, and interior enforcement, “A Wall Is an Impractical, Expensive, and Ineffective Border Plan”, CATO, November 28, 2016 2:31PM, </w:t>
      </w:r>
      <w:hyperlink r:id="rId102" w:history="1">
        <w:r w:rsidRPr="004B1A58">
          <w:rPr>
            <w:rStyle w:val="Hyperlink"/>
          </w:rPr>
          <w:t>https://www.cato.org/blog/border-wall-impractical-expensive-ineffective-plan</w:t>
        </w:r>
      </w:hyperlink>
      <w:r w:rsidRPr="00FC38FF">
        <w:t>)</w:t>
      </w:r>
    </w:p>
    <w:p w:rsidR="00962543" w:rsidRPr="00FC38FF" w:rsidRDefault="00962543" w:rsidP="00962543">
      <w:pPr>
        <w:contextualSpacing/>
      </w:pPr>
      <w:r w:rsidRPr="005E7750">
        <w:rPr>
          <w:sz w:val="12"/>
        </w:rPr>
        <w:t xml:space="preserve">It seems clear that </w:t>
      </w:r>
      <w:r w:rsidRPr="005E7750">
        <w:rPr>
          <w:u w:val="single"/>
        </w:rPr>
        <w:t>Donald Trump is determined to pursue the isolationist policies he promised during the campaign</w:t>
      </w:r>
      <w:r w:rsidRPr="005E7750">
        <w:rPr>
          <w:sz w:val="12"/>
        </w:rPr>
        <w:t xml:space="preserve">. In his interview with ABC </w:t>
      </w:r>
      <w:proofErr w:type="gramStart"/>
      <w:r w:rsidRPr="005E7750">
        <w:rPr>
          <w:sz w:val="12"/>
        </w:rPr>
        <w:t>News ,</w:t>
      </w:r>
      <w:proofErr w:type="gramEnd"/>
      <w:r w:rsidRPr="005E7750">
        <w:rPr>
          <w:sz w:val="12"/>
        </w:rPr>
        <w:t xml:space="preserve"> President Trump acknowledged that his goal was to </w:t>
      </w:r>
      <w:r w:rsidRPr="005E7750">
        <w:rPr>
          <w:u w:val="single"/>
        </w:rPr>
        <w:t>erect barriers—both physical and psychological—for those wishing to come to the United States.</w:t>
      </w:r>
    </w:p>
    <w:p w:rsidR="00962543" w:rsidRDefault="00962543" w:rsidP="00962543">
      <w:pPr>
        <w:contextualSpacing/>
      </w:pPr>
      <w:r>
        <w:t xml:space="preserve">The </w:t>
      </w:r>
      <w:r w:rsidRPr="005E7750">
        <w:rPr>
          <w:u w:val="single"/>
        </w:rPr>
        <w:t>president reaffirmed in a speech at the Department of Homeland Security that his administration would build a border wall</w:t>
      </w:r>
      <w:r>
        <w:t>, and that Mexico would pay for it, ultimately. (Mexican president Enrique Peña Nieto disagrees.)</w:t>
      </w:r>
    </w:p>
    <w:p w:rsidR="00962543" w:rsidRPr="005E7750" w:rsidRDefault="00962543" w:rsidP="00962543">
      <w:pPr>
        <w:contextualSpacing/>
        <w:rPr>
          <w:u w:val="single"/>
        </w:rPr>
      </w:pPr>
      <w:r w:rsidRPr="005E7750">
        <w:rPr>
          <w:sz w:val="16"/>
        </w:rPr>
        <w:t xml:space="preserve">If Trump succeeds in building even a portion of the border </w:t>
      </w:r>
      <w:proofErr w:type="gramStart"/>
      <w:r w:rsidRPr="005E7750">
        <w:rPr>
          <w:sz w:val="16"/>
        </w:rPr>
        <w:t>wall ,</w:t>
      </w:r>
      <w:proofErr w:type="gramEnd"/>
      <w:r w:rsidRPr="005E7750">
        <w:rPr>
          <w:sz w:val="16"/>
        </w:rPr>
        <w:t xml:space="preserve"> it would be </w:t>
      </w:r>
      <w:r w:rsidRPr="005E7750">
        <w:rPr>
          <w:u w:val="single"/>
        </w:rPr>
        <w:t>a tangible symbol that the president could point to, be pictured with and stand in front of to entertain the press. He could also surround himself with some of the fifteen thousand additional border-patrol and customs-and-immigration agents that will soon swell the ranks of the federal workforce.</w:t>
      </w:r>
    </w:p>
    <w:p w:rsidR="00962543" w:rsidRDefault="00962543" w:rsidP="00962543">
      <w:pPr>
        <w:contextualSpacing/>
      </w:pPr>
    </w:p>
    <w:p w:rsidR="00962543" w:rsidRDefault="00962543" w:rsidP="00962543">
      <w:pPr>
        <w:contextualSpacing/>
      </w:pPr>
    </w:p>
    <w:p w:rsidR="00A82187" w:rsidRDefault="00A82187" w:rsidP="00A82187">
      <w:pPr>
        <w:pStyle w:val="Heading4"/>
      </w:pPr>
      <w:r>
        <w:t>Wall = Isolationism</w:t>
      </w:r>
    </w:p>
    <w:p w:rsidR="00A82187" w:rsidRPr="00851814" w:rsidRDefault="00A82187" w:rsidP="00A82187">
      <w:pPr>
        <w:rPr>
          <w:rStyle w:val="Style13ptBold"/>
        </w:rPr>
      </w:pPr>
      <w:proofErr w:type="spellStart"/>
      <w:r w:rsidRPr="00851814">
        <w:rPr>
          <w:rStyle w:val="Style13ptBold"/>
        </w:rPr>
        <w:t>Rennix</w:t>
      </w:r>
      <w:proofErr w:type="spellEnd"/>
      <w:r w:rsidRPr="00851814">
        <w:rPr>
          <w:rStyle w:val="Style13ptBold"/>
        </w:rPr>
        <w:t xml:space="preserve"> 10/19/17</w:t>
      </w:r>
      <w:r>
        <w:rPr>
          <w:rStyle w:val="Style13ptBold"/>
        </w:rPr>
        <w:t xml:space="preserve"> </w:t>
      </w:r>
      <w:r w:rsidRPr="00851814">
        <w:t xml:space="preserve">(Brianna </w:t>
      </w:r>
      <w:proofErr w:type="spellStart"/>
      <w:r w:rsidRPr="00851814">
        <w:t>Rennix</w:t>
      </w:r>
      <w:proofErr w:type="spellEnd"/>
      <w:r w:rsidRPr="00851814">
        <w:t xml:space="preserve"> is the Senior Editor of Current Affairs, “FORGET THE WALL”, Current Affair, OCTOBER 19, 2017, https://www.currentaffairs.org/2017/10/forget-the-wall)</w:t>
      </w:r>
    </w:p>
    <w:p w:rsidR="00A82187" w:rsidRPr="00851814" w:rsidRDefault="00A82187" w:rsidP="00A82187">
      <w:pPr>
        <w:rPr>
          <w:sz w:val="16"/>
        </w:rPr>
      </w:pPr>
      <w:r w:rsidRPr="00851814">
        <w:rPr>
          <w:sz w:val="16"/>
        </w:rPr>
        <w:t xml:space="preserve">The Wall was a mainstay of Trump’s campaign and of his subsequent presidential pep rallies; thus, opposition to The Wall has become a default position for those who would Resist Trump. This fixation on The Wall on all sides, one assumes, is because walls are easy to visualize and understand. For Trump’s supporters, The </w:t>
      </w:r>
      <w:r w:rsidRPr="00851814">
        <w:rPr>
          <w:rStyle w:val="StyleUnderline"/>
        </w:rPr>
        <w:t xml:space="preserve">Wall symbolizes a commitment to security, sovereignty, and the </w:t>
      </w:r>
      <w:r w:rsidRPr="00851814">
        <w:rPr>
          <w:rStyle w:val="StyleUnderline"/>
        </w:rPr>
        <w:lastRenderedPageBreak/>
        <w:t xml:space="preserve">supposedly justified privileging of citizen workers’ interests over those of immigrant workers. For Trump’s opponents, The </w:t>
      </w:r>
      <w:r w:rsidRPr="00147318">
        <w:rPr>
          <w:rStyle w:val="Emphasis"/>
        </w:rPr>
        <w:t>Wall is a symbol of nativism, isolationism</w:t>
      </w:r>
      <w:r w:rsidRPr="00851814">
        <w:rPr>
          <w:rStyle w:val="StyleUnderline"/>
        </w:rPr>
        <w:t>, and xenophobia.</w:t>
      </w:r>
      <w:r w:rsidRPr="00851814">
        <w:rPr>
          <w:sz w:val="16"/>
        </w:rPr>
        <w:t xml:space="preserve"> (For many Democrats, this principled opposition to border barriers is a relatively recent development: in 2006, under President Bush, the likes of Hillary Clinton, Barack Obama, and Chuck Schumer didn’t have many qualms about voting for the “Secure Fence Act,” which established much of the border wall that’s already in existence. “Make Fences, Not Walls,” however, is perhaps not a very rousing party slogan.) It’s easy to make the public understand what a wall is, and it serves as convenient proxy for people’s vague, emotional instincts on immigration, despite the fact that the building of a wall won’t really affect the current infrastructure of our immigration system in any significant way–our border is already heavily militarized–nor is it clear whether it would actually be effective in deterring people from entering the country. There also seems to be a consensus that opposition to The Wall is a sensible place for Democrats to draw the line with Trump on immigration, because, as The New York Times’ Editorial Board suggests, The Wall is “a nonstarter for Democrats that Republican budget hawks also oppose.”</w:t>
      </w:r>
    </w:p>
    <w:p w:rsidR="00A82187" w:rsidRDefault="00A82187" w:rsidP="00A82187"/>
    <w:p w:rsidR="00A82187" w:rsidRPr="00147318" w:rsidRDefault="00A82187" w:rsidP="00A82187">
      <w:pPr>
        <w:pStyle w:val="Heading4"/>
      </w:pPr>
      <w:r>
        <w:t>Wall= Isolationism</w:t>
      </w:r>
    </w:p>
    <w:p w:rsidR="00A82187" w:rsidRPr="00147318" w:rsidRDefault="00A82187" w:rsidP="00A82187">
      <w:r w:rsidRPr="00147318">
        <w:rPr>
          <w:rStyle w:val="Style13ptBold"/>
        </w:rPr>
        <w:t>Johnson 6/</w:t>
      </w:r>
      <w:proofErr w:type="gramStart"/>
      <w:r w:rsidRPr="00147318">
        <w:rPr>
          <w:rStyle w:val="Style13ptBold"/>
        </w:rPr>
        <w:t>21</w:t>
      </w:r>
      <w:r>
        <w:t xml:space="preserve">  (</w:t>
      </w:r>
      <w:proofErr w:type="gramEnd"/>
      <w:r w:rsidRPr="00147318">
        <w:t>Jason Johnson is author of “Divided Village: The Cold War in the German Borderlands” and teaches history at Trinity University in San Antonio</w:t>
      </w:r>
      <w:r>
        <w:t>, “</w:t>
      </w:r>
      <w:r w:rsidRPr="00147318">
        <w:t>The truth neither side wants to admit: President Trump’s wall will work, but it will mean America has failed</w:t>
      </w:r>
      <w:r>
        <w:t xml:space="preserve">”, </w:t>
      </w:r>
      <w:proofErr w:type="spellStart"/>
      <w:r>
        <w:t>Wasington</w:t>
      </w:r>
      <w:proofErr w:type="spellEnd"/>
      <w:r>
        <w:t xml:space="preserve"> Post, June 21</w:t>
      </w:r>
      <w:r w:rsidRPr="00147318">
        <w:rPr>
          <w:vertAlign w:val="superscript"/>
        </w:rPr>
        <w:t>st</w:t>
      </w:r>
      <w:r>
        <w:t xml:space="preserve">, </w:t>
      </w:r>
      <w:r w:rsidRPr="00147318">
        <w:t>https://www.washingtonpost.com/news/made-by-history/wp/2018/06/21/the-truth-neither-side-wants-to-admit-president-trumps-wall-will-work-but-it-means-america-has-failed/?utm_term=.4c2a4c43b428</w:t>
      </w:r>
      <w:r>
        <w:t>)</w:t>
      </w:r>
    </w:p>
    <w:p w:rsidR="00A82187" w:rsidRPr="00851814" w:rsidRDefault="00A82187" w:rsidP="00A82187">
      <w:pPr>
        <w:rPr>
          <w:rStyle w:val="StyleUnderline"/>
        </w:rPr>
      </w:pPr>
      <w:r w:rsidRPr="00147318">
        <w:rPr>
          <w:sz w:val="16"/>
        </w:rPr>
        <w:t>In the United States today, the Trump administration’s focus on wall-building along the southern frontier is again a marker of societal problems</w:t>
      </w:r>
      <w:r w:rsidRPr="00147318">
        <w:rPr>
          <w:rStyle w:val="Emphasis"/>
        </w:rPr>
        <w:t>. It represents foolish isolationism</w:t>
      </w:r>
      <w:r w:rsidRPr="00851814">
        <w:rPr>
          <w:rStyle w:val="StyleUnderline"/>
        </w:rPr>
        <w:t>, antiquated xenophobia and a rejection of the modern global community.</w:t>
      </w:r>
    </w:p>
    <w:p w:rsidR="00A82187" w:rsidRDefault="00A82187" w:rsidP="00A82187">
      <w:pPr>
        <w:rPr>
          <w:sz w:val="16"/>
        </w:rPr>
      </w:pPr>
      <w:r w:rsidRPr="00147318">
        <w:rPr>
          <w:sz w:val="16"/>
        </w:rPr>
        <w:t xml:space="preserve">Rather than solving our problems by trying to keep immigrants (and foreign goods) out, </w:t>
      </w:r>
      <w:r w:rsidRPr="00147318">
        <w:rPr>
          <w:rStyle w:val="StyleUnderline"/>
        </w:rPr>
        <w:t>President Trump should work with Congress to develop a humane immigration policy that prevents the separation of families and offers a real solution to beneficiaries of Deferred Action for Childhood Arrivals program. This policy should also recognize the vital role immigrants play in the U.S. economy</w:t>
      </w:r>
      <w:r w:rsidRPr="00147318">
        <w:rPr>
          <w:sz w:val="16"/>
        </w:rPr>
        <w:t>. In my home state of Texas, for example, 1 in 6 residents are immigrants. Were those Texans to disappear overnight, the state would all but cease to function.</w:t>
      </w:r>
    </w:p>
    <w:p w:rsidR="00962543" w:rsidRDefault="00962543" w:rsidP="005477BB">
      <w:pPr>
        <w:rPr>
          <w:sz w:val="16"/>
        </w:rPr>
      </w:pPr>
    </w:p>
    <w:p w:rsidR="005477BB" w:rsidRDefault="005477BB" w:rsidP="005477BB">
      <w:pPr>
        <w:pStyle w:val="Heading3"/>
      </w:pPr>
      <w:r>
        <w:lastRenderedPageBreak/>
        <w:t>Impact-Global War</w:t>
      </w:r>
    </w:p>
    <w:p w:rsidR="005477BB" w:rsidRPr="005477BB" w:rsidRDefault="005477BB" w:rsidP="005477BB">
      <w:pPr>
        <w:pStyle w:val="Heading4"/>
      </w:pPr>
      <w:r w:rsidRPr="005477BB">
        <w:t xml:space="preserve">Isolationism collapses the international order—causes global conflict </w:t>
      </w:r>
    </w:p>
    <w:p w:rsidR="005477BB" w:rsidRPr="005477BB" w:rsidRDefault="005477BB" w:rsidP="005477BB">
      <w:r w:rsidRPr="00235539">
        <w:rPr>
          <w:rStyle w:val="Style13ptBold"/>
        </w:rPr>
        <w:t>ROUBINI 17</w:t>
      </w:r>
      <w:r>
        <w:t>-p</w:t>
      </w:r>
      <w:r w:rsidRPr="00ED2B39">
        <w:t xml:space="preserve">rofessor at NYU’s Stern School of Business. He was senior economist for international affairs in the Clinton White House and has worked for the IMF, the Federal Reserve, and the World Bank. </w:t>
      </w:r>
      <w:r>
        <w:t>[</w:t>
      </w:r>
      <w:proofErr w:type="spellStart"/>
      <w:r>
        <w:t>Nouriel</w:t>
      </w:r>
      <w:proofErr w:type="spellEnd"/>
      <w:r>
        <w:t xml:space="preserve">, </w:t>
      </w:r>
      <w:r w:rsidRPr="003148BF">
        <w:t>Will Donald Trump's election put America first and global conflict next</w:t>
      </w:r>
      <w:proofErr w:type="gramStart"/>
      <w:r w:rsidRPr="003148BF">
        <w:t>?</w:t>
      </w:r>
      <w:r>
        <w:t>,</w:t>
      </w:r>
      <w:proofErr w:type="gramEnd"/>
      <w:r>
        <w:t xml:space="preserve"> 1/3/2017, </w:t>
      </w:r>
      <w:hyperlink r:id="rId103" w:history="1">
        <w:r w:rsidRPr="00DA1842">
          <w:rPr>
            <w:rStyle w:val="Hyperlink"/>
          </w:rPr>
          <w:t>https://www.theguardian.com/business/2017/jan/03/donald-trump-america-first-global-conflict-nouriel-roubini</w:t>
        </w:r>
      </w:hyperlink>
      <w:r>
        <w:t>, DKP] NOTE-this is just a longer version of the 1NC Impact</w:t>
      </w:r>
    </w:p>
    <w:p w:rsidR="005477BB" w:rsidRPr="00ED2B39" w:rsidRDefault="005477BB" w:rsidP="005477BB">
      <w:pPr>
        <w:rPr>
          <w:rStyle w:val="StyleUnderline"/>
        </w:rPr>
      </w:pPr>
      <w:r w:rsidRPr="005477BB">
        <w:rPr>
          <w:sz w:val="14"/>
        </w:rPr>
        <w:t xml:space="preserve">Donald </w:t>
      </w:r>
      <w:r w:rsidRPr="00C36F96">
        <w:rPr>
          <w:rStyle w:val="StyleUnderline"/>
        </w:rPr>
        <w:t>Trump</w:t>
      </w:r>
      <w:r w:rsidRPr="005477BB">
        <w:rPr>
          <w:sz w:val="14"/>
        </w:rPr>
        <w:t xml:space="preserve">’s election as president of the United States does not just represent a mounting populist backlash against </w:t>
      </w:r>
      <w:proofErr w:type="spellStart"/>
      <w:r w:rsidRPr="005477BB">
        <w:rPr>
          <w:sz w:val="14"/>
        </w:rPr>
        <w:t>globalisation</w:t>
      </w:r>
      <w:proofErr w:type="spellEnd"/>
      <w:r w:rsidRPr="005477BB">
        <w:rPr>
          <w:sz w:val="14"/>
        </w:rPr>
        <w:t xml:space="preserve">. It may </w:t>
      </w:r>
      <w:r w:rsidRPr="00C36F96">
        <w:rPr>
          <w:rStyle w:val="StyleUnderline"/>
        </w:rPr>
        <w:t xml:space="preserve">also portend the end of </w:t>
      </w:r>
      <w:proofErr w:type="spellStart"/>
      <w:r w:rsidRPr="00C36F96">
        <w:rPr>
          <w:rStyle w:val="StyleUnderline"/>
        </w:rPr>
        <w:t>Pax</w:t>
      </w:r>
      <w:proofErr w:type="spellEnd"/>
      <w:r w:rsidRPr="00C36F96">
        <w:rPr>
          <w:rStyle w:val="StyleUnderline"/>
        </w:rPr>
        <w:t xml:space="preserve"> Americana</w:t>
      </w:r>
      <w:r w:rsidRPr="005477BB">
        <w:rPr>
          <w:sz w:val="14"/>
        </w:rPr>
        <w:t xml:space="preserve"> – the international order of free exchange and shared security that the US and its allies built after the </w:t>
      </w:r>
      <w:proofErr w:type="gramStart"/>
      <w:r w:rsidRPr="005477BB">
        <w:rPr>
          <w:sz w:val="14"/>
        </w:rPr>
        <w:t>second world war</w:t>
      </w:r>
      <w:proofErr w:type="gramEnd"/>
      <w:r w:rsidRPr="005477BB">
        <w:rPr>
          <w:sz w:val="14"/>
        </w:rPr>
        <w:t xml:space="preserve">. </w:t>
      </w:r>
      <w:r w:rsidRPr="00C36F96">
        <w:rPr>
          <w:rStyle w:val="StyleUnderline"/>
        </w:rPr>
        <w:t>That US-led global order has enabled 70 years of prosperity. It rests on</w:t>
      </w:r>
      <w:r w:rsidRPr="005477BB">
        <w:rPr>
          <w:sz w:val="14"/>
        </w:rPr>
        <w:t xml:space="preserve"> market-oriented regimes of </w:t>
      </w:r>
      <w:r w:rsidRPr="00C36F96">
        <w:rPr>
          <w:rStyle w:val="StyleUnderline"/>
        </w:rPr>
        <w:t xml:space="preserve">trade </w:t>
      </w:r>
      <w:proofErr w:type="spellStart"/>
      <w:r w:rsidRPr="00C36F96">
        <w:rPr>
          <w:rStyle w:val="StyleUnderline"/>
        </w:rPr>
        <w:t>liberalisation</w:t>
      </w:r>
      <w:proofErr w:type="spellEnd"/>
      <w:r w:rsidRPr="00C36F96">
        <w:rPr>
          <w:rStyle w:val="StyleUnderline"/>
        </w:rPr>
        <w:t>,</w:t>
      </w:r>
      <w:r w:rsidRPr="005477BB">
        <w:rPr>
          <w:sz w:val="14"/>
        </w:rPr>
        <w:t xml:space="preserve"> increased </w:t>
      </w:r>
      <w:r w:rsidRPr="00C36F96">
        <w:rPr>
          <w:rStyle w:val="StyleUnderline"/>
        </w:rPr>
        <w:t>capital mobility, and</w:t>
      </w:r>
      <w:r w:rsidRPr="005477BB">
        <w:rPr>
          <w:sz w:val="14"/>
        </w:rPr>
        <w:t xml:space="preserve"> appropriate </w:t>
      </w:r>
      <w:r w:rsidRPr="00C36F96">
        <w:rPr>
          <w:rStyle w:val="StyleUnderline"/>
        </w:rPr>
        <w:t>social welfare policies; backed by American security guarantees</w:t>
      </w:r>
      <w:r w:rsidRPr="005477BB">
        <w:rPr>
          <w:sz w:val="14"/>
        </w:rPr>
        <w:t xml:space="preserve"> in Europe, the Middle East, and Asia, through </w:t>
      </w:r>
      <w:proofErr w:type="spellStart"/>
      <w:proofErr w:type="gramStart"/>
      <w:r w:rsidRPr="005477BB">
        <w:rPr>
          <w:sz w:val="14"/>
        </w:rPr>
        <w:t>Nato</w:t>
      </w:r>
      <w:proofErr w:type="spellEnd"/>
      <w:proofErr w:type="gramEnd"/>
      <w:r w:rsidRPr="005477BB">
        <w:rPr>
          <w:sz w:val="14"/>
        </w:rPr>
        <w:t xml:space="preserve"> and various other alliances. </w:t>
      </w:r>
      <w:r w:rsidRPr="00C36F96">
        <w:rPr>
          <w:rStyle w:val="StyleUnderline"/>
        </w:rPr>
        <w:t>Trump,</w:t>
      </w:r>
      <w:r w:rsidRPr="005477BB">
        <w:rPr>
          <w:sz w:val="14"/>
        </w:rPr>
        <w:t xml:space="preserve"> however, </w:t>
      </w:r>
      <w:r w:rsidRPr="00C36F96">
        <w:rPr>
          <w:rStyle w:val="StyleUnderline"/>
        </w:rPr>
        <w:t>may pursue</w:t>
      </w:r>
      <w:r w:rsidRPr="005477BB">
        <w:rPr>
          <w:sz w:val="14"/>
        </w:rPr>
        <w:t xml:space="preserve"> populist, anti-</w:t>
      </w:r>
      <w:proofErr w:type="spellStart"/>
      <w:r w:rsidRPr="00C36F96">
        <w:rPr>
          <w:rStyle w:val="StyleUnderline"/>
        </w:rPr>
        <w:t>globalisation</w:t>
      </w:r>
      <w:proofErr w:type="spellEnd"/>
      <w:r w:rsidRPr="00C36F96">
        <w:rPr>
          <w:rStyle w:val="StyleUnderline"/>
        </w:rPr>
        <w:t xml:space="preserve">, and protectionist policies that hinder trade and restrict the movement of </w:t>
      </w:r>
      <w:proofErr w:type="spellStart"/>
      <w:r w:rsidRPr="00C36F96">
        <w:rPr>
          <w:rStyle w:val="StyleUnderline"/>
        </w:rPr>
        <w:t>labour</w:t>
      </w:r>
      <w:proofErr w:type="spellEnd"/>
      <w:r w:rsidRPr="00C36F96">
        <w:rPr>
          <w:rStyle w:val="StyleUnderline"/>
        </w:rPr>
        <w:t xml:space="preserve"> and capital.</w:t>
      </w:r>
      <w:r w:rsidRPr="005477BB">
        <w:rPr>
          <w:sz w:val="14"/>
        </w:rPr>
        <w:t xml:space="preserve"> And he has cast doubt on existing US security guarantees by suggesting he will force America’s allies to pay for more of their own </w:t>
      </w:r>
      <w:proofErr w:type="spellStart"/>
      <w:r w:rsidRPr="005477BB">
        <w:rPr>
          <w:sz w:val="14"/>
        </w:rPr>
        <w:t>defence</w:t>
      </w:r>
      <w:proofErr w:type="spellEnd"/>
      <w:r w:rsidRPr="005477BB">
        <w:rPr>
          <w:sz w:val="14"/>
        </w:rPr>
        <w:t xml:space="preserve">. </w:t>
      </w:r>
      <w:r w:rsidRPr="00C36F96">
        <w:rPr>
          <w:rStyle w:val="StyleUnderline"/>
        </w:rPr>
        <w:t>If Trump is serious about putting “</w:t>
      </w:r>
      <w:r w:rsidRPr="00C36F96">
        <w:rPr>
          <w:rStyle w:val="Emphasis"/>
        </w:rPr>
        <w:t>America first</w:t>
      </w:r>
      <w:r w:rsidRPr="00C36F96">
        <w:rPr>
          <w:rStyle w:val="StyleUnderline"/>
        </w:rPr>
        <w:t xml:space="preserve">”, his administration </w:t>
      </w:r>
      <w:r w:rsidRPr="00C36F96">
        <w:rPr>
          <w:rStyle w:val="Emphasis"/>
        </w:rPr>
        <w:t>will shift</w:t>
      </w:r>
      <w:r w:rsidRPr="00C36F96">
        <w:rPr>
          <w:rStyle w:val="StyleUnderline"/>
        </w:rPr>
        <w:t xml:space="preserve"> US geopolitical </w:t>
      </w:r>
      <w:r w:rsidRPr="00C36F96">
        <w:rPr>
          <w:rStyle w:val="Emphasis"/>
        </w:rPr>
        <w:t>strategy toward isolationism and unilateralism</w:t>
      </w:r>
      <w:r w:rsidRPr="00C36F96">
        <w:rPr>
          <w:rStyle w:val="StyleUnderline"/>
        </w:rPr>
        <w:t>, pursuing only the national interests of the homeland.</w:t>
      </w:r>
      <w:r>
        <w:rPr>
          <w:rStyle w:val="StyleUnderline"/>
        </w:rPr>
        <w:t xml:space="preserve"> </w:t>
      </w:r>
      <w:r w:rsidRPr="000E2C0A">
        <w:rPr>
          <w:rStyle w:val="StyleUnderline"/>
        </w:rPr>
        <w:t>When the US pursued similar policies in the</w:t>
      </w:r>
      <w:r w:rsidRPr="005477BB">
        <w:rPr>
          <w:sz w:val="14"/>
        </w:rPr>
        <w:t xml:space="preserve"> 192</w:t>
      </w:r>
      <w:r w:rsidRPr="000E2C0A">
        <w:rPr>
          <w:rStyle w:val="StyleUnderline"/>
        </w:rPr>
        <w:t>0s</w:t>
      </w:r>
      <w:r w:rsidRPr="005477BB">
        <w:rPr>
          <w:sz w:val="14"/>
        </w:rPr>
        <w:t xml:space="preserve"> </w:t>
      </w:r>
      <w:r w:rsidRPr="000E2C0A">
        <w:rPr>
          <w:rStyle w:val="StyleUnderline"/>
        </w:rPr>
        <w:t>and</w:t>
      </w:r>
      <w:r w:rsidRPr="005477BB">
        <w:rPr>
          <w:sz w:val="14"/>
        </w:rPr>
        <w:t xml:space="preserve"> 19</w:t>
      </w:r>
      <w:r w:rsidRPr="000E2C0A">
        <w:rPr>
          <w:rStyle w:val="StyleUnderline"/>
        </w:rPr>
        <w:t xml:space="preserve">30s, it helped sow the seeds of the </w:t>
      </w:r>
      <w:proofErr w:type="gramStart"/>
      <w:r w:rsidRPr="000E2C0A">
        <w:rPr>
          <w:rStyle w:val="StyleUnderline"/>
        </w:rPr>
        <w:t xml:space="preserve">second world </w:t>
      </w:r>
      <w:r w:rsidRPr="00B3690E">
        <w:rPr>
          <w:rStyle w:val="StyleUnderline"/>
        </w:rPr>
        <w:t>war</w:t>
      </w:r>
      <w:proofErr w:type="gramEnd"/>
      <w:r w:rsidRPr="00B3690E">
        <w:rPr>
          <w:rStyle w:val="StyleUnderline"/>
        </w:rPr>
        <w:t>. Protectionism</w:t>
      </w:r>
      <w:r w:rsidRPr="005477BB">
        <w:rPr>
          <w:sz w:val="14"/>
        </w:rPr>
        <w:t xml:space="preserve"> – starting with the Smoot-Hawley tariff, which affected thousands of imported goods – </w:t>
      </w:r>
      <w:r w:rsidRPr="00B3690E">
        <w:rPr>
          <w:rStyle w:val="StyleUnderline"/>
        </w:rPr>
        <w:t>triggered retaliatory trade</w:t>
      </w:r>
      <w:r w:rsidRPr="005477BB">
        <w:rPr>
          <w:sz w:val="14"/>
        </w:rPr>
        <w:t xml:space="preserve"> and currency </w:t>
      </w:r>
      <w:r w:rsidRPr="00B3690E">
        <w:rPr>
          <w:rStyle w:val="StyleUnderline"/>
        </w:rPr>
        <w:t xml:space="preserve">wars </w:t>
      </w:r>
      <w:r w:rsidRPr="005477BB">
        <w:rPr>
          <w:sz w:val="14"/>
        </w:rPr>
        <w:t xml:space="preserve">that worsened the Great Depression. More important, </w:t>
      </w:r>
      <w:r w:rsidRPr="00B3690E">
        <w:rPr>
          <w:rStyle w:val="Emphasis"/>
        </w:rPr>
        <w:t xml:space="preserve">American isolationism </w:t>
      </w:r>
      <w:r w:rsidRPr="005477BB">
        <w:rPr>
          <w:sz w:val="14"/>
        </w:rPr>
        <w:t xml:space="preserve">– based on a false belief that the US was safely protected by two oceans – </w:t>
      </w:r>
      <w:r w:rsidRPr="00B3690E">
        <w:rPr>
          <w:rStyle w:val="Emphasis"/>
        </w:rPr>
        <w:t>allowed Nazi Germany and Imperial Japan to wage aggressive war and threaten the entire world.</w:t>
      </w:r>
      <w:r w:rsidRPr="005477BB">
        <w:rPr>
          <w:sz w:val="14"/>
        </w:rPr>
        <w:t xml:space="preserve"> With the attack on Pearl Harbor in December 1941, the US was finally forced to take its head out of the sand. Today, too, </w:t>
      </w:r>
      <w:r w:rsidRPr="00B3690E">
        <w:rPr>
          <w:rStyle w:val="Emphasis"/>
        </w:rPr>
        <w:t>a US turn to isolationism</w:t>
      </w:r>
      <w:r w:rsidRPr="005477BB">
        <w:rPr>
          <w:sz w:val="14"/>
        </w:rPr>
        <w:t xml:space="preserve"> and the pursuit of strictly US national interests </w:t>
      </w:r>
      <w:r w:rsidRPr="00B3690E">
        <w:rPr>
          <w:rStyle w:val="Emphasis"/>
        </w:rPr>
        <w:t xml:space="preserve">may eventually lead to a global conflict. </w:t>
      </w:r>
      <w:r w:rsidRPr="005477BB">
        <w:rPr>
          <w:sz w:val="14"/>
        </w:rPr>
        <w:t>Even without the prospect of American disengagement from Europe,</w:t>
      </w:r>
      <w:r w:rsidRPr="00B3690E">
        <w:rPr>
          <w:rStyle w:val="StyleUnderline"/>
        </w:rPr>
        <w:t xml:space="preserve"> the E</w:t>
      </w:r>
      <w:r w:rsidRPr="005477BB">
        <w:rPr>
          <w:sz w:val="14"/>
        </w:rPr>
        <w:t xml:space="preserve">uropean </w:t>
      </w:r>
      <w:r w:rsidRPr="00B3690E">
        <w:rPr>
          <w:rStyle w:val="StyleUnderline"/>
        </w:rPr>
        <w:t>U</w:t>
      </w:r>
      <w:r w:rsidRPr="005477BB">
        <w:rPr>
          <w:sz w:val="14"/>
        </w:rPr>
        <w:t>nion</w:t>
      </w:r>
      <w:r w:rsidRPr="00B3690E">
        <w:rPr>
          <w:rStyle w:val="StyleUnderline"/>
        </w:rPr>
        <w:t xml:space="preserve"> and</w:t>
      </w:r>
      <w:r w:rsidRPr="005477BB">
        <w:rPr>
          <w:sz w:val="14"/>
        </w:rPr>
        <w:t xml:space="preserve"> the </w:t>
      </w:r>
      <w:proofErr w:type="spellStart"/>
      <w:r w:rsidRPr="00B3690E">
        <w:rPr>
          <w:rStyle w:val="StyleUnderline"/>
        </w:rPr>
        <w:t>eurozone</w:t>
      </w:r>
      <w:proofErr w:type="spellEnd"/>
      <w:r w:rsidRPr="00B3690E">
        <w:rPr>
          <w:rStyle w:val="StyleUnderline"/>
        </w:rPr>
        <w:t xml:space="preserve"> already appear to be disintegrating</w:t>
      </w:r>
      <w:r w:rsidRPr="005477BB">
        <w:rPr>
          <w:sz w:val="14"/>
        </w:rPr>
        <w:t xml:space="preserve">, particularly in the wake of the UK’s June Brexit vote and Italy’s failed referendum on constitutional reforms in December. Moreover, in 2017, extreme anti-Europe left or rightwing populist parties could come to power in France and Italy, and possibly in other parts of Europe. </w:t>
      </w:r>
      <w:r w:rsidRPr="00B3690E">
        <w:rPr>
          <w:rStyle w:val="StyleUnderline"/>
        </w:rPr>
        <w:t>Without active US engagement</w:t>
      </w:r>
      <w:r w:rsidRPr="005477BB">
        <w:rPr>
          <w:sz w:val="14"/>
        </w:rPr>
        <w:t xml:space="preserve"> in Europe, </w:t>
      </w:r>
      <w:r w:rsidRPr="00B3690E">
        <w:rPr>
          <w:rStyle w:val="StyleUnderline"/>
        </w:rPr>
        <w:t>an aggressively revanchist Russia will step in. Russia is already challenging the US</w:t>
      </w:r>
      <w:r w:rsidRPr="005477BB">
        <w:rPr>
          <w:sz w:val="14"/>
        </w:rPr>
        <w:t xml:space="preserve"> and the EU in Ukraine, Syria, the Baltics, and the Balkans, </w:t>
      </w:r>
      <w:r w:rsidRPr="00B3690E">
        <w:rPr>
          <w:rStyle w:val="StyleUnderline"/>
        </w:rPr>
        <w:t xml:space="preserve">and it may </w:t>
      </w:r>
      <w:proofErr w:type="spellStart"/>
      <w:r w:rsidRPr="00B3690E">
        <w:rPr>
          <w:rStyle w:val="StyleUnderline"/>
        </w:rPr>
        <w:t>capitalise</w:t>
      </w:r>
      <w:proofErr w:type="spellEnd"/>
      <w:r w:rsidRPr="00B3690E">
        <w:rPr>
          <w:rStyle w:val="StyleUnderline"/>
        </w:rPr>
        <w:t xml:space="preserve"> on the EU’s looming collapse by reasserting its influence in the former Soviet bloc countries,</w:t>
      </w:r>
      <w:r w:rsidRPr="005477BB">
        <w:rPr>
          <w:sz w:val="14"/>
        </w:rPr>
        <w:t xml:space="preserve"> and supporting pro-Russia movements within Europe. If Europe gradually loses its US security umbrella, no one stands to benefit more than the Russian president, Vladimir Putin. Trump’s proposals also threaten to exacerbate the situation in the Middle East. He has said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 Michael Flynn, plays directly into Islamist militants’ own narrative of a clash of </w:t>
      </w:r>
      <w:proofErr w:type="spellStart"/>
      <w:r w:rsidRPr="005477BB">
        <w:rPr>
          <w:sz w:val="14"/>
        </w:rPr>
        <w:t>civilisations</w:t>
      </w:r>
      <w:proofErr w:type="spellEnd"/>
      <w:r w:rsidRPr="005477BB">
        <w:rPr>
          <w:sz w:val="14"/>
        </w:rPr>
        <w:t xml:space="preserve">. Meanwhile, </w:t>
      </w:r>
      <w:r w:rsidRPr="00457790">
        <w:rPr>
          <w:rStyle w:val="StyleUnderline"/>
        </w:rPr>
        <w:t>an “America first” approach</w:t>
      </w:r>
      <w:r w:rsidRPr="005477BB">
        <w:rPr>
          <w:sz w:val="14"/>
        </w:rPr>
        <w:t xml:space="preserve"> under Trump </w:t>
      </w:r>
      <w:r w:rsidRPr="00457790">
        <w:rPr>
          <w:rStyle w:val="StyleUnderline"/>
        </w:rPr>
        <w:t xml:space="preserve">will likely worsen the longstanding </w:t>
      </w:r>
      <w:r w:rsidRPr="005477BB">
        <w:rPr>
          <w:sz w:val="14"/>
        </w:rPr>
        <w:t>Sunni-Shia</w:t>
      </w:r>
      <w:r w:rsidRPr="00457790">
        <w:rPr>
          <w:rStyle w:val="StyleUnderline"/>
        </w:rPr>
        <w:t xml:space="preserve"> proxy wars between Saudi Arabia and Iran.</w:t>
      </w:r>
      <w:r w:rsidRPr="005477BB">
        <w:rPr>
          <w:sz w:val="14"/>
        </w:rPr>
        <w:t xml:space="preserve"> And if the US no longer guarantees its Sunni allies’ security, </w:t>
      </w:r>
      <w:r w:rsidRPr="00457790">
        <w:rPr>
          <w:rStyle w:val="StyleUnderline"/>
        </w:rPr>
        <w:t>all regional powers – including Iran, Saudi Arabia, Turkey, and Egypt – might decide that they can defend themselves only by acquiring nuclear weapons</w:t>
      </w:r>
      <w:r w:rsidRPr="005477BB">
        <w:rPr>
          <w:sz w:val="14"/>
        </w:rPr>
        <w:t xml:space="preserve">, and even more deadly conflict will ensue. </w:t>
      </w:r>
      <w:r w:rsidRPr="00457790">
        <w:rPr>
          <w:rStyle w:val="StyleUnderline"/>
        </w:rPr>
        <w:t>In Asia, US</w:t>
      </w:r>
      <w:r w:rsidRPr="005477BB">
        <w:rPr>
          <w:sz w:val="14"/>
        </w:rPr>
        <w:t xml:space="preserve"> economic and military </w:t>
      </w:r>
      <w:r w:rsidRPr="00457790">
        <w:rPr>
          <w:rStyle w:val="StyleUnderline"/>
        </w:rPr>
        <w:t>primacy has provided decades of stability; but a rising China is now challenging the status quo.</w:t>
      </w:r>
      <w:r w:rsidRPr="005477BB">
        <w:rPr>
          <w:sz w:val="14"/>
        </w:rPr>
        <w:t xml:space="preserve">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 </w:t>
      </w:r>
      <w:r w:rsidRPr="00457790">
        <w:rPr>
          <w:rStyle w:val="StyleUnderline"/>
        </w:rPr>
        <w:t>If the US gives up on its Asian allies</w:t>
      </w:r>
      <w:r w:rsidRPr="005477BB">
        <w:rPr>
          <w:sz w:val="14"/>
        </w:rPr>
        <w:t xml:space="preserve"> such as the Philippines, South Korea, and Taiwan, </w:t>
      </w:r>
      <w:r w:rsidRPr="00457790">
        <w:rPr>
          <w:rStyle w:val="StyleUnderline"/>
        </w:rPr>
        <w:t>those countries may have no choice but to prostrate themselves before China</w:t>
      </w:r>
      <w:r w:rsidRPr="005477BB">
        <w:rPr>
          <w:sz w:val="14"/>
        </w:rPr>
        <w:t xml:space="preserve">; and other US allies, such as </w:t>
      </w:r>
      <w:r w:rsidRPr="00457790">
        <w:rPr>
          <w:rStyle w:val="StyleUnderline"/>
        </w:rPr>
        <w:t xml:space="preserve">Japan and India, may be forced to </w:t>
      </w:r>
      <w:proofErr w:type="spellStart"/>
      <w:r w:rsidRPr="00457790">
        <w:rPr>
          <w:rStyle w:val="StyleUnderline"/>
        </w:rPr>
        <w:t>militarise</w:t>
      </w:r>
      <w:proofErr w:type="spellEnd"/>
      <w:r w:rsidRPr="00457790">
        <w:rPr>
          <w:rStyle w:val="StyleUnderline"/>
        </w:rPr>
        <w:t xml:space="preserve"> and challenge China openly.</w:t>
      </w:r>
      <w:r w:rsidRPr="005477BB">
        <w:rPr>
          <w:sz w:val="14"/>
        </w:rPr>
        <w:t xml:space="preserve"> Thus, an </w:t>
      </w:r>
      <w:r w:rsidRPr="00457790">
        <w:rPr>
          <w:rStyle w:val="StyleUnderline"/>
        </w:rPr>
        <w:t>American withdrawal</w:t>
      </w:r>
      <w:r w:rsidRPr="005477BB">
        <w:rPr>
          <w:sz w:val="14"/>
        </w:rPr>
        <w:t xml:space="preserve"> from the region </w:t>
      </w:r>
      <w:r w:rsidRPr="00457790">
        <w:rPr>
          <w:rStyle w:val="StyleUnderline"/>
        </w:rPr>
        <w:t>could</w:t>
      </w:r>
      <w:r w:rsidRPr="005477BB">
        <w:rPr>
          <w:sz w:val="14"/>
        </w:rPr>
        <w:t xml:space="preserve"> very well eventually </w:t>
      </w:r>
      <w:r w:rsidRPr="00457790">
        <w:rPr>
          <w:rStyle w:val="StyleUnderline"/>
        </w:rPr>
        <w:t xml:space="preserve">precipitate a military conflict </w:t>
      </w:r>
      <w:r w:rsidRPr="005477BB">
        <w:rPr>
          <w:sz w:val="14"/>
        </w:rPr>
        <w:t>there.</w:t>
      </w:r>
      <w:r>
        <w:rPr>
          <w:rStyle w:val="StyleUnderline"/>
        </w:rPr>
        <w:t xml:space="preserve"> </w:t>
      </w:r>
      <w:r w:rsidRPr="00ED2B39">
        <w:rPr>
          <w:rStyle w:val="StyleUnderline"/>
        </w:rPr>
        <w:t>As in the 1930s, when</w:t>
      </w:r>
      <w:r w:rsidRPr="005477BB">
        <w:rPr>
          <w:sz w:val="14"/>
        </w:rPr>
        <w:t xml:space="preserve"> protectionist and </w:t>
      </w:r>
      <w:r w:rsidRPr="00ED2B39">
        <w:rPr>
          <w:rStyle w:val="StyleUnderline"/>
        </w:rPr>
        <w:t>isolationist US policies hampered global economic growth and trade, and created the conditions for</w:t>
      </w:r>
      <w:r w:rsidRPr="005477BB">
        <w:rPr>
          <w:sz w:val="14"/>
        </w:rPr>
        <w:t xml:space="preserve"> rising revisionist powers to start a </w:t>
      </w:r>
      <w:r w:rsidRPr="00ED2B39">
        <w:rPr>
          <w:rStyle w:val="StyleUnderline"/>
        </w:rPr>
        <w:t>world war, similar policy impulses could set the stage for new powers to</w:t>
      </w:r>
      <w:r w:rsidRPr="005477BB">
        <w:rPr>
          <w:sz w:val="14"/>
        </w:rPr>
        <w:t xml:space="preserve"> challenge and </w:t>
      </w:r>
      <w:r w:rsidRPr="00ED2B39">
        <w:rPr>
          <w:rStyle w:val="StyleUnderline"/>
        </w:rPr>
        <w:t xml:space="preserve">undermine the </w:t>
      </w:r>
      <w:r w:rsidRPr="005477BB">
        <w:rPr>
          <w:sz w:val="14"/>
        </w:rPr>
        <w:lastRenderedPageBreak/>
        <w:t xml:space="preserve">American-led </w:t>
      </w:r>
      <w:r w:rsidRPr="00ED2B39">
        <w:rPr>
          <w:rStyle w:val="StyleUnderline"/>
        </w:rPr>
        <w:t>international order.</w:t>
      </w:r>
      <w:r w:rsidRPr="005477BB">
        <w:rPr>
          <w:sz w:val="14"/>
        </w:rPr>
        <w:t xml:space="preserve"> An isolationist Trump administration may see the wide oceans to its east and west, and think that increasingly ambitious powers such as Russia, China, and Iran pose no direct threat to the homeland. But the US is still a global economic and financial power in a deeply interconnected world. </w:t>
      </w:r>
      <w:r w:rsidRPr="00ED2B39">
        <w:rPr>
          <w:rStyle w:val="StyleUnderline"/>
        </w:rPr>
        <w:t>If left unchecked, these countries will eventually be able to threaten core US economic and security interests</w:t>
      </w:r>
      <w:r w:rsidRPr="005477BB">
        <w:rPr>
          <w:sz w:val="14"/>
        </w:rPr>
        <w:t xml:space="preserve"> – at home and abroad – </w:t>
      </w:r>
      <w:r w:rsidRPr="00ED2B39">
        <w:rPr>
          <w:rStyle w:val="StyleUnderline"/>
        </w:rPr>
        <w:t>especially if they expand their nuclear and cyberwarfare capacities.</w:t>
      </w:r>
      <w:r w:rsidRPr="005477BB">
        <w:rPr>
          <w:sz w:val="14"/>
        </w:rPr>
        <w:t xml:space="preserve"> </w:t>
      </w:r>
      <w:r w:rsidRPr="00ED2B39">
        <w:rPr>
          <w:rStyle w:val="StyleUnderline"/>
        </w:rPr>
        <w:t>The historical record is clear:</w:t>
      </w:r>
      <w:r w:rsidRPr="005477BB">
        <w:rPr>
          <w:sz w:val="14"/>
        </w:rPr>
        <w:t xml:space="preserve"> protectionism, </w:t>
      </w:r>
      <w:r w:rsidRPr="00ED2B39">
        <w:rPr>
          <w:rStyle w:val="StyleUnderline"/>
        </w:rPr>
        <w:t>isolationism, and “America first” policies are a recipe for economic and military disaster.</w:t>
      </w:r>
    </w:p>
    <w:p w:rsidR="005477BB" w:rsidRPr="005477BB" w:rsidRDefault="005477BB" w:rsidP="005477BB"/>
    <w:p w:rsidR="005477BB" w:rsidRDefault="005477BB" w:rsidP="005477BB">
      <w:pPr>
        <w:pStyle w:val="Heading3"/>
      </w:pPr>
      <w:r>
        <w:lastRenderedPageBreak/>
        <w:t xml:space="preserve">Impact-WMD Use </w:t>
      </w:r>
    </w:p>
    <w:p w:rsidR="005477BB" w:rsidRDefault="005477BB" w:rsidP="005477BB">
      <w:pPr>
        <w:pStyle w:val="Heading4"/>
      </w:pPr>
      <w:r>
        <w:t xml:space="preserve">Isolationism causes WMD use </w:t>
      </w:r>
    </w:p>
    <w:p w:rsidR="005477BB" w:rsidRDefault="005477BB" w:rsidP="005477BB">
      <w:r w:rsidRPr="008B70D9">
        <w:rPr>
          <w:b/>
        </w:rPr>
        <w:t>NICHOLS 14</w:t>
      </w:r>
      <w:r>
        <w:t>-</w:t>
      </w:r>
      <w:r w:rsidRPr="006611E7">
        <w:t xml:space="preserve">Professor in the National Security Affairs Department at the U.S. Naval War College in Newport, and a senior associate of the Carnegie Council on Ethics and International Affairs </w:t>
      </w:r>
      <w:r>
        <w:t>[Tom, Business Insider, “</w:t>
      </w:r>
      <w:r w:rsidRPr="008B70D9">
        <w:t>Expert: American Isolationism Is Destabilizing The World</w:t>
      </w:r>
      <w:r>
        <w:t xml:space="preserve">,” 4/29/2014, </w:t>
      </w:r>
      <w:hyperlink r:id="rId104" w:history="1">
        <w:r w:rsidRPr="00DA1842">
          <w:rPr>
            <w:rStyle w:val="Hyperlink"/>
          </w:rPr>
          <w:t>http://www.businessinsider.com/tom-nichols-american-isolationism-is-destabilizing-the-world-2014-4</w:t>
        </w:r>
      </w:hyperlink>
      <w:r>
        <w:t>, DKP]</w:t>
      </w:r>
    </w:p>
    <w:p w:rsidR="005477BB" w:rsidRDefault="005477BB" w:rsidP="005477BB">
      <w:pPr>
        <w:rPr>
          <w:rStyle w:val="StyleUnderline"/>
        </w:rPr>
      </w:pPr>
      <w:r w:rsidRPr="00B028E1">
        <w:rPr>
          <w:sz w:val="16"/>
        </w:rPr>
        <w:t xml:space="preserve">In the meantime, the world has become </w:t>
      </w:r>
      <w:proofErr w:type="spellStart"/>
      <w:r w:rsidRPr="00B028E1">
        <w:rPr>
          <w:sz w:val="16"/>
        </w:rPr>
        <w:t>Pottersville</w:t>
      </w:r>
      <w:proofErr w:type="spellEnd"/>
      <w:r w:rsidRPr="00B028E1">
        <w:rPr>
          <w:sz w:val="16"/>
        </w:rPr>
        <w:t xml:space="preserve"> — or, to be accurate, even more like </w:t>
      </w:r>
      <w:proofErr w:type="spellStart"/>
      <w:r w:rsidRPr="00B028E1">
        <w:rPr>
          <w:sz w:val="16"/>
        </w:rPr>
        <w:t>Pottersville</w:t>
      </w:r>
      <w:proofErr w:type="spellEnd"/>
      <w:r w:rsidRPr="00B028E1">
        <w:rPr>
          <w:sz w:val="16"/>
        </w:rPr>
        <w:t xml:space="preserve"> than it was already. </w:t>
      </w:r>
      <w:r w:rsidRPr="00B028E1">
        <w:rPr>
          <w:rStyle w:val="StyleUnderline"/>
        </w:rPr>
        <w:t xml:space="preserve">The world is always a nasty, violent place, but America's absence has collapsed any pretense that innocent people are safe from rampaging dictators </w:t>
      </w:r>
      <w:r w:rsidRPr="00B028E1">
        <w:rPr>
          <w:sz w:val="16"/>
        </w:rPr>
        <w:t xml:space="preserve">even in Europe, a continent from which we once hoped we had banished war. </w:t>
      </w:r>
      <w:r w:rsidRPr="00B028E1">
        <w:rPr>
          <w:rStyle w:val="StyleUnderline"/>
        </w:rPr>
        <w:t>A world without America is a world where force is the arbiter of sovereignty and countries are torn apart like the victims of a jackal pack; where sociopathic dictators starve millions, or use w</w:t>
      </w:r>
      <w:r w:rsidRPr="00B028E1">
        <w:rPr>
          <w:sz w:val="16"/>
        </w:rPr>
        <w:t xml:space="preserve">eapons of </w:t>
      </w:r>
      <w:r w:rsidRPr="00B028E1">
        <w:rPr>
          <w:rStyle w:val="StyleUnderline"/>
        </w:rPr>
        <w:t>m</w:t>
      </w:r>
      <w:r w:rsidRPr="00B028E1">
        <w:rPr>
          <w:sz w:val="16"/>
        </w:rPr>
        <w:t xml:space="preserve">ass </w:t>
      </w:r>
      <w:r w:rsidRPr="00B028E1">
        <w:rPr>
          <w:rStyle w:val="StyleUnderline"/>
        </w:rPr>
        <w:t>d</w:t>
      </w:r>
      <w:r w:rsidRPr="00B028E1">
        <w:rPr>
          <w:sz w:val="16"/>
        </w:rPr>
        <w:t xml:space="preserve">estruction </w:t>
      </w:r>
      <w:r w:rsidRPr="00B028E1">
        <w:rPr>
          <w:rStyle w:val="StyleUnderline"/>
        </w:rPr>
        <w:t xml:space="preserve">at will; </w:t>
      </w:r>
      <w:r w:rsidRPr="00B028E1">
        <w:rPr>
          <w:sz w:val="16"/>
        </w:rPr>
        <w:t xml:space="preserve">where </w:t>
      </w:r>
      <w:r w:rsidRPr="00B028E1">
        <w:rPr>
          <w:rStyle w:val="StyleUnderline"/>
        </w:rPr>
        <w:t xml:space="preserve">fourth-rate powers engage in nuclear </w:t>
      </w:r>
      <w:proofErr w:type="spellStart"/>
      <w:r w:rsidRPr="00B028E1">
        <w:rPr>
          <w:rStyle w:val="StyleUnderline"/>
        </w:rPr>
        <w:t>sabre-rattling</w:t>
      </w:r>
      <w:proofErr w:type="spellEnd"/>
      <w:r w:rsidRPr="00B028E1">
        <w:rPr>
          <w:sz w:val="16"/>
        </w:rPr>
        <w:t xml:space="preserve"> even as formerly good friends begin to drift away from promises they once solemnly made to each other. "Strange, isn't it? Each man's life touches so many other lives. When he isn't around he leaves an awful hole, doesn't he?" Indeed. </w:t>
      </w:r>
      <w:r w:rsidRPr="00B028E1">
        <w:rPr>
          <w:rStyle w:val="StyleUnderline"/>
        </w:rPr>
        <w:t>Strange, and tragic.</w:t>
      </w:r>
    </w:p>
    <w:p w:rsidR="005477BB" w:rsidRPr="005477BB" w:rsidRDefault="005477BB" w:rsidP="005477BB"/>
    <w:p w:rsidR="00152604" w:rsidRDefault="00152604" w:rsidP="005477BB">
      <w:pPr>
        <w:pStyle w:val="Heading3"/>
      </w:pPr>
      <w:r>
        <w:lastRenderedPageBreak/>
        <w:t>Impact-Global Stability</w:t>
      </w:r>
    </w:p>
    <w:p w:rsidR="00152604" w:rsidRDefault="00152604" w:rsidP="00152604"/>
    <w:p w:rsidR="00152604" w:rsidRPr="00152604" w:rsidRDefault="00152604" w:rsidP="00152604">
      <w:pPr>
        <w:pStyle w:val="Heading4"/>
      </w:pPr>
      <w:r w:rsidRPr="00152604">
        <w:t xml:space="preserve">Isolationism threatens economic stability and fractures alliances—magnifies all their impacts </w:t>
      </w:r>
    </w:p>
    <w:p w:rsidR="00152604" w:rsidRPr="000F282D" w:rsidRDefault="00152604" w:rsidP="00152604">
      <w:pPr>
        <w:rPr>
          <w:rStyle w:val="Emphasis"/>
          <w:b w:val="0"/>
          <w:u w:val="none"/>
        </w:rPr>
      </w:pPr>
      <w:r w:rsidRPr="00152604">
        <w:rPr>
          <w:rStyle w:val="Style13ptBold"/>
        </w:rPr>
        <w:t>Wagner, 11/12/2017</w:t>
      </w:r>
      <w:r>
        <w:rPr>
          <w:rStyle w:val="Emphasis"/>
        </w:rPr>
        <w:t xml:space="preserve"> </w:t>
      </w:r>
      <w:r w:rsidRPr="000F282D">
        <w:rPr>
          <w:rStyle w:val="Emphasis"/>
          <w:b w:val="0"/>
          <w:u w:val="none"/>
        </w:rPr>
        <w:t>(Daniel,</w:t>
      </w:r>
      <w:r>
        <w:rPr>
          <w:rStyle w:val="Emphasis"/>
          <w:b w:val="0"/>
          <w:u w:val="none"/>
        </w:rPr>
        <w:t xml:space="preserve"> Founder &amp; CEO of Country risk solutions,</w:t>
      </w:r>
      <w:r w:rsidRPr="00672EFB">
        <w:t xml:space="preserve"> </w:t>
      </w:r>
      <w:r w:rsidRPr="00672EFB">
        <w:rPr>
          <w:rStyle w:val="Emphasis"/>
          <w:b w:val="0"/>
          <w:u w:val="none"/>
        </w:rPr>
        <w:t>previously Senior Vice President of Country Risk at GE Energy Financial Services</w:t>
      </w:r>
      <w:r>
        <w:rPr>
          <w:rStyle w:val="Emphasis"/>
          <w:b w:val="0"/>
          <w:u w:val="none"/>
        </w:rPr>
        <w:t>,</w:t>
      </w:r>
      <w:r w:rsidRPr="000F282D">
        <w:rPr>
          <w:rStyle w:val="Emphasis"/>
          <w:b w:val="0"/>
          <w:u w:val="none"/>
        </w:rPr>
        <w:t xml:space="preserve"> “Trump and the coming death of multilateralism”, Huffington Post,</w:t>
      </w:r>
      <w:r w:rsidRPr="000F282D">
        <w:rPr>
          <w:b/>
        </w:rPr>
        <w:t xml:space="preserve"> </w:t>
      </w:r>
      <w:r w:rsidRPr="000F282D">
        <w:rPr>
          <w:rStyle w:val="Emphasis"/>
          <w:b w:val="0"/>
          <w:u w:val="none"/>
        </w:rPr>
        <w:t>https://www.huffingtonpost.com/daniel-wagner/trump-and-the-coming-deat_b_12915974.html)</w:t>
      </w:r>
    </w:p>
    <w:p w:rsidR="00152604" w:rsidRPr="000F282D" w:rsidRDefault="00152604" w:rsidP="00152604">
      <w:pPr>
        <w:rPr>
          <w:rStyle w:val="Emphasis"/>
        </w:rPr>
      </w:pPr>
      <w:r w:rsidRPr="000F282D">
        <w:rPr>
          <w:rStyle w:val="Emphasis"/>
        </w:rPr>
        <w:t>America has vacillated throughout its</w:t>
      </w:r>
      <w:r w:rsidRPr="000F282D">
        <w:rPr>
          <w:rStyle w:val="Emphasis"/>
          <w:b w:val="0"/>
          <w:sz w:val="16"/>
          <w:u w:val="none"/>
        </w:rPr>
        <w:t xml:space="preserve"> history between periods of interventionism and </w:t>
      </w:r>
      <w:r w:rsidRPr="000F282D">
        <w:rPr>
          <w:rStyle w:val="Emphasis"/>
        </w:rPr>
        <w:t>isolationism, with varying degrees of depth – all with some impact for other countries around the world.</w:t>
      </w:r>
      <w:r w:rsidRPr="000F282D">
        <w:rPr>
          <w:rStyle w:val="Emphasis"/>
          <w:b w:val="0"/>
          <w:sz w:val="16"/>
          <w:u w:val="none"/>
        </w:rPr>
        <w:t xml:space="preserve"> Never before, however, has a political force emanating from America been intent on dismantling the very multilateral international order it helped to create. Mr. </w:t>
      </w:r>
      <w:r w:rsidRPr="000F282D">
        <w:rPr>
          <w:rStyle w:val="Emphasis"/>
        </w:rPr>
        <w:t xml:space="preserve">Trump’s version of </w:t>
      </w:r>
      <w:r w:rsidRPr="000F282D">
        <w:rPr>
          <w:rStyle w:val="Emphasis"/>
          <w:b w:val="0"/>
          <w:sz w:val="16"/>
          <w:u w:val="none"/>
        </w:rPr>
        <w:t>the coming</w:t>
      </w:r>
      <w:r w:rsidRPr="000F282D">
        <w:rPr>
          <w:rStyle w:val="Emphasis"/>
        </w:rPr>
        <w:t xml:space="preserve"> American isolationism has truly frightening </w:t>
      </w:r>
      <w:r w:rsidRPr="000F282D">
        <w:rPr>
          <w:rStyle w:val="Emphasis"/>
          <w:b w:val="0"/>
          <w:sz w:val="16"/>
          <w:u w:val="none"/>
        </w:rPr>
        <w:t>potential</w:t>
      </w:r>
      <w:r w:rsidRPr="000F282D">
        <w:rPr>
          <w:rStyle w:val="Emphasis"/>
        </w:rPr>
        <w:t xml:space="preserve"> consequences, immersing the U.S. into </w:t>
      </w:r>
      <w:r w:rsidRPr="000F282D">
        <w:rPr>
          <w:rStyle w:val="Emphasis"/>
          <w:b w:val="0"/>
          <w:sz w:val="16"/>
          <w:u w:val="none"/>
        </w:rPr>
        <w:t xml:space="preserve">a cocoon of </w:t>
      </w:r>
      <w:r w:rsidRPr="000F282D">
        <w:rPr>
          <w:rStyle w:val="Emphasis"/>
        </w:rPr>
        <w:t>self-interest and propelling the world into competing economic and political landscapes where a common set of rules no longer apply and countries are only in it for themselves.</w:t>
      </w:r>
    </w:p>
    <w:p w:rsidR="00152604" w:rsidRPr="000F282D" w:rsidRDefault="00152604" w:rsidP="00152604">
      <w:pPr>
        <w:rPr>
          <w:rStyle w:val="Emphasis"/>
          <w:b w:val="0"/>
          <w:u w:val="none"/>
        </w:rPr>
      </w:pPr>
      <w:r w:rsidRPr="000F282D">
        <w:rPr>
          <w:rStyle w:val="Emphasis"/>
        </w:rPr>
        <w:t>Consider the consequences of a world in which alliances depend not on a common set of values, but on perceived short-term interests, and in which every American ally must question U.S. motives and intentions. Envision a world where, as a result of trade wars, the price of natural resources and food could skyrocket at any given time because of spot shortages, resulting in riots and increased global political and economic instability.</w:t>
      </w:r>
      <w:r w:rsidRPr="000F282D">
        <w:rPr>
          <w:rStyle w:val="Emphasis"/>
          <w:b w:val="0"/>
          <w:u w:val="none"/>
        </w:rPr>
        <w:t xml:space="preserve"> These are some of the potential outcomes of a collapse of multilateralism in a world reduced, in a very </w:t>
      </w:r>
      <w:proofErr w:type="spellStart"/>
      <w:r w:rsidRPr="000F282D">
        <w:rPr>
          <w:rStyle w:val="Emphasis"/>
          <w:b w:val="0"/>
          <w:u w:val="none"/>
        </w:rPr>
        <w:t>Trumpian</w:t>
      </w:r>
      <w:proofErr w:type="spellEnd"/>
      <w:r w:rsidRPr="000F282D">
        <w:rPr>
          <w:rStyle w:val="Emphasis"/>
          <w:b w:val="0"/>
          <w:u w:val="none"/>
        </w:rPr>
        <w:t xml:space="preserve"> way, to a series of business transactions where the winner is supposed to take all. We’ve been there before — in the 1930s. Better buckle up.</w:t>
      </w:r>
    </w:p>
    <w:p w:rsidR="00A82187" w:rsidRDefault="00A82187" w:rsidP="00A82187">
      <w:pPr>
        <w:pStyle w:val="Heading3"/>
      </w:pPr>
      <w:r>
        <w:lastRenderedPageBreak/>
        <w:t>Impact-Asia Pivot</w:t>
      </w:r>
    </w:p>
    <w:p w:rsidR="00A82187" w:rsidRDefault="00A82187" w:rsidP="00A82187">
      <w:pPr>
        <w:pStyle w:val="Heading4"/>
      </w:pPr>
      <w:r>
        <w:t xml:space="preserve">Trump isolationism wrecks Asia Pivot </w:t>
      </w:r>
    </w:p>
    <w:p w:rsidR="00A82187" w:rsidRPr="00B225B5" w:rsidRDefault="00A82187" w:rsidP="00A82187">
      <w:r w:rsidRPr="00152604">
        <w:rPr>
          <w:rStyle w:val="Style13ptBold"/>
        </w:rPr>
        <w:t>Vu, 4/7/2016</w:t>
      </w:r>
      <w:r>
        <w:rPr>
          <w:b/>
          <w:u w:val="single"/>
        </w:rPr>
        <w:t xml:space="preserve"> </w:t>
      </w:r>
      <w:r>
        <w:t>(</w:t>
      </w:r>
      <w:proofErr w:type="spellStart"/>
      <w:r>
        <w:t>Khang</w:t>
      </w:r>
      <w:proofErr w:type="spellEnd"/>
      <w:r>
        <w:t xml:space="preserve">, international relations analyst, “Why a trump presidency would be bad for Asia” The Diplomat, </w:t>
      </w:r>
      <w:r w:rsidRPr="00906AE9">
        <w:t>https://thediplomat.com/2016/04/why-a-trump-presidency-would-be-bad-for-asia/</w:t>
      </w:r>
      <w:r>
        <w:t>)</w:t>
      </w:r>
    </w:p>
    <w:p w:rsidR="00A82187" w:rsidRPr="00B225B5" w:rsidRDefault="00A82187" w:rsidP="00A82187">
      <w:pPr>
        <w:rPr>
          <w:rStyle w:val="Emphasis"/>
        </w:rPr>
      </w:pPr>
      <w:r w:rsidRPr="00B225B5">
        <w:rPr>
          <w:sz w:val="14"/>
        </w:rPr>
        <w:t xml:space="preserve">As the race to the White House is heating up, Asian countries are paying close attention to the candidates’ foreign policy platforms. For the last few weeks, international headlines have focused on Donald Trump’s vision of a nuclearized Northeast Asia and his proposal to withdraw U.S. troops from South Korea and Japan if the two countries do not contribute more to the alliance. For the most part, scholars and strategists have denounced Trump’s plan. However, despite these negative remarks, primary results have shown that Trump is undoubtedly the Republican front-runner for the presidency. Even though the final result of the presidential campaign is not decided until November, </w:t>
      </w:r>
      <w:r w:rsidRPr="00B225B5">
        <w:rPr>
          <w:rStyle w:val="Emphasis"/>
        </w:rPr>
        <w:t>Trump’s negative impacts on Asia are too clear to be ignored.</w:t>
      </w:r>
      <w:r w:rsidRPr="00B225B5">
        <w:rPr>
          <w:sz w:val="14"/>
        </w:rPr>
        <w:t xml:space="preserve"> Trump’s foreign policy can be broken down into three main components. First</w:t>
      </w:r>
      <w:r w:rsidRPr="00B225B5">
        <w:rPr>
          <w:rStyle w:val="Emphasis"/>
        </w:rPr>
        <w:t>, he seeks to limit the scope of U.S. foreign policy, from a major international player to an isolationist.</w:t>
      </w:r>
      <w:r w:rsidRPr="00B225B5">
        <w:rPr>
          <w:sz w:val="14"/>
        </w:rPr>
        <w:t xml:space="preserve"> Second</w:t>
      </w:r>
      <w:r w:rsidRPr="00B225B5">
        <w:rPr>
          <w:rStyle w:val="Emphasis"/>
        </w:rPr>
        <w:t>, Trump wants to withdraw U.S. commitment to America’s East Asian allies, at the potential cost of Japan and South Korea acquiring their own nuclear weapons.</w:t>
      </w:r>
      <w:r w:rsidRPr="00B225B5">
        <w:rPr>
          <w:sz w:val="14"/>
        </w:rPr>
        <w:t xml:space="preserve"> And third, Trump wants to conduct foreign policy as a form of doing business, which means America must get benefits from any relationship with another country. A thorough examination at each of these components will provide a comprehensive look at potential consequences of Trump’s policies towards Asia. First, the cornerstone of U.S. foreign policy since the end of World War II has always been the desire to construct and safeguard a liberal world order that every country is required to adhere to. Widespread U.S. interventions into global issues have strengthened the foundation for such a rule-based political order, and the presence of the United States has constrained the rise of new non-Western countries that seek to upset international standards and norms. Unfortunately, </w:t>
      </w:r>
      <w:r w:rsidRPr="00B225B5">
        <w:rPr>
          <w:rStyle w:val="Emphasis"/>
        </w:rPr>
        <w:t>a Trump presidency is likely to pull America out of its role, giving rising powers like China greater leeway to impose its vision of order on neighboring countries.</w:t>
      </w:r>
      <w:r w:rsidRPr="00B225B5">
        <w:rPr>
          <w:sz w:val="14"/>
        </w:rPr>
        <w:t xml:space="preserve"> Moreover, </w:t>
      </w:r>
      <w:r w:rsidRPr="00B225B5">
        <w:rPr>
          <w:rStyle w:val="Emphasis"/>
        </w:rPr>
        <w:t>such a decline in U.S. influence will send a dangerous signal to its East Asian allies that America is no longer willing to come to their defense, prompting them to resort to necessary security measures in order to make up for the loss of American commitment.</w:t>
      </w:r>
      <w:r>
        <w:rPr>
          <w:rStyle w:val="Emphasis"/>
        </w:rPr>
        <w:t xml:space="preserve"> </w:t>
      </w:r>
      <w:r w:rsidRPr="00B225B5">
        <w:rPr>
          <w:rStyle w:val="Emphasis"/>
        </w:rPr>
        <w:t>As a consequence of American isolationism, Trump has suggested withdrawing troops from South Korea and Japan and allowing the two countries to develop their own nuclear weapons.</w:t>
      </w:r>
      <w:r w:rsidRPr="00B225B5">
        <w:rPr>
          <w:sz w:val="14"/>
        </w:rPr>
        <w:t xml:space="preserve"> Trump’s intention is based on two major assumptions. First, upgrading and maintaining a large, modern conventional force is not an effective deterrent compared to developing a nuclear capability. Second, allowing South Korea and Japan to have nukes will relieve America of its responsibility as a “nuclear umbrella,” preventing the U.S. from engaging in a nuclear war with North Korea. However, these two assumptions are unconvincing when more closely examined. American troop presence in South Korea is meant to prevent the escalation of conflicts between the two Koreas (deterring the North and constraining the South), and to provide U.S. Army with the capability to manage potential crises on the Korean peninsula. The withdrawal of U.S. troops is likely to damage the security structure and simultaneously reduce American operation capability in times of conflicts. Moreover,</w:t>
      </w:r>
      <w:r w:rsidRPr="00B225B5">
        <w:rPr>
          <w:rStyle w:val="Emphasis"/>
        </w:rPr>
        <w:t xml:space="preserve"> the lack of American security commitment will push South Korea closer to China, which gives China more incentives to enhance its military stature in East Asia, something the United States must avoid.</w:t>
      </w:r>
      <w:r>
        <w:rPr>
          <w:rStyle w:val="Emphasis"/>
        </w:rPr>
        <w:t xml:space="preserve"> </w:t>
      </w:r>
      <w:r w:rsidRPr="00B225B5">
        <w:rPr>
          <w:sz w:val="14"/>
        </w:rPr>
        <w:t>Second,</w:t>
      </w:r>
      <w:r w:rsidRPr="00B225B5">
        <w:rPr>
          <w:rStyle w:val="Emphasis"/>
        </w:rPr>
        <w:t xml:space="preserve"> allowing South Korea and Japan to develop nuclear capabilities will deal a critical blow to U.S. attempts at denuclearizing North Korea. Pyongyang is not willing to negotiate giving up its nuclear weapons now, much less when watching its enemies get their own. More dangerously, the escalation of a nuclear arms race coupled with American isolationism will undoubtedly increase the chances for miscalculations among Pyongyang, Seoul, and Tokyo. In this situation, maintaining the American security </w:t>
      </w:r>
      <w:r w:rsidRPr="00B225B5">
        <w:rPr>
          <w:rStyle w:val="Emphasis"/>
          <w:b w:val="0"/>
          <w:sz w:val="14"/>
          <w:u w:val="none"/>
        </w:rPr>
        <w:t>guarantee</w:t>
      </w:r>
      <w:r w:rsidRPr="00B225B5">
        <w:rPr>
          <w:rStyle w:val="Emphasis"/>
        </w:rPr>
        <w:t xml:space="preserve"> is the only way to prevent a war in Northeast Asia, a method that has been effective since the end of the Korean War.</w:t>
      </w:r>
      <w:r>
        <w:rPr>
          <w:rStyle w:val="Emphasis"/>
        </w:rPr>
        <w:t xml:space="preserve"> </w:t>
      </w:r>
      <w:r w:rsidRPr="00B225B5">
        <w:rPr>
          <w:sz w:val="14"/>
        </w:rPr>
        <w:t xml:space="preserve">The third component in </w:t>
      </w:r>
      <w:r w:rsidRPr="00B225B5">
        <w:rPr>
          <w:rStyle w:val="Emphasis"/>
        </w:rPr>
        <w:t>Trump’s foreign policy will also impair the credibility of Washington’s “pivot to Asia” amid increasing China’s aggression in the East China Sea and the South China Sea</w:t>
      </w:r>
      <w:r w:rsidRPr="00B225B5">
        <w:rPr>
          <w:sz w:val="14"/>
        </w:rPr>
        <w:t xml:space="preserve">. America’s pivot is meant to provide its allies and partners with reassurance of a stable political, economic, and security environment. This commitment requires the United States to conduct its foreign policy in a win-win manner with Asian countries, and Washington must demonstrate itself as a reliable partner in exchange for more interactions and cooperation. However, </w:t>
      </w:r>
      <w:r w:rsidRPr="00B225B5">
        <w:rPr>
          <w:rStyle w:val="Emphasis"/>
        </w:rPr>
        <w:t>Trump’s business-style foreign policy will turn the pivot into a zero-sum game between the United States and Asian nations, which would raise doubts about Washington’s true intentions and consistency.</w:t>
      </w:r>
      <w:r>
        <w:rPr>
          <w:rStyle w:val="Emphasis"/>
        </w:rPr>
        <w:t xml:space="preserve"> </w:t>
      </w:r>
      <w:r w:rsidRPr="00B225B5">
        <w:rPr>
          <w:sz w:val="14"/>
        </w:rPr>
        <w:t>For example</w:t>
      </w:r>
      <w:r w:rsidRPr="00B225B5">
        <w:rPr>
          <w:rStyle w:val="Emphasis"/>
        </w:rPr>
        <w:t xml:space="preserve">, Trump’s recent demand for Seoul and Tokyo to pay more to the coalition with Washington has turned a treaty commitment into a form of win-lose relationship, which prompted these states to clarify their contributions and reassess their affairs with the United States. Other Asian nations with interests in the U.S. pivot are likely to watch America’s relations with </w:t>
      </w:r>
      <w:r w:rsidRPr="00B225B5">
        <w:rPr>
          <w:rStyle w:val="Emphasis"/>
        </w:rPr>
        <w:lastRenderedPageBreak/>
        <w:t>South Korea and Japan in order to determine how dependable Washington is.</w:t>
      </w:r>
      <w:r w:rsidRPr="00B225B5">
        <w:rPr>
          <w:sz w:val="14"/>
        </w:rPr>
        <w:t xml:space="preserve"> In the case of a Trump’s victory, the </w:t>
      </w:r>
      <w:r w:rsidRPr="00B225B5">
        <w:rPr>
          <w:rStyle w:val="Emphasis"/>
        </w:rPr>
        <w:t>“pivot to Asia” will be a failed endeavor, causing Asian nations to seek for their own means of defense against China.</w:t>
      </w:r>
      <w:r>
        <w:rPr>
          <w:rStyle w:val="Emphasis"/>
        </w:rPr>
        <w:t xml:space="preserve"> </w:t>
      </w:r>
      <w:r w:rsidRPr="00B225B5">
        <w:rPr>
          <w:sz w:val="14"/>
        </w:rPr>
        <w:t xml:space="preserve">The 21st century has been described as the Asian century. Therefore, the United States need to adopt necessary policies to ensure peaceful economic, political, and security development of its Asian allies and partners. </w:t>
      </w:r>
      <w:r w:rsidRPr="00B225B5">
        <w:rPr>
          <w:rStyle w:val="Emphasis"/>
        </w:rPr>
        <w:t>Donald Trump’s foreign policy of isolationism, nuclear proliferation, and zero-sum relationships is completely at odds with America’s “pivot to Asia.” If America wants to be great again, it will need to strengthen its commitment with the liberal structure it has created, and broaden its cooperation with regional players. Playing the role of a global peacekeeper is a must, not a choice for Washington.</w:t>
      </w:r>
    </w:p>
    <w:p w:rsidR="00A82187" w:rsidRPr="00152604" w:rsidRDefault="00A82187" w:rsidP="00A82187"/>
    <w:p w:rsidR="00A82187" w:rsidRDefault="00A82187" w:rsidP="00A82187"/>
    <w:p w:rsidR="00A82187" w:rsidRPr="005477BB" w:rsidRDefault="00A82187" w:rsidP="00A82187"/>
    <w:p w:rsidR="00A82187" w:rsidRDefault="00A82187" w:rsidP="00A82187">
      <w:pPr>
        <w:pStyle w:val="Heading3"/>
      </w:pPr>
      <w:r>
        <w:lastRenderedPageBreak/>
        <w:t>Legitimacy is Key-Global War</w:t>
      </w:r>
    </w:p>
    <w:p w:rsidR="00A82187" w:rsidRPr="00A71F5F" w:rsidRDefault="00A82187" w:rsidP="00A82187">
      <w:pPr>
        <w:pStyle w:val="Heading4"/>
      </w:pPr>
      <w:r>
        <w:t>Withdrawal from leadership guarantees global war</w:t>
      </w:r>
    </w:p>
    <w:p w:rsidR="00A82187" w:rsidRPr="00A71F5F" w:rsidRDefault="00A82187" w:rsidP="00A82187">
      <w:r w:rsidRPr="00A71F5F">
        <w:rPr>
          <w:rStyle w:val="Style13ptBold"/>
        </w:rPr>
        <w:t>Knowles 9</w:t>
      </w:r>
      <w:r w:rsidRPr="00A71F5F">
        <w:t xml:space="preserve"> – Acting Assistant Professor, New York University School of Law [Robert, “American Hegemony and the Foreign Affairs Constitution,” Arizona State Law Journal, Vol. 41, January 29, 2009]</w:t>
      </w:r>
    </w:p>
    <w:p w:rsidR="00A82187" w:rsidRPr="00A71F5F" w:rsidRDefault="00A82187" w:rsidP="00A82187">
      <w:pPr>
        <w:rPr>
          <w:sz w:val="16"/>
        </w:rPr>
      </w:pPr>
      <w:r w:rsidRPr="00A71F5F">
        <w:rPr>
          <w:sz w:val="16"/>
        </w:rPr>
        <w:t xml:space="preserve">American </w:t>
      </w:r>
      <w:proofErr w:type="spellStart"/>
      <w:r w:rsidRPr="00A71F5F">
        <w:rPr>
          <w:sz w:val="16"/>
        </w:rPr>
        <w:t>unipolarity</w:t>
      </w:r>
      <w:proofErr w:type="spellEnd"/>
      <w:r w:rsidRPr="00A71F5F">
        <w:rPr>
          <w:sz w:val="16"/>
        </w:rPr>
        <w:t xml:space="preserve"> has created a challenge for realists. </w:t>
      </w:r>
      <w:proofErr w:type="spellStart"/>
      <w:r w:rsidRPr="00A71F5F">
        <w:rPr>
          <w:rStyle w:val="StyleUnderline"/>
        </w:rPr>
        <w:t>Unipolarity</w:t>
      </w:r>
      <w:proofErr w:type="spellEnd"/>
      <w:r w:rsidRPr="00A71F5F">
        <w:rPr>
          <w:rStyle w:val="StyleUnderline"/>
        </w:rPr>
        <w:t xml:space="preserve"> was thought to be inherently unstable because other nations</w:t>
      </w:r>
      <w:r w:rsidRPr="00A71F5F">
        <w:rPr>
          <w:sz w:val="16"/>
        </w:rPr>
        <w:t xml:space="preserve">, seeking to protect their own security, </w:t>
      </w:r>
      <w:r w:rsidRPr="00A71F5F">
        <w:rPr>
          <w:rStyle w:val="StyleUnderline"/>
        </w:rPr>
        <w:t xml:space="preserve">form alliances to counter-balance </w:t>
      </w:r>
      <w:r w:rsidRPr="00A71F5F">
        <w:rPr>
          <w:sz w:val="16"/>
        </w:rPr>
        <w:t xml:space="preserve">the leading state. </w:t>
      </w:r>
      <w:proofErr w:type="gramStart"/>
      <w:r w:rsidRPr="00A71F5F">
        <w:rPr>
          <w:sz w:val="16"/>
        </w:rPr>
        <w:t>n322</w:t>
      </w:r>
      <w:proofErr w:type="gramEnd"/>
      <w:r w:rsidRPr="00A71F5F">
        <w:rPr>
          <w:sz w:val="16"/>
        </w:rPr>
        <w:t xml:space="preserve"> But no nation or group of nations has yet attempted to challenge America's military predominance. n323 Although some realists predict that [*140] counter-balancing will occur or is already in some ways occurring, n324 William </w:t>
      </w:r>
      <w:proofErr w:type="spellStart"/>
      <w:r w:rsidRPr="00A71F5F">
        <w:rPr>
          <w:sz w:val="16"/>
        </w:rPr>
        <w:t>Wohlforth</w:t>
      </w:r>
      <w:proofErr w:type="spellEnd"/>
      <w:r w:rsidRPr="00A71F5F">
        <w:rPr>
          <w:sz w:val="16"/>
        </w:rPr>
        <w:t xml:space="preserve"> has offered a compelling explanation for why true counter-balancing, in the traditional realist sense, will probably not happen for decades. </w:t>
      </w:r>
      <w:proofErr w:type="gramStart"/>
      <w:r w:rsidRPr="00A71F5F">
        <w:rPr>
          <w:sz w:val="16"/>
        </w:rPr>
        <w:t>n325</w:t>
      </w:r>
      <w:proofErr w:type="gramEnd"/>
      <w:r w:rsidRPr="00A71F5F">
        <w:rPr>
          <w:sz w:val="16"/>
        </w:rPr>
        <w:t xml:space="preserve"> American </w:t>
      </w:r>
      <w:proofErr w:type="spellStart"/>
      <w:r w:rsidRPr="00A71F5F">
        <w:rPr>
          <w:sz w:val="16"/>
        </w:rPr>
        <w:t>unipolarity</w:t>
      </w:r>
      <w:proofErr w:type="spellEnd"/>
      <w:r w:rsidRPr="00A71F5F">
        <w:rPr>
          <w:sz w:val="16"/>
        </w:rPr>
        <w:t xml:space="preserve"> is unprecedented. </w:t>
      </w:r>
      <w:proofErr w:type="gramStart"/>
      <w:r w:rsidRPr="00A71F5F">
        <w:rPr>
          <w:sz w:val="16"/>
        </w:rPr>
        <w:t>n326</w:t>
      </w:r>
      <w:proofErr w:type="gramEnd"/>
      <w:r w:rsidRPr="00A71F5F">
        <w:rPr>
          <w:sz w:val="16"/>
        </w:rPr>
        <w:t xml:space="preserve"> First, the United States is geographically isolated from other potential rivals, who are located near one another in Eurasia. </w:t>
      </w:r>
      <w:proofErr w:type="gramStart"/>
      <w:r w:rsidRPr="00A71F5F">
        <w:rPr>
          <w:sz w:val="16"/>
        </w:rPr>
        <w:t>n327</w:t>
      </w:r>
      <w:proofErr w:type="gramEnd"/>
      <w:r w:rsidRPr="00A71F5F">
        <w:rPr>
          <w:sz w:val="16"/>
        </w:rPr>
        <w:t xml:space="preserve"> This mutes the security threat that the U.S. seems to pose while increasing the threats that potential rivals seem to pose to one another. n328 Second, </w:t>
      </w:r>
      <w:r w:rsidRPr="00A71F5F">
        <w:rPr>
          <w:rStyle w:val="StyleUnderline"/>
        </w:rPr>
        <w:t>the U.S. far exceeds the capabilities of all other states in every aspect of power - military, economic, technological, and in terms of what is known as "soft power.</w:t>
      </w:r>
      <w:r w:rsidRPr="00A71F5F">
        <w:rPr>
          <w:sz w:val="16"/>
        </w:rPr>
        <w:t xml:space="preserve">" This advantage "is larger now than any analogous gap in the history of the modern state system." n329 Third, </w:t>
      </w:r>
      <w:proofErr w:type="spellStart"/>
      <w:r w:rsidRPr="00A71F5F">
        <w:rPr>
          <w:sz w:val="16"/>
        </w:rPr>
        <w:t>unipolarity</w:t>
      </w:r>
      <w:proofErr w:type="spellEnd"/>
      <w:r w:rsidRPr="00A71F5F">
        <w:rPr>
          <w:sz w:val="16"/>
        </w:rPr>
        <w:t xml:space="preserve"> is entrenched as the status quo for the first time since the seventeenth century, multiplying free rider problems for potential rivals and rendering less relevant all modern previous experience with balancing. </w:t>
      </w:r>
      <w:proofErr w:type="gramStart"/>
      <w:r w:rsidRPr="00A71F5F">
        <w:rPr>
          <w:sz w:val="16"/>
        </w:rPr>
        <w:t>n330</w:t>
      </w:r>
      <w:proofErr w:type="gramEnd"/>
      <w:r w:rsidRPr="00A71F5F">
        <w:rPr>
          <w:sz w:val="16"/>
        </w:rPr>
        <w:t xml:space="preserve"> Finally, the potential rivals' possession of nuclear weapons makes the concentration of power in the United States appear less threatening. A war between great powers in today's world is very unlikely. </w:t>
      </w:r>
      <w:proofErr w:type="gramStart"/>
      <w:r w:rsidRPr="00A71F5F">
        <w:rPr>
          <w:sz w:val="16"/>
        </w:rPr>
        <w:t>n331</w:t>
      </w:r>
      <w:proofErr w:type="gramEnd"/>
      <w:r w:rsidRPr="00A71F5F">
        <w:rPr>
          <w:sz w:val="16"/>
        </w:rPr>
        <w:t xml:space="preserve"> </w:t>
      </w:r>
      <w:r w:rsidRPr="00A71F5F">
        <w:rPr>
          <w:rStyle w:val="StyleUnderline"/>
        </w:rPr>
        <w:t>These factors make the current system much more stable, peaceful and durable than the past multi-polar and bipolar systems</w:t>
      </w:r>
      <w:r w:rsidRPr="00A71F5F">
        <w:rPr>
          <w:sz w:val="16"/>
        </w:rPr>
        <w:t xml:space="preserve"> in which the United States operated for all of its history until 1991. The lack of balancing means that </w:t>
      </w:r>
      <w:r w:rsidRPr="00A71F5F">
        <w:rPr>
          <w:rStyle w:val="StyleUnderline"/>
        </w:rPr>
        <w:t>the United States</w:t>
      </w:r>
      <w:r w:rsidRPr="00A71F5F">
        <w:rPr>
          <w:sz w:val="16"/>
        </w:rPr>
        <w:t xml:space="preserve">, and by extension the executive branch, </w:t>
      </w:r>
      <w:r w:rsidRPr="00A71F5F">
        <w:rPr>
          <w:rStyle w:val="StyleUnderline"/>
        </w:rPr>
        <w:t>faces much weaker external constraints on its exercise of power than in the past.</w:t>
      </w:r>
      <w:r w:rsidRPr="00A71F5F">
        <w:rPr>
          <w:sz w:val="16"/>
        </w:rPr>
        <w:t xml:space="preserve"> </w:t>
      </w:r>
      <w:proofErr w:type="gramStart"/>
      <w:r w:rsidRPr="00A71F5F">
        <w:rPr>
          <w:sz w:val="16"/>
        </w:rPr>
        <w:t>n332</w:t>
      </w:r>
      <w:proofErr w:type="gramEnd"/>
      <w:r w:rsidRPr="00A71F5F">
        <w:rPr>
          <w:sz w:val="16"/>
        </w:rPr>
        <w:t xml:space="preserve"> Therefore, the internal processes of the U.S. matter now more than any other nations' have in history. </w:t>
      </w:r>
      <w:proofErr w:type="gramStart"/>
      <w:r w:rsidRPr="00A71F5F">
        <w:rPr>
          <w:sz w:val="16"/>
        </w:rPr>
        <w:t>n333</w:t>
      </w:r>
      <w:proofErr w:type="gramEnd"/>
      <w:r w:rsidRPr="00A71F5F">
        <w:rPr>
          <w:sz w:val="16"/>
        </w:rPr>
        <w:t xml:space="preserve"> And it is these internal processes, as much as </w:t>
      </w:r>
      <w:r w:rsidRPr="00A71F5F">
        <w:rPr>
          <w:rStyle w:val="StyleUnderline"/>
        </w:rPr>
        <w:t>external developments</w:t>
      </w:r>
      <w:r w:rsidRPr="00A71F5F">
        <w:rPr>
          <w:sz w:val="16"/>
        </w:rPr>
        <w:t xml:space="preserve">, that </w:t>
      </w:r>
      <w:r w:rsidRPr="00A71F5F">
        <w:rPr>
          <w:rStyle w:val="StyleUnderline"/>
        </w:rPr>
        <w:t xml:space="preserve">will determine the durability of American </w:t>
      </w:r>
      <w:proofErr w:type="spellStart"/>
      <w:r w:rsidRPr="00A71F5F">
        <w:rPr>
          <w:rStyle w:val="StyleUnderline"/>
        </w:rPr>
        <w:t>unipolarity</w:t>
      </w:r>
      <w:proofErr w:type="spellEnd"/>
      <w:r w:rsidRPr="00A71F5F">
        <w:rPr>
          <w:sz w:val="16"/>
        </w:rPr>
        <w:t xml:space="preserve">. As one realist scholar has argued, </w:t>
      </w:r>
      <w:r w:rsidRPr="00A71F5F">
        <w:rPr>
          <w:rStyle w:val="StyleUnderline"/>
        </w:rPr>
        <w:t>the U.S. can best ensure the</w:t>
      </w:r>
      <w:r w:rsidRPr="00A71F5F">
        <w:rPr>
          <w:sz w:val="16"/>
        </w:rPr>
        <w:t xml:space="preserve"> [*141] </w:t>
      </w:r>
      <w:r w:rsidRPr="00A71F5F">
        <w:rPr>
          <w:rStyle w:val="StyleUnderline"/>
        </w:rPr>
        <w:t xml:space="preserve">stability of this unipolar order by ensuring that its predominance </w:t>
      </w:r>
      <w:r w:rsidRPr="00A71F5F">
        <w:rPr>
          <w:rStyle w:val="Emphasis"/>
        </w:rPr>
        <w:t>appears legitimate</w:t>
      </w:r>
      <w:r w:rsidRPr="00A71F5F">
        <w:rPr>
          <w:rStyle w:val="StyleUnderline"/>
        </w:rPr>
        <w:t>.</w:t>
      </w:r>
      <w:r w:rsidRPr="00A71F5F">
        <w:rPr>
          <w:sz w:val="16"/>
        </w:rPr>
        <w:t xml:space="preserve"> </w:t>
      </w:r>
      <w:proofErr w:type="gramStart"/>
      <w:r w:rsidRPr="00A71F5F">
        <w:rPr>
          <w:sz w:val="16"/>
        </w:rPr>
        <w:t>n334</w:t>
      </w:r>
      <w:proofErr w:type="gramEnd"/>
      <w:r w:rsidRPr="00A71F5F">
        <w:rPr>
          <w:sz w:val="16"/>
        </w:rPr>
        <w:t xml:space="preserve"> Hegemonic orders take on hierarchical characteristics, with the preeminent power having denser political ties with other nations than in a unipolar order. </w:t>
      </w:r>
      <w:proofErr w:type="gramStart"/>
      <w:r w:rsidRPr="00A71F5F">
        <w:rPr>
          <w:sz w:val="16"/>
        </w:rPr>
        <w:t>n335</w:t>
      </w:r>
      <w:proofErr w:type="gramEnd"/>
      <w:r w:rsidRPr="00A71F5F">
        <w:rPr>
          <w:sz w:val="16"/>
        </w:rPr>
        <w:t xml:space="preserve"> Stability in hegemonic orders is maintained in part through security guarantees and trade relationships that result in economic specialization among nations. </w:t>
      </w:r>
      <w:proofErr w:type="gramStart"/>
      <w:r w:rsidRPr="00A71F5F">
        <w:rPr>
          <w:sz w:val="16"/>
        </w:rPr>
        <w:t>n336</w:t>
      </w:r>
      <w:proofErr w:type="gramEnd"/>
      <w:r w:rsidRPr="00A71F5F">
        <w:rPr>
          <w:sz w:val="16"/>
        </w:rPr>
        <w:t xml:space="preserve"> For example, if Nation X's security is supplied by Hegemon Y, Nation X can de-emphasize military power and focus on economic power. </w:t>
      </w:r>
      <w:r w:rsidRPr="00A71F5F">
        <w:rPr>
          <w:rStyle w:val="StyleUnderline"/>
        </w:rPr>
        <w:t>In a hegemonic system, the preeminent state has "the power to shape the rules of international politics according to its own interests."</w:t>
      </w:r>
      <w:r w:rsidRPr="00A71F5F">
        <w:rPr>
          <w:sz w:val="16"/>
        </w:rPr>
        <w:t xml:space="preserve"> n337 </w:t>
      </w:r>
      <w:proofErr w:type="gramStart"/>
      <w:r w:rsidRPr="00A71F5F">
        <w:rPr>
          <w:sz w:val="16"/>
        </w:rPr>
        <w:t>The</w:t>
      </w:r>
      <w:proofErr w:type="gramEnd"/>
      <w:r w:rsidRPr="00A71F5F">
        <w:rPr>
          <w:sz w:val="16"/>
        </w:rPr>
        <w:t xml:space="preserve"> hegemon, in return, provides public goods for the system as a whole. </w:t>
      </w:r>
      <w:proofErr w:type="gramStart"/>
      <w:r w:rsidRPr="00A71F5F">
        <w:rPr>
          <w:sz w:val="16"/>
        </w:rPr>
        <w:t>n338</w:t>
      </w:r>
      <w:proofErr w:type="gramEnd"/>
      <w:r w:rsidRPr="00A71F5F">
        <w:rPr>
          <w:sz w:val="16"/>
        </w:rPr>
        <w:t xml:space="preserve"> </w:t>
      </w:r>
      <w:r w:rsidRPr="00A71F5F">
        <w:rPr>
          <w:rStyle w:val="StyleUnderline"/>
        </w:rPr>
        <w:t>The hegemon possesses not only superior command of military and economic resources but "soft" power, the ability to guide other states' preferences and interests.</w:t>
      </w:r>
      <w:r w:rsidRPr="00A71F5F">
        <w:rPr>
          <w:sz w:val="16"/>
        </w:rPr>
        <w:t xml:space="preserve"> </w:t>
      </w:r>
      <w:proofErr w:type="gramStart"/>
      <w:r w:rsidRPr="00A71F5F">
        <w:rPr>
          <w:sz w:val="16"/>
        </w:rPr>
        <w:t>n339</w:t>
      </w:r>
      <w:proofErr w:type="gramEnd"/>
      <w:r w:rsidRPr="00A71F5F">
        <w:rPr>
          <w:sz w:val="16"/>
        </w:rPr>
        <w:t xml:space="preserve"> </w:t>
      </w:r>
      <w:r w:rsidRPr="00A71F5F">
        <w:rPr>
          <w:rStyle w:val="StyleUnderline"/>
        </w:rPr>
        <w:t xml:space="preserve">The durability and stability of hegemonic orders </w:t>
      </w:r>
      <w:r w:rsidRPr="00A71F5F">
        <w:rPr>
          <w:rStyle w:val="Emphasis"/>
        </w:rPr>
        <w:t>depends on other states' acceptance</w:t>
      </w:r>
      <w:r w:rsidRPr="00A71F5F">
        <w:rPr>
          <w:rStyle w:val="StyleUnderline"/>
        </w:rPr>
        <w:t xml:space="preserve"> of the hegemon's role</w:t>
      </w:r>
      <w:r w:rsidRPr="00A71F5F">
        <w:rPr>
          <w:sz w:val="16"/>
        </w:rPr>
        <w:t xml:space="preserve">. The hegemon's </w:t>
      </w:r>
      <w:r w:rsidRPr="00A71F5F">
        <w:rPr>
          <w:rStyle w:val="Emphasis"/>
        </w:rPr>
        <w:t>leadership must be seen as legitimate</w:t>
      </w:r>
      <w:r w:rsidRPr="00A71F5F">
        <w:rPr>
          <w:sz w:val="16"/>
        </w:rPr>
        <w:t xml:space="preserve">. n340 [*142] The United States qualifies as a global hegemon. In many ways, the U.S. acts as a world government. </w:t>
      </w:r>
      <w:proofErr w:type="gramStart"/>
      <w:r w:rsidRPr="00A71F5F">
        <w:rPr>
          <w:sz w:val="16"/>
        </w:rPr>
        <w:t>n341</w:t>
      </w:r>
      <w:proofErr w:type="gramEnd"/>
      <w:r w:rsidRPr="00A71F5F">
        <w:rPr>
          <w:sz w:val="16"/>
        </w:rPr>
        <w:t xml:space="preserve"> It provides public goods for the world, such as security guarantees, the protection of sea lanes, and support for open markets. </w:t>
      </w:r>
      <w:proofErr w:type="gramStart"/>
      <w:r w:rsidRPr="00A71F5F">
        <w:rPr>
          <w:sz w:val="16"/>
        </w:rPr>
        <w:t>n342</w:t>
      </w:r>
      <w:proofErr w:type="gramEnd"/>
      <w:r w:rsidRPr="00A71F5F">
        <w:rPr>
          <w:sz w:val="16"/>
        </w:rPr>
        <w:t xml:space="preserve"> After World War II, the U.S. forged a system of military alliances and transnational economic and political institutions - such as the United Nations, NATO, the International Monetary Fund, and the World Bank - that remain in place today. The U.S. provides security for allies such as Japan and Germany by maintaining a strong military presence in Asia and Europe. </w:t>
      </w:r>
      <w:proofErr w:type="gramStart"/>
      <w:r w:rsidRPr="00A71F5F">
        <w:rPr>
          <w:sz w:val="16"/>
        </w:rPr>
        <w:t>n343</w:t>
      </w:r>
      <w:proofErr w:type="gramEnd"/>
      <w:r w:rsidRPr="00A71F5F">
        <w:rPr>
          <w:sz w:val="16"/>
        </w:rPr>
        <w:t xml:space="preserve"> Because of its overwhelming military might, </w:t>
      </w:r>
      <w:r w:rsidRPr="00A71F5F">
        <w:rPr>
          <w:rStyle w:val="StyleUnderline"/>
        </w:rPr>
        <w:t>the U.S. possesses what amounts to a "quasi-monopoly" on the use of force</w:t>
      </w:r>
      <w:r w:rsidRPr="00A71F5F">
        <w:rPr>
          <w:sz w:val="16"/>
        </w:rPr>
        <w:t xml:space="preserve">. </w:t>
      </w:r>
      <w:proofErr w:type="gramStart"/>
      <w:r w:rsidRPr="00A71F5F">
        <w:rPr>
          <w:sz w:val="16"/>
        </w:rPr>
        <w:t>n344</w:t>
      </w:r>
      <w:proofErr w:type="gramEnd"/>
      <w:r w:rsidRPr="00A71F5F">
        <w:rPr>
          <w:sz w:val="16"/>
        </w:rPr>
        <w:t xml:space="preserve"> This prevents other nations from launching wars that would tend to be truly destabilizing. Similarly, the United States provides a public good through its efforts to combat terrorism and confront - even through regime change - rogue states. </w:t>
      </w:r>
      <w:proofErr w:type="gramStart"/>
      <w:r w:rsidRPr="00A71F5F">
        <w:rPr>
          <w:sz w:val="16"/>
        </w:rPr>
        <w:t>n345</w:t>
      </w:r>
      <w:proofErr w:type="gramEnd"/>
      <w:r w:rsidRPr="00A71F5F">
        <w:rPr>
          <w:sz w:val="16"/>
        </w:rPr>
        <w:t xml:space="preserve"> The United States </w:t>
      </w:r>
      <w:r w:rsidRPr="00A71F5F">
        <w:rPr>
          <w:rStyle w:val="StyleUnderline"/>
        </w:rPr>
        <w:t>also provides a public good through its promulgation and enforcement of international norms. It exercises a dominant influence on the definition of international law because it is the largest "consumer" of such law and the only nation capable of enforcing it on a global scale</w:t>
      </w:r>
      <w:r w:rsidRPr="00A71F5F">
        <w:rPr>
          <w:sz w:val="16"/>
        </w:rPr>
        <w:t xml:space="preserve">. </w:t>
      </w:r>
      <w:proofErr w:type="gramStart"/>
      <w:r w:rsidRPr="00A71F5F">
        <w:rPr>
          <w:sz w:val="16"/>
        </w:rPr>
        <w:t>n346</w:t>
      </w:r>
      <w:proofErr w:type="gramEnd"/>
      <w:r w:rsidRPr="00A71F5F">
        <w:rPr>
          <w:sz w:val="16"/>
        </w:rPr>
        <w:t xml:space="preserve"> The U.S. was the primary driver behind the establishment of the United Nations system and the development of contemporary treaties and institutional regimes to effectuate those treaties in both public and private international law. </w:t>
      </w:r>
      <w:proofErr w:type="gramStart"/>
      <w:r w:rsidRPr="00A71F5F">
        <w:rPr>
          <w:sz w:val="16"/>
        </w:rPr>
        <w:t>n347</w:t>
      </w:r>
      <w:proofErr w:type="gramEnd"/>
      <w:r w:rsidRPr="00A71F5F">
        <w:rPr>
          <w:sz w:val="16"/>
        </w:rPr>
        <w:t xml:space="preserve"> Moreover, controlling international norms are [*143] sometimes embodied in the U.S. Constitution and domestic law rather than in treaties or customary international law. For example, whether terrorist threats will be countered effectively depends "in large part on U.S. law regarding armed conflict, from rules that define the circumstances under which the President can use force to those that define the proper treatment of enemy combatants." n348 </w:t>
      </w:r>
      <w:r w:rsidRPr="00A71F5F">
        <w:rPr>
          <w:rStyle w:val="StyleUnderline"/>
        </w:rPr>
        <w:t xml:space="preserve">These public goods provided by the United States </w:t>
      </w:r>
      <w:r w:rsidRPr="00A71F5F">
        <w:rPr>
          <w:rStyle w:val="Emphasis"/>
        </w:rPr>
        <w:t>stabilize the system</w:t>
      </w:r>
      <w:r w:rsidRPr="00A71F5F">
        <w:rPr>
          <w:rStyle w:val="StyleUnderline"/>
        </w:rPr>
        <w:t xml:space="preserve"> by </w:t>
      </w:r>
      <w:r w:rsidRPr="00A71F5F">
        <w:rPr>
          <w:rStyle w:val="Emphasis"/>
        </w:rPr>
        <w:t>legitimizing it</w:t>
      </w:r>
      <w:r w:rsidRPr="00A71F5F">
        <w:rPr>
          <w:rStyle w:val="StyleUnderline"/>
        </w:rPr>
        <w:t xml:space="preserve"> and </w:t>
      </w:r>
      <w:r w:rsidRPr="00A71F5F">
        <w:rPr>
          <w:rStyle w:val="Emphasis"/>
        </w:rPr>
        <w:t>decreasing resistance to it</w:t>
      </w:r>
      <w:r w:rsidRPr="00A71F5F">
        <w:rPr>
          <w:rStyle w:val="StyleUnderline"/>
        </w:rPr>
        <w:t xml:space="preserve">. </w:t>
      </w:r>
      <w:r w:rsidRPr="00A71F5F">
        <w:rPr>
          <w:sz w:val="16"/>
        </w:rPr>
        <w:t xml:space="preserve">The transnational political and economic institutions </w:t>
      </w:r>
      <w:r w:rsidRPr="00A71F5F">
        <w:rPr>
          <w:sz w:val="16"/>
        </w:rPr>
        <w:lastRenderedPageBreak/>
        <w:t xml:space="preserve">created by the United States provide other countries with informal access to policymaking and tend to reduce resistance to American hegemony, encouraging others to "bandwagon" with the U.S. rather than seek to create alternative centers of power. </w:t>
      </w:r>
      <w:proofErr w:type="gramStart"/>
      <w:r w:rsidRPr="00A71F5F">
        <w:rPr>
          <w:sz w:val="16"/>
        </w:rPr>
        <w:t>n349</w:t>
      </w:r>
      <w:proofErr w:type="gramEnd"/>
      <w:r w:rsidRPr="00A71F5F">
        <w:rPr>
          <w:sz w:val="16"/>
        </w:rPr>
        <w:t xml:space="preserve"> American hegemony also coincided with the rise of globalization - the increasing integration and standardization of markets and cultures - which tends to stabilize the global system and reduce conflict. </w:t>
      </w:r>
      <w:proofErr w:type="gramStart"/>
      <w:r w:rsidRPr="00A71F5F">
        <w:rPr>
          <w:sz w:val="16"/>
        </w:rPr>
        <w:t>n350</w:t>
      </w:r>
      <w:proofErr w:type="gramEnd"/>
      <w:r w:rsidRPr="00A71F5F">
        <w:rPr>
          <w:sz w:val="16"/>
        </w:rPr>
        <w:t xml:space="preserve"> The legitimacy of American hegemony is strengthened and sustained by the democratic and accessible nature of the U.S. government. The American constitutional separation of powers is an international public good. The risk that it will hinder the ability of the U.S. to act swiftly, coherently or decisively in foreign affairs is counter-balanced by the benefits it provides in permitting foreigners multiple points of access to the government. </w:t>
      </w:r>
      <w:proofErr w:type="gramStart"/>
      <w:r w:rsidRPr="00A71F5F">
        <w:rPr>
          <w:sz w:val="16"/>
        </w:rPr>
        <w:t>n351</w:t>
      </w:r>
      <w:proofErr w:type="gramEnd"/>
      <w:r w:rsidRPr="00A71F5F">
        <w:rPr>
          <w:sz w:val="16"/>
        </w:rPr>
        <w:t xml:space="preserve"> Foreign nations and citizens lobby Congress and executive branch agencies in the State, Treasury, Defense, and Commerce Departments, where foreign policy is made. </w:t>
      </w:r>
      <w:proofErr w:type="gramStart"/>
      <w:r w:rsidRPr="00A71F5F">
        <w:rPr>
          <w:sz w:val="16"/>
        </w:rPr>
        <w:t>n352</w:t>
      </w:r>
      <w:proofErr w:type="gramEnd"/>
      <w:r w:rsidRPr="00A71F5F">
        <w:rPr>
          <w:sz w:val="16"/>
        </w:rPr>
        <w:t xml:space="preserve"> They use the media to broadcast their point of view in an effort to influence the opinion of decision-makers. n353 Because the United States is a nation of immigrants, many American citizens have a specific interest in the fates of particular countries and form "ethnic lobbies" for the purpose of affecting foreign policy. </w:t>
      </w:r>
      <w:proofErr w:type="gramStart"/>
      <w:r w:rsidRPr="00A71F5F">
        <w:rPr>
          <w:sz w:val="16"/>
        </w:rPr>
        <w:t>n354</w:t>
      </w:r>
      <w:proofErr w:type="gramEnd"/>
      <w:r w:rsidRPr="00A71F5F">
        <w:rPr>
          <w:sz w:val="16"/>
        </w:rPr>
        <w:t xml:space="preserve"> The courts, too, are accessible to foreign nations and non-citizens. The Alien Tort Statute is emerging as an [*144] important vehicle for adjudicating tort claims among non-citizens in U.S. courts. </w:t>
      </w:r>
      <w:proofErr w:type="gramStart"/>
      <w:r w:rsidRPr="00A71F5F">
        <w:rPr>
          <w:sz w:val="16"/>
        </w:rPr>
        <w:t>n355</w:t>
      </w:r>
      <w:proofErr w:type="gramEnd"/>
      <w:r w:rsidRPr="00A71F5F">
        <w:rPr>
          <w:sz w:val="16"/>
        </w:rPr>
        <w:t xml:space="preserve"> Empires are more complex than unipolar or hegemonic systems. Empires consist of a "rimless-hub-and-spoke structure," with an imperial core - the preeminent state - ruling the periphery through intermediaries. </w:t>
      </w:r>
      <w:proofErr w:type="gramStart"/>
      <w:r w:rsidRPr="00A71F5F">
        <w:rPr>
          <w:sz w:val="16"/>
        </w:rPr>
        <w:t>n356</w:t>
      </w:r>
      <w:proofErr w:type="gramEnd"/>
      <w:r w:rsidRPr="00A71F5F">
        <w:rPr>
          <w:sz w:val="16"/>
        </w:rPr>
        <w:t xml:space="preserve"> The core institutionalizes its control through distinct, asymmetrical bargains (heterogeneous contracting) with each part of the periphery. </w:t>
      </w:r>
      <w:proofErr w:type="gramStart"/>
      <w:r w:rsidRPr="00A71F5F">
        <w:rPr>
          <w:sz w:val="16"/>
        </w:rPr>
        <w:t>n357</w:t>
      </w:r>
      <w:proofErr w:type="gramEnd"/>
      <w:r w:rsidRPr="00A71F5F">
        <w:rPr>
          <w:sz w:val="16"/>
        </w:rPr>
        <w:t xml:space="preserve"> Ties among peripheries (the spokes) are thin, creating firewalls against the spread of resistance to imperial rule from one part of the empire to the other. </w:t>
      </w:r>
      <w:proofErr w:type="gramStart"/>
      <w:r w:rsidRPr="00A71F5F">
        <w:rPr>
          <w:sz w:val="16"/>
        </w:rPr>
        <w:t>n358</w:t>
      </w:r>
      <w:proofErr w:type="gramEnd"/>
      <w:r w:rsidRPr="00A71F5F">
        <w:rPr>
          <w:sz w:val="16"/>
        </w:rPr>
        <w:t xml:space="preserve"> The success of imperial governance depends on the lack of a "rim." n359 Stability in imperial orders is maintained through "divide and rule," preventing the formation of countervailing alliances in the periphery by exploiting differences among potential challengers. </w:t>
      </w:r>
      <w:proofErr w:type="gramStart"/>
      <w:r w:rsidRPr="00A71F5F">
        <w:rPr>
          <w:sz w:val="16"/>
        </w:rPr>
        <w:t>n360</w:t>
      </w:r>
      <w:proofErr w:type="gramEnd"/>
      <w:r w:rsidRPr="00A71F5F">
        <w:rPr>
          <w:sz w:val="16"/>
        </w:rPr>
        <w:t xml:space="preserve"> Divide-and-rule strategies include using resources from one part of the empire against challengers in another part and multi-vocal communication - legitimating imperial rule by signaling "different identities ... to different audiences." n361 </w:t>
      </w:r>
      <w:r w:rsidRPr="00A71F5F">
        <w:rPr>
          <w:rStyle w:val="StyleUnderline"/>
        </w:rPr>
        <w:t xml:space="preserve">Although the U.S. has often been labeled an empire, the term applies </w:t>
      </w:r>
      <w:r w:rsidRPr="00A71F5F">
        <w:rPr>
          <w:rStyle w:val="Emphasis"/>
        </w:rPr>
        <w:t>only in limited respects and in certain situations</w:t>
      </w:r>
      <w:r w:rsidRPr="00A71F5F">
        <w:rPr>
          <w:rStyle w:val="StyleUnderline"/>
        </w:rPr>
        <w:t>.</w:t>
      </w:r>
      <w:r w:rsidRPr="00A71F5F">
        <w:rPr>
          <w:sz w:val="16"/>
        </w:rPr>
        <w:t xml:space="preserve"> Many foreign relations scholars question the comparison. </w:t>
      </w:r>
      <w:proofErr w:type="gramStart"/>
      <w:r w:rsidRPr="00A71F5F">
        <w:rPr>
          <w:sz w:val="16"/>
        </w:rPr>
        <w:t>n362</w:t>
      </w:r>
      <w:proofErr w:type="gramEnd"/>
      <w:r w:rsidRPr="00A71F5F">
        <w:rPr>
          <w:sz w:val="16"/>
        </w:rPr>
        <w:t xml:space="preserve"> However, the U.S. does exercise informal imperial rule when it has routine and consistent influence over the foreign policies of other nations, who risk losing "crucial military, economic, or political support" if they refuse to comply. </w:t>
      </w:r>
      <w:proofErr w:type="gramStart"/>
      <w:r w:rsidRPr="00A71F5F">
        <w:rPr>
          <w:sz w:val="16"/>
        </w:rPr>
        <w:t>n363</w:t>
      </w:r>
      <w:proofErr w:type="gramEnd"/>
      <w:r w:rsidRPr="00A71F5F">
        <w:rPr>
          <w:sz w:val="16"/>
        </w:rPr>
        <w:t xml:space="preserve"> The "Status of Force Agreements" ("SOFAs") that govern legal rights and responsibilities of U.S. military personnel and others on U.S. bases throughout the world are typically one-sided. </w:t>
      </w:r>
      <w:proofErr w:type="gramStart"/>
      <w:r w:rsidRPr="00A71F5F">
        <w:rPr>
          <w:sz w:val="16"/>
        </w:rPr>
        <w:t>n364</w:t>
      </w:r>
      <w:proofErr w:type="gramEnd"/>
      <w:r w:rsidRPr="00A71F5F">
        <w:rPr>
          <w:sz w:val="16"/>
        </w:rPr>
        <w:t xml:space="preserve"> And the U.S. occupations in Iraq and Afghanistan had a strong imperial dynamic because those regimes depended on American support. n365 [*145] But the management of empire is increasingly difficult in the era of globalization. Heterogeneous contracting and divide-and-rule strategies tend to fail when peripheries can communicate with one another. The U.S. is less able control "the flow of information ... about its bargains and activities around the world." n366 </w:t>
      </w:r>
      <w:proofErr w:type="gramStart"/>
      <w:r w:rsidRPr="00A71F5F">
        <w:rPr>
          <w:sz w:val="16"/>
        </w:rPr>
        <w:t>In</w:t>
      </w:r>
      <w:proofErr w:type="gramEnd"/>
      <w:r w:rsidRPr="00A71F5F">
        <w:rPr>
          <w:sz w:val="16"/>
        </w:rPr>
        <w:t xml:space="preserve"> late 2008, negotiations on the Status of Force Agreement between the U.S. and Iraq were the subject of intense media scrutiny and became an issue in the presidential campaign. </w:t>
      </w:r>
      <w:proofErr w:type="gramStart"/>
      <w:r w:rsidRPr="00A71F5F">
        <w:rPr>
          <w:sz w:val="16"/>
        </w:rPr>
        <w:t>n367</w:t>
      </w:r>
      <w:proofErr w:type="gramEnd"/>
      <w:r w:rsidRPr="00A71F5F">
        <w:rPr>
          <w:sz w:val="16"/>
        </w:rPr>
        <w:t xml:space="preserve"> Another classic imperial tactic - the use of brutal, overwhelming force to eliminate resistance to imperial rule - is also unlikely to be effective today. The success of counterinsurgency operations depends on winning a battle of ideas, and collateral damage is used by violent extremists, through the Internet and satellite media, to "create widespread sympathy for their cause." n368 The abuses at Abu Ghraib, once public, harmed America's "brand" and diminished support for U.S. policy abroad. </w:t>
      </w:r>
      <w:proofErr w:type="gramStart"/>
      <w:r w:rsidRPr="00A71F5F">
        <w:rPr>
          <w:sz w:val="16"/>
        </w:rPr>
        <w:t>n369</w:t>
      </w:r>
      <w:proofErr w:type="gramEnd"/>
      <w:r w:rsidRPr="00A71F5F">
        <w:rPr>
          <w:sz w:val="16"/>
        </w:rPr>
        <w:t xml:space="preserve"> Imperial rule, like hegemony, depends on maintaining legitimacy. B. Constructing a Hegemonic Model International relations scholars are still struggling to define the current era. </w:t>
      </w:r>
      <w:r w:rsidRPr="00A71F5F">
        <w:rPr>
          <w:rStyle w:val="StyleUnderline"/>
        </w:rPr>
        <w:t>The U.S.-led international order is unipolar, hegemonic, and</w:t>
      </w:r>
      <w:r w:rsidRPr="00A71F5F">
        <w:rPr>
          <w:sz w:val="16"/>
        </w:rPr>
        <w:t xml:space="preserve">, in some instances, imperial. In any event, this order diverges from traditional realist assumptions in important respects. It is unipolar, but </w:t>
      </w:r>
      <w:r w:rsidRPr="00A71F5F">
        <w:rPr>
          <w:rStyle w:val="StyleUnderline"/>
        </w:rPr>
        <w:t>stable</w:t>
      </w:r>
      <w:r w:rsidRPr="00A71F5F">
        <w:rPr>
          <w:sz w:val="16"/>
        </w:rPr>
        <w:t xml:space="preserve">. It is more hierarchical. The U.S. is not the same as other states; it performs unique functions in the world and has a government open and accessible to foreigners. And </w:t>
      </w:r>
      <w:r w:rsidRPr="00A71F5F">
        <w:rPr>
          <w:rStyle w:val="StyleUnderline"/>
        </w:rPr>
        <w:t>the stability and legitimacy of the system depends more on successful functioning of the U.S. government as a whole than it does on balancing alliances</w:t>
      </w:r>
      <w:r w:rsidRPr="00A71F5F">
        <w:rPr>
          <w:sz w:val="16"/>
        </w:rPr>
        <w:t xml:space="preserve"> crafted by elite statesmen practicing realpolitik. "</w:t>
      </w:r>
      <w:r w:rsidRPr="00A71F5F">
        <w:rPr>
          <w:rStyle w:val="StyleUnderline"/>
        </w:rPr>
        <w:t>World power politics are shaped primarily not by the structure created by interstate anarchy but by the foreign policy developed in Washington</w:t>
      </w:r>
      <w:r w:rsidRPr="00A71F5F">
        <w:rPr>
          <w:sz w:val="16"/>
        </w:rPr>
        <w:t xml:space="preserve">." n370 These differences require a new model for assessing the institutional competences of the executive and judicial branches in foreign affairs. [*146] One approach would be to adapt an institutional competence model using insights from a major alternative theory of international relations - liberalism. Liberal IR theory generally holds that internal characteristics of states - in particular, the form of government - dictate states' behavior, and that democracies do not go to war against one another. </w:t>
      </w:r>
      <w:proofErr w:type="gramStart"/>
      <w:r w:rsidRPr="00A71F5F">
        <w:rPr>
          <w:sz w:val="16"/>
        </w:rPr>
        <w:t>n371</w:t>
      </w:r>
      <w:proofErr w:type="gramEnd"/>
      <w:r w:rsidRPr="00A71F5F">
        <w:rPr>
          <w:sz w:val="16"/>
        </w:rPr>
        <w:t xml:space="preserve"> Liberalists also regard economic interdependence and international institutions as important for maintaining peace and stability in the world. </w:t>
      </w:r>
      <w:proofErr w:type="gramStart"/>
      <w:r w:rsidRPr="00A71F5F">
        <w:rPr>
          <w:sz w:val="16"/>
        </w:rPr>
        <w:t>n372</w:t>
      </w:r>
      <w:proofErr w:type="gramEnd"/>
      <w:r w:rsidRPr="00A71F5F">
        <w:rPr>
          <w:sz w:val="16"/>
        </w:rPr>
        <w:t xml:space="preserve"> Dean Anne-Marie Slaughter has proposed a binary model that distinguishes between liberal, democratic states and non-democratic states. </w:t>
      </w:r>
      <w:proofErr w:type="gramStart"/>
      <w:r w:rsidRPr="00A71F5F">
        <w:rPr>
          <w:sz w:val="16"/>
        </w:rPr>
        <w:t>n373</w:t>
      </w:r>
      <w:proofErr w:type="gramEnd"/>
      <w:r w:rsidRPr="00A71F5F">
        <w:rPr>
          <w:sz w:val="16"/>
        </w:rPr>
        <w:t xml:space="preserve"> Because domestic and foreign issues are "most convergent" among liberal democracies, Slaughter reasons, the courts should decide issues concerning the scope of the political branches' powers. </w:t>
      </w:r>
      <w:proofErr w:type="gramStart"/>
      <w:r w:rsidRPr="00A71F5F">
        <w:rPr>
          <w:sz w:val="16"/>
        </w:rPr>
        <w:t>n374</w:t>
      </w:r>
      <w:proofErr w:type="gramEnd"/>
      <w:r w:rsidRPr="00A71F5F">
        <w:rPr>
          <w:sz w:val="16"/>
        </w:rPr>
        <w:t xml:space="preserve"> With respect to non-liberal states, the position of the U.S. is more "realist," and courts should deploy a high level of deference. </w:t>
      </w:r>
      <w:proofErr w:type="gramStart"/>
      <w:r w:rsidRPr="00A71F5F">
        <w:rPr>
          <w:sz w:val="16"/>
        </w:rPr>
        <w:t>n375</w:t>
      </w:r>
      <w:proofErr w:type="gramEnd"/>
      <w:r w:rsidRPr="00A71F5F">
        <w:rPr>
          <w:sz w:val="16"/>
        </w:rPr>
        <w:t xml:space="preserve"> One strength of this binary approach is that it would tend to reduce the uncertainty in foreign affairs adjudication. Professor </w:t>
      </w:r>
      <w:proofErr w:type="spellStart"/>
      <w:r w:rsidRPr="00A71F5F">
        <w:rPr>
          <w:sz w:val="16"/>
        </w:rPr>
        <w:t>Nzelibe</w:t>
      </w:r>
      <w:proofErr w:type="spellEnd"/>
      <w:r w:rsidRPr="00A71F5F">
        <w:rPr>
          <w:sz w:val="16"/>
        </w:rPr>
        <w:t xml:space="preserve"> has observed that it would put courts in the difficult position of determining which countries are liberal democracies. </w:t>
      </w:r>
      <w:proofErr w:type="gramStart"/>
      <w:r w:rsidRPr="00A71F5F">
        <w:rPr>
          <w:sz w:val="16"/>
        </w:rPr>
        <w:t>n376</w:t>
      </w:r>
      <w:proofErr w:type="gramEnd"/>
      <w:r w:rsidRPr="00A71F5F">
        <w:rPr>
          <w:sz w:val="16"/>
        </w:rPr>
        <w:t xml:space="preserve">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 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 - which allocation of power among the branches will best achieve general governmental effectiveness in foreign affairs. In the twenty-first century, America's global role has changed, and the best means of achieving effectiveness in foreign affairs have changed as well. The international realm remains highly political - if not as much as in the past - but it is American politics that matters most. If the U.S. is truly an empire - [*147] and in some respects it is - the </w:t>
      </w:r>
      <w:r w:rsidRPr="00A71F5F">
        <w:rPr>
          <w:sz w:val="16"/>
        </w:rPr>
        <w:lastRenderedPageBreak/>
        <w:t xml:space="preserve">problems of imperial management will be far different from the problems of managing relations with one other great power or many great powers. Similarly, the management of hegemony or </w:t>
      </w:r>
      <w:proofErr w:type="spellStart"/>
      <w:r w:rsidRPr="00A71F5F">
        <w:rPr>
          <w:sz w:val="16"/>
        </w:rPr>
        <w:t>unipolarity</w:t>
      </w:r>
      <w:proofErr w:type="spellEnd"/>
      <w:r w:rsidRPr="00A71F5F">
        <w:rPr>
          <w:sz w:val="16"/>
        </w:rPr>
        <w:t xml:space="preserve"> requires a different set of competences. Although American predominance is recognized as a salient fact, there is no consensus among realists about the precise nature of the current international order. </w:t>
      </w:r>
      <w:proofErr w:type="gramStart"/>
      <w:r w:rsidRPr="00A71F5F">
        <w:rPr>
          <w:sz w:val="16"/>
        </w:rPr>
        <w:t>n377</w:t>
      </w:r>
      <w:proofErr w:type="gramEnd"/>
      <w:r w:rsidRPr="00A71F5F">
        <w:rPr>
          <w:sz w:val="16"/>
        </w:rPr>
        <w:t xml:space="preserve"> The hegemonic model I offer here adopts common insights from the three IR frameworks - unipolar, hegemonic, and imperial - described above. First, </w:t>
      </w:r>
      <w:r w:rsidRPr="00A71F5F">
        <w:rPr>
          <w:rStyle w:val="StyleUnderline"/>
        </w:rPr>
        <w:t xml:space="preserve">the "hybrid" hegemonic model assumes that the goal of U.S. foreign affairs should be the preservation of American hegemony, which is more stable, more peaceful, and better for America's security and prosperity, than the alternatives. If the United States were to withdraw from its global leadership role, </w:t>
      </w:r>
      <w:r w:rsidRPr="00A71F5F">
        <w:rPr>
          <w:rStyle w:val="Emphasis"/>
        </w:rPr>
        <w:t>no other nation would be capable of taking its place</w:t>
      </w:r>
      <w:r w:rsidRPr="00A71F5F">
        <w:rPr>
          <w:sz w:val="16"/>
        </w:rPr>
        <w:t xml:space="preserve">. </w:t>
      </w:r>
      <w:proofErr w:type="gramStart"/>
      <w:r w:rsidRPr="00A71F5F">
        <w:rPr>
          <w:sz w:val="16"/>
        </w:rPr>
        <w:t>n378</w:t>
      </w:r>
      <w:proofErr w:type="gramEnd"/>
      <w:r w:rsidRPr="00A71F5F">
        <w:rPr>
          <w:sz w:val="16"/>
        </w:rPr>
        <w:t xml:space="preserve"> </w:t>
      </w:r>
      <w:r w:rsidRPr="00A71F5F">
        <w:rPr>
          <w:rStyle w:val="StyleUnderline"/>
        </w:rPr>
        <w:t xml:space="preserve">The result would be </w:t>
      </w:r>
      <w:r w:rsidRPr="00A71F5F">
        <w:rPr>
          <w:rStyle w:val="Emphasis"/>
        </w:rPr>
        <w:t>radical instability</w:t>
      </w:r>
      <w:r w:rsidRPr="00A71F5F">
        <w:rPr>
          <w:rStyle w:val="StyleUnderline"/>
        </w:rPr>
        <w:t xml:space="preserve"> and a </w:t>
      </w:r>
      <w:r w:rsidRPr="00A71F5F">
        <w:rPr>
          <w:rStyle w:val="Emphasis"/>
        </w:rPr>
        <w:t>greater risk of major war</w:t>
      </w:r>
      <w:r w:rsidRPr="00A71F5F">
        <w:rPr>
          <w:sz w:val="16"/>
        </w:rPr>
        <w:t xml:space="preserve">. </w:t>
      </w:r>
      <w:proofErr w:type="gramStart"/>
      <w:r w:rsidRPr="00A71F5F">
        <w:rPr>
          <w:sz w:val="16"/>
        </w:rPr>
        <w:t>n379</w:t>
      </w:r>
      <w:proofErr w:type="gramEnd"/>
      <w:r w:rsidRPr="00A71F5F">
        <w:rPr>
          <w:sz w:val="16"/>
        </w:rPr>
        <w:t xml:space="preserve"> In addition, the United States would no longer benefit from the public goods it had formerly produced; as the largest consumer, it would suffer the most. Second, the hegemonic model assumes that American hegemony is unusually stable and durable. </w:t>
      </w:r>
      <w:proofErr w:type="gramStart"/>
      <w:r w:rsidRPr="00A71F5F">
        <w:rPr>
          <w:sz w:val="16"/>
        </w:rPr>
        <w:t>n380</w:t>
      </w:r>
      <w:proofErr w:type="gramEnd"/>
      <w:r w:rsidRPr="00A71F5F">
        <w:rPr>
          <w:sz w:val="16"/>
        </w:rPr>
        <w:t xml:space="preserve"> As noted above, other nations have many incentives to continue to tolerate the current order. n381 And although other nations or groups of nations - China, the European Union, and India are often mentioned - may eventually overtake the United States in certain areas, such as manufacturing, the U.S. will remain dominant in most measures of capability for decades. According to 2007 estimates, the U.S. economy was projected to be twice the size of China's in 2025. </w:t>
      </w:r>
      <w:proofErr w:type="gramStart"/>
      <w:r w:rsidRPr="00A71F5F">
        <w:rPr>
          <w:sz w:val="16"/>
        </w:rPr>
        <w:t>n382</w:t>
      </w:r>
      <w:proofErr w:type="gramEnd"/>
      <w:r w:rsidRPr="00A71F5F">
        <w:rPr>
          <w:sz w:val="16"/>
        </w:rPr>
        <w:t xml:space="preserve"> The U.S. accounted for half of the world's military spending in 2007 and holds enormous advantages in defense technology that far outstrip would-be competitors. </w:t>
      </w:r>
      <w:proofErr w:type="gramStart"/>
      <w:r w:rsidRPr="00A71F5F">
        <w:rPr>
          <w:sz w:val="16"/>
        </w:rPr>
        <w:t>n383</w:t>
      </w:r>
      <w:proofErr w:type="gramEnd"/>
      <w:r w:rsidRPr="00A71F5F">
        <w:rPr>
          <w:sz w:val="16"/>
        </w:rPr>
        <w:t xml:space="preserve"> Predictions of American decline are not new, and they have thus far proved premature. n384 [*148] Third, the hegemonic model assumes that </w:t>
      </w:r>
      <w:r w:rsidRPr="00A71F5F">
        <w:rPr>
          <w:rStyle w:val="StyleUnderline"/>
        </w:rPr>
        <w:t xml:space="preserve">preservation of American hegemony depends not just on power, but </w:t>
      </w:r>
      <w:r w:rsidRPr="00A71F5F">
        <w:rPr>
          <w:rStyle w:val="Emphasis"/>
        </w:rPr>
        <w:t>legitimacy</w:t>
      </w:r>
      <w:r w:rsidRPr="00A71F5F">
        <w:rPr>
          <w:sz w:val="16"/>
        </w:rPr>
        <w:t xml:space="preserve">. </w:t>
      </w:r>
      <w:proofErr w:type="gramStart"/>
      <w:r w:rsidRPr="00A71F5F">
        <w:rPr>
          <w:sz w:val="16"/>
        </w:rPr>
        <w:t>n385</w:t>
      </w:r>
      <w:proofErr w:type="gramEnd"/>
      <w:r w:rsidRPr="00A71F5F">
        <w:rPr>
          <w:sz w:val="16"/>
        </w:rPr>
        <w:t xml:space="preserve"> All three IR frameworks for describing predominant states - although </w:t>
      </w:r>
      <w:proofErr w:type="spellStart"/>
      <w:r w:rsidRPr="00A71F5F">
        <w:rPr>
          <w:sz w:val="16"/>
        </w:rPr>
        <w:t>unipolarity</w:t>
      </w:r>
      <w:proofErr w:type="spellEnd"/>
      <w:r w:rsidRPr="00A71F5F">
        <w:rPr>
          <w:sz w:val="16"/>
        </w:rPr>
        <w:t xml:space="preserve"> less than hegemony or empire - suggest that </w:t>
      </w:r>
      <w:r w:rsidRPr="00A71F5F">
        <w:rPr>
          <w:rStyle w:val="StyleUnderline"/>
        </w:rPr>
        <w:t xml:space="preserve">legitimacy is crucial to the </w:t>
      </w:r>
      <w:r w:rsidRPr="00A71F5F">
        <w:rPr>
          <w:rStyle w:val="Emphasis"/>
        </w:rPr>
        <w:t>stability</w:t>
      </w:r>
      <w:r w:rsidRPr="00A71F5F">
        <w:rPr>
          <w:rStyle w:val="StyleUnderline"/>
        </w:rPr>
        <w:t xml:space="preserve"> and </w:t>
      </w:r>
      <w:r w:rsidRPr="00A71F5F">
        <w:rPr>
          <w:rStyle w:val="Emphasis"/>
        </w:rPr>
        <w:t>durability of the system</w:t>
      </w:r>
      <w:r w:rsidRPr="00A71F5F">
        <w:rPr>
          <w:sz w:val="16"/>
        </w:rPr>
        <w:t xml:space="preserve">. Although empires and </w:t>
      </w:r>
      <w:r w:rsidRPr="00A71F5F">
        <w:rPr>
          <w:rStyle w:val="StyleUnderline"/>
        </w:rPr>
        <w:t>predominant states in unipolar systems can conceivably maintain their position through the use of force, this is much more likely to exhaust the resources of the predominant state and to lead to counter-balancing or the loss of control</w:t>
      </w:r>
      <w:r w:rsidRPr="00A71F5F">
        <w:rPr>
          <w:sz w:val="16"/>
        </w:rPr>
        <w:t xml:space="preserve">. </w:t>
      </w:r>
      <w:proofErr w:type="gramStart"/>
      <w:r w:rsidRPr="00A71F5F">
        <w:rPr>
          <w:sz w:val="16"/>
        </w:rPr>
        <w:t>n386</w:t>
      </w:r>
      <w:proofErr w:type="gramEnd"/>
      <w:r w:rsidRPr="00A71F5F">
        <w:rPr>
          <w:sz w:val="16"/>
        </w:rPr>
        <w:t xml:space="preserve"> </w:t>
      </w:r>
      <w:r w:rsidRPr="00A71F5F">
        <w:rPr>
          <w:rStyle w:val="StyleUnderline"/>
        </w:rPr>
        <w:t xml:space="preserve">Legitimacy as a method of maintaining predominance is </w:t>
      </w:r>
      <w:r w:rsidRPr="00A71F5F">
        <w:rPr>
          <w:rStyle w:val="Emphasis"/>
        </w:rPr>
        <w:t>far more efficient</w:t>
      </w:r>
      <w:r w:rsidRPr="00A71F5F">
        <w:rPr>
          <w:rStyle w:val="StyleUnderline"/>
        </w:rPr>
        <w:t xml:space="preserve">. </w:t>
      </w:r>
      <w:r w:rsidRPr="00A71F5F">
        <w:rPr>
          <w:sz w:val="16"/>
        </w:rPr>
        <w:t>The hegemonic model generally values courts' institutional competences more than the anarchic realist model. The courts' strengths in offering a stable interpretation of the law, relative insulation from political pressure, and power to bestow legitimacy are important for realizing the functional constitutional goal of effective U.S. foreign policy. This means that courts' treatment of deference in foreign affairs will, in most respects, resemble its treatment of domestic affairs. Given the amorphous quality of foreign affairs deference, this "domestication" reduces uncertainty. The increasing boundary problems caused by the proliferation of treaties and the infiltration of domestic law by foreign affairs issues are lessened by reducing the deference gap. And the dilemma caused by the need to weigh different functional considerations - liberty, accountability, and effectiveness - against one another is made less intractable because it becomes part of the same project that the courts constantly grapple with in adjudicating domestic disputes.</w:t>
      </w:r>
    </w:p>
    <w:p w:rsidR="00A82187" w:rsidRDefault="00A82187" w:rsidP="0009412D">
      <w:pPr>
        <w:pStyle w:val="Heading3"/>
      </w:pPr>
      <w:r>
        <w:lastRenderedPageBreak/>
        <w:t>Turns Case-Nationalism</w:t>
      </w:r>
    </w:p>
    <w:p w:rsidR="00A82187" w:rsidRDefault="00A82187" w:rsidP="00A82187"/>
    <w:p w:rsidR="00A82187" w:rsidRDefault="00A82187" w:rsidP="00A82187">
      <w:pPr>
        <w:pStyle w:val="Heading4"/>
      </w:pPr>
      <w:r>
        <w:t>Isolationism in the US leads to global jealous nationalism</w:t>
      </w:r>
    </w:p>
    <w:p w:rsidR="00A82187" w:rsidRDefault="00A82187" w:rsidP="00A82187">
      <w:r>
        <w:rPr>
          <w:rStyle w:val="Style13ptBold"/>
        </w:rPr>
        <w:t xml:space="preserve">Economist 11/19/16 </w:t>
      </w:r>
      <w:r w:rsidRPr="00E776D7">
        <w:t xml:space="preserve">(The economist, “Trump’s world </w:t>
      </w:r>
      <w:proofErr w:type="gramStart"/>
      <w:r w:rsidRPr="00E776D7">
        <w:t>The</w:t>
      </w:r>
      <w:proofErr w:type="gramEnd"/>
      <w:r w:rsidRPr="00E776D7">
        <w:t xml:space="preserve"> new nationalism”, Nov 19th 2016</w:t>
      </w:r>
      <w:r w:rsidRPr="00BD0BF6">
        <w:t xml:space="preserve"> https://www.economist.com/leaders/2016/11/19/the-new-nationalism</w:t>
      </w:r>
      <w:r w:rsidRPr="00E776D7">
        <w:t>)</w:t>
      </w:r>
    </w:p>
    <w:p w:rsidR="00A82187" w:rsidRPr="00E776D7" w:rsidRDefault="00A82187" w:rsidP="00A82187">
      <w:r w:rsidRPr="005B7F0E">
        <w:rPr>
          <w:sz w:val="16"/>
        </w:rPr>
        <w:t xml:space="preserve">The last time America turned inward was after the </w:t>
      </w:r>
      <w:proofErr w:type="gramStart"/>
      <w:r w:rsidRPr="005B7F0E">
        <w:rPr>
          <w:sz w:val="16"/>
        </w:rPr>
        <w:t>first world war</w:t>
      </w:r>
      <w:proofErr w:type="gramEnd"/>
      <w:r w:rsidRPr="005B7F0E">
        <w:rPr>
          <w:sz w:val="16"/>
        </w:rPr>
        <w:t xml:space="preserve"> and the consequences were calamitous. You do not have to foresee anything so dire to </w:t>
      </w:r>
      <w:r w:rsidRPr="005B7F0E">
        <w:rPr>
          <w:rStyle w:val="StyleUnderline"/>
        </w:rPr>
        <w:t xml:space="preserve">fear </w:t>
      </w:r>
      <w:proofErr w:type="spellStart"/>
      <w:r w:rsidRPr="005B7F0E">
        <w:rPr>
          <w:rStyle w:val="StyleUnderline"/>
        </w:rPr>
        <w:t>Mr</w:t>
      </w:r>
      <w:proofErr w:type="spellEnd"/>
      <w:r w:rsidRPr="005B7F0E">
        <w:rPr>
          <w:rStyle w:val="StyleUnderline"/>
        </w:rPr>
        <w:t xml:space="preserve"> Trump’s new nationalism today</w:t>
      </w:r>
      <w:r w:rsidRPr="005B7F0E">
        <w:rPr>
          <w:sz w:val="16"/>
        </w:rPr>
        <w:t xml:space="preserve">. At home it tends to produce intolerance and to feed doubts about the virtue and loyalties of minorities. It is no accident that </w:t>
      </w:r>
      <w:r w:rsidRPr="005B7F0E">
        <w:rPr>
          <w:rStyle w:val="StyleUnderline"/>
        </w:rPr>
        <w:t>allegations of anti-Semitism have infected the bloodstream of American politics for the first time in decades.</w:t>
      </w:r>
    </w:p>
    <w:p w:rsidR="00A82187" w:rsidRPr="005B7F0E" w:rsidRDefault="00A82187" w:rsidP="00A82187">
      <w:pPr>
        <w:contextualSpacing/>
        <w:rPr>
          <w:u w:val="single"/>
        </w:rPr>
      </w:pPr>
      <w:r w:rsidRPr="005B7F0E">
        <w:rPr>
          <w:rStyle w:val="StyleUnderline"/>
        </w:rPr>
        <w:t>Abroad, as other countries take their cue from a more inward-looking United States, regional and global problems will become harder to solve.</w:t>
      </w:r>
      <w:r w:rsidRPr="005B7F0E">
        <w:rPr>
          <w:sz w:val="16"/>
        </w:rPr>
        <w:t xml:space="preserve"> The ICC’s annual assembly this week was overshadowed by the departure of three African countries. China’s territorial claims in the South China Sea are incompatible with UNCLOS. </w:t>
      </w:r>
      <w:r w:rsidRPr="005B7F0E">
        <w:rPr>
          <w:rStyle w:val="StyleUnderline"/>
        </w:rPr>
        <w:t xml:space="preserve">If </w:t>
      </w:r>
      <w:proofErr w:type="spellStart"/>
      <w:r w:rsidRPr="005B7F0E">
        <w:rPr>
          <w:rStyle w:val="StyleUnderline"/>
        </w:rPr>
        <w:t>Mr</w:t>
      </w:r>
      <w:proofErr w:type="spellEnd"/>
      <w:r w:rsidRPr="005B7F0E">
        <w:rPr>
          <w:rStyle w:val="StyleUnderline"/>
        </w:rPr>
        <w:t xml:space="preserve"> Trump enacts even a fraction of his mercantilist rhetoric, he risks neutering the World Trade </w:t>
      </w:r>
      <w:proofErr w:type="spellStart"/>
      <w:r w:rsidRPr="005B7F0E">
        <w:rPr>
          <w:rStyle w:val="StyleUnderline"/>
        </w:rPr>
        <w:t>Organisation</w:t>
      </w:r>
      <w:proofErr w:type="spellEnd"/>
      <w:r w:rsidRPr="005B7F0E">
        <w:rPr>
          <w:sz w:val="16"/>
        </w:rPr>
        <w:t xml:space="preserve">. If he </w:t>
      </w:r>
      <w:r w:rsidRPr="005B7F0E">
        <w:rPr>
          <w:rStyle w:val="StyleUnderline"/>
        </w:rPr>
        <w:t>thinks that America’s allies are failing to pay for the security they receive, he has threatened to walk away from them</w:t>
      </w:r>
      <w:r w:rsidRPr="005B7F0E">
        <w:rPr>
          <w:sz w:val="16"/>
        </w:rPr>
        <w:t>. The result—especially for small countries that today are protected by global rules—</w:t>
      </w:r>
      <w:r w:rsidRPr="005B7F0E">
        <w:rPr>
          <w:rStyle w:val="StyleUnderline"/>
        </w:rPr>
        <w:t>will be a harsher and more unstable world.</w:t>
      </w:r>
    </w:p>
    <w:p w:rsidR="00A82187" w:rsidRPr="005B7F0E" w:rsidRDefault="00A82187" w:rsidP="00A82187">
      <w:pPr>
        <w:contextualSpacing/>
        <w:rPr>
          <w:u w:val="single"/>
        </w:rPr>
      </w:pPr>
      <w:r w:rsidRPr="005B7F0E">
        <w:rPr>
          <w:rStyle w:val="StyleUnderline"/>
        </w:rPr>
        <w:t>Isolationists unite</w:t>
      </w:r>
    </w:p>
    <w:p w:rsidR="00A82187" w:rsidRDefault="00A82187" w:rsidP="00A82187">
      <w:pPr>
        <w:contextualSpacing/>
        <w:rPr>
          <w:sz w:val="16"/>
        </w:rPr>
      </w:pPr>
      <w:proofErr w:type="spellStart"/>
      <w:r w:rsidRPr="005B7F0E">
        <w:rPr>
          <w:rStyle w:val="StyleUnderline"/>
        </w:rPr>
        <w:t>Mr</w:t>
      </w:r>
      <w:proofErr w:type="spellEnd"/>
      <w:r w:rsidRPr="005B7F0E">
        <w:rPr>
          <w:rStyle w:val="StyleUnderline"/>
        </w:rPr>
        <w:t xml:space="preserve"> Trump needs to </w:t>
      </w:r>
      <w:proofErr w:type="spellStart"/>
      <w:r w:rsidRPr="005B7F0E">
        <w:rPr>
          <w:rStyle w:val="StyleUnderline"/>
        </w:rPr>
        <w:t>realise</w:t>
      </w:r>
      <w:proofErr w:type="spellEnd"/>
      <w:r w:rsidRPr="005B7F0E">
        <w:rPr>
          <w:rStyle w:val="StyleUnderline"/>
        </w:rPr>
        <w:t xml:space="preserve"> that his policies will unfold in the context of other countries’ jealous nationalism</w:t>
      </w:r>
      <w:r w:rsidRPr="005B7F0E">
        <w:rPr>
          <w:sz w:val="16"/>
        </w:rPr>
        <w:t xml:space="preserve">. </w:t>
      </w:r>
      <w:r w:rsidRPr="005B7F0E">
        <w:rPr>
          <w:rStyle w:val="StyleUnderline"/>
        </w:rPr>
        <w:t>Disengaging will not cut America off from the world so much as leave it vulnerable to the turmoil and strife that the new nationalism engenders.</w:t>
      </w:r>
      <w:r w:rsidRPr="005B7F0E">
        <w:rPr>
          <w:sz w:val="16"/>
        </w:rPr>
        <w:t xml:space="preserve"> As global politics is poisoned, America will be impoverished and its own anger will grow, which risks </w:t>
      </w:r>
      <w:r w:rsidRPr="005B7F0E">
        <w:rPr>
          <w:rStyle w:val="StyleUnderline"/>
        </w:rPr>
        <w:t xml:space="preserve">trapping </w:t>
      </w:r>
      <w:proofErr w:type="spellStart"/>
      <w:r w:rsidRPr="005B7F0E">
        <w:rPr>
          <w:rStyle w:val="StyleUnderline"/>
        </w:rPr>
        <w:t>Mr</w:t>
      </w:r>
      <w:proofErr w:type="spellEnd"/>
      <w:r w:rsidRPr="005B7F0E">
        <w:rPr>
          <w:rStyle w:val="StyleUnderline"/>
        </w:rPr>
        <w:t xml:space="preserve"> Trump in a vicious circle of reprisals and hostility</w:t>
      </w:r>
      <w:r w:rsidRPr="005B7F0E">
        <w:rPr>
          <w:sz w:val="16"/>
        </w:rPr>
        <w:t>. It is not too late for him to abandon his dark vision. For the sake of his country and the world he urgently needs to reclaim the enlightened patriotism of the presidents who went before him.</w:t>
      </w:r>
    </w:p>
    <w:p w:rsidR="00A82187" w:rsidRPr="00D54B84" w:rsidRDefault="00A82187" w:rsidP="00A82187">
      <w:pPr>
        <w:pStyle w:val="Heading4"/>
      </w:pPr>
      <w:r>
        <w:t xml:space="preserve">Walls shape culture and minds </w:t>
      </w:r>
    </w:p>
    <w:p w:rsidR="00A82187" w:rsidRPr="00D54B84" w:rsidRDefault="00A82187" w:rsidP="00A82187">
      <w:r w:rsidRPr="00D54B84">
        <w:rPr>
          <w:rStyle w:val="Style13ptBold"/>
        </w:rPr>
        <w:t>BRADATANI 11/27/11</w:t>
      </w:r>
      <w:r w:rsidRPr="00D54B84">
        <w:t xml:space="preserve"> </w:t>
      </w:r>
      <w:r>
        <w:t>(</w:t>
      </w:r>
      <w:r w:rsidRPr="00D54B84">
        <w:t>COSTICA BRADATAN</w:t>
      </w:r>
      <w:r>
        <w:t xml:space="preserve">, </w:t>
      </w:r>
      <w:r w:rsidRPr="00D54B84">
        <w:t>a Professor of Humanities in the Honors College at Texas Tech University and an Honorary Research Professor of Philosophy at the University of Queensland, Australia</w:t>
      </w:r>
      <w:r>
        <w:t xml:space="preserve">, NY times, </w:t>
      </w:r>
      <w:r w:rsidRPr="00D54B84">
        <w:t>NOVEMBER 27, 2011 5:00 PM</w:t>
      </w:r>
      <w:r>
        <w:t>, “</w:t>
      </w:r>
      <w:r w:rsidRPr="00D54B84">
        <w:t>Scaling the ‘Wall in the Head’</w:t>
      </w:r>
      <w:r>
        <w:t>”</w:t>
      </w:r>
      <w:r w:rsidRPr="00BD0BF6">
        <w:t xml:space="preserve"> https://opinionator.blogs.nytimes.com/2011/11/27/scaling-the-wall-in-the-head/</w:t>
      </w:r>
      <w:r>
        <w:t>)</w:t>
      </w:r>
    </w:p>
    <w:p w:rsidR="00A82187" w:rsidRPr="000075DE" w:rsidRDefault="00A82187" w:rsidP="00A82187">
      <w:r w:rsidRPr="00D54B84">
        <w:rPr>
          <w:rStyle w:val="StyleUnderline"/>
        </w:rPr>
        <w:t>While walls</w:t>
      </w:r>
      <w:r w:rsidRPr="000075DE">
        <w:t xml:space="preserve"> and </w:t>
      </w:r>
      <w:r w:rsidRPr="00D54B84">
        <w:t>fences</w:t>
      </w:r>
      <w:r w:rsidRPr="00D54B84">
        <w:rPr>
          <w:rStyle w:val="StyleUnderline"/>
        </w:rPr>
        <w:t xml:space="preserve"> are certainly physical things</w:t>
      </w:r>
      <w:r w:rsidRPr="000075DE">
        <w:t xml:space="preserve"> — imposing ones at that </w:t>
      </w:r>
      <w:r w:rsidRPr="00D54B84">
        <w:rPr>
          <w:rStyle w:val="StyleUnderline"/>
        </w:rPr>
        <w:t>— a good deal of their power comes from elsewhere.</w:t>
      </w:r>
      <w:r w:rsidRPr="000075DE">
        <w:t xml:space="preserve"> As their role in </w:t>
      </w:r>
      <w:r w:rsidRPr="00D54B84">
        <w:rPr>
          <w:rStyle w:val="StyleUnderline"/>
        </w:rPr>
        <w:t>political discourse makes clear, they are also things of the mind.</w:t>
      </w:r>
      <w:r w:rsidRPr="000075DE">
        <w:t xml:space="preserve"> And it </w:t>
      </w:r>
      <w:proofErr w:type="gramStart"/>
      <w:r w:rsidRPr="000075DE">
        <w:t xml:space="preserve">is </w:t>
      </w:r>
      <w:r>
        <w:rPr>
          <w:rStyle w:val="StyleUnderline"/>
        </w:rPr>
        <w:t xml:space="preserve"> s</w:t>
      </w:r>
      <w:proofErr w:type="gramEnd"/>
      <w:r w:rsidRPr="000075DE">
        <w:t xml:space="preserve"> The Germans, who seem to have a name for everything, use the phrase </w:t>
      </w:r>
      <w:proofErr w:type="spellStart"/>
      <w:r w:rsidRPr="000075DE">
        <w:t>Mauer</w:t>
      </w:r>
      <w:proofErr w:type="spellEnd"/>
      <w:r w:rsidRPr="000075DE">
        <w:t xml:space="preserve"> </w:t>
      </w:r>
      <w:proofErr w:type="spellStart"/>
      <w:r w:rsidRPr="000075DE">
        <w:t>im</w:t>
      </w:r>
      <w:proofErr w:type="spellEnd"/>
      <w:r w:rsidRPr="000075DE">
        <w:t xml:space="preserve"> Kopf  (“wall in the head”) to refer to the phenomenon. The Berlin Wall may have been torn down long ago, but </w:t>
      </w:r>
      <w:r w:rsidRPr="00D54B84">
        <w:rPr>
          <w:rStyle w:val="StyleUnderline"/>
        </w:rPr>
        <w:t>many people in Germany still feel divided</w:t>
      </w:r>
      <w:r w:rsidRPr="000075DE">
        <w:t xml:space="preserve">; the wall is intact in their minds. (As a native of Germany, </w:t>
      </w:r>
      <w:proofErr w:type="spellStart"/>
      <w:r w:rsidRPr="000075DE">
        <w:t>Niemann</w:t>
      </w:r>
      <w:proofErr w:type="spellEnd"/>
      <w:r w:rsidRPr="000075DE">
        <w:t xml:space="preserve"> may know a thing or two about this.) Walls can be spectacular as architectural structures but </w:t>
      </w:r>
      <w:r w:rsidRPr="00D54B84">
        <w:rPr>
          <w:rStyle w:val="StyleUnderline"/>
        </w:rPr>
        <w:t>they can be even more fascinating as entities that inhabit our thinking and shape cultures.</w:t>
      </w:r>
    </w:p>
    <w:p w:rsidR="00A82187" w:rsidRPr="000075DE" w:rsidRDefault="00A82187" w:rsidP="00A82187">
      <w:pPr>
        <w:pStyle w:val="Heading4"/>
      </w:pPr>
      <w:r>
        <w:t xml:space="preserve">Wall isn’t just physical but more cultural </w:t>
      </w:r>
    </w:p>
    <w:p w:rsidR="00A82187" w:rsidRDefault="00A82187" w:rsidP="00A82187">
      <w:r w:rsidRPr="00BD0BF6">
        <w:rPr>
          <w:rStyle w:val="Style13ptBold"/>
        </w:rPr>
        <w:t>Yang 11/14/17</w:t>
      </w:r>
      <w:r>
        <w:t xml:space="preserve"> (Mimi Yang, Ph.D., M.A. — University of Arizona, B.A. — Beijing University, Nature </w:t>
      </w:r>
      <w:r w:rsidRPr="00BD0BF6">
        <w:t>14 November 2017</w:t>
      </w:r>
      <w:r>
        <w:t>, “</w:t>
      </w:r>
      <w:r w:rsidRPr="00BD0BF6">
        <w:t>Crossing between the Great Wall of China and the “Great” Trump Wall</w:t>
      </w:r>
      <w:r>
        <w:t xml:space="preserve">”, </w:t>
      </w:r>
      <w:r w:rsidRPr="00BD0BF6">
        <w:t>https://www.nature.com/articles/s41599-017-0031-2</w:t>
      </w:r>
      <w:r>
        <w:t>)</w:t>
      </w:r>
    </w:p>
    <w:p w:rsidR="00A82187" w:rsidRPr="00BD0BF6" w:rsidRDefault="00A82187" w:rsidP="00A82187">
      <w:pPr>
        <w:rPr>
          <w:sz w:val="16"/>
        </w:rPr>
      </w:pPr>
      <w:r w:rsidRPr="00BD0BF6">
        <w:rPr>
          <w:sz w:val="16"/>
        </w:rPr>
        <w:t xml:space="preserve">The Trump era has already witnessed a multitude </w:t>
      </w:r>
      <w:r w:rsidRPr="00BD0BF6">
        <w:rPr>
          <w:rStyle w:val="StyleUnderline"/>
        </w:rPr>
        <w:t>of walls that divide</w:t>
      </w:r>
      <w:r w:rsidRPr="00BD0BF6">
        <w:rPr>
          <w:sz w:val="16"/>
        </w:rPr>
        <w:t xml:space="preserve">, dichotomize, and confuse Americans and the world, </w:t>
      </w:r>
      <w:r w:rsidRPr="00BD0BF6">
        <w:rPr>
          <w:rStyle w:val="StyleUnderline"/>
        </w:rPr>
        <w:t xml:space="preserve">because certain groups’ interests need to be protected, in the name of patriotism and national interest and also </w:t>
      </w:r>
      <w:r w:rsidRPr="00BD0BF6">
        <w:rPr>
          <w:rStyle w:val="StyleUnderline"/>
        </w:rPr>
        <w:lastRenderedPageBreak/>
        <w:t>in the name of American culture.</w:t>
      </w:r>
      <w:r w:rsidRPr="00BD0BF6">
        <w:rPr>
          <w:sz w:val="16"/>
        </w:rPr>
        <w:t xml:space="preserve"> The Congress has just passed the bill on July 27, 2017 to approve $1.6 billion to spend on the wall on the US-Mexico border, aka, the Trump Wall. This is a wall that would connect and route previously built fences and fortifications during Bush and Obama administrations. However</w:t>
      </w:r>
      <w:r w:rsidRPr="00BD0BF6">
        <w:rPr>
          <w:rStyle w:val="StyleUnderline"/>
        </w:rPr>
        <w:t xml:space="preserve">, this is also a physical wall that encapsulates a cultural wall, a racial wall, an economic wall, a psychological wall, and a mental wall. Resurgent white supremacy, white nationalism, alt-right, misogynic views, homophobia, </w:t>
      </w:r>
      <w:proofErr w:type="spellStart"/>
      <w:r w:rsidRPr="00BD0BF6">
        <w:rPr>
          <w:rStyle w:val="StyleUnderline"/>
        </w:rPr>
        <w:t>Islamaphobia</w:t>
      </w:r>
      <w:proofErr w:type="spellEnd"/>
      <w:r w:rsidRPr="00BD0BF6">
        <w:rPr>
          <w:rStyle w:val="StyleUnderline"/>
        </w:rPr>
        <w:t>, xenophobia are laid brick by brick into the Trump Wall. It thus becomes a platform for these cultural elements to be connected and united and channeled towards the “Unite-the-Right.</w:t>
      </w:r>
      <w:r w:rsidRPr="00BD0BF6">
        <w:rPr>
          <w:sz w:val="16"/>
        </w:rPr>
        <w:t xml:space="preserve">” The Trump Wall has its foundation cemented on </w:t>
      </w:r>
      <w:r w:rsidRPr="00BD0BF6">
        <w:rPr>
          <w:rStyle w:val="StyleUnderline"/>
        </w:rPr>
        <w:t>fear, bigotry, and above all, fundamental intolerance for difference.</w:t>
      </w:r>
      <w:r w:rsidRPr="00BD0BF6">
        <w:rPr>
          <w:sz w:val="16"/>
        </w:rPr>
        <w:t xml:space="preserve"> A loud and clear message is written on the wall that immigrants </w:t>
      </w:r>
      <w:r w:rsidRPr="00BD0BF6">
        <w:rPr>
          <w:rStyle w:val="StyleUnderline"/>
        </w:rPr>
        <w:t xml:space="preserve">(legal and illegal) steal jobs, exploit public services, and pose security risks. </w:t>
      </w:r>
      <w:r w:rsidRPr="00BD0BF6">
        <w:rPr>
          <w:sz w:val="16"/>
        </w:rPr>
        <w:t xml:space="preserve">Underneath the structural resemblance, the Trump Wall resonates remarkably with the core purpose of the Great Wall of China: “border crossers” erode our </w:t>
      </w:r>
      <w:r w:rsidRPr="00BD0BF6">
        <w:rPr>
          <w:rStyle w:val="StyleUnderline"/>
        </w:rPr>
        <w:t>national and imperial identity, and contaminate our culture and language; they must be stopped with a wall.</w:t>
      </w:r>
      <w:r w:rsidRPr="00BD0BF6">
        <w:rPr>
          <w:sz w:val="16"/>
        </w:rPr>
        <w:t xml:space="preserve"> This is a view widely held not only by many conservative and fear-driven individuals in the US but also throughout many immigrant-receiving countries.</w:t>
      </w:r>
      <w:r w:rsidRPr="00BD0BF6">
        <w:rPr>
          <w:rStyle w:val="StyleUnderline"/>
        </w:rPr>
        <w:t xml:space="preserve"> The Trump presidency fuels anti-immigration sentiment</w:t>
      </w:r>
      <w:r w:rsidRPr="00BD0BF6">
        <w:rPr>
          <w:sz w:val="16"/>
        </w:rPr>
        <w:t xml:space="preserve">. The wall mindset unfolds with two familiar antagonist strands: us vs. them, in direct echoing with the Chinese framework. In the American political culture, the two strands are codified in the Trump Wall: we are an American culture and they are an alien culture. </w:t>
      </w:r>
      <w:r w:rsidRPr="00BD0BF6">
        <w:rPr>
          <w:rStyle w:val="StyleUnderline"/>
        </w:rPr>
        <w:t xml:space="preserve">The Trump era enables the “we/us,” namely, the white supremacists/nationalists and the alt-right groups, to monopolize the American culture and identity, disregarding claims of ownership from other Americans who have been integral part in the nation’s history, economy, and culture. A </w:t>
      </w:r>
      <w:proofErr w:type="spellStart"/>
      <w:r w:rsidRPr="00BD0BF6">
        <w:rPr>
          <w:rStyle w:val="StyleUnderline"/>
        </w:rPr>
        <w:t>Trumpian</w:t>
      </w:r>
      <w:proofErr w:type="spellEnd"/>
      <w:r w:rsidRPr="00BD0BF6">
        <w:rPr>
          <w:rStyle w:val="StyleUnderline"/>
        </w:rPr>
        <w:t xml:space="preserve"> cultural atmosphere is in place for these “true” Americans to exercise their influence on a massive population of conservative and fear-driven individuals</w:t>
      </w:r>
      <w:r w:rsidRPr="00BD0BF6">
        <w:rPr>
          <w:sz w:val="16"/>
        </w:rPr>
        <w:t xml:space="preserve">. Even civil servants and politicians are trapped in a fear-driven dichotomy of the national vs. the alien. Like a Chinese emperor, Trump operates the dichotomy to divide the multicultural and multiracial society and holds onto his support base of the “true” Americans as the center and the “Middle Kingdom.” The “Great” Trump Wall is set out to defend and protect the </w:t>
      </w:r>
      <w:proofErr w:type="spellStart"/>
      <w:r w:rsidRPr="00BD0BF6">
        <w:rPr>
          <w:sz w:val="16"/>
        </w:rPr>
        <w:t>Trumpian</w:t>
      </w:r>
      <w:proofErr w:type="spellEnd"/>
      <w:r w:rsidRPr="00BD0BF6">
        <w:rPr>
          <w:sz w:val="16"/>
        </w:rPr>
        <w:t xml:space="preserve"> “Middle Kingdom.”</w:t>
      </w:r>
    </w:p>
    <w:p w:rsidR="00A82187" w:rsidRDefault="00A82187" w:rsidP="00A82187"/>
    <w:p w:rsidR="00A82187" w:rsidRPr="00A82187" w:rsidRDefault="00A82187" w:rsidP="00A82187"/>
    <w:p w:rsidR="0009412D" w:rsidRDefault="00A82187" w:rsidP="0009412D">
      <w:pPr>
        <w:pStyle w:val="Heading3"/>
      </w:pPr>
      <w:r>
        <w:lastRenderedPageBreak/>
        <w:t xml:space="preserve">A2-Trump Interventionist </w:t>
      </w:r>
    </w:p>
    <w:p w:rsidR="0009412D" w:rsidRPr="00C669E0" w:rsidRDefault="0009412D" w:rsidP="0009412D">
      <w:pPr>
        <w:pStyle w:val="Heading4"/>
      </w:pPr>
      <w:r>
        <w:t xml:space="preserve">Trump is an isolationist </w:t>
      </w:r>
    </w:p>
    <w:p w:rsidR="0009412D" w:rsidRDefault="0009412D" w:rsidP="0009412D">
      <w:r w:rsidRPr="5BF39B91">
        <w:rPr>
          <w:rFonts w:asciiTheme="majorBidi" w:eastAsiaTheme="majorBidi" w:hAnsiTheme="majorBidi" w:cstheme="majorBidi"/>
          <w:b/>
          <w:bCs/>
          <w:sz w:val="26"/>
          <w:szCs w:val="26"/>
        </w:rPr>
        <w:t>Neely</w:t>
      </w:r>
      <w:r w:rsidRPr="5BF39B91">
        <w:rPr>
          <w:rFonts w:eastAsia="Calibri" w:cs="Calibri"/>
        </w:rPr>
        <w:t xml:space="preserve"> </w:t>
      </w:r>
      <w:r w:rsidRPr="5BF39B91">
        <w:rPr>
          <w:rFonts w:asciiTheme="majorBidi" w:eastAsiaTheme="majorBidi" w:hAnsiTheme="majorBidi" w:cstheme="majorBidi"/>
          <w:b/>
          <w:bCs/>
          <w:sz w:val="26"/>
          <w:szCs w:val="26"/>
        </w:rPr>
        <w:t>17</w:t>
      </w:r>
      <w:r w:rsidRPr="5BF39B91">
        <w:rPr>
          <w:rFonts w:eastAsia="Calibri" w:cs="Calibri"/>
        </w:rPr>
        <w:t xml:space="preserve"> </w:t>
      </w:r>
      <w:r>
        <w:t>[Bill,</w:t>
      </w:r>
      <w:r w:rsidRPr="5BF39B91">
        <w:rPr>
          <w:rFonts w:eastAsia="Calibri" w:cs="Calibri"/>
        </w:rPr>
        <w:t xml:space="preserve"> </w:t>
      </w:r>
      <w:r>
        <w:t>12/29/</w:t>
      </w:r>
      <w:proofErr w:type="gramStart"/>
      <w:r>
        <w:t>17</w:t>
      </w:r>
      <w:r w:rsidRPr="5BF39B91">
        <w:rPr>
          <w:rFonts w:eastAsia="Calibri" w:cs="Calibri"/>
        </w:rPr>
        <w:t xml:space="preserve"> </w:t>
      </w:r>
      <w:r>
        <w:t xml:space="preserve"> Correspondent</w:t>
      </w:r>
      <w:proofErr w:type="gramEnd"/>
      <w:r>
        <w:t xml:space="preserve"> for NBC News, Trump's 'America First' policy has isolated U.S. from world leaders, </w:t>
      </w:r>
      <w:hyperlink r:id="rId105">
        <w:r w:rsidRPr="5BF39B91">
          <w:rPr>
            <w:rStyle w:val="Hyperlink"/>
          </w:rPr>
          <w:t>https://www.nbcnews.com/news/world/analysis-trump-s-america-first-foreign-policy-isolates-u-s-n833046</w:t>
        </w:r>
      </w:hyperlink>
      <w:r w:rsidRPr="5BF39B91">
        <w:rPr>
          <w:rFonts w:eastAsia="Calibri" w:cs="Calibri"/>
        </w:rPr>
        <w:t>]</w:t>
      </w:r>
    </w:p>
    <w:p w:rsidR="0009412D" w:rsidRDefault="0009412D" w:rsidP="0009412D">
      <w:r>
        <w:t xml:space="preserve">President Donald Trump hasn’t started a war. But he’s spent his first year in the White House at war, and his military has dropped a record number of bombs on the Middle East. </w:t>
      </w:r>
      <w:r w:rsidRPr="4215C3DE">
        <w:rPr>
          <w:u w:val="single"/>
        </w:rPr>
        <w:t>Unlike many of his predecessors, Trump's vision for U.S. foreign policy is crystal clear and summed up in two words: "America First."</w:t>
      </w:r>
      <w:r>
        <w:t xml:space="preserve"> Acting on this, he abandoned the Trans-Pacific Partnership trade deal and pulled out of a global climate agreement. But </w:t>
      </w:r>
      <w:r w:rsidRPr="4215C3DE">
        <w:rPr>
          <w:u w:val="single"/>
        </w:rPr>
        <w:t>this has led to "America Isolated." Trump has positioned himself, at home and abroad, as the “disruptor in chief,” a political insurgent throwing stones at the establishment on behalf of the people who elected him.</w:t>
      </w:r>
      <w:r>
        <w:t xml:space="preserve"> He relishes it. But as a result, </w:t>
      </w:r>
      <w:r w:rsidRPr="4215C3DE">
        <w:rPr>
          <w:u w:val="single"/>
        </w:rPr>
        <w:t>the U.S. is standing alone on more key global issues than ever before. And America's seductive sheen of "soft power"</w:t>
      </w:r>
      <w:r>
        <w:t xml:space="preserve"> — the ability to get what they want through attraction and persuasion — has been diminished. Trump has praised the presidents of global rivals Russia and China, while criticizing the leaders of America’s closest allies Britain and Germany. He has also sowed doubt about America’s commitment to its oldest alliances, such as NATO.</w:t>
      </w:r>
    </w:p>
    <w:p w:rsidR="0009412D" w:rsidRDefault="0009412D" w:rsidP="0009412D"/>
    <w:p w:rsidR="0009412D" w:rsidRDefault="0009412D" w:rsidP="0009412D">
      <w:pPr>
        <w:pStyle w:val="Heading4"/>
      </w:pPr>
      <w:r>
        <w:t>Allies call out Trump’s isolationist policies</w:t>
      </w:r>
    </w:p>
    <w:p w:rsidR="0009412D" w:rsidRDefault="0009412D" w:rsidP="0009412D">
      <w:proofErr w:type="spellStart"/>
      <w:r w:rsidRPr="002D665F">
        <w:rPr>
          <w:rFonts w:eastAsiaTheme="majorEastAsia" w:cstheme="majorBidi"/>
          <w:b/>
          <w:bCs/>
          <w:sz w:val="26"/>
          <w:szCs w:val="26"/>
        </w:rPr>
        <w:t>Dorell</w:t>
      </w:r>
      <w:proofErr w:type="spellEnd"/>
      <w:r w:rsidRPr="002D665F">
        <w:rPr>
          <w:rFonts w:eastAsiaTheme="majorEastAsia" w:cstheme="majorBidi"/>
          <w:b/>
          <w:bCs/>
          <w:sz w:val="26"/>
          <w:szCs w:val="26"/>
        </w:rPr>
        <w:t>, 12/18/17</w:t>
      </w:r>
      <w:r>
        <w:t xml:space="preserve"> </w:t>
      </w:r>
      <w:r w:rsidRPr="5BF39B91">
        <w:rPr>
          <w:sz w:val="20"/>
          <w:szCs w:val="20"/>
        </w:rPr>
        <w:t xml:space="preserve">[Oren, covers breaking news and foreign affairs, Trump's foreign policy smacks of isolationism and retreat, French FM says, </w:t>
      </w:r>
      <w:hyperlink r:id="rId106">
        <w:r w:rsidRPr="5BF39B91">
          <w:rPr>
            <w:rStyle w:val="Hyperlink"/>
            <w:sz w:val="20"/>
            <w:szCs w:val="20"/>
          </w:rPr>
          <w:t>https://www.usatoday.com/story/news/world/2017/12/18/trump-foreign-policy-smacks-isolationism-and-retreat-france/960926001/</w:t>
        </w:r>
      </w:hyperlink>
      <w:r w:rsidRPr="5BF39B91">
        <w:rPr>
          <w:rFonts w:eastAsia="Calibri" w:cs="Calibri"/>
          <w:sz w:val="20"/>
          <w:szCs w:val="20"/>
        </w:rPr>
        <w:t xml:space="preserve">] </w:t>
      </w:r>
    </w:p>
    <w:p w:rsidR="0009412D" w:rsidRDefault="0009412D" w:rsidP="0009412D">
      <w:r w:rsidRPr="5BF39B91">
        <w:rPr>
          <w:u w:val="single"/>
        </w:rPr>
        <w:t xml:space="preserve">French Foreign Minister Jean-Yves Le </w:t>
      </w:r>
      <w:proofErr w:type="spellStart"/>
      <w:r w:rsidRPr="5BF39B91">
        <w:rPr>
          <w:u w:val="single"/>
        </w:rPr>
        <w:t>Drian</w:t>
      </w:r>
      <w:proofErr w:type="spellEnd"/>
      <w:r w:rsidRPr="5BF39B91">
        <w:rPr>
          <w:u w:val="single"/>
        </w:rPr>
        <w:t xml:space="preserve"> issued a blunt critique of President Trump’s foreign policy</w:t>
      </w:r>
      <w:r>
        <w:t xml:space="preserve"> Monday, </w:t>
      </w:r>
      <w:r w:rsidRPr="5BF39B91">
        <w:rPr>
          <w:u w:val="single"/>
        </w:rPr>
        <w:t>saying it smacks of isolationism</w:t>
      </w:r>
      <w:r>
        <w:t xml:space="preserve"> and retreat. In an interview with a small group of reporters, </w:t>
      </w:r>
      <w:r w:rsidRPr="5BF39B91">
        <w:rPr>
          <w:u w:val="single"/>
        </w:rPr>
        <w:t xml:space="preserve">Le </w:t>
      </w:r>
      <w:proofErr w:type="spellStart"/>
      <w:r w:rsidRPr="5BF39B91">
        <w:rPr>
          <w:u w:val="single"/>
        </w:rPr>
        <w:t>Drian</w:t>
      </w:r>
      <w:proofErr w:type="spellEnd"/>
      <w:r w:rsidRPr="5BF39B91">
        <w:rPr>
          <w:u w:val="single"/>
        </w:rPr>
        <w:t xml:space="preserve"> referred to Trump's repudiation of the Paris climate agreement, UNESCO, trade deals, the Iran nuclear deal and the broad international consensus that Jerusalem should not be recognized as Israel's capital until its status is resolved by Israelis and Palestinians. </w:t>
      </w:r>
      <w:r>
        <w:t xml:space="preserve">“This forces President Trump to have a position of retreat on most topics rather than making proposals,” Le </w:t>
      </w:r>
      <w:proofErr w:type="spellStart"/>
      <w:r>
        <w:t>Drian</w:t>
      </w:r>
      <w:proofErr w:type="spellEnd"/>
      <w:r>
        <w:t xml:space="preserve"> said during his first time in Washington as France's top diplomat.</w:t>
      </w:r>
    </w:p>
    <w:p w:rsidR="0009412D" w:rsidRDefault="0009412D" w:rsidP="0009412D"/>
    <w:p w:rsidR="0009412D" w:rsidRDefault="0009412D" w:rsidP="0009412D">
      <w:pPr>
        <w:pStyle w:val="Heading4"/>
      </w:pPr>
      <w:r w:rsidRPr="5BF39B91">
        <w:t xml:space="preserve">Trump is isolating the country-the U.S is losing its credibility </w:t>
      </w:r>
    </w:p>
    <w:p w:rsidR="0009412D" w:rsidRDefault="0009412D" w:rsidP="0009412D">
      <w:r w:rsidRPr="002D665F">
        <w:rPr>
          <w:rFonts w:eastAsiaTheme="majorEastAsia" w:cstheme="majorBidi"/>
          <w:b/>
          <w:bCs/>
          <w:sz w:val="26"/>
          <w:szCs w:val="26"/>
        </w:rPr>
        <w:t>PILLAR 6/21/18</w:t>
      </w:r>
      <w:r w:rsidRPr="5BF39B91">
        <w:rPr>
          <w:rFonts w:eastAsia="Calibri" w:cs="Calibri"/>
        </w:rPr>
        <w:t xml:space="preserve"> [PAUL, Non-resident Senior Fellow at the Center for Security Studies of Georgetown University and an Associate Fellow of the Geneva Center for Security Policy, Doctrine and Trump’s Foreign Policy, </w:t>
      </w:r>
      <w:hyperlink r:id="rId107">
        <w:r w:rsidRPr="5BF39B91">
          <w:rPr>
            <w:rStyle w:val="Hyperlink"/>
            <w:rFonts w:eastAsia="Calibri" w:cs="Calibri"/>
          </w:rPr>
          <w:t>https://lobelog.com/doctrine-and-trumps-foreign-policy/</w:t>
        </w:r>
      </w:hyperlink>
      <w:r w:rsidRPr="5BF39B91">
        <w:rPr>
          <w:rFonts w:eastAsia="Calibri" w:cs="Calibri"/>
        </w:rPr>
        <w:t>]</w:t>
      </w:r>
    </w:p>
    <w:p w:rsidR="0009412D" w:rsidRDefault="0009412D" w:rsidP="0009412D">
      <w:r w:rsidRPr="5BF39B91">
        <w:rPr>
          <w:rFonts w:eastAsia="Calibri" w:cs="Calibri"/>
        </w:rPr>
        <w:t xml:space="preserve">One more generalization can be made about the overall effect that Trump’s approach probably will have on America’s place in the world and that involves a vocabulary often used in discussion of foreign policy doctrines. </w:t>
      </w:r>
      <w:r w:rsidRPr="5BF39B91">
        <w:rPr>
          <w:rFonts w:eastAsia="Calibri" w:cs="Calibri"/>
          <w:u w:val="single"/>
        </w:rPr>
        <w:t>The United States will be more isolated than before.</w:t>
      </w:r>
      <w:r w:rsidRPr="5BF39B91">
        <w:rPr>
          <w:rFonts w:eastAsia="Calibri" w:cs="Calibri"/>
        </w:rPr>
        <w:t xml:space="preserve"> </w:t>
      </w:r>
      <w:r w:rsidRPr="5BF39B91">
        <w:rPr>
          <w:rFonts w:eastAsia="Calibri" w:cs="Calibri"/>
          <w:u w:val="single"/>
        </w:rPr>
        <w:t xml:space="preserve">Other states, whether friend or foe, will be less willing to bargain with the United States when it is governed by an administration that reneges on previous agreements </w:t>
      </w:r>
      <w:r w:rsidRPr="5BF39B91">
        <w:rPr>
          <w:rFonts w:eastAsia="Calibri" w:cs="Calibri"/>
        </w:rPr>
        <w:t xml:space="preserve">and that, other governments believe, bargains in bad faith. </w:t>
      </w:r>
      <w:r w:rsidRPr="5BF39B91">
        <w:rPr>
          <w:rFonts w:eastAsia="Calibri" w:cs="Calibri"/>
          <w:u w:val="single"/>
        </w:rPr>
        <w:t xml:space="preserve">Such mistrust </w:t>
      </w:r>
      <w:r w:rsidRPr="5BF39B91">
        <w:rPr>
          <w:rFonts w:eastAsia="Calibri" w:cs="Calibri"/>
          <w:u w:val="single"/>
        </w:rPr>
        <w:lastRenderedPageBreak/>
        <w:t>impedes the reaching</w:t>
      </w:r>
      <w:r w:rsidRPr="5BF39B91">
        <w:rPr>
          <w:rFonts w:eastAsia="Calibri" w:cs="Calibri"/>
        </w:rPr>
        <w:t xml:space="preserve"> not only of the sort of multilateral agreements that Trump rejects but also the sort </w:t>
      </w:r>
      <w:r w:rsidRPr="5BF39B91">
        <w:rPr>
          <w:rFonts w:eastAsia="Calibri" w:cs="Calibri"/>
          <w:u w:val="single"/>
        </w:rPr>
        <w:t>of bilateral agreements</w:t>
      </w:r>
      <w:r w:rsidRPr="5BF39B91">
        <w:rPr>
          <w:rFonts w:eastAsia="Calibri" w:cs="Calibri"/>
        </w:rPr>
        <w:t xml:space="preserve"> that he says he favors. To return to Kagan’s typology, </w:t>
      </w:r>
      <w:r w:rsidRPr="5BF39B91">
        <w:rPr>
          <w:rFonts w:eastAsia="Calibri" w:cs="Calibri"/>
          <w:u w:val="single"/>
        </w:rPr>
        <w:t>Trump’s America is moving closer to isolationism</w:t>
      </w:r>
      <w:r w:rsidRPr="5BF39B91">
        <w:rPr>
          <w:rFonts w:eastAsia="Calibri" w:cs="Calibri"/>
        </w:rPr>
        <w:t>—in diplomacy if not in the use of military force—</w:t>
      </w:r>
      <w:r w:rsidRPr="5BF39B91">
        <w:rPr>
          <w:rFonts w:eastAsia="Calibri" w:cs="Calibri"/>
          <w:u w:val="single"/>
        </w:rPr>
        <w:t>not because isolationism is part of any Trump Doctrine but because it is a byproduct of Trump’s way of doing business.</w:t>
      </w:r>
    </w:p>
    <w:p w:rsidR="00152604" w:rsidRPr="00152604" w:rsidRDefault="00152604" w:rsidP="00152604"/>
    <w:p w:rsidR="005477BB" w:rsidRDefault="005477BB" w:rsidP="005477BB">
      <w:pPr>
        <w:pStyle w:val="Heading2"/>
      </w:pPr>
      <w:r>
        <w:lastRenderedPageBreak/>
        <w:t xml:space="preserve">Impact-European Modelling </w:t>
      </w:r>
    </w:p>
    <w:p w:rsidR="005477BB" w:rsidRDefault="005477BB" w:rsidP="005477BB">
      <w:pPr>
        <w:pStyle w:val="Heading4"/>
      </w:pPr>
      <w:r>
        <w:t xml:space="preserve">The EU is modeling US Immigration Now </w:t>
      </w:r>
    </w:p>
    <w:p w:rsidR="005477BB" w:rsidRDefault="005477BB" w:rsidP="005477BB">
      <w:pPr>
        <w:pStyle w:val="NoSpacing"/>
        <w:rPr>
          <w:rStyle w:val="Style13ptBold"/>
          <w:b w:val="0"/>
        </w:rPr>
      </w:pPr>
      <w:r w:rsidRPr="005963F0">
        <w:rPr>
          <w:rStyle w:val="Style13ptBold"/>
        </w:rPr>
        <w:t xml:space="preserve">Stefan </w:t>
      </w:r>
      <w:proofErr w:type="spellStart"/>
      <w:r w:rsidRPr="005963F0">
        <w:rPr>
          <w:rStyle w:val="Style13ptBold"/>
        </w:rPr>
        <w:t>Lehne</w:t>
      </w:r>
      <w:proofErr w:type="spellEnd"/>
      <w:r w:rsidRPr="005963F0">
        <w:rPr>
          <w:rStyle w:val="Style13ptBold"/>
        </w:rPr>
        <w:t xml:space="preserve">, 3-7-17, </w:t>
      </w:r>
      <w:r w:rsidRPr="005963F0">
        <w:rPr>
          <w:rStyle w:val="Style13ptBold"/>
          <w:b w:val="0"/>
        </w:rPr>
        <w:t>"Will Europe Follow Trump on Migration</w:t>
      </w:r>
      <w:proofErr w:type="gramStart"/>
      <w:r w:rsidRPr="005963F0">
        <w:rPr>
          <w:rStyle w:val="Style13ptBold"/>
          <w:b w:val="0"/>
        </w:rPr>
        <w:t>?,</w:t>
      </w:r>
      <w:proofErr w:type="gramEnd"/>
      <w:r w:rsidRPr="005963F0">
        <w:rPr>
          <w:rStyle w:val="Style13ptBold"/>
          <w:b w:val="0"/>
        </w:rPr>
        <w:t xml:space="preserve">" Carnegie Europe, </w:t>
      </w:r>
      <w:hyperlink r:id="rId108" w:history="1">
        <w:r w:rsidRPr="00B235BD">
          <w:rPr>
            <w:rStyle w:val="Hyperlink"/>
            <w:sz w:val="26"/>
          </w:rPr>
          <w:t>http://carnegieeurope.eu/2017/03/07/will-europe-follow-trump-on-migration-pub-68197</w:t>
        </w:r>
      </w:hyperlink>
    </w:p>
    <w:p w:rsidR="005477BB" w:rsidRDefault="005477BB" w:rsidP="005477BB">
      <w:pPr>
        <w:pStyle w:val="NoSpacing"/>
      </w:pPr>
      <w:r>
        <w:t xml:space="preserve">European politicians who were quick to castigate Trump’s illiberal measures conveniently closed their eyes to the fact that </w:t>
      </w:r>
      <w:r w:rsidRPr="00A61FCD">
        <w:rPr>
          <w:u w:val="single"/>
        </w:rPr>
        <w:t>many European governments have also adopted more and more restrictive policies on immigration and asylum over recent months.</w:t>
      </w:r>
      <w:r>
        <w:t xml:space="preserve"> </w:t>
      </w:r>
      <w:r w:rsidRPr="005963F0">
        <w:rPr>
          <w:u w:val="single"/>
        </w:rPr>
        <w:t>In Europe, just as in the United States, rightist populist groups are scapegoating migrants and refugees for every ill in society. Populists’ demands to deter immigrants and, in particular, their rejection of Muslims coming to Europe resonate with growing parts of the population.</w:t>
      </w:r>
      <w:r>
        <w:t xml:space="preserve"> In an increasingly toxic climate, hate speech and attacks against migrants are on the increase. </w:t>
      </w:r>
      <w:r w:rsidRPr="005963F0">
        <w:rPr>
          <w:u w:val="single"/>
        </w:rPr>
        <w:t xml:space="preserve">If current trends continue, Europe might well follow Trump’s anti-immigration line. </w:t>
      </w:r>
      <w:r>
        <w:t>However, in the world’s most successful immigration society, Trump’s policies are likely to be a temporary aberration</w:t>
      </w:r>
      <w:r w:rsidRPr="005963F0">
        <w:rPr>
          <w:u w:val="single"/>
        </w:rPr>
        <w:t>. The United States is better at integrating migrants and better positioned to control who comes in. In Europe, xenophobia and Islamophobia pose far greater risks. They might destabilize societies that already have large, insufficiently integrated minority communities</w:t>
      </w:r>
      <w:r>
        <w:t>. They will hamper efforts to stabilize Europe’s turbulent neighborhood. And they might put the survival of the European Union at risk.</w:t>
      </w:r>
    </w:p>
    <w:p w:rsidR="005477BB" w:rsidRDefault="005477BB" w:rsidP="005477BB">
      <w:pPr>
        <w:pStyle w:val="NoSpacing"/>
      </w:pPr>
    </w:p>
    <w:p w:rsidR="005477BB" w:rsidRDefault="005477BB" w:rsidP="005477BB">
      <w:pPr>
        <w:pStyle w:val="Heading4"/>
      </w:pPr>
      <w:r>
        <w:t xml:space="preserve">The EU will break up due to immigration problems </w:t>
      </w:r>
    </w:p>
    <w:p w:rsidR="005477BB" w:rsidRPr="00F96184" w:rsidRDefault="005477BB" w:rsidP="005477BB">
      <w:pPr>
        <w:pStyle w:val="NoSpacing"/>
        <w:rPr>
          <w:sz w:val="26"/>
        </w:rPr>
      </w:pPr>
      <w:r w:rsidRPr="00F96184">
        <w:rPr>
          <w:rStyle w:val="Style13ptBold"/>
        </w:rPr>
        <w:t xml:space="preserve">Gabriel Samuels, 6-27-2016, </w:t>
      </w:r>
      <w:r w:rsidRPr="00F96184">
        <w:rPr>
          <w:rStyle w:val="Style13ptBold"/>
          <w:b w:val="0"/>
        </w:rPr>
        <w:t>"Donald Trump says EU will break up within a decade due to immigration," Independent, https://www.independent.co.uk/news/uk/donald-trump-brexit-latest-news-eu-referendum-immigration-consequences-us-election-2016-a7105176.html</w:t>
      </w:r>
    </w:p>
    <w:p w:rsidR="005477BB" w:rsidRPr="00F96184" w:rsidRDefault="005477BB" w:rsidP="005477BB">
      <w:pPr>
        <w:pStyle w:val="NoSpacing"/>
        <w:rPr>
          <w:u w:val="single"/>
        </w:rPr>
      </w:pPr>
      <w:r w:rsidRPr="00F96184">
        <w:rPr>
          <w:u w:val="single"/>
        </w:rPr>
        <w:t>Donald Trump has predicted immigration will cause the EU to disintegrate within the next decade</w:t>
      </w:r>
      <w:r w:rsidRPr="00F96184">
        <w:t>, and warned Scotland to be “careful” when considering a second independence referendum in the wake of Brexit.</w:t>
      </w:r>
      <w:r>
        <w:t xml:space="preserve"> </w:t>
      </w:r>
      <w:r w:rsidRPr="00F96184">
        <w:t xml:space="preserve">During a visit to his </w:t>
      </w:r>
      <w:proofErr w:type="spellStart"/>
      <w:r w:rsidRPr="00F96184">
        <w:t>Turnberry</w:t>
      </w:r>
      <w:proofErr w:type="spellEnd"/>
      <w:r w:rsidRPr="00F96184">
        <w:t xml:space="preserve"> golf resort, the presumptive Republican presidential nominee said: </w:t>
      </w:r>
      <w:r w:rsidRPr="00F96184">
        <w:rPr>
          <w:u w:val="single"/>
        </w:rPr>
        <w:t>“I think the EU is going to break up. I think the EU might break up before anybody thinks in terms of Scotland.”</w:t>
      </w:r>
      <w:proofErr w:type="spellStart"/>
      <w:r w:rsidRPr="00F96184">
        <w:rPr>
          <w:u w:val="single"/>
        </w:rPr>
        <w:t>Mr</w:t>
      </w:r>
      <w:proofErr w:type="spellEnd"/>
      <w:r w:rsidRPr="00F96184">
        <w:rPr>
          <w:u w:val="single"/>
        </w:rPr>
        <w:t xml:space="preserve"> Trump argued it was inevitable that “other countries will follow” Britain’s lead by voting to quit the union and predicted Europe “is not going to be recognizable in 10 years” due to immigration, during an interview with The Times</w:t>
      </w:r>
      <w:r w:rsidRPr="00F96184">
        <w:t>.</w:t>
      </w:r>
      <w:r>
        <w:t xml:space="preserve"> </w:t>
      </w:r>
      <w:r w:rsidRPr="00F96184">
        <w:t>He also reiterated his promise that Britain’s relationship with the United States would remain “special” if he were elected president, and would stay “right at the top” of the trade queue even if broken into its constituent parts.</w:t>
      </w:r>
      <w:r>
        <w:t xml:space="preserve"> </w:t>
      </w:r>
      <w:r w:rsidRPr="00F96184">
        <w:t>He continued</w:t>
      </w:r>
      <w:r w:rsidRPr="00F96184">
        <w:rPr>
          <w:u w:val="single"/>
        </w:rPr>
        <w:t>: “I really think that without the immigration issue [the EU] wouldn’t have had a chance of breaking up… the people are fed up, whether it’s here or whether it’s in other countries.”</w:t>
      </w:r>
    </w:p>
    <w:p w:rsidR="005477BB" w:rsidRPr="00F96184" w:rsidRDefault="005477BB" w:rsidP="005477BB">
      <w:pPr>
        <w:pStyle w:val="NoSpacing"/>
        <w:rPr>
          <w:u w:val="single"/>
        </w:rPr>
      </w:pPr>
      <w:r w:rsidRPr="00F96184">
        <w:t>"One thing I have to say about Scotland is they have to be careful. The oil price is down and those [Scottish revenue] numbers are a lot different when the oil prices are down.</w:t>
      </w:r>
      <w:r>
        <w:t xml:space="preserve"> </w:t>
      </w:r>
      <w:r w:rsidRPr="00F96184">
        <w:t xml:space="preserve">"Giving his view on the refugee crisis, </w:t>
      </w:r>
      <w:proofErr w:type="spellStart"/>
      <w:r w:rsidRPr="00F96184">
        <w:t>Mr</w:t>
      </w:r>
      <w:proofErr w:type="spellEnd"/>
      <w:r w:rsidRPr="00F96184">
        <w:t xml:space="preserve"> Trump said: </w:t>
      </w:r>
      <w:r w:rsidRPr="00F96184">
        <w:rPr>
          <w:u w:val="single"/>
        </w:rPr>
        <w:t>“You cannot allow this to happen to Europe. It would be so much easier for me to tell you ‘Oh I’d accept them with open arms’.” He additionally drew parallels between the Brexit decision and his campaign to limit immigration by building a wall on the US-Mexico border.</w:t>
      </w:r>
    </w:p>
    <w:p w:rsidR="005477BB" w:rsidRDefault="005477BB" w:rsidP="005477BB"/>
    <w:p w:rsidR="008E4BFF" w:rsidRDefault="008E4BFF" w:rsidP="008E4BFF">
      <w:pPr>
        <w:pStyle w:val="Heading4"/>
      </w:pPr>
      <w:r>
        <w:lastRenderedPageBreak/>
        <w:t xml:space="preserve">EU collapse causes </w:t>
      </w:r>
      <w:r w:rsidRPr="003176FE">
        <w:rPr>
          <w:i/>
        </w:rPr>
        <w:t>war</w:t>
      </w:r>
      <w:r>
        <w:t xml:space="preserve"> and </w:t>
      </w:r>
      <w:r w:rsidRPr="003176FE">
        <w:rPr>
          <w:i/>
        </w:rPr>
        <w:t>terrorism</w:t>
      </w:r>
    </w:p>
    <w:p w:rsidR="008E4BFF" w:rsidRPr="001E184C" w:rsidRDefault="008E4BFF" w:rsidP="008E4BFF">
      <w:r w:rsidRPr="005E603D">
        <w:rPr>
          <w:rStyle w:val="Style13ptBold"/>
        </w:rPr>
        <w:t>Holloway 1</w:t>
      </w:r>
      <w:r>
        <w:rPr>
          <w:rStyle w:val="Style13ptBold"/>
        </w:rPr>
        <w:t xml:space="preserve">7 </w:t>
      </w:r>
      <w:r w:rsidRPr="005E603D">
        <w:t>(Henry, Web Reporter at Daily Star and an Award winning journalist, 1-</w:t>
      </w:r>
      <w:r w:rsidRPr="001E184C">
        <w:t>4-17, “Europe on brink of WAR: Top diplomat warns EU ‘must act NOW’ to prevent WW3”, http://www.dailystar.co.uk/news/latest-news/575379/European-Union-EU-Collapse-2017-War-Terrorism-Eurozone-Horst-Teltschik-German-Chancellor)</w:t>
      </w:r>
    </w:p>
    <w:p w:rsidR="008E4BFF" w:rsidRPr="00C259B3" w:rsidRDefault="008E4BFF" w:rsidP="008E4BFF">
      <w:pPr>
        <w:rPr>
          <w:sz w:val="16"/>
        </w:rPr>
      </w:pPr>
      <w:r w:rsidRPr="001E184C">
        <w:rPr>
          <w:u w:val="single"/>
        </w:rPr>
        <w:t>The bureaucracy is on the verge of collapse and is being “eroded” by the rising tide of far-right parties who will spell an end to the EU</w:t>
      </w:r>
      <w:r w:rsidRPr="00C259B3">
        <w:rPr>
          <w:sz w:val="16"/>
        </w:rPr>
        <w:t xml:space="preserve">, according to German politician Horst </w:t>
      </w:r>
      <w:proofErr w:type="spellStart"/>
      <w:r w:rsidRPr="00C259B3">
        <w:rPr>
          <w:sz w:val="16"/>
        </w:rPr>
        <w:t>Teltschik</w:t>
      </w:r>
      <w:proofErr w:type="spellEnd"/>
      <w:r w:rsidRPr="00C259B3">
        <w:rPr>
          <w:sz w:val="16"/>
        </w:rPr>
        <w:t xml:space="preserve">. </w:t>
      </w:r>
      <w:r w:rsidRPr="00C259B3">
        <w:rPr>
          <w:sz w:val="12"/>
        </w:rPr>
        <w:t>¶</w:t>
      </w:r>
      <w:r w:rsidRPr="00C259B3">
        <w:rPr>
          <w:sz w:val="16"/>
        </w:rPr>
        <w:t xml:space="preserve"> </w:t>
      </w:r>
      <w:r w:rsidRPr="001E184C">
        <w:rPr>
          <w:u w:val="single"/>
        </w:rPr>
        <w:t>War looms if the EU collapses as the union has served as a guarantor for peace across the continent for 70 years, the former advisor to the German Chancellor warned</w:t>
      </w:r>
      <w:r w:rsidRPr="00C259B3">
        <w:rPr>
          <w:sz w:val="16"/>
        </w:rPr>
        <w:t xml:space="preserve">. </w:t>
      </w:r>
      <w:r w:rsidRPr="00C259B3">
        <w:rPr>
          <w:sz w:val="12"/>
        </w:rPr>
        <w:t>¶</w:t>
      </w:r>
      <w:r w:rsidRPr="00C259B3">
        <w:rPr>
          <w:sz w:val="16"/>
        </w:rPr>
        <w:t xml:space="preserve"> He said Brexit has played a key role in starting the disintegration of the EU which is also being shredded by the Eurozone crisis as the currency tumbles. </w:t>
      </w:r>
      <w:r w:rsidRPr="00C259B3">
        <w:rPr>
          <w:sz w:val="12"/>
        </w:rPr>
        <w:t>¶</w:t>
      </w:r>
      <w:r w:rsidRPr="00C259B3">
        <w:rPr>
          <w:sz w:val="16"/>
        </w:rPr>
        <w:t xml:space="preserve"> </w:t>
      </w:r>
      <w:proofErr w:type="spellStart"/>
      <w:r w:rsidRPr="00C259B3">
        <w:rPr>
          <w:sz w:val="16"/>
        </w:rPr>
        <w:t>Mr</w:t>
      </w:r>
      <w:proofErr w:type="spellEnd"/>
      <w:r w:rsidRPr="00C259B3">
        <w:rPr>
          <w:sz w:val="16"/>
        </w:rPr>
        <w:t xml:space="preserve"> </w:t>
      </w:r>
      <w:proofErr w:type="spellStart"/>
      <w:r w:rsidRPr="00C259B3">
        <w:rPr>
          <w:sz w:val="16"/>
        </w:rPr>
        <w:t>Teltschik</w:t>
      </w:r>
      <w:proofErr w:type="spellEnd"/>
      <w:r w:rsidRPr="00C259B3">
        <w:rPr>
          <w:sz w:val="16"/>
        </w:rPr>
        <w:t xml:space="preserve"> said: </w:t>
      </w:r>
      <w:r w:rsidRPr="001E184C">
        <w:rPr>
          <w:u w:val="single"/>
        </w:rPr>
        <w:t>“European integration was the peacemaking response of the Europeans to the catastrophe of two world wars</w:t>
      </w:r>
      <w:r w:rsidRPr="00C259B3">
        <w:rPr>
          <w:sz w:val="16"/>
        </w:rPr>
        <w:t xml:space="preserve">. </w:t>
      </w:r>
      <w:r w:rsidRPr="00C259B3">
        <w:rPr>
          <w:sz w:val="12"/>
        </w:rPr>
        <w:t>¶</w:t>
      </w:r>
      <w:r w:rsidRPr="00C259B3">
        <w:rPr>
          <w:sz w:val="16"/>
        </w:rPr>
        <w:t xml:space="preserve"> </w:t>
      </w:r>
      <w:r w:rsidRPr="001E184C">
        <w:rPr>
          <w:u w:val="single"/>
        </w:rPr>
        <w:t>“No generation in Europe has ever been able to live in peace, freedom and prosperity for seventy years.</w:t>
      </w:r>
      <w:r w:rsidRPr="00C259B3">
        <w:rPr>
          <w:sz w:val="16"/>
        </w:rPr>
        <w:t xml:space="preserve"> </w:t>
      </w:r>
      <w:r w:rsidRPr="00C259B3">
        <w:rPr>
          <w:sz w:val="12"/>
        </w:rPr>
        <w:t>¶</w:t>
      </w:r>
      <w:r w:rsidRPr="00C259B3">
        <w:rPr>
          <w:sz w:val="16"/>
        </w:rPr>
        <w:t xml:space="preserve"> “</w:t>
      </w:r>
      <w:r w:rsidRPr="001E184C">
        <w:rPr>
          <w:u w:val="single"/>
        </w:rPr>
        <w:t>We are witnessing an erosion of the EU with</w:t>
      </w:r>
      <w:r w:rsidRPr="00C259B3">
        <w:rPr>
          <w:sz w:val="16"/>
        </w:rPr>
        <w:t xml:space="preserve"> the euro crisis, with Brexit and </w:t>
      </w:r>
      <w:r w:rsidRPr="001E184C">
        <w:rPr>
          <w:u w:val="single"/>
        </w:rPr>
        <w:t>the emergence of populist movements in France</w:t>
      </w:r>
      <w:r w:rsidRPr="00C259B3">
        <w:rPr>
          <w:sz w:val="16"/>
        </w:rPr>
        <w:t xml:space="preserve">, the Netherlands, Germany, Austria or Italy and the authoritarian Eastern </w:t>
      </w:r>
      <w:proofErr w:type="spellStart"/>
      <w:r w:rsidRPr="00C259B3">
        <w:rPr>
          <w:sz w:val="16"/>
        </w:rPr>
        <w:t>neighbours</w:t>
      </w:r>
      <w:proofErr w:type="spellEnd"/>
      <w:r w:rsidRPr="00C259B3">
        <w:rPr>
          <w:sz w:val="16"/>
        </w:rPr>
        <w:t xml:space="preserve">, especially in Poland, Hungary, Romania.” </w:t>
      </w:r>
      <w:r w:rsidRPr="00C259B3">
        <w:rPr>
          <w:sz w:val="12"/>
        </w:rPr>
        <w:t>¶</w:t>
      </w:r>
      <w:r w:rsidRPr="00C259B3">
        <w:rPr>
          <w:sz w:val="16"/>
        </w:rPr>
        <w:t xml:space="preserve"> </w:t>
      </w:r>
      <w:proofErr w:type="spellStart"/>
      <w:r w:rsidRPr="00C259B3">
        <w:rPr>
          <w:sz w:val="16"/>
        </w:rPr>
        <w:t>Teltschik</w:t>
      </w:r>
      <w:proofErr w:type="spellEnd"/>
      <w:r w:rsidRPr="00C259B3">
        <w:rPr>
          <w:sz w:val="16"/>
        </w:rPr>
        <w:t xml:space="preserve"> said </w:t>
      </w:r>
      <w:r w:rsidRPr="001E184C">
        <w:rPr>
          <w:u w:val="single"/>
        </w:rPr>
        <w:t>the EU’s leading power</w:t>
      </w:r>
      <w:r w:rsidRPr="00C259B3">
        <w:rPr>
          <w:sz w:val="16"/>
        </w:rPr>
        <w:t xml:space="preserve">s </w:t>
      </w:r>
      <w:r w:rsidRPr="001E184C">
        <w:rPr>
          <w:u w:val="single"/>
        </w:rPr>
        <w:t>France</w:t>
      </w:r>
      <w:r w:rsidRPr="00C259B3">
        <w:rPr>
          <w:sz w:val="16"/>
        </w:rPr>
        <w:t xml:space="preserve"> and Brussels </w:t>
      </w:r>
      <w:r w:rsidRPr="001E184C">
        <w:rPr>
          <w:u w:val="single"/>
        </w:rPr>
        <w:t>have been “stuttering for years” contributing to the final fall the union</w:t>
      </w:r>
      <w:r w:rsidRPr="00C259B3">
        <w:rPr>
          <w:sz w:val="16"/>
        </w:rPr>
        <w:t xml:space="preserve">. </w:t>
      </w:r>
      <w:r w:rsidRPr="00C259B3">
        <w:rPr>
          <w:sz w:val="12"/>
        </w:rPr>
        <w:t>¶</w:t>
      </w:r>
      <w:r w:rsidRPr="00C259B3">
        <w:rPr>
          <w:sz w:val="16"/>
        </w:rPr>
        <w:t xml:space="preserve"> He also warned </w:t>
      </w:r>
      <w:r w:rsidRPr="001E184C">
        <w:rPr>
          <w:u w:val="single"/>
        </w:rPr>
        <w:t>no European power has the ability to match the military might of the US, Russia or China in a world “that is reforming itself”.</w:t>
      </w:r>
      <w:r w:rsidRPr="00C259B3">
        <w:rPr>
          <w:sz w:val="16"/>
        </w:rPr>
        <w:t xml:space="preserve"> </w:t>
      </w:r>
      <w:r w:rsidRPr="00C259B3">
        <w:rPr>
          <w:sz w:val="12"/>
        </w:rPr>
        <w:t>¶</w:t>
      </w:r>
      <w:r w:rsidRPr="00C259B3">
        <w:rPr>
          <w:sz w:val="16"/>
        </w:rPr>
        <w:t xml:space="preserve"> </w:t>
      </w:r>
      <w:proofErr w:type="gramStart"/>
      <w:r w:rsidRPr="00C259B3">
        <w:rPr>
          <w:sz w:val="16"/>
        </w:rPr>
        <w:t>The</w:t>
      </w:r>
      <w:proofErr w:type="gramEnd"/>
      <w:r w:rsidRPr="00C259B3">
        <w:rPr>
          <w:sz w:val="16"/>
        </w:rPr>
        <w:t xml:space="preserve"> political guru said: “</w:t>
      </w:r>
      <w:r w:rsidRPr="001E184C">
        <w:rPr>
          <w:u w:val="single"/>
        </w:rPr>
        <w:t>No single country in Europe has the potential to take on an equal role, not Germany, France or England.</w:t>
      </w:r>
      <w:r w:rsidRPr="00C259B3">
        <w:rPr>
          <w:sz w:val="16"/>
        </w:rPr>
        <w:t xml:space="preserve"> Even if some in London are dreaming about it.” </w:t>
      </w:r>
      <w:r w:rsidRPr="00C259B3">
        <w:rPr>
          <w:sz w:val="12"/>
        </w:rPr>
        <w:t>¶</w:t>
      </w:r>
      <w:r w:rsidRPr="001E184C">
        <w:rPr>
          <w:u w:val="single"/>
        </w:rPr>
        <w:t xml:space="preserve"> Terrorism also poses a major threat to the EU,</w:t>
      </w:r>
      <w:r w:rsidRPr="00C259B3">
        <w:rPr>
          <w:sz w:val="16"/>
        </w:rPr>
        <w:t xml:space="preserve"> as he said: "Today, we are witnessing a totalitarian and murderous Islamism with its terrorist </w:t>
      </w:r>
      <w:proofErr w:type="gramStart"/>
      <w:r w:rsidRPr="00C259B3">
        <w:rPr>
          <w:sz w:val="16"/>
        </w:rPr>
        <w:t>acts, that</w:t>
      </w:r>
      <w:proofErr w:type="gramEnd"/>
      <w:r w:rsidRPr="00C259B3">
        <w:rPr>
          <w:sz w:val="16"/>
        </w:rPr>
        <w:t xml:space="preserve"> are spreading across borders." </w:t>
      </w:r>
      <w:r w:rsidRPr="00C259B3">
        <w:rPr>
          <w:sz w:val="12"/>
        </w:rPr>
        <w:t>¶</w:t>
      </w:r>
      <w:r w:rsidRPr="00C259B3">
        <w:rPr>
          <w:sz w:val="16"/>
        </w:rPr>
        <w:t xml:space="preserve"> </w:t>
      </w:r>
      <w:proofErr w:type="gramStart"/>
      <w:r w:rsidRPr="00C259B3">
        <w:rPr>
          <w:sz w:val="16"/>
        </w:rPr>
        <w:t>Writing</w:t>
      </w:r>
      <w:proofErr w:type="gramEnd"/>
      <w:r w:rsidRPr="00C259B3">
        <w:rPr>
          <w:sz w:val="16"/>
        </w:rPr>
        <w:t xml:space="preserve"> for Online Focus, he added: “The Euro crisis continues to gain tract. An economic union or even a political union are uncertain. </w:t>
      </w:r>
      <w:r w:rsidRPr="00C259B3">
        <w:rPr>
          <w:sz w:val="12"/>
        </w:rPr>
        <w:t>¶</w:t>
      </w:r>
      <w:r w:rsidRPr="00C259B3">
        <w:rPr>
          <w:sz w:val="16"/>
        </w:rPr>
        <w:t xml:space="preserve"> “</w:t>
      </w:r>
      <w:r w:rsidRPr="001E184C">
        <w:rPr>
          <w:u w:val="single"/>
        </w:rPr>
        <w:t>Great powers such as China, India, Russia and the US have begun to redistribute their points of interest all over the world, politically, economically, but also in terms of security policy. Europe threatens to fail as a team player.</w:t>
      </w:r>
      <w:r w:rsidRPr="00C259B3">
        <w:rPr>
          <w:sz w:val="16"/>
        </w:rPr>
        <w:t xml:space="preserve">" </w:t>
      </w:r>
      <w:r w:rsidRPr="00C259B3">
        <w:rPr>
          <w:sz w:val="12"/>
        </w:rPr>
        <w:t>¶</w:t>
      </w:r>
      <w:r w:rsidRPr="00C259B3">
        <w:rPr>
          <w:sz w:val="16"/>
        </w:rPr>
        <w:t xml:space="preserve"> EU bosses ratified the foundation of an Army of Europe earlier this year, while NATO prepares for a “worst-case scenario” as it fears new US president Donald Trump could end the Atlantic alliance. </w:t>
      </w:r>
      <w:r w:rsidRPr="00C259B3">
        <w:rPr>
          <w:sz w:val="12"/>
        </w:rPr>
        <w:t>¶</w:t>
      </w:r>
      <w:r w:rsidRPr="00C259B3">
        <w:rPr>
          <w:sz w:val="16"/>
        </w:rPr>
        <w:t xml:space="preserve"> </w:t>
      </w:r>
      <w:proofErr w:type="spellStart"/>
      <w:r w:rsidRPr="00C259B3">
        <w:rPr>
          <w:sz w:val="16"/>
        </w:rPr>
        <w:t>Mr</w:t>
      </w:r>
      <w:proofErr w:type="spellEnd"/>
      <w:r w:rsidRPr="00C259B3">
        <w:rPr>
          <w:sz w:val="16"/>
        </w:rPr>
        <w:t xml:space="preserve"> </w:t>
      </w:r>
      <w:proofErr w:type="spellStart"/>
      <w:r w:rsidRPr="00C259B3">
        <w:rPr>
          <w:sz w:val="16"/>
        </w:rPr>
        <w:t>Teltschik</w:t>
      </w:r>
      <w:proofErr w:type="spellEnd"/>
      <w:r w:rsidRPr="00C259B3">
        <w:rPr>
          <w:sz w:val="16"/>
        </w:rPr>
        <w:t xml:space="preserve"> served as national security advisor to German Chancellor Helmut Kohl, and from 1999 to 2008 he chaired the Munich Conference on Security Policy.</w:t>
      </w:r>
    </w:p>
    <w:p w:rsidR="00C907EF" w:rsidRDefault="00C907EF" w:rsidP="00C907EF">
      <w:pPr>
        <w:pStyle w:val="Heading4"/>
      </w:pPr>
      <w:r>
        <w:t xml:space="preserve">Closed borders will suck for Europe- </w:t>
      </w:r>
      <w:proofErr w:type="spellStart"/>
      <w:r>
        <w:t>biopolitical</w:t>
      </w:r>
      <w:proofErr w:type="spellEnd"/>
      <w:r>
        <w:t xml:space="preserve"> control, authoritarianism, economic collapse, war, extinction- turns case</w:t>
      </w:r>
    </w:p>
    <w:p w:rsidR="00C907EF" w:rsidRDefault="00C907EF" w:rsidP="00C907EF">
      <w:pPr>
        <w:rPr>
          <w:rStyle w:val="Style13ptBold"/>
        </w:rPr>
      </w:pPr>
      <w:r w:rsidRPr="0059653E">
        <w:t xml:space="preserve">Carlo </w:t>
      </w:r>
      <w:proofErr w:type="spellStart"/>
      <w:r w:rsidRPr="0059653E">
        <w:rPr>
          <w:rStyle w:val="Style13ptBold"/>
        </w:rPr>
        <w:t>Bastasin</w:t>
      </w:r>
      <w:proofErr w:type="spellEnd"/>
      <w:r w:rsidRPr="0059653E">
        <w:rPr>
          <w:rStyle w:val="Style13ptBold"/>
        </w:rPr>
        <w:t>, 4-29-2016</w:t>
      </w:r>
    </w:p>
    <w:p w:rsidR="00C907EF" w:rsidRPr="0059653E" w:rsidRDefault="00C907EF" w:rsidP="00C907EF">
      <w:pPr>
        <w:rPr>
          <w:sz w:val="16"/>
          <w:szCs w:val="16"/>
        </w:rPr>
      </w:pPr>
      <w:r w:rsidRPr="0059653E">
        <w:rPr>
          <w:sz w:val="16"/>
          <w:szCs w:val="16"/>
        </w:rPr>
        <w:t xml:space="preserve">(Carlo </w:t>
      </w:r>
      <w:proofErr w:type="spellStart"/>
      <w:r w:rsidRPr="0059653E">
        <w:rPr>
          <w:sz w:val="16"/>
          <w:szCs w:val="16"/>
        </w:rPr>
        <w:t>Bastasin</w:t>
      </w:r>
      <w:proofErr w:type="spellEnd"/>
      <w:r w:rsidRPr="0059653E">
        <w:rPr>
          <w:sz w:val="16"/>
          <w:szCs w:val="16"/>
        </w:rPr>
        <w:t xml:space="preserve"> is a nonresident senior fellow in the Foreign Policy program at Brookings. As an economist and </w:t>
      </w:r>
      <w:proofErr w:type="spellStart"/>
      <w:r w:rsidRPr="0059653E">
        <w:rPr>
          <w:sz w:val="16"/>
          <w:szCs w:val="16"/>
        </w:rPr>
        <w:t>editoralist</w:t>
      </w:r>
      <w:proofErr w:type="spellEnd"/>
      <w:r w:rsidRPr="0059653E">
        <w:rPr>
          <w:sz w:val="16"/>
          <w:szCs w:val="16"/>
        </w:rPr>
        <w:t xml:space="preserve">, </w:t>
      </w:r>
      <w:proofErr w:type="spellStart"/>
      <w:r w:rsidRPr="0059653E">
        <w:rPr>
          <w:sz w:val="16"/>
          <w:szCs w:val="16"/>
        </w:rPr>
        <w:t>Bastasin's</w:t>
      </w:r>
      <w:proofErr w:type="spellEnd"/>
      <w:r w:rsidRPr="0059653E">
        <w:rPr>
          <w:sz w:val="16"/>
          <w:szCs w:val="16"/>
        </w:rPr>
        <w:t xml:space="preserve"> work focuses on European political and economic analysis. Carlo is also the author of the new and expanded edition of "Saving Europe: Anatomy of a Dream" (Brookings Institution Press, 2015) ("Closed borders will make Europe collapse," Brookings, https://www.brookings.edu/blog/order-from-chaos/2016/04/29/closed-borders-will-make-europe-collapse/)</w:t>
      </w:r>
    </w:p>
    <w:p w:rsidR="00C907EF" w:rsidRPr="0059653E" w:rsidRDefault="00C907EF" w:rsidP="00C907EF">
      <w:pPr>
        <w:rPr>
          <w:u w:val="single"/>
        </w:rPr>
      </w:pPr>
      <w:r w:rsidRPr="0059653E">
        <w:t xml:space="preserve">There are reasons to believe that this is not an occasional protest, but a step toward a new form of </w:t>
      </w:r>
      <w:r w:rsidRPr="0059653E">
        <w:rPr>
          <w:u w:val="single"/>
        </w:rPr>
        <w:t>authoritarian populism</w:t>
      </w:r>
      <w:r w:rsidRPr="0059653E">
        <w:t xml:space="preserve">. This trend </w:t>
      </w:r>
      <w:r w:rsidRPr="0059653E">
        <w:rPr>
          <w:u w:val="single"/>
        </w:rPr>
        <w:t xml:space="preserve">is taking hold of Europe in much the same manner as what happened in the first half of the previous century. </w:t>
      </w:r>
      <w:r w:rsidRPr="0059653E">
        <w:t xml:space="preserve">This may sound alarmist if not for the fact </w:t>
      </w:r>
      <w:r w:rsidRPr="0059653E">
        <w:rPr>
          <w:u w:val="single"/>
        </w:rPr>
        <w:t>that European societies are on a slippery slope that provides momentum for authoritarian politics—a slope formed by the combined effects of the economic and migrant crises</w:t>
      </w:r>
      <w:r w:rsidRPr="0059653E">
        <w:t xml:space="preserve">, which makes the prospect of closing national borders compelling for voters. </w:t>
      </w:r>
      <w:r w:rsidRPr="0059653E">
        <w:rPr>
          <w:u w:val="single"/>
        </w:rPr>
        <w:t>We have already assented to barbed wire fences going up in Eastern Europe to keep refugees out. Now, Austria is erecting “walls” on the Slovenian and Italian borders.</w:t>
      </w:r>
    </w:p>
    <w:p w:rsidR="00C907EF" w:rsidRPr="0059653E" w:rsidRDefault="00C907EF" w:rsidP="00C907EF">
      <w:r w:rsidRPr="0059653E">
        <w:t xml:space="preserve">The Continent is back to building barriers. </w:t>
      </w:r>
      <w:r w:rsidRPr="0059653E">
        <w:rPr>
          <w:b/>
          <w:u w:val="single"/>
        </w:rPr>
        <w:t>It will not take long before economic retaliation and trade limitation begin to erode the Single Market—the bedrock of the European Union.</w:t>
      </w:r>
      <w:r w:rsidRPr="0059653E">
        <w:t xml:space="preserve"> Autarchic policies might come of age once more. It is already in the making. The re-nationalization of politics has been a defining feature of the European crisis since 2008. As I have tried to highlight in my book “</w:t>
      </w:r>
      <w:hyperlink r:id="rId109" w:tgtFrame="_blank" w:history="1">
        <w:r w:rsidRPr="0059653E">
          <w:rPr>
            <w:rStyle w:val="Hyperlink"/>
          </w:rPr>
          <w:t xml:space="preserve">Saving </w:t>
        </w:r>
        <w:r w:rsidRPr="0059653E">
          <w:rPr>
            <w:rStyle w:val="Hyperlink"/>
          </w:rPr>
          <w:lastRenderedPageBreak/>
          <w:t>Europe</w:t>
        </w:r>
      </w:hyperlink>
      <w:r w:rsidRPr="0059653E">
        <w:t xml:space="preserve">” (Brookings Institution Press, 2015), the rhetoric of “to each his own” or the idea of “risk reduction without risk-sharing” hides a lack of willingness to respond together to a common threat. </w:t>
      </w:r>
      <w:r w:rsidRPr="0059653E">
        <w:rPr>
          <w:u w:val="single"/>
        </w:rPr>
        <w:t>This is a remnant of the European nation states of past centuries, which had been founded on the principle of self-sufficiency, rather than interdependency, in order to prepare for the frequent eventuality of war</w:t>
      </w:r>
      <w:r w:rsidRPr="0059653E">
        <w:t>.</w:t>
      </w:r>
    </w:p>
    <w:p w:rsidR="00C907EF" w:rsidRPr="0059653E" w:rsidRDefault="00C907EF" w:rsidP="00C907EF">
      <w:pPr>
        <w:rPr>
          <w:rFonts w:ascii="Times New Roman" w:hAnsi="Times New Roman" w:cs="Times New Roman"/>
          <w:b/>
          <w:u w:val="single"/>
        </w:rPr>
      </w:pPr>
      <w:r w:rsidRPr="0059653E">
        <w:t>Autarchy might become tempting once again for politicians, who are eager to wave national flags and unite their supporters against an outside threat, real or imagined. While negotiations on the transatlantic trade agreements are stalling, anti-trade movements are growing stronger</w:t>
      </w:r>
      <w:r w:rsidRPr="0059653E">
        <w:rPr>
          <w:b/>
          <w:u w:val="single"/>
        </w:rPr>
        <w:t xml:space="preserve">. Economic isolation was bad in the last century, but, for societies and economic systems that have developed in the past six decades into open market economies, the autarchic risk is existential. </w:t>
      </w:r>
      <w:r w:rsidRPr="0059653E">
        <w:rPr>
          <w:u w:val="single"/>
        </w:rPr>
        <w:t>Poverty and mass unemployment could result from the disruption of entire sectors of exporting and importing industries</w:t>
      </w:r>
      <w:r w:rsidRPr="0059653E">
        <w:t xml:space="preserve">, outsourcers, producers linked to global supply chains, and so on. </w:t>
      </w:r>
      <w:r w:rsidRPr="0059653E">
        <w:rPr>
          <w:b/>
          <w:u w:val="single"/>
        </w:rPr>
        <w:t>Beyond the standard effects of border controls, mobility of people and capital could become constrained by electronic surveillance. An even more authoritarian response—perhaps even a military one—could become the inevitable consequence of the economic and political crises.</w:t>
      </w:r>
    </w:p>
    <w:p w:rsidR="008E4BFF" w:rsidRDefault="008E4BFF" w:rsidP="008E4BFF">
      <w:pPr>
        <w:spacing w:before="240"/>
      </w:pPr>
    </w:p>
    <w:p w:rsidR="008E4BFF" w:rsidRDefault="00B072BB" w:rsidP="00B072BB">
      <w:pPr>
        <w:pStyle w:val="Heading3"/>
      </w:pPr>
      <w:r>
        <w:lastRenderedPageBreak/>
        <w:t xml:space="preserve">Impact-Fortress Europe </w:t>
      </w:r>
    </w:p>
    <w:p w:rsidR="00B072BB" w:rsidRPr="00B072BB" w:rsidRDefault="00B072BB" w:rsidP="00B072BB"/>
    <w:p w:rsidR="00B072BB" w:rsidRPr="00B072BB" w:rsidRDefault="00B072BB" w:rsidP="00B072BB">
      <w:pPr>
        <w:pStyle w:val="Heading4"/>
      </w:pPr>
      <w:r w:rsidRPr="00B072BB">
        <w:t xml:space="preserve">Europe models US immigration policy—building a wall causes Fortress Europe </w:t>
      </w:r>
    </w:p>
    <w:p w:rsidR="00B072BB" w:rsidRDefault="00B072BB" w:rsidP="00B072BB">
      <w:pPr>
        <w:rPr>
          <w:rStyle w:val="Emphasis"/>
        </w:rPr>
      </w:pPr>
      <w:proofErr w:type="spellStart"/>
      <w:r w:rsidRPr="00B072BB">
        <w:rPr>
          <w:rStyle w:val="Style13ptBold"/>
        </w:rPr>
        <w:t>Lehne</w:t>
      </w:r>
      <w:proofErr w:type="spellEnd"/>
      <w:r w:rsidRPr="00B072BB">
        <w:rPr>
          <w:rStyle w:val="Style13ptBold"/>
        </w:rPr>
        <w:t>, 3/7</w:t>
      </w:r>
      <w:r w:rsidRPr="00B072BB">
        <w:t>/2018 (Stefan, visiting scholar for Carnegie Europe, “Will Europe follow Trump on</w:t>
      </w:r>
      <w:r w:rsidRPr="00F67BF4">
        <w:rPr>
          <w:rStyle w:val="Emphasis"/>
          <w:b w:val="0"/>
          <w:u w:val="none"/>
        </w:rPr>
        <w:t xml:space="preserve"> Migration”, Carnegie Europe, http://carnegieeurope.eu/2017/03/07/will-europe-follow-trump-on-migration-pub-68197)</w:t>
      </w:r>
    </w:p>
    <w:p w:rsidR="00B072BB" w:rsidRDefault="00B072BB" w:rsidP="00B072BB">
      <w:pPr>
        <w:rPr>
          <w:rStyle w:val="Emphasis"/>
        </w:rPr>
      </w:pPr>
      <w:r w:rsidRPr="00FB3D2C">
        <w:rPr>
          <w:rStyle w:val="Emphasis"/>
        </w:rPr>
        <w:t>U.S. President Donald Trump</w:t>
      </w:r>
      <w:r w:rsidRPr="00EA7048">
        <w:rPr>
          <w:rStyle w:val="Emphasis"/>
          <w:b w:val="0"/>
          <w:sz w:val="12"/>
          <w:u w:val="none"/>
        </w:rPr>
        <w:t xml:space="preserve">’s </w:t>
      </w:r>
      <w:r w:rsidRPr="00EA7048">
        <w:rPr>
          <w:sz w:val="12"/>
        </w:rPr>
        <w:t>first weeks in office were marked by drastic measures to prevent migrants and refugees from entering the United States. He temporarily banned citizens from seven predominantly Muslim countries from traveling to the country, suspended the arrival of all refugees, and stopped a resettlement program for Syrian refugees. And he</w:t>
      </w:r>
      <w:r w:rsidRPr="00FB3D2C">
        <w:rPr>
          <w:rStyle w:val="Emphasis"/>
        </w:rPr>
        <w:t xml:space="preserve"> ordered the building of a wall on the U.S.-Mexican border, supposedly to stem the inflow of irregular migrants from the south.</w:t>
      </w:r>
      <w:r w:rsidRPr="00EA7048">
        <w:rPr>
          <w:sz w:val="12"/>
        </w:rPr>
        <w:t xml:space="preserve"> </w:t>
      </w:r>
      <w:r w:rsidRPr="00FB3D2C">
        <w:rPr>
          <w:rStyle w:val="Emphasis"/>
        </w:rPr>
        <w:t>These measures shouldn’t have come as a surprise to anyone. The new president’s executive orders were fully in line with his campaign rhetoric.</w:t>
      </w:r>
      <w:r w:rsidRPr="00EA7048">
        <w:rPr>
          <w:sz w:val="12"/>
        </w:rPr>
        <w:t xml:space="preserve"> Anger toward immigrants and fear of radical Islam were a large part of the story that brought him to office. Strong action against these alleged threats was what his supporters expected. European politicians who were quick to castigate Trump’s illiberal measures conveniently closed their eyes to the fact </w:t>
      </w:r>
      <w:r w:rsidRPr="00FB3D2C">
        <w:rPr>
          <w:b/>
          <w:u w:val="single"/>
        </w:rPr>
        <w:t>that many European governments have also adopted more and more restrictive policies on immigration and asylum over recent months</w:t>
      </w:r>
      <w:r w:rsidRPr="00EA7048">
        <w:rPr>
          <w:sz w:val="12"/>
        </w:rPr>
        <w:t xml:space="preserve">. In Europe, just as in the United States, rightist populist groups are scapegoating migrants and refugees for every ill in society. Populists’ demands to deter immigrants and, in particular, their rejection of Muslims coming to Europe resonate with growing parts of the population. In an increasingly toxic climate, hate speech and attacks against migrants are on the increase. </w:t>
      </w:r>
      <w:r w:rsidRPr="00FB3D2C">
        <w:rPr>
          <w:b/>
          <w:u w:val="single"/>
        </w:rPr>
        <w:t xml:space="preserve">If current trends </w:t>
      </w:r>
      <w:proofErr w:type="gramStart"/>
      <w:r w:rsidRPr="00FB3D2C">
        <w:rPr>
          <w:b/>
          <w:u w:val="single"/>
        </w:rPr>
        <w:t>continue</w:t>
      </w:r>
      <w:proofErr w:type="gramEnd"/>
      <w:r w:rsidRPr="00FB3D2C">
        <w:rPr>
          <w:b/>
          <w:u w:val="single"/>
        </w:rPr>
        <w:t>, Europe might well follow Trump’s anti-immigration line</w:t>
      </w:r>
      <w:r w:rsidRPr="00EA7048">
        <w:rPr>
          <w:sz w:val="12"/>
        </w:rPr>
        <w:t xml:space="preserve">. However, in the world’s most successful immigration society, Trump’s policies are likely to be a temporary aberration. The United States is better at integrating migrants and better positioned to control who comes in. </w:t>
      </w:r>
      <w:r w:rsidRPr="00EA7048">
        <w:rPr>
          <w:rStyle w:val="Emphasis"/>
          <w:b w:val="0"/>
          <w:sz w:val="12"/>
          <w:u w:val="none"/>
        </w:rPr>
        <w:t>In Europe, xenophobia and Islamophobia pose far greater risks.</w:t>
      </w:r>
      <w:r w:rsidRPr="00FB3D2C">
        <w:rPr>
          <w:rStyle w:val="Emphasis"/>
        </w:rPr>
        <w:t xml:space="preserve"> They might destabilize societies that already have large, insufficiently integrated minority communities. They will hamper efforts to stabilize Europe</w:t>
      </w:r>
      <w:r w:rsidRPr="00EA7048">
        <w:rPr>
          <w:rStyle w:val="Emphasis"/>
          <w:b w:val="0"/>
          <w:sz w:val="12"/>
          <w:u w:val="none"/>
        </w:rPr>
        <w:t>’s turbulent neighborhood.</w:t>
      </w:r>
      <w:r w:rsidRPr="00FB3D2C">
        <w:rPr>
          <w:rStyle w:val="Emphasis"/>
        </w:rPr>
        <w:t xml:space="preserve"> And they might put the survival of the European Union at risk.</w:t>
      </w:r>
      <w:r>
        <w:rPr>
          <w:rStyle w:val="Emphasis"/>
        </w:rPr>
        <w:t xml:space="preserve"> </w:t>
      </w:r>
      <w:r w:rsidRPr="00EA7048">
        <w:rPr>
          <w:sz w:val="12"/>
        </w:rPr>
        <w:t xml:space="preserve">RETURN OF THE DEMONS Psychological studies have shown that mistrust of foreigners is deeply rooted in human consciousness. Protecting the identity, territory, and interests of a clan or tribe by keeping foreigners out made sense in evolutionary terms. Over the course of history, as societies became more complex and open, this rejection of strangers gradually receded. But progress toward greater tolerance of immigrants was frequently interrupted by relapses into xenophobia and violence. Still, the insight of the Age of Enlightenment that all humans, regardless of race or religion, have rights and freedoms made its way around the world and eventually became codified in the Universal Declaration of Human Rights. The 1951 Geneva Convention Relating to the Status of Refugees, which complemented the respect of these rights with the duty to protect people fleeing persecution, marked a further huge step forward. But beneath broad formal support for these historic achievements, the ancient legacy of mistrust and hostility toward foreigners survives in large parts of society. In situations of economic stress or of security concerns, populist demagogues can easily wake xenophobic demons and unleash them against modern civilizational standards. </w:t>
      </w:r>
      <w:r w:rsidRPr="00FB3D2C">
        <w:rPr>
          <w:rStyle w:val="Emphasis"/>
        </w:rPr>
        <w:t>This is now the challenge on both sides of the Atlantic. In the United States, the new president depicts immigrants in general</w:t>
      </w:r>
      <w:r w:rsidRPr="00EA7048">
        <w:rPr>
          <w:sz w:val="12"/>
        </w:rPr>
        <w:t xml:space="preserve"> and Muslims in particular</w:t>
      </w:r>
      <w:r w:rsidRPr="00FB3D2C">
        <w:rPr>
          <w:rStyle w:val="Emphasis"/>
        </w:rPr>
        <w:t xml:space="preserve"> as the greatest threat to American society. In Europe, rightist populist parties wish to build a Fortress Europe and pull up the drawbridge.</w:t>
      </w:r>
      <w:r w:rsidRPr="00EA7048">
        <w:rPr>
          <w:sz w:val="12"/>
        </w:rPr>
        <w:t xml:space="preserve"> There are important differences between anti-immigration politics in the United States and in the EU, but there are also notable parallels, and </w:t>
      </w:r>
      <w:r w:rsidRPr="00FB3D2C">
        <w:rPr>
          <w:rStyle w:val="Emphasis"/>
        </w:rPr>
        <w:t>there is a strong interrelationship between what happens in the United States and in Europe.</w:t>
      </w:r>
      <w:r w:rsidRPr="00EA7048">
        <w:rPr>
          <w:sz w:val="12"/>
        </w:rPr>
        <w:t xml:space="preserve"> PARALLELS AND DIFFERENCES BETWEEN THE UNITED STATES AND EUROPE As a classic immigration-based nation, the United States has a larger number of residents born outside the country (13.1 percent of the population) than do European states (on average 10.4 percent). U.S. immigration occurred in waves. The current upsurge, which began in 1965, has been marked by rising numbers of immigrants from Latin America and Asia. Since 1990, over 1 million migrants have entered the United States every year. As a country of immigrants, the United States is generally considered more successful than European nations at integrating newcomers. This is particularly true with regard to the roughly 3.2 million Muslims, who in terms of jobs, education, and cultural adaptation belong to the most successful communities in the United States. Geography is a decisive factor in determining migration flows. With few land borders and—those from Cuba and Haiti aside—out of reach of boat people, the United States enjoys greater control over who enters its territory than do most other countries. U.S. migration policy has for many years focused primarily on massive irregular immigration across the long border with Mexico</w:t>
      </w:r>
      <w:r w:rsidRPr="00FB3D2C">
        <w:rPr>
          <w:rStyle w:val="Emphasis"/>
        </w:rPr>
        <w:t>. Trump’s wall project is both a symbol of the long-standing wish to end this flow and an extremely expensive but not altogether unrealistic method to achieve this.</w:t>
      </w:r>
      <w:r>
        <w:rPr>
          <w:rStyle w:val="Emphasis"/>
        </w:rPr>
        <w:t xml:space="preserve"> </w:t>
      </w:r>
      <w:r w:rsidRPr="00EA7048">
        <w:rPr>
          <w:sz w:val="12"/>
        </w:rPr>
        <w:t>Europe has long been a net exporter of people. Between 1820 and 1914, over 50 million Europeans emigrated to the United States, Canada, or South America. Large-scale immigration to Europe is a relatively recent phenomenon. Starting in the early 1950s, European colonial powers dismantled their empires and, in the process, received large numbers of people from their former colonies. Central and Northern European countries, which didn’t have colonies, recruited guest workers for their factories. When the period of rapid economic growth ended in the early 1970s, many European governments turned to restrictive policies toward immigration. This process was uneven, with postcolonial states like Belgium, France, and the UK remaining open longer than others. In reality, however, economic interests, family reunifications, and administrative inertia combined to facilitate considerable additional immigration almost everywhere in Europe. The growing disjunction between tough messaging and practical leniency contributed to a perception of policy failure and prepared the ground for the rise of populists. Europe’s geography makes control over immigration more difficult than in the United States. The EU’s passport-free Schengen Area has an external land border of 4,970 miles and a vast sea border. Through restrictive visa policies and sanctions against airlines, fence building on some stretches of the EU’s external border, and arrangements with transit countries, European states try to control who comes in—but close economic ties, huge demographic and income imbalances with neighboring regions, and a growing people-smuggling industry prevent a level of control comparable with that of the United States. This difference also finds expression in the asymmetric impact of refugee flows. In 2015, the EU received more than 1.3 million refugees, almost all of whom entered the EU territory irregularly. By contrast, most refugees arrive in the United States through resettlement from their regions of origin (69,933 in 2015). The number of people granted asylum after entering U.S. territory is usually much smaller (25,199 in 2013). ATTITUDES TOWARD IMMIGRATION In the United States, public opinion on immigration has long been sharply divided. Polarization on this issue has blocked serious reform of the relevant legislation for years. According to a 2015 survey by Pew Research, 51 percent of the U.S. population felt that immigrants strengthened the country because of their talent and hard work, whereas 41 percent believed that they constituted a burden on society. Similar studies in Europe have revealed differences between attitudes to migration from other EU countries and views on immigration from outside the union. Intra-EU migration was seen positively by 61 percent and negatively by 33 percent of Europeans, with only Cyprus, the Czech Republic, Italy, and Latvia having a predominantly negative attitude.</w:t>
      </w:r>
      <w:r w:rsidRPr="00A73462">
        <w:rPr>
          <w:rStyle w:val="Emphasis"/>
        </w:rPr>
        <w:t xml:space="preserve"> Migration from outside the EU,</w:t>
      </w:r>
      <w:r w:rsidRPr="00EA7048">
        <w:rPr>
          <w:sz w:val="12"/>
        </w:rPr>
        <w:t xml:space="preserve"> by contrast, </w:t>
      </w:r>
      <w:r w:rsidRPr="00A73462">
        <w:rPr>
          <w:rStyle w:val="Emphasis"/>
        </w:rPr>
        <w:t xml:space="preserve">was </w:t>
      </w:r>
      <w:r w:rsidRPr="00A73462">
        <w:rPr>
          <w:rStyle w:val="Emphasis"/>
        </w:rPr>
        <w:lastRenderedPageBreak/>
        <w:t>perceived negatively by 56 percent of respondents</w:t>
      </w:r>
      <w:r w:rsidRPr="00EA7048">
        <w:rPr>
          <w:sz w:val="12"/>
        </w:rPr>
        <w:t xml:space="preserve"> and positively by 37 percent. A positive attitude prevailed only in Sweden and Spain. </w:t>
      </w:r>
      <w:r w:rsidRPr="00A73462">
        <w:rPr>
          <w:rStyle w:val="Emphasis"/>
        </w:rPr>
        <w:t>Europeans see immigration from mainly Muslim countries as particularly problematic</w:t>
      </w:r>
      <w:r w:rsidRPr="00EA7048">
        <w:rPr>
          <w:sz w:val="12"/>
        </w:rPr>
        <w:t xml:space="preserve">. According to a recent Chatham House study conducted across ten EU countries, </w:t>
      </w:r>
      <w:r w:rsidRPr="00A73462">
        <w:rPr>
          <w:rStyle w:val="Emphasis"/>
        </w:rPr>
        <w:t>55 percent of respondents tended to agree that all such immigration should be stopped</w:t>
      </w:r>
      <w:r w:rsidRPr="00EA7048">
        <w:rPr>
          <w:sz w:val="12"/>
        </w:rPr>
        <w:t xml:space="preserve">, 20 percent disagreed, and 25 percent neither agreed nor disagreed. The hostile attitude toward Muslims goes together with vast overestimates of the numbers of Muslims already present in both the United States and Europe. The actual Muslim population is estimated at about 3.3 million in the United States and at 13 million in the EU. According to an </w:t>
      </w:r>
      <w:proofErr w:type="spellStart"/>
      <w:r w:rsidRPr="00EA7048">
        <w:rPr>
          <w:sz w:val="12"/>
        </w:rPr>
        <w:t>Ipsos</w:t>
      </w:r>
      <w:proofErr w:type="spellEnd"/>
      <w:r w:rsidRPr="00EA7048">
        <w:rPr>
          <w:sz w:val="12"/>
        </w:rPr>
        <w:t xml:space="preserve"> MORI poll in September 2016, French people believed the number of Muslims to be four times the real figure, and UK citizens overestimated their presence by a factor of three. Meanwhile, people in the United States believed 15 percent of the population was Muslim, whereas the actual level is 1 percent. </w:t>
      </w:r>
      <w:r w:rsidRPr="00A73462">
        <w:rPr>
          <w:rStyle w:val="Emphasis"/>
        </w:rPr>
        <w:t xml:space="preserve">In the United States, negative attitudes toward Muslims are </w:t>
      </w:r>
      <w:r w:rsidRPr="00EA7048">
        <w:rPr>
          <w:rStyle w:val="Emphasis"/>
          <w:b w:val="0"/>
          <w:sz w:val="12"/>
          <w:u w:val="none"/>
        </w:rPr>
        <w:t>to some extent</w:t>
      </w:r>
      <w:r w:rsidRPr="00A73462">
        <w:rPr>
          <w:rStyle w:val="Emphasis"/>
        </w:rPr>
        <w:t xml:space="preserve"> a legacy of </w:t>
      </w:r>
      <w:r w:rsidRPr="00EA7048">
        <w:rPr>
          <w:rStyle w:val="Emphasis"/>
          <w:b w:val="0"/>
          <w:sz w:val="12"/>
          <w:u w:val="none"/>
        </w:rPr>
        <w:t>the</w:t>
      </w:r>
      <w:r w:rsidRPr="00A73462">
        <w:rPr>
          <w:rStyle w:val="Emphasis"/>
        </w:rPr>
        <w:t xml:space="preserve"> 9/11 </w:t>
      </w:r>
      <w:r w:rsidRPr="00EA7048">
        <w:rPr>
          <w:rStyle w:val="Emphasis"/>
          <w:b w:val="0"/>
          <w:sz w:val="12"/>
          <w:u w:val="none"/>
        </w:rPr>
        <w:t>terrorist attacks</w:t>
      </w:r>
      <w:r w:rsidRPr="00A73462">
        <w:rPr>
          <w:rStyle w:val="Emphasis"/>
        </w:rPr>
        <w:t xml:space="preserve"> and</w:t>
      </w:r>
      <w:r w:rsidRPr="00EA7048">
        <w:rPr>
          <w:rStyle w:val="Emphasis"/>
          <w:b w:val="0"/>
          <w:sz w:val="12"/>
          <w:u w:val="none"/>
        </w:rPr>
        <w:t xml:space="preserve"> the</w:t>
      </w:r>
      <w:r w:rsidRPr="00A73462">
        <w:rPr>
          <w:rStyle w:val="Emphasis"/>
        </w:rPr>
        <w:t xml:space="preserve"> wars in Afghanistan and Iraq. In Europe, such views are</w:t>
      </w:r>
      <w:r w:rsidRPr="00EA7048">
        <w:rPr>
          <w:rStyle w:val="Emphasis"/>
          <w:b w:val="0"/>
          <w:sz w:val="12"/>
          <w:u w:val="none"/>
        </w:rPr>
        <w:t xml:space="preserve"> partly</w:t>
      </w:r>
      <w:r w:rsidRPr="00A73462">
        <w:rPr>
          <w:rStyle w:val="Emphasis"/>
        </w:rPr>
        <w:t xml:space="preserve"> a response to the sudden arrival of large numbers of refugees in Europe in 2015–2016. Together with an upsurge of radical Islamic terrorism, this sudden mass inflow had a thoroughly destabilizing effect on Europe’s collective psyche.</w:t>
      </w:r>
      <w:r>
        <w:rPr>
          <w:rStyle w:val="Emphasis"/>
        </w:rPr>
        <w:t xml:space="preserve"> </w:t>
      </w:r>
      <w:r w:rsidRPr="00EA7048">
        <w:rPr>
          <w:sz w:val="12"/>
        </w:rPr>
        <w:t xml:space="preserve">Both issues dominated traditional and social media as well as the political discourse. Initially divided between a </w:t>
      </w:r>
      <w:proofErr w:type="spellStart"/>
      <w:r w:rsidRPr="00EA7048">
        <w:rPr>
          <w:sz w:val="12"/>
        </w:rPr>
        <w:t>Willkommenskultur</w:t>
      </w:r>
      <w:proofErr w:type="spellEnd"/>
      <w:r w:rsidRPr="00EA7048">
        <w:rPr>
          <w:sz w:val="12"/>
        </w:rPr>
        <w:t>, or welcoming culture, reflected in civil-society engagement in support of refugees, on the one hand, and concerns about security and abuses of social services, on the other, the public mood quickly swayed toward the negative end of the spectrum. The sense of loss of control over the inflow of people from different cultural and religious backgrounds boosted the appeal of populist rightist parties and prompted mainstream politicians to adopt increasingly restrictive policies. The link between immigration and security has featured prominently in U.S. discourse ever since 9/11 and led to tougher visa and immigration rules. In his campaign</w:t>
      </w:r>
      <w:r w:rsidRPr="00A73462">
        <w:rPr>
          <w:rStyle w:val="Emphasis"/>
        </w:rPr>
        <w:t>, Trump blamed immigrants for crime, drugs, and terrorism without offering much evidence.</w:t>
      </w:r>
      <w:r w:rsidRPr="00EA7048">
        <w:rPr>
          <w:sz w:val="12"/>
        </w:rPr>
        <w:t xml:space="preserve"> In fact, few attacks by Islamic terrorists have taken place in the United States since 2001, and none was committed by immigrants. In the absence of evidence back home, Trump’s anti-Muslim rhetoric, which culminated at one point in a promise to ban all Muslims from entering the United States, draws inspiration from events in Europe. In EU countries too, most of the recent terrorist attacks were carried out by European citizens. If one considers the large number of European citizens who have gone to the Middle East to join the jihad, Europe exports many more terrorists than it imports. However, some of the culprits in the terrorist attacks in Paris, Brussels, and various cities in Germany were linked to the refugee flows. Trump uses these cases and sometimes pure fiction, such as an imagined terrorist attack in Sweden on February 18, to justify his exclusionary policies</w:t>
      </w:r>
      <w:r w:rsidRPr="00A73462">
        <w:rPr>
          <w:b/>
          <w:u w:val="single"/>
        </w:rPr>
        <w:t>. But this constant association of terrorism with immigration also resonates strongly in Europe, where populist rightist parties have long made the same point.</w:t>
      </w:r>
      <w:r w:rsidRPr="00EA7048">
        <w:rPr>
          <w:sz w:val="12"/>
        </w:rPr>
        <w:t xml:space="preserve"> SCHENGENLAND WITHOUT A CAPITAL Of course, the fact that the United States is a state whereas the EU is not leads to fundamental differences in the handling of immigration and asylum. U.S. policymaking may be hampered by political divisions and institutional blockages, but there is a clear federal responsibility for dealing with this issue. In Europe, the EU has created a common state-like space by guaranteeing the free movement of EU citizens and establishing an area of passport-free travel while leaving most powers regarding immigration and refugee flows at the level of the individual member states. The economic logic driving these projects—a desire to complete and strengthen the EU’s internal market—obscured their far-reaching political implications. By opening their borders, EU member states abandoned the long-established sovereign right to control who enters and leaves their territories. In various action plans and policy programs, national capitals acknowledged the need to complement these moves with common rules to make the Schengen zone safe and sustainable. But when it came to implementing these plans, a wish to maintain maximum national control reasserted itself, resulting in weak and patchy legislation and an insufficient institutional infrastructure. The 2015–2016 refugee crisis revealed how fragile the EU’s arrangements were. Under the stress of the crisis, some member states fell back into dealing with the challenge through national actions such as imposing border controls and building fences. The result was a partial suspension of the Schengen system. After overcoming its initial divisions, the EU eventually agreed on the urgent priority of reducing the numbers of arrivals. This led to the closure of the Western Balkan migration route, the March 2016 EU-Turkey agreement on reducing inflows from Turkey to Greece, and a number of other steps to strengthen control over the EU’s external border. However, apart from some advances on exchanging data and strengthening the policy of returning migrants to their countries of origin, the EU made little progress on the crucial internal agenda, particularly regarding burden sharing and a more integrated approach to migration. The same politicians who want to clamp down on immigration are usually also the greatest skeptics regarding European integration. They first prevent the EU from developing more effective collective instruments then blame the EU for betraying the security of Europeans and instead promote national means to keep people out. Rather than pulling member states together, the crisis has further weakened the solidarity among them</w:t>
      </w:r>
      <w:r w:rsidRPr="00A73462">
        <w:rPr>
          <w:b/>
          <w:u w:val="single"/>
        </w:rPr>
        <w:t>. And as a consequence, the challenge of managing migration, which would require strong collective efforts, ends up dividing the member states and weakening European integration.</w:t>
      </w:r>
      <w:r>
        <w:rPr>
          <w:b/>
          <w:u w:val="single"/>
        </w:rPr>
        <w:t xml:space="preserve"> </w:t>
      </w:r>
      <w:r w:rsidRPr="00EA7048">
        <w:rPr>
          <w:sz w:val="12"/>
        </w:rPr>
        <w:t xml:space="preserve">INTERLOCKING VICIOUS CIRCLES The United States will survive </w:t>
      </w:r>
      <w:proofErr w:type="spellStart"/>
      <w:r w:rsidRPr="00EA7048">
        <w:rPr>
          <w:sz w:val="12"/>
        </w:rPr>
        <w:t>Trumpian</w:t>
      </w:r>
      <w:proofErr w:type="spellEnd"/>
      <w:r w:rsidRPr="00EA7048">
        <w:rPr>
          <w:sz w:val="12"/>
        </w:rPr>
        <w:t xml:space="preserve"> policies on immigration and Muslims. Certainly, the negative consequences of having a populist in the White House should not be underestimated. People who are unjustly excluded or expelled will suffer greatly, and the polarization of American society will get worse before it gets better. But as court decisions blocking Trump’s executive orders have shown, there are checks and balances in place. Many cities refuse to implement the new deportation policies. A vibrant civil society has a high capacity of resistance, and the U.S. political system has a proven capability of self-correction. More importantly, immigration is an intrinsic part of the identity of American society. The U.S. economy and education system and the high mobility of the country’s population facilitate the successful integration of new arrivals. And geography gives the U.S. authorities a lot of control over who comes in and who goes out. </w:t>
      </w:r>
      <w:r w:rsidRPr="00A73462">
        <w:rPr>
          <w:rStyle w:val="Emphasis"/>
        </w:rPr>
        <w:t>Europe</w:t>
      </w:r>
      <w:r w:rsidRPr="00EA7048">
        <w:rPr>
          <w:sz w:val="12"/>
        </w:rPr>
        <w:t xml:space="preserve"> lacks many of these elements of resilience and</w:t>
      </w:r>
      <w:r w:rsidRPr="00A73462">
        <w:rPr>
          <w:rStyle w:val="Emphasis"/>
        </w:rPr>
        <w:t xml:space="preserve"> is </w:t>
      </w:r>
      <w:r w:rsidRPr="00EA7048">
        <w:rPr>
          <w:sz w:val="12"/>
        </w:rPr>
        <w:t>thus more</w:t>
      </w:r>
      <w:r w:rsidRPr="00A73462">
        <w:rPr>
          <w:rStyle w:val="Emphasis"/>
        </w:rPr>
        <w:t xml:space="preserve"> vulnerable to the destructive forces of populist anti-immigration campaigns.</w:t>
      </w:r>
      <w:r w:rsidRPr="00EA7048">
        <w:rPr>
          <w:sz w:val="12"/>
        </w:rPr>
        <w:t xml:space="preserve"> The European economy is less dynamic than America’s. Europe’s elaborate and costly welfare states and relatively rigid labor markets make it more difficult for the continent to absorb high levels of immigration. A more rapidly aging society is resistant to change and fearful of losing its accustomed stability. All this inhibits the social integration of newcomers and has already led to the emergence of large groups of economically deprived and politically alienated migrants at the margins of the social and cultural mainstream. To compensate for demographic decline, Europe needs immigration. But given the constraints sketched out above, European countries would need much more active and ambitious policies to make it a success. Developing a comprehensive approach to manage migration responsibly and ensure that incoming people are integrated well should be a top priority of European governments. But the stress of the 2015–2016 crisis has boosted populist rightist movements, which in turn are driving mainstream politicians toward anti-immigration policies. As governments become more nationalistic and solidarity among member states diminishes, collective action on the EU level—an essential component of</w:t>
      </w:r>
      <w:r w:rsidRPr="002334E4">
        <w:rPr>
          <w:rStyle w:val="Emphasis"/>
        </w:rPr>
        <w:t xml:space="preserve"> successful migration management—has become more difficult.</w:t>
      </w:r>
      <w:r w:rsidRPr="00EA7048">
        <w:rPr>
          <w:sz w:val="12"/>
        </w:rPr>
        <w:t xml:space="preserve"> At the moment, deterring more people from coming to Europe and returning those who have arrived illegally appear to be the only real priorities in many member states. However, Europe is surrounded by heavily populated regions to which it is bound by a dense network of economic and societal ties. Strengthening control over the EU’s external border is a legitimate and necessary objective. But </w:t>
      </w:r>
      <w:r w:rsidRPr="00500F0A">
        <w:rPr>
          <w:rStyle w:val="Emphasis"/>
        </w:rPr>
        <w:t>immigration into Europe will never be stopped or reversed to a degree that will satisfy populist rightist parties. Migration pressure will continue</w:t>
      </w:r>
      <w:r w:rsidRPr="00EA7048">
        <w:rPr>
          <w:sz w:val="12"/>
        </w:rPr>
        <w:t>. Periods of relative calm will be followed by periods of significant inflows. Seeking simply to stop further immigration will only generate unrealistic expectations and provoke an even more serious populist backlash. Europe urgently needs to focus on helping restore stability in its turbulent neighborhood. This requires active diplomacy, massive economic investment, and a readiness for genuine partnership. Cooperation on migration management is an important element of this partnership, but it would be shortsighted to subordinate all other policies to this aim. Moreover, initiating an orderly process for the resettlement of refugees, setting up safe reception centers in transit countries, implementing efficient arrangement for returns, and improving border and coastal controls all presuppose goodwill and a fair balancing of the interests of both sides</w:t>
      </w:r>
      <w:r w:rsidRPr="00EA5F61">
        <w:rPr>
          <w:rStyle w:val="Emphasis"/>
        </w:rPr>
        <w:t xml:space="preserve">. A European mind-set based on a war of civilizations and the notion of Fortress Europe is the opposite of the kind of engagement that </w:t>
      </w:r>
      <w:r w:rsidRPr="00EA5F61">
        <w:rPr>
          <w:rStyle w:val="Emphasis"/>
        </w:rPr>
        <w:lastRenderedPageBreak/>
        <w:t>neighboring regions need. Rather than easing the turmoil, such an approach would increase hostility and undermine stability further, possibly resulting in even greater migration pressures.</w:t>
      </w:r>
      <w:r>
        <w:rPr>
          <w:rStyle w:val="Emphasis"/>
        </w:rPr>
        <w:t xml:space="preserve"> </w:t>
      </w:r>
      <w:r w:rsidRPr="00EA7048">
        <w:rPr>
          <w:sz w:val="12"/>
        </w:rPr>
        <w:t xml:space="preserve">An exclusive focus on deterring further asylum seekers would also make the successful integration of those already in Europe more difficult. The wish </w:t>
      </w:r>
      <w:r w:rsidRPr="00EA5F61">
        <w:rPr>
          <w:rStyle w:val="Emphasis"/>
        </w:rPr>
        <w:t>to prevent and sanction abuses of asylum procedures has triggered a race to the bottom in terms of protection standards and reception conditions.</w:t>
      </w:r>
      <w:r w:rsidRPr="00EA7048">
        <w:rPr>
          <w:sz w:val="12"/>
        </w:rPr>
        <w:t xml:space="preserve"> Many member states have cut financial assistance, curtailed freedom of movement, and made access to social services and the labor market more difficult. Making the lives of asylum seekers unattractive might deter some people from coming to Europe, but the same policies greatly impede the chances of successfully integrating those who are already there. There is little point in European host countries preaching the necessity of adjusting to their values and ways of life when the same governments are making it ever more difficult for immigrants to lead normal lives. The terrible risk of the spreading anti-immigration feeling is that it can easily turn into a self-fulfilling prophecy. Those who claim that Muslims and Africans have no place in Europe and who blame immigrants for crime and terrorism create a social and political climate that hampers the integration of migrants already in Europe. Negative attitudes toward nonnative residents contribute to their alienation, separate them from their host societies, and radicalize a number of them. And as problems with immigrant communities increase, hostility toward them will be ramped up in a vicious circle. This rise of xenophobia will not only affect relations with minorities and migrants. It will also invade the entire political and social space and poison all aspects of public life. It will divide communities, spread intolerance, foment tensions, and often trigger violence. HOW TO BREAK THE CYCLE Mobilizing against these tendencies while there is still a chance should be seen not as a mere humanitarian concern but as the urgent self-defense of a decent and open society. Contrary to the populist polemics, the real struggle to preserve the achievements of Judeo-Christian civilization consists precisely in resisting xenophobia and Islamophobia. European political leaders therefore need to embrace Europe’s ethnic and religious diversity. Hate speech and aggression toward migrants and refugees must be firmly rejected. However, tolerance is not enough. If newcomers feel welcome, they will find their place in society much more easily. Political elites need to make the case that a rapidly aging and demographically declining continent requires the inflow of young people and has much to benefit from their energy and ideas. Leaders will only gain public support for these views, however, if they manage migration responsibly and shocks such as the 2015–2016 refugee crisis are not repeated. This presupposes not only more control over the EU’s external border, effective arrangement with countries of transit and origin, and responsible returns policies but also better legal pathways for migration and programs for the orderly resettlement of refugees. European governments need to acknowledge that unlike the United States or Canada, European societies are not naturally configured to facilitate immigration. To make it a success requires much more active governmental involvement, in particular massive investment in education and training. It will also mean reviewing long-established practices designed to protect the interests of existing stakeholders. Structural reforms are indispensable for successfully integrating large numbers of immigrants. Political elites have to resist current tendencies toward renationalization. Trump’s America First policy is irresponsible; a Belgium, France, or Germany First policy would just be foolish. Attempting to handle migration through national means alone would result in fragmented and incoherent policies that pit EU member states against each other. Instead, EU member states should move toward stronger common rules on asylum and immigration, better collective action to engage with neighboring regions, greater solidarity on burden sharing, and more robust and effective institutions. Migration is likely to top the EU’s agenda for many years</w:t>
      </w:r>
      <w:r w:rsidRPr="00A73462">
        <w:rPr>
          <w:b/>
          <w:u w:val="single"/>
        </w:rPr>
        <w:t>. No other challenge poses similar risks to the survival of liberal European democracies and of European integration</w:t>
      </w:r>
      <w:r w:rsidRPr="00EA7048">
        <w:rPr>
          <w:sz w:val="12"/>
        </w:rPr>
        <w:t xml:space="preserve">. But if handled correctly, immigration also offers great potential for the success of an open and dynamic Europe in a globalized world. </w:t>
      </w:r>
      <w:r w:rsidRPr="00A73462">
        <w:rPr>
          <w:rStyle w:val="Emphasis"/>
        </w:rPr>
        <w:t>The stakes couldn’t be higher.</w:t>
      </w:r>
    </w:p>
    <w:p w:rsidR="00B072BB" w:rsidRPr="00B072BB" w:rsidRDefault="00B072BB" w:rsidP="00B072BB"/>
    <w:p w:rsidR="00B072BB" w:rsidRPr="006B5EDA" w:rsidRDefault="00B072BB" w:rsidP="005477BB"/>
    <w:p w:rsidR="005477BB" w:rsidRPr="004107F9" w:rsidRDefault="005477BB" w:rsidP="005477BB">
      <w:pPr>
        <w:pStyle w:val="Heading2"/>
      </w:pPr>
      <w:r w:rsidRPr="004107F9">
        <w:lastRenderedPageBreak/>
        <w:t xml:space="preserve">Impact-Maritime Terrorism </w:t>
      </w:r>
    </w:p>
    <w:p w:rsidR="005477BB" w:rsidRPr="004107F9" w:rsidRDefault="005477BB" w:rsidP="005477BB"/>
    <w:p w:rsidR="005477BB" w:rsidRPr="004107F9" w:rsidRDefault="005477BB" w:rsidP="005477BB">
      <w:pPr>
        <w:pStyle w:val="Heading4"/>
      </w:pPr>
      <w:r w:rsidRPr="004107F9">
        <w:t>Building the wall increases the likelihood of maritime terrorism</w:t>
      </w:r>
    </w:p>
    <w:p w:rsidR="005477BB" w:rsidRPr="004107F9" w:rsidRDefault="005477BB" w:rsidP="005477BB">
      <w:proofErr w:type="spellStart"/>
      <w:r w:rsidRPr="004107F9">
        <w:rPr>
          <w:rStyle w:val="Style13ptBold"/>
        </w:rPr>
        <w:t>Guidos</w:t>
      </w:r>
      <w:proofErr w:type="spellEnd"/>
      <w:r w:rsidRPr="004107F9">
        <w:rPr>
          <w:rStyle w:val="Style13ptBold"/>
        </w:rPr>
        <w:t>, 18</w:t>
      </w:r>
      <w:r w:rsidRPr="004107F9">
        <w:t xml:space="preserve"> [</w:t>
      </w:r>
      <w:proofErr w:type="spellStart"/>
      <w:r w:rsidRPr="004107F9">
        <w:t>Rhina</w:t>
      </w:r>
      <w:proofErr w:type="spellEnd"/>
      <w:r w:rsidRPr="004107F9">
        <w:t xml:space="preserve">, Jan 22, </w:t>
      </w:r>
      <w:proofErr w:type="spellStart"/>
      <w:r w:rsidRPr="004107F9">
        <w:t>CruxNow</w:t>
      </w:r>
      <w:proofErr w:type="spellEnd"/>
      <w:r w:rsidRPr="004107F9">
        <w:t>, Catholic News Service, Security expert says wall would be costly symbol of exclusion, https://cruxnow.com/church-in-the-usa/2018/01/22/security-expert-says-wall-costly-symbol-exclusion-bigotry/]</w:t>
      </w:r>
    </w:p>
    <w:p w:rsidR="005477BB" w:rsidRPr="004107F9" w:rsidRDefault="005477BB" w:rsidP="005477BB">
      <w:pPr>
        <w:rPr>
          <w:sz w:val="16"/>
        </w:rPr>
      </w:pPr>
      <w:r w:rsidRPr="004107F9">
        <w:rPr>
          <w:sz w:val="16"/>
        </w:rPr>
        <w:t xml:space="preserve">As a candidate, </w:t>
      </w:r>
      <w:r w:rsidRPr="004107F9">
        <w:rPr>
          <w:rStyle w:val="StyleUnderline"/>
        </w:rPr>
        <w:t>Trump spoke of building a “great, great wall on our southern border</w:t>
      </w:r>
      <w:r w:rsidRPr="004107F9">
        <w:rPr>
          <w:sz w:val="16"/>
        </w:rPr>
        <w:t>, and I will make Mexico pay for that wall.” As president, he is said to be asking Congress for $18 billion in taxpayer money for the initial phase of building it. “</w:t>
      </w:r>
      <w:r w:rsidRPr="004107F9">
        <w:rPr>
          <w:rStyle w:val="StyleUnderline"/>
        </w:rPr>
        <w:t xml:space="preserve">While it will fail at great expense … it comes with other problems, such as hurting the lives of U.S. border communities, Native American communities, as well as damaging the environment,” said </w:t>
      </w:r>
      <w:proofErr w:type="spellStart"/>
      <w:r w:rsidRPr="004107F9">
        <w:rPr>
          <w:rStyle w:val="StyleUnderline"/>
        </w:rPr>
        <w:t>Felbab</w:t>
      </w:r>
      <w:proofErr w:type="spellEnd"/>
      <w:r w:rsidRPr="004107F9">
        <w:rPr>
          <w:rStyle w:val="StyleUnderline"/>
        </w:rPr>
        <w:t>-Brown</w:t>
      </w:r>
      <w:r w:rsidRPr="004107F9">
        <w:rPr>
          <w:sz w:val="16"/>
        </w:rPr>
        <w:t xml:space="preserve">. </w:t>
      </w:r>
      <w:r w:rsidRPr="004107F9">
        <w:rPr>
          <w:rStyle w:val="StyleUnderline"/>
        </w:rPr>
        <w:t>The existence of the structure will increase crime in ports and bodies of water, where smugglers will redirect some of their trade, and it will take away attention and money from the country’s 52 points of entry</w:t>
      </w:r>
      <w:r w:rsidRPr="004107F9">
        <w:rPr>
          <w:sz w:val="16"/>
        </w:rPr>
        <w:t xml:space="preserve"> that deal with the movement of millions of people, cars, trucks and goods, she said. </w:t>
      </w:r>
      <w:r w:rsidRPr="004107F9">
        <w:rPr>
          <w:rStyle w:val="StyleUnderline"/>
        </w:rPr>
        <w:t>Budgetary trade-offs taking place to get the initial funding for the wall will shortchange the U.S. Coast Guard, making less money available to fend off real threats to ports far from the Mexico border</w:t>
      </w:r>
      <w:r w:rsidRPr="004107F9">
        <w:rPr>
          <w:sz w:val="16"/>
        </w:rPr>
        <w:t xml:space="preserve">, </w:t>
      </w:r>
      <w:proofErr w:type="spellStart"/>
      <w:r w:rsidRPr="004107F9">
        <w:rPr>
          <w:sz w:val="16"/>
        </w:rPr>
        <w:t>Felbab</w:t>
      </w:r>
      <w:proofErr w:type="spellEnd"/>
      <w:r w:rsidRPr="004107F9">
        <w:rPr>
          <w:sz w:val="16"/>
        </w:rPr>
        <w:t>-Brown said. “</w:t>
      </w:r>
      <w:r w:rsidRPr="004107F9">
        <w:rPr>
          <w:rStyle w:val="StyleUnderline"/>
        </w:rPr>
        <w:t>The threat of some major terrorist activity in a port</w:t>
      </w:r>
      <w:r w:rsidRPr="004107F9">
        <w:rPr>
          <w:sz w:val="16"/>
        </w:rPr>
        <w:t xml:space="preserve"> in a place like Boston or New York or Baltimore </w:t>
      </w:r>
      <w:r w:rsidRPr="004107F9">
        <w:rPr>
          <w:rStyle w:val="StyleUnderline"/>
        </w:rPr>
        <w:t>is far more significant than the land dry crossings</w:t>
      </w:r>
      <w:r w:rsidRPr="004107F9">
        <w:rPr>
          <w:sz w:val="16"/>
        </w:rPr>
        <w:t xml:space="preserve"> or even crossings of immigrants across the border,” she said. “My take is that we are taking the least effective element of border counterterrorism, security, U.S. homeland security and giving it a tremendous amount of money that amounts often to a waste of money.”</w:t>
      </w:r>
    </w:p>
    <w:p w:rsidR="005477BB" w:rsidRPr="004107F9" w:rsidRDefault="005477BB" w:rsidP="005477BB"/>
    <w:p w:rsidR="005477BB" w:rsidRPr="004107F9" w:rsidRDefault="005477BB" w:rsidP="005477BB">
      <w:pPr>
        <w:pStyle w:val="Heading4"/>
      </w:pPr>
      <w:r w:rsidRPr="004107F9">
        <w:t>Terrorists will use ports to carry out WMD attacks</w:t>
      </w:r>
    </w:p>
    <w:p w:rsidR="005477BB" w:rsidRPr="004107F9" w:rsidRDefault="005477BB" w:rsidP="005477BB">
      <w:r w:rsidRPr="004107F9">
        <w:rPr>
          <w:rStyle w:val="Style13ptBold"/>
        </w:rPr>
        <w:t>Taylor and Kaufman, 9</w:t>
      </w:r>
      <w:r w:rsidRPr="004107F9">
        <w:t xml:space="preserve"> [Bruce Taylor – PhD director of research at the Police Executive Research Forum, Pat Kaufman – Attorney, Protecting America’s Ports, https://www.nij.gov/journals/262/pages/protecting-americas-ports.aspx]</w:t>
      </w:r>
    </w:p>
    <w:p w:rsidR="005477BB" w:rsidRPr="004107F9" w:rsidRDefault="005477BB" w:rsidP="005477BB">
      <w:pPr>
        <w:rPr>
          <w:sz w:val="16"/>
        </w:rPr>
      </w:pPr>
      <w:r w:rsidRPr="004107F9">
        <w:rPr>
          <w:rStyle w:val="StyleUnderline"/>
        </w:rPr>
        <w:t>The recent terrorist attacks in Mumbai, India, brought to the forefront longstanding concerns about the vulnerability of our ports</w:t>
      </w:r>
      <w:r w:rsidRPr="004107F9">
        <w:rPr>
          <w:sz w:val="16"/>
        </w:rPr>
        <w:t>. After Sept. 11, for example, U.S. seaports were closed for several days, an acknowledgment that ships, like airplanes, could also serve as deadly weapons. Coast Guard vessels were immediately dispatched to provide security at all major American ports.</w:t>
      </w:r>
      <w:hyperlink r:id="rId110" w:anchor="note1" w:history="1">
        <w:r w:rsidRPr="004107F9">
          <w:rPr>
            <w:sz w:val="16"/>
          </w:rPr>
          <w:t>[1]</w:t>
        </w:r>
      </w:hyperlink>
      <w:r w:rsidRPr="004107F9">
        <w:rPr>
          <w:sz w:val="16"/>
        </w:rPr>
        <w:t xml:space="preserve"> Few would dispute that, </w:t>
      </w:r>
      <w:r w:rsidRPr="004107F9">
        <w:rPr>
          <w:rStyle w:val="StyleUnderline"/>
        </w:rPr>
        <w:t>if terrorists used a cargo container to conceal a weapon of mass destruction and detonated it on arrival at a U.S. port, the impact on global trade and the world economy could be immediate and devastating</w:t>
      </w:r>
      <w:r w:rsidRPr="004107F9">
        <w:rPr>
          <w:sz w:val="16"/>
        </w:rPr>
        <w:t xml:space="preserve">. </w:t>
      </w:r>
      <w:r w:rsidRPr="004107F9">
        <w:rPr>
          <w:rStyle w:val="StyleUnderline"/>
        </w:rPr>
        <w:t>Protecting America's ports against a terrorist threat is daunting because of the sheer size and sprawling nature of the U.S. maritime system</w:t>
      </w:r>
      <w:r w:rsidRPr="004107F9">
        <w:rPr>
          <w:sz w:val="16"/>
        </w:rPr>
        <w:t xml:space="preserve"> and because the United States has no central port authority to oversee security. Approximately 8,000 ships with foreign flags make 51,000 calls on U.S. ports each year. Fully 95 percent of overseas commerce (and 100 percent of foreign oil) comes by ship.</w:t>
      </w:r>
      <w:hyperlink r:id="rId111" w:anchor="note2" w:history="1">
        <w:r w:rsidRPr="004107F9">
          <w:rPr>
            <w:sz w:val="16"/>
          </w:rPr>
          <w:t>[2]</w:t>
        </w:r>
      </w:hyperlink>
      <w:r w:rsidRPr="004107F9">
        <w:rPr>
          <w:sz w:val="16"/>
        </w:rPr>
        <w:t xml:space="preserve"> In addition, more than 6.5 million passengers from cruise ships pass through the nation's ports each year, along with approximately 9 million cargo containers — about 26,000 cargo containers a day.</w:t>
      </w:r>
      <w:hyperlink r:id="rId112" w:anchor="note3" w:history="1">
        <w:r w:rsidRPr="004107F9">
          <w:rPr>
            <w:sz w:val="16"/>
          </w:rPr>
          <w:t>[3]</w:t>
        </w:r>
      </w:hyperlink>
      <w:r w:rsidRPr="004107F9">
        <w:rPr>
          <w:sz w:val="16"/>
        </w:rPr>
        <w:t xml:space="preserve"> The complex structure of ports and the port authorities that govern them — including the variation in public and private ownership, the involvement of multiple governmental and private agencies, and the differences in levels and scopes of authority — makes securing U.S. ports a tremendously difficult task.</w:t>
      </w:r>
    </w:p>
    <w:p w:rsidR="005477BB" w:rsidRPr="004107F9" w:rsidRDefault="005477BB" w:rsidP="005477BB"/>
    <w:p w:rsidR="005477BB" w:rsidRPr="004107F9" w:rsidRDefault="005477BB" w:rsidP="005477BB">
      <w:pPr>
        <w:pStyle w:val="Heading4"/>
        <w:rPr>
          <w:rFonts w:cs="Arial"/>
        </w:rPr>
      </w:pPr>
      <w:r w:rsidRPr="004107F9">
        <w:rPr>
          <w:rFonts w:cs="Arial"/>
        </w:rPr>
        <w:t>Nuclear terrorism causes extinction</w:t>
      </w:r>
    </w:p>
    <w:p w:rsidR="005477BB" w:rsidRPr="004107F9" w:rsidRDefault="005477BB" w:rsidP="005477BB">
      <w:r w:rsidRPr="004107F9">
        <w:rPr>
          <w:rStyle w:val="Style13ptBold"/>
        </w:rPr>
        <w:t>Hellman, 8</w:t>
      </w:r>
      <w:r w:rsidRPr="004107F9">
        <w:t xml:space="preserve"> [Martin E., Martin E. Hellman, emeritus prof of engineering at Stanford, “Risk Analysis of Nuclear Deterrence” SPRING 2008 THE BENT OF TAU BETA PI, </w:t>
      </w:r>
      <w:hyperlink r:id="rId113" w:history="1">
        <w:r w:rsidRPr="004107F9">
          <w:t>http://www.nuclearrisk.org/paper.pdf</w:t>
        </w:r>
      </w:hyperlink>
      <w:r w:rsidRPr="004107F9">
        <w:t>]</w:t>
      </w:r>
    </w:p>
    <w:p w:rsidR="005477BB" w:rsidRPr="004107F9" w:rsidRDefault="005477BB" w:rsidP="005477BB">
      <w:pPr>
        <w:rPr>
          <w:sz w:val="12"/>
          <w:szCs w:val="20"/>
        </w:rPr>
      </w:pPr>
      <w:r w:rsidRPr="004107F9">
        <w:rPr>
          <w:szCs w:val="20"/>
          <w:u w:val="single"/>
        </w:rPr>
        <w:lastRenderedPageBreak/>
        <w:t>The threat of nuclear terrorism looms</w:t>
      </w:r>
      <w:r w:rsidRPr="004107F9">
        <w:rPr>
          <w:sz w:val="12"/>
          <w:szCs w:val="20"/>
        </w:rPr>
        <w:t xml:space="preserve"> much larger in the public’s mind than the threat of a full-scale nuclear war, yet this article focuses primarily on the latter. An explanation is therefore in order before proceeding. </w:t>
      </w:r>
      <w:r w:rsidRPr="004107F9">
        <w:rPr>
          <w:szCs w:val="20"/>
          <w:u w:val="single"/>
        </w:rPr>
        <w:t>A terrorist attack involving a nuclear weapon would be a catastrophe of immense proportions</w:t>
      </w:r>
      <w:r w:rsidRPr="004107F9">
        <w:rPr>
          <w:sz w:val="12"/>
          <w:szCs w:val="20"/>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4107F9">
        <w:rPr>
          <w:szCs w:val="20"/>
          <w:u w:val="single"/>
        </w:rPr>
        <w:t>The likelihood of such an attack is also significant</w:t>
      </w:r>
      <w:r w:rsidRPr="004107F9">
        <w:rPr>
          <w:sz w:val="12"/>
          <w:szCs w:val="20"/>
        </w:rPr>
        <w:t xml:space="preserve">. Former Secretary of Defense William </w:t>
      </w:r>
      <w:r w:rsidRPr="004107F9">
        <w:rPr>
          <w:szCs w:val="20"/>
          <w:u w:val="single"/>
        </w:rPr>
        <w:t>Perry</w:t>
      </w:r>
      <w:r w:rsidRPr="004107F9">
        <w:rPr>
          <w:sz w:val="12"/>
          <w:szCs w:val="20"/>
        </w:rPr>
        <w:t xml:space="preserve"> has </w:t>
      </w:r>
      <w:r w:rsidRPr="004107F9">
        <w:rPr>
          <w:szCs w:val="20"/>
          <w:u w:val="single"/>
        </w:rPr>
        <w:t>estimated the chance of a nuclear terrorist incident</w:t>
      </w:r>
      <w:r w:rsidRPr="004107F9">
        <w:rPr>
          <w:sz w:val="12"/>
          <w:szCs w:val="20"/>
        </w:rPr>
        <w:t xml:space="preserve"> within the next decade </w:t>
      </w:r>
      <w:r w:rsidRPr="004107F9">
        <w:rPr>
          <w:szCs w:val="20"/>
          <w:u w:val="single"/>
        </w:rPr>
        <w:t>to be roughly 50 percent</w:t>
      </w:r>
      <w:r w:rsidRPr="004107F9">
        <w:rPr>
          <w:sz w:val="12"/>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spellStart"/>
      <w:r w:rsidRPr="004107F9">
        <w:rPr>
          <w:sz w:val="12"/>
          <w:szCs w:val="20"/>
        </w:rPr>
        <w:t>Hegland</w:t>
      </w:r>
      <w:proofErr w:type="spellEnd"/>
      <w:r w:rsidRPr="004107F9">
        <w:rPr>
          <w:sz w:val="12"/>
          <w:szCs w:val="20"/>
        </w:rPr>
        <w:t xml:space="preserve"> 2005]. </w:t>
      </w:r>
      <w:r w:rsidRPr="004107F9">
        <w:rPr>
          <w:szCs w:val="20"/>
          <w:u w:val="single"/>
        </w:rPr>
        <w:t xml:space="preserve">In a survey of 85 national security experts, Senator Richard Lugar found </w:t>
      </w:r>
      <w:r w:rsidRPr="004107F9">
        <w:rPr>
          <w:sz w:val="12"/>
          <w:szCs w:val="20"/>
        </w:rPr>
        <w:t>a median estimate of 20 percent for the “probability of</w:t>
      </w:r>
      <w:r w:rsidRPr="004107F9">
        <w:rPr>
          <w:szCs w:val="20"/>
          <w:u w:val="single"/>
        </w:rPr>
        <w:t xml:space="preserve"> an attack involving a nuclear explosion occurring somewhere in the world in the next 10 years,” with 79 percent of the respondents believing “it more likely to be carried out by terrorists” than by a government </w:t>
      </w:r>
      <w:r w:rsidRPr="004107F9">
        <w:rPr>
          <w:sz w:val="12"/>
          <w:szCs w:val="20"/>
        </w:rPr>
        <w:t xml:space="preserve">[Lugar 2005, pp. 14-15]. I support increased efforts to reduce the threat of nuclear terrorism, but that is not inconsistent with the approach of this article. Because </w:t>
      </w:r>
      <w:r w:rsidRPr="004107F9">
        <w:rPr>
          <w:szCs w:val="20"/>
          <w:u w:val="single"/>
        </w:rPr>
        <w:t>terrorism is</w:t>
      </w:r>
      <w:r w:rsidRPr="004107F9">
        <w:rPr>
          <w:sz w:val="12"/>
          <w:szCs w:val="20"/>
        </w:rPr>
        <w:t xml:space="preserve"> one of </w:t>
      </w:r>
      <w:r w:rsidRPr="004107F9">
        <w:rPr>
          <w:szCs w:val="20"/>
          <w:u w:val="single"/>
        </w:rPr>
        <w:t>the</w:t>
      </w:r>
      <w:r w:rsidRPr="004107F9">
        <w:rPr>
          <w:sz w:val="12"/>
          <w:szCs w:val="20"/>
        </w:rPr>
        <w:t xml:space="preserve"> potential </w:t>
      </w:r>
      <w:r w:rsidRPr="004107F9">
        <w:rPr>
          <w:szCs w:val="20"/>
          <w:u w:val="single"/>
        </w:rPr>
        <w:t>trigger mechanism</w:t>
      </w:r>
      <w:r w:rsidRPr="004107F9">
        <w:rPr>
          <w:sz w:val="12"/>
          <w:szCs w:val="20"/>
        </w:rPr>
        <w:t xml:space="preserve">s </w:t>
      </w:r>
      <w:r w:rsidRPr="004107F9">
        <w:rPr>
          <w:szCs w:val="20"/>
          <w:u w:val="single"/>
        </w:rPr>
        <w:t>for a full-scale nuclear war</w:t>
      </w:r>
      <w:r w:rsidRPr="004107F9">
        <w:rPr>
          <w:sz w:val="12"/>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w:t>
      </w:r>
      <w:proofErr w:type="gramStart"/>
      <w:r w:rsidRPr="004107F9">
        <w:rPr>
          <w:sz w:val="12"/>
          <w:szCs w:val="20"/>
        </w:rPr>
        <w:t>his</w:t>
      </w:r>
      <w:proofErr w:type="gramEnd"/>
      <w:r w:rsidRPr="004107F9">
        <w:rPr>
          <w:sz w:val="12"/>
          <w:szCs w:val="20"/>
        </w:rPr>
        <w:t xml:space="preserve"> article would be incomplete if it only dealt with the threat of nuclear terrorism and neglected the threat of full- scale nuclear war. If both risks are unacceptable, an effort to reduce only the terrorist component would leave humanity in great peril. In fact, </w:t>
      </w:r>
      <w:proofErr w:type="gramStart"/>
      <w:r w:rsidRPr="004107F9">
        <w:rPr>
          <w:bCs/>
          <w:szCs w:val="20"/>
          <w:u w:val="single"/>
        </w:rPr>
        <w:t>society’s</w:t>
      </w:r>
      <w:proofErr w:type="gramEnd"/>
      <w:r w:rsidRPr="004107F9">
        <w:rPr>
          <w:bCs/>
          <w:szCs w:val="20"/>
          <w:u w:val="single"/>
        </w:rPr>
        <w:t xml:space="preserve"> almost total neglect of the threat of full-scale nuclear war makes studying that risk all the more important</w:t>
      </w:r>
      <w:r w:rsidRPr="004107F9">
        <w:rPr>
          <w:sz w:val="12"/>
          <w:szCs w:val="20"/>
        </w:rPr>
        <w:t xml:space="preserve">. The </w:t>
      </w:r>
      <w:proofErr w:type="spellStart"/>
      <w:r w:rsidRPr="004107F9">
        <w:rPr>
          <w:sz w:val="12"/>
          <w:szCs w:val="20"/>
        </w:rPr>
        <w:t>cosT</w:t>
      </w:r>
      <w:proofErr w:type="spellEnd"/>
      <w:r w:rsidRPr="004107F9">
        <w:rPr>
          <w:sz w:val="12"/>
          <w:szCs w:val="20"/>
        </w:rPr>
        <w:t xml:space="preserve">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w:t>
      </w:r>
      <w:proofErr w:type="gramStart"/>
      <w:r w:rsidRPr="004107F9">
        <w:rPr>
          <w:sz w:val="12"/>
          <w:szCs w:val="20"/>
        </w:rPr>
        <w:t>first World War.</w:t>
      </w:r>
      <w:proofErr w:type="gramEnd"/>
      <w:r w:rsidRPr="004107F9">
        <w:rPr>
          <w:sz w:val="12"/>
          <w:szCs w:val="20"/>
        </w:rPr>
        <w:t xml:space="preserve"> World War II’s fatalities were double or triple that number—chaos prevented a more precise deter- </w:t>
      </w:r>
      <w:proofErr w:type="spellStart"/>
      <w:r w:rsidRPr="004107F9">
        <w:rPr>
          <w:sz w:val="12"/>
          <w:szCs w:val="20"/>
        </w:rPr>
        <w:t>mination</w:t>
      </w:r>
      <w:proofErr w:type="spellEnd"/>
      <w:r w:rsidRPr="004107F9">
        <w:rPr>
          <w:sz w:val="12"/>
          <w:szCs w:val="20"/>
        </w:rPr>
        <w:t xml:space="preserve">. In both cases humanity recovered, and the world today bears few scars that attest to the horror of those two wars. Many people therefore implicitly believe that a third World War would be horrible but survivable, an </w:t>
      </w:r>
      <w:proofErr w:type="spellStart"/>
      <w:r w:rsidRPr="004107F9">
        <w:rPr>
          <w:sz w:val="12"/>
          <w:szCs w:val="20"/>
        </w:rPr>
        <w:t>extrapola</w:t>
      </w:r>
      <w:proofErr w:type="spellEnd"/>
      <w:r w:rsidRPr="004107F9">
        <w:rPr>
          <w:sz w:val="12"/>
          <w:szCs w:val="20"/>
        </w:rPr>
        <w:t xml:space="preserve">- </w:t>
      </w:r>
      <w:proofErr w:type="spellStart"/>
      <w:r w:rsidRPr="004107F9">
        <w:rPr>
          <w:sz w:val="12"/>
          <w:szCs w:val="20"/>
        </w:rPr>
        <w:t>tion</w:t>
      </w:r>
      <w:proofErr w:type="spellEnd"/>
      <w:r w:rsidRPr="004107F9">
        <w:rPr>
          <w:sz w:val="12"/>
          <w:szCs w:val="20"/>
        </w:rPr>
        <w:t xml:space="preserve">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w:t>
      </w:r>
      <w:proofErr w:type="spellStart"/>
      <w:r w:rsidRPr="004107F9">
        <w:rPr>
          <w:sz w:val="12"/>
          <w:szCs w:val="20"/>
        </w:rPr>
        <w:t>gress</w:t>
      </w:r>
      <w:proofErr w:type="spellEnd"/>
      <w:r w:rsidRPr="004107F9">
        <w:rPr>
          <w:sz w:val="12"/>
          <w:szCs w:val="20"/>
        </w:rPr>
        <w:t xml:space="preserve">, General Douglas MacArthur, stated, “Global war has become a Frankenstein to destroy both sides. … If you lose, you are annihilated. If you win, you stand only to lose. </w:t>
      </w:r>
      <w:r w:rsidRPr="004107F9">
        <w:rPr>
          <w:bCs/>
          <w:szCs w:val="20"/>
          <w:u w:val="single"/>
        </w:rPr>
        <w:t>No longer does it possess even the chance of the winner of a duel. It contains now only the germs of double suicide</w:t>
      </w:r>
      <w:r w:rsidRPr="004107F9">
        <w:rPr>
          <w:sz w:val="12"/>
          <w:szCs w:val="20"/>
        </w:rPr>
        <w:t xml:space="preserve">.” Former Secretary of Defense Robert McNamara ex- pressed a similar view: “If deterrence fails and conflict develops, the present U.S. and NATO strategy carries with it a high risk that </w:t>
      </w:r>
      <w:r w:rsidRPr="004107F9">
        <w:rPr>
          <w:szCs w:val="20"/>
          <w:u w:val="single"/>
        </w:rPr>
        <w:t>Western civilization will be destroyed</w:t>
      </w:r>
      <w:r w:rsidRPr="004107F9">
        <w:rPr>
          <w:sz w:val="12"/>
          <w:szCs w:val="20"/>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4107F9">
        <w:rPr>
          <w:sz w:val="12"/>
          <w:szCs w:val="20"/>
        </w:rPr>
        <w:t>inhu</w:t>
      </w:r>
      <w:proofErr w:type="spellEnd"/>
      <w:r w:rsidRPr="004107F9">
        <w:rPr>
          <w:sz w:val="12"/>
          <w:szCs w:val="20"/>
        </w:rPr>
        <w:t>- mane, good for nothing but killing, possibly destructive of life on earth and civilization.” [Shultz 2007] Official studies, while couched in less emotional terms, still convey the horrendous toll that World War III would exact: “</w:t>
      </w:r>
      <w:r w:rsidRPr="004107F9">
        <w:rPr>
          <w:szCs w:val="20"/>
          <w:u w:val="single"/>
        </w:rPr>
        <w:t>The resulting deaths would be far beyond any precedent</w:t>
      </w:r>
      <w:r w:rsidRPr="004107F9">
        <w:rPr>
          <w:sz w:val="12"/>
          <w:szCs w:val="20"/>
        </w:rPr>
        <w:t xml:space="preserve">. Executive branch calculations show a range of U.S. deaths from 35 to 77 percent (i.e., 79-160 million dead) … a change in targeting could kill somewhere between 20 million and 30 million additional people on each </w:t>
      </w:r>
      <w:proofErr w:type="gramStart"/>
      <w:r w:rsidRPr="004107F9">
        <w:rPr>
          <w:sz w:val="12"/>
          <w:szCs w:val="20"/>
        </w:rPr>
        <w:t>side ....</w:t>
      </w:r>
      <w:proofErr w:type="gramEnd"/>
      <w:r w:rsidRPr="004107F9">
        <w:rPr>
          <w:sz w:val="12"/>
          <w:szCs w:val="20"/>
        </w:rPr>
        <w:t xml:space="preserve"> These calculations reflect only deaths during the first 30 days. Additional millions would be injured, and many would eventually die from lack of adequate medical care … millions of people might starve or freeze during the follow- </w:t>
      </w:r>
      <w:proofErr w:type="spellStart"/>
      <w:r w:rsidRPr="004107F9">
        <w:rPr>
          <w:sz w:val="12"/>
          <w:szCs w:val="20"/>
        </w:rPr>
        <w:t>ing</w:t>
      </w:r>
      <w:proofErr w:type="spellEnd"/>
      <w:r w:rsidRPr="004107F9">
        <w:rPr>
          <w:sz w:val="12"/>
          <w:szCs w:val="20"/>
        </w:rPr>
        <w:t xml:space="preserve"> winter, but it is not possible to estimate how many. … further millions … might eventually die of latent radiation effects.” [OTA 1979, page 8] This OTA report also noted the possibility of serious ecological damage [OTA 1979, page 9], a concern that as- </w:t>
      </w:r>
      <w:proofErr w:type="spellStart"/>
      <w:r w:rsidRPr="004107F9">
        <w:rPr>
          <w:sz w:val="12"/>
          <w:szCs w:val="20"/>
        </w:rPr>
        <w:t>sumed</w:t>
      </w:r>
      <w:proofErr w:type="spellEnd"/>
      <w:r w:rsidRPr="004107F9">
        <w:rPr>
          <w:sz w:val="12"/>
          <w:szCs w:val="20"/>
        </w:rPr>
        <w:t xml:space="preserve"> a new potentiality when the TTAPS report [TTAPS 1983] proposed that the ash and dust from so many nearly simultaneous </w:t>
      </w:r>
      <w:r w:rsidRPr="004107F9">
        <w:rPr>
          <w:szCs w:val="20"/>
          <w:u w:val="single"/>
        </w:rPr>
        <w:t>nuclear explosions</w:t>
      </w:r>
      <w:r w:rsidRPr="004107F9">
        <w:rPr>
          <w:sz w:val="12"/>
          <w:szCs w:val="20"/>
        </w:rPr>
        <w:t xml:space="preserve"> and their resultant fire- storms </w:t>
      </w:r>
      <w:r w:rsidRPr="004107F9">
        <w:rPr>
          <w:szCs w:val="20"/>
          <w:u w:val="single"/>
        </w:rPr>
        <w:t>could usher in a nuclear winter that might erase homo sapiens from the face of the earth</w:t>
      </w:r>
      <w:r w:rsidRPr="004107F9">
        <w:rPr>
          <w:sz w:val="12"/>
          <w:szCs w:val="20"/>
        </w:rPr>
        <w:t>,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w:t>
      </w:r>
      <w:proofErr w:type="spellStart"/>
      <w:r w:rsidRPr="004107F9">
        <w:rPr>
          <w:sz w:val="12"/>
          <w:szCs w:val="20"/>
        </w:rPr>
        <w:t>Robock</w:t>
      </w:r>
      <w:proofErr w:type="spellEnd"/>
      <w:r w:rsidRPr="004107F9">
        <w:rPr>
          <w:sz w:val="12"/>
          <w:szCs w:val="20"/>
        </w:rPr>
        <w:t xml:space="preserve"> 2007, Toon 2007] suggests that </w:t>
      </w:r>
      <w:r w:rsidRPr="004107F9">
        <w:rPr>
          <w:szCs w:val="20"/>
          <w:u w:val="single"/>
        </w:rPr>
        <w:t>even a limited nuclear exchange</w:t>
      </w:r>
      <w:r w:rsidRPr="004107F9">
        <w:rPr>
          <w:sz w:val="12"/>
          <w:szCs w:val="20"/>
        </w:rPr>
        <w:t xml:space="preserve"> or one between newer nuclear-weapon states, such as India and Pakistan, </w:t>
      </w:r>
      <w:r w:rsidRPr="004107F9">
        <w:rPr>
          <w:szCs w:val="20"/>
          <w:u w:val="single"/>
        </w:rPr>
        <w:t>could have devastating long-lasting climatic consequences</w:t>
      </w:r>
      <w:r w:rsidRPr="004107F9">
        <w:rPr>
          <w:sz w:val="12"/>
          <w:szCs w:val="20"/>
        </w:rPr>
        <w:t xml:space="preserve"> due to the large volumes of smoke that would be generated by fires in modern megacities. While it is uncertain how destructive World War III would be, prudence dictates that we apply the same </w:t>
      </w:r>
      <w:proofErr w:type="spellStart"/>
      <w:r w:rsidRPr="004107F9">
        <w:rPr>
          <w:sz w:val="12"/>
          <w:szCs w:val="20"/>
        </w:rPr>
        <w:t>engi</w:t>
      </w:r>
      <w:proofErr w:type="spellEnd"/>
      <w:r w:rsidRPr="004107F9">
        <w:rPr>
          <w:sz w:val="12"/>
          <w:szCs w:val="20"/>
        </w:rPr>
        <w:t xml:space="preserve">- </w:t>
      </w:r>
      <w:proofErr w:type="spellStart"/>
      <w:r w:rsidRPr="004107F9">
        <w:rPr>
          <w:sz w:val="12"/>
          <w:szCs w:val="20"/>
        </w:rPr>
        <w:t>neering</w:t>
      </w:r>
      <w:proofErr w:type="spellEnd"/>
      <w:r w:rsidRPr="004107F9">
        <w:rPr>
          <w:sz w:val="12"/>
          <w:szCs w:val="20"/>
        </w:rPr>
        <w:t xml:space="preserve"> conservatism that saved the Golden Gate Bridge from collapsing on its 50th anniversary and assume that </w:t>
      </w:r>
      <w:r w:rsidRPr="004107F9">
        <w:rPr>
          <w:szCs w:val="20"/>
          <w:u w:val="single"/>
        </w:rPr>
        <w:t>preventing World War III is a necessity—not an option</w:t>
      </w:r>
      <w:r w:rsidRPr="004107F9">
        <w:rPr>
          <w:sz w:val="12"/>
          <w:szCs w:val="20"/>
        </w:rPr>
        <w:t xml:space="preserve">. </w:t>
      </w:r>
    </w:p>
    <w:p w:rsidR="008B732C" w:rsidRDefault="008B732C" w:rsidP="00962543">
      <w:pPr>
        <w:pStyle w:val="Heading3"/>
      </w:pPr>
      <w:r>
        <w:lastRenderedPageBreak/>
        <w:t>Port Security</w:t>
      </w:r>
    </w:p>
    <w:p w:rsidR="008B732C" w:rsidRDefault="008B732C" w:rsidP="008B732C"/>
    <w:p w:rsidR="008B732C" w:rsidRPr="00C40CDA" w:rsidRDefault="008B732C" w:rsidP="008B732C">
      <w:pPr>
        <w:pStyle w:val="Heading4"/>
      </w:pPr>
      <w:r w:rsidRPr="00C40CDA">
        <w:t xml:space="preserve">Building wall guts funding for port security—impact is nuclear terrorism </w:t>
      </w:r>
    </w:p>
    <w:p w:rsidR="008B732C" w:rsidRDefault="008B732C" w:rsidP="008B732C">
      <w:r w:rsidRPr="000018CD">
        <w:rPr>
          <w:rStyle w:val="Style13ptBold"/>
        </w:rPr>
        <w:t>Allen-</w:t>
      </w:r>
      <w:proofErr w:type="spellStart"/>
      <w:r w:rsidRPr="000018CD">
        <w:rPr>
          <w:rStyle w:val="Style13ptBold"/>
        </w:rPr>
        <w:t>Ebrahimian</w:t>
      </w:r>
      <w:proofErr w:type="spellEnd"/>
      <w:r w:rsidRPr="000018CD">
        <w:rPr>
          <w:rStyle w:val="Style13ptBold"/>
        </w:rPr>
        <w:t xml:space="preserve"> </w:t>
      </w:r>
      <w:r>
        <w:t>7/6/</w:t>
      </w:r>
      <w:r w:rsidRPr="000018CD">
        <w:rPr>
          <w:rStyle w:val="Style13ptBold"/>
        </w:rPr>
        <w:t>17</w:t>
      </w:r>
      <w:r>
        <w:t>-</w:t>
      </w:r>
      <w:r w:rsidRPr="000018CD">
        <w:t xml:space="preserve"> contributing reporter at Foreign Policy </w:t>
      </w:r>
      <w:r>
        <w:t xml:space="preserve">, </w:t>
      </w:r>
      <w:r w:rsidRPr="000018CD">
        <w:t xml:space="preserve">M.A. in East Asian studies from Yale University and a graduate certificate from the Hopkins-Nanjing Center for Chinese and American Studies </w:t>
      </w:r>
      <w:r>
        <w:t>[</w:t>
      </w:r>
      <w:r w:rsidRPr="00C40CDA">
        <w:t xml:space="preserve">Bethany, “Trump’s Budget Would Leave U.S. Ports Open to Nuclear Threat,” Foreign Policy, </w:t>
      </w:r>
      <w:hyperlink r:id="rId114" w:history="1">
        <w:r w:rsidRPr="00C40CDA">
          <w:t>https://foreignpolicy.com/2017</w:t>
        </w:r>
        <w:r w:rsidRPr="00C40CDA">
          <w:t>/</w:t>
        </w:r>
        <w:r w:rsidRPr="00C40CDA">
          <w:t>07/06/trumps-budget-would-gut-port-security-nuclear-terrorist-attack/</w:t>
        </w:r>
      </w:hyperlink>
      <w:r>
        <w:t>, DKP]</w:t>
      </w:r>
    </w:p>
    <w:p w:rsidR="008B732C" w:rsidRPr="00C40CDA" w:rsidRDefault="008B732C" w:rsidP="008B732C">
      <w:pPr>
        <w:rPr>
          <w:rStyle w:val="StyleUnderline"/>
        </w:rPr>
      </w:pPr>
      <w:r w:rsidRPr="00C40CDA">
        <w:rPr>
          <w:sz w:val="14"/>
        </w:rPr>
        <w:t xml:space="preserve">President Donald </w:t>
      </w:r>
      <w:r w:rsidRPr="00C40CDA">
        <w:rPr>
          <w:rStyle w:val="Emphasis"/>
        </w:rPr>
        <w:t>Trump’s proposed budget would pour money into a wall on the southern border — while stripping funding from protecting ports against the threat of nuclear attack.</w:t>
      </w:r>
      <w:r>
        <w:rPr>
          <w:rStyle w:val="Emphasis"/>
        </w:rPr>
        <w:t xml:space="preserve"> </w:t>
      </w:r>
      <w:r w:rsidRPr="00C40CDA">
        <w:rPr>
          <w:sz w:val="14"/>
        </w:rPr>
        <w:t xml:space="preserve">The administration’s </w:t>
      </w:r>
      <w:r w:rsidRPr="00C40CDA">
        <w:rPr>
          <w:rStyle w:val="StyleUnderline"/>
        </w:rPr>
        <w:t>proposed</w:t>
      </w:r>
      <w:r w:rsidRPr="00C40CDA">
        <w:rPr>
          <w:sz w:val="14"/>
        </w:rPr>
        <w:t xml:space="preserve"> 2018 </w:t>
      </w:r>
      <w:r w:rsidRPr="00C40CDA">
        <w:rPr>
          <w:rStyle w:val="StyleUnderline"/>
        </w:rPr>
        <w:t xml:space="preserve">budget would halve funding for key counterterrorism programs at another kind of border: The 361 ports dotted across America’s 95,000 miles of coastline. The proposed cuts, </w:t>
      </w:r>
      <w:r w:rsidRPr="00C40CDA">
        <w:rPr>
          <w:sz w:val="14"/>
        </w:rPr>
        <w:t xml:space="preserve">leaving just $48 million in grant funding, </w:t>
      </w:r>
      <w:r w:rsidRPr="00C40CDA">
        <w:rPr>
          <w:rStyle w:val="StyleUnderline"/>
        </w:rPr>
        <w:t>have alarmed port operators</w:t>
      </w:r>
      <w:r w:rsidRPr="00C40CDA">
        <w:rPr>
          <w:sz w:val="14"/>
        </w:rPr>
        <w:t xml:space="preserve">, senators from both sides of the aisle, </w:t>
      </w:r>
      <w:r w:rsidRPr="00C40CDA">
        <w:rPr>
          <w:rStyle w:val="StyleUnderline"/>
        </w:rPr>
        <w:t>and counterterrorism experts</w:t>
      </w:r>
      <w:r w:rsidRPr="00C40CDA">
        <w:rPr>
          <w:sz w:val="14"/>
        </w:rPr>
        <w:t xml:space="preserve"> alike. “I’m seriously concerned that the</w:t>
      </w:r>
      <w:r w:rsidRPr="00C40CDA">
        <w:rPr>
          <w:rStyle w:val="StyleUnderline"/>
        </w:rPr>
        <w:t>se budget cuts will weaken our ability to detect, prevent, and respond to future attacks,</w:t>
      </w:r>
      <w:r w:rsidRPr="00C40CDA">
        <w:rPr>
          <w:sz w:val="14"/>
        </w:rPr>
        <w:t xml:space="preserve">” said Sen. Claire </w:t>
      </w:r>
      <w:proofErr w:type="spellStart"/>
      <w:r w:rsidRPr="00C40CDA">
        <w:rPr>
          <w:sz w:val="14"/>
        </w:rPr>
        <w:t>McCaskill</w:t>
      </w:r>
      <w:proofErr w:type="spellEnd"/>
      <w:r w:rsidRPr="00C40CDA">
        <w:rPr>
          <w:sz w:val="14"/>
        </w:rPr>
        <w:t xml:space="preserve"> (D-Missouri), the ranking member on the Senate Homeland Security Committee, last month. After the September 11, 2001 attacks, </w:t>
      </w:r>
      <w:r w:rsidRPr="00C40CDA">
        <w:rPr>
          <w:rStyle w:val="StyleUnderline"/>
        </w:rPr>
        <w:t>one of security experts’ greatest fears was that terrorists would acquire nuclear or radiological weapons and use them against the U</w:t>
      </w:r>
      <w:r w:rsidRPr="00C40CDA">
        <w:rPr>
          <w:sz w:val="14"/>
        </w:rPr>
        <w:t xml:space="preserve">nited </w:t>
      </w:r>
      <w:r w:rsidRPr="00C40CDA">
        <w:rPr>
          <w:rStyle w:val="StyleUnderline"/>
        </w:rPr>
        <w:t>S</w:t>
      </w:r>
      <w:r w:rsidRPr="00C40CDA">
        <w:rPr>
          <w:sz w:val="14"/>
        </w:rPr>
        <w:t xml:space="preserve">tates. </w:t>
      </w:r>
      <w:r w:rsidRPr="00C40CDA">
        <w:rPr>
          <w:rStyle w:val="StyleUnderline"/>
        </w:rPr>
        <w:t>Analysts determined that if a w</w:t>
      </w:r>
      <w:r w:rsidRPr="00C40CDA">
        <w:rPr>
          <w:sz w:val="14"/>
        </w:rPr>
        <w:t xml:space="preserve">eapon of </w:t>
      </w:r>
      <w:r w:rsidRPr="00C40CDA">
        <w:rPr>
          <w:rStyle w:val="StyleUnderline"/>
        </w:rPr>
        <w:t>m</w:t>
      </w:r>
      <w:r w:rsidRPr="00C40CDA">
        <w:rPr>
          <w:sz w:val="14"/>
        </w:rPr>
        <w:t xml:space="preserve">ass </w:t>
      </w:r>
      <w:r w:rsidRPr="00C40CDA">
        <w:rPr>
          <w:rStyle w:val="StyleUnderline"/>
        </w:rPr>
        <w:t>d</w:t>
      </w:r>
      <w:r w:rsidRPr="00C40CDA">
        <w:rPr>
          <w:sz w:val="14"/>
        </w:rPr>
        <w:t xml:space="preserve">estruction </w:t>
      </w:r>
      <w:r w:rsidRPr="00C40CDA">
        <w:rPr>
          <w:rStyle w:val="StyleUnderline"/>
        </w:rPr>
        <w:t>were to be deployed, it woul</w:t>
      </w:r>
      <w:r w:rsidRPr="00C40CDA">
        <w:rPr>
          <w:sz w:val="14"/>
        </w:rPr>
        <w:t xml:space="preserve">d likely </w:t>
      </w:r>
      <w:r w:rsidRPr="00C40CDA">
        <w:rPr>
          <w:rStyle w:val="StyleUnderline"/>
        </w:rPr>
        <w:t>be delivered in one of the 12 million shipping containers arriving in ports every year</w:t>
      </w:r>
      <w:r w:rsidRPr="00C40CDA">
        <w:rPr>
          <w:sz w:val="14"/>
        </w:rPr>
        <w:t xml:space="preserve"> — a flood of cargo seemingly too big to search without disrupting global trade. Determining that ports were “susceptible to large scale acts of terrorism,” Congress established the Port Security Grant Program in October 2002 to fund radiation detection scanners, security systems and maintenance, and training at maritime ports. But even today, </w:t>
      </w:r>
      <w:r w:rsidRPr="00C40CDA">
        <w:rPr>
          <w:rStyle w:val="StyleUnderline"/>
        </w:rPr>
        <w:t>worries about port security persist.</w:t>
      </w:r>
      <w:r w:rsidRPr="00C40CDA">
        <w:rPr>
          <w:sz w:val="14"/>
        </w:rPr>
        <w:t xml:space="preserve"> Former Secretary of Defense William Perry said last month at an event at the Hoover Institute that </w:t>
      </w:r>
      <w:r w:rsidRPr="00C40CDA">
        <w:rPr>
          <w:rStyle w:val="StyleUnderline"/>
        </w:rPr>
        <w:t>North Korea may not need the long-range missiles</w:t>
      </w:r>
      <w:r w:rsidRPr="00C40CDA">
        <w:rPr>
          <w:sz w:val="14"/>
        </w:rPr>
        <w:t xml:space="preserve"> it is currently developing </w:t>
      </w:r>
      <w:r w:rsidRPr="00C40CDA">
        <w:rPr>
          <w:rStyle w:val="StyleUnderline"/>
        </w:rPr>
        <w:t>in order to deliver a nuclear payload to American shores. Pyongyang</w:t>
      </w:r>
      <w:r w:rsidRPr="00C40CDA">
        <w:rPr>
          <w:sz w:val="14"/>
        </w:rPr>
        <w:t xml:space="preserve">, he said, </w:t>
      </w:r>
      <w:r w:rsidRPr="00C40CDA">
        <w:rPr>
          <w:rStyle w:val="StyleUnderline"/>
        </w:rPr>
        <w:t>“might</w:t>
      </w:r>
      <w:r w:rsidRPr="00C40CDA">
        <w:rPr>
          <w:sz w:val="14"/>
        </w:rPr>
        <w:t xml:space="preserve"> even be </w:t>
      </w:r>
      <w:r w:rsidRPr="00C40CDA">
        <w:rPr>
          <w:rStyle w:val="StyleUnderline"/>
        </w:rPr>
        <w:t>able to do terrible damage to the U</w:t>
      </w:r>
      <w:r w:rsidRPr="00C40CDA">
        <w:rPr>
          <w:sz w:val="14"/>
        </w:rPr>
        <w:t xml:space="preserve">nited </w:t>
      </w:r>
      <w:r w:rsidRPr="00C40CDA">
        <w:rPr>
          <w:rStyle w:val="StyleUnderline"/>
        </w:rPr>
        <w:t>S</w:t>
      </w:r>
      <w:r w:rsidRPr="00C40CDA">
        <w:rPr>
          <w:sz w:val="14"/>
        </w:rPr>
        <w:t xml:space="preserve">tates </w:t>
      </w:r>
      <w:r w:rsidRPr="00C40CDA">
        <w:rPr>
          <w:rStyle w:val="StyleUnderline"/>
        </w:rPr>
        <w:t>by delivering [nuclear weapons] in freighters.”</w:t>
      </w:r>
      <w:r>
        <w:rPr>
          <w:rStyle w:val="StyleUnderline"/>
        </w:rPr>
        <w:t xml:space="preserve"> </w:t>
      </w:r>
      <w:r w:rsidRPr="00C40CDA">
        <w:rPr>
          <w:sz w:val="14"/>
        </w:rPr>
        <w:t xml:space="preserve">The Trump budget doesn’t just take aim at port security funding — it also would slash the U.S. Coast Guard budget, which provides layers of protection by tracking incoming vessels, scanning for illicit weapons, and making sure foreign ports have adequate security, Additionally, a pair of </w:t>
      </w:r>
      <w:r w:rsidRPr="00C40CDA">
        <w:rPr>
          <w:rStyle w:val="StyleUnderline"/>
        </w:rPr>
        <w:t>crack Coast Guard units</w:t>
      </w:r>
      <w:r w:rsidRPr="00C40CDA">
        <w:rPr>
          <w:sz w:val="14"/>
        </w:rPr>
        <w:t xml:space="preserve"> — the Maritime Safety and Security Teams and the Maritime Security Response Teams — </w:t>
      </w:r>
      <w:r w:rsidRPr="00C40CDA">
        <w:rPr>
          <w:rStyle w:val="StyleUnderline"/>
        </w:rPr>
        <w:t xml:space="preserve">could lose their funding entirely, </w:t>
      </w:r>
      <w:r w:rsidRPr="00C40CDA">
        <w:rPr>
          <w:sz w:val="14"/>
        </w:rPr>
        <w:t xml:space="preserve">according to documents obtained by the Associated Press in February. </w:t>
      </w:r>
      <w:r w:rsidRPr="00C40CDA">
        <w:rPr>
          <w:rStyle w:val="StyleUnderline"/>
        </w:rPr>
        <w:t>The Response Teams are the Coast Guard’s ace in the hole against terrorists</w:t>
      </w:r>
      <w:r w:rsidRPr="00C40CDA">
        <w:rPr>
          <w:sz w:val="14"/>
        </w:rPr>
        <w:t xml:space="preserve">, said Cmdr. Paul Frantz, of the Coast Guard’s Office of Deployable Specialized Forces, “designed to respond to the threat or event of a terrorist attack.” This spring, nearly two dozen senators sent Trump’s budget director a letter warning against dismantling the Coast Guard units, warning that it would be “negligent and detrimental to our national security.” When the September 11 attacks occurred, U.S. ports were wide open to possible risks. </w:t>
      </w:r>
      <w:r w:rsidRPr="00C40CDA">
        <w:rPr>
          <w:rStyle w:val="StyleUnderline"/>
        </w:rPr>
        <w:t xml:space="preserve">Years of funding have built up the capabilities of ports </w:t>
      </w:r>
      <w:r w:rsidRPr="00C40CDA">
        <w:rPr>
          <w:sz w:val="14"/>
        </w:rPr>
        <w:t xml:space="preserve">around the country </w:t>
      </w:r>
      <w:r w:rsidRPr="00C40CDA">
        <w:rPr>
          <w:rStyle w:val="StyleUnderline"/>
        </w:rPr>
        <w:t>to detect potentially nefarious activity, including any smuggled nuclear bombs.</w:t>
      </w:r>
      <w:r w:rsidRPr="00C40CDA">
        <w:rPr>
          <w:sz w:val="14"/>
        </w:rPr>
        <w:t xml:space="preserve"> According to testimony submitted to a June 2014 Senate homeland security committee hearing, in 2001 Customs and Border Patrol had none of the big scanners — known as </w:t>
      </w:r>
      <w:r w:rsidRPr="00C40CDA">
        <w:rPr>
          <w:rStyle w:val="StyleUnderline"/>
        </w:rPr>
        <w:t xml:space="preserve">radiation portal monitors </w:t>
      </w:r>
      <w:r w:rsidRPr="00C40CDA">
        <w:rPr>
          <w:sz w:val="14"/>
        </w:rPr>
        <w:t xml:space="preserve">— that </w:t>
      </w:r>
      <w:r w:rsidRPr="00C40CDA">
        <w:rPr>
          <w:rStyle w:val="StyleUnderline"/>
        </w:rPr>
        <w:t>spot radiological hazards.</w:t>
      </w:r>
      <w:r w:rsidRPr="00C40CDA">
        <w:rPr>
          <w:sz w:val="14"/>
        </w:rPr>
        <w:t xml:space="preserve"> By 2014, it had 1,387 at ports across the country, able to screen 99 percent of incoming cargo, essentially meeting the post-9/11 Congressional mandate that 100 percent of incoming shipping containers be scanned. </w:t>
      </w:r>
      <w:r w:rsidRPr="00C40CDA">
        <w:rPr>
          <w:rStyle w:val="StyleUnderline"/>
        </w:rPr>
        <w:t xml:space="preserve">But these scanners require expensive maintenance and have a lifespan of 10 to 13 years, meaning those deployed </w:t>
      </w:r>
      <w:r w:rsidRPr="00C40CDA">
        <w:rPr>
          <w:sz w:val="14"/>
        </w:rPr>
        <w:t xml:space="preserve">after 9/11 </w:t>
      </w:r>
      <w:r w:rsidRPr="00C40CDA">
        <w:rPr>
          <w:rStyle w:val="StyleUnderline"/>
        </w:rPr>
        <w:t xml:space="preserve">will soon need to be replaced. </w:t>
      </w:r>
      <w:r w:rsidRPr="00C40CDA">
        <w:rPr>
          <w:sz w:val="14"/>
        </w:rPr>
        <w:t xml:space="preserve">Many ports don’t have the cash. </w:t>
      </w:r>
      <w:r w:rsidRPr="00C40CDA">
        <w:rPr>
          <w:rStyle w:val="StyleUnderline"/>
        </w:rPr>
        <w:t>“There’s a lot about the border wall, but we’re borders as well,”</w:t>
      </w:r>
      <w:r w:rsidRPr="00C40CDA">
        <w:rPr>
          <w:sz w:val="14"/>
        </w:rPr>
        <w:t xml:space="preserve"> said April </w:t>
      </w:r>
      <w:proofErr w:type="spellStart"/>
      <w:r w:rsidRPr="00C40CDA">
        <w:rPr>
          <w:sz w:val="14"/>
        </w:rPr>
        <w:t>Danos</w:t>
      </w:r>
      <w:proofErr w:type="spellEnd"/>
      <w:r w:rsidRPr="00C40CDA">
        <w:rPr>
          <w:sz w:val="14"/>
        </w:rPr>
        <w:t xml:space="preserve">, director of information technology at the Greater Lafourche Port Commission in Louisiana. The grants enable ports like Lafourche to install pricey security systems they wouldn’t have been able to afford, and to perform costly maintenance to keep systems operational. “Those </w:t>
      </w:r>
      <w:r w:rsidRPr="00C40CDA">
        <w:rPr>
          <w:rStyle w:val="StyleUnderline"/>
        </w:rPr>
        <w:t xml:space="preserve">budget cuts would impact us greatly,” </w:t>
      </w:r>
      <w:r w:rsidRPr="00C40CDA">
        <w:rPr>
          <w:sz w:val="14"/>
        </w:rPr>
        <w:t xml:space="preserve">said </w:t>
      </w:r>
      <w:proofErr w:type="spellStart"/>
      <w:r w:rsidRPr="00C40CDA">
        <w:rPr>
          <w:sz w:val="14"/>
        </w:rPr>
        <w:t>Danos</w:t>
      </w:r>
      <w:proofErr w:type="spellEnd"/>
      <w:r w:rsidRPr="00C40CDA">
        <w:rPr>
          <w:sz w:val="14"/>
        </w:rPr>
        <w:t>. “</w:t>
      </w:r>
      <w:r w:rsidRPr="00C40CDA">
        <w:rPr>
          <w:rStyle w:val="StyleUnderline"/>
        </w:rPr>
        <w:t>We would not be able to maintain these systems.”</w:t>
      </w:r>
    </w:p>
    <w:p w:rsidR="008B732C" w:rsidRPr="008B732C" w:rsidRDefault="008B732C" w:rsidP="008B732C"/>
    <w:p w:rsidR="00962543" w:rsidRDefault="00962543" w:rsidP="00962543">
      <w:pPr>
        <w:pStyle w:val="Heading3"/>
      </w:pPr>
      <w:r>
        <w:lastRenderedPageBreak/>
        <w:t>AT: No Risk of Port Attack</w:t>
      </w:r>
    </w:p>
    <w:p w:rsidR="00962543" w:rsidRDefault="00962543" w:rsidP="00962543">
      <w:pPr>
        <w:pStyle w:val="Heading4"/>
      </w:pPr>
      <w:r>
        <w:t>Maritime terrorism is likely – groups have the means and opportunity</w:t>
      </w:r>
    </w:p>
    <w:p w:rsidR="00962543" w:rsidRPr="00F65FB9" w:rsidRDefault="00962543" w:rsidP="00962543">
      <w:proofErr w:type="spellStart"/>
      <w:r>
        <w:rPr>
          <w:rStyle w:val="Style13ptBold"/>
        </w:rPr>
        <w:t>Nincic</w:t>
      </w:r>
      <w:proofErr w:type="spellEnd"/>
      <w:r>
        <w:rPr>
          <w:rStyle w:val="Style13ptBold"/>
        </w:rPr>
        <w:t xml:space="preserve">, </w:t>
      </w:r>
      <w:r w:rsidRPr="00F65FB9">
        <w:rPr>
          <w:rStyle w:val="Style13ptBold"/>
        </w:rPr>
        <w:t>12</w:t>
      </w:r>
      <w:r>
        <w:t xml:space="preserve"> [Donna, Professor Emerita at California Maritime Academy, Maritime terrorism: how real is the threat? </w:t>
      </w:r>
      <w:r w:rsidRPr="00F65FB9">
        <w:t>https://www.fairobserver.com/region/north_america/maritime-terrorism-how-real-threat/</w:t>
      </w:r>
      <w:r>
        <w:t>]</w:t>
      </w:r>
    </w:p>
    <w:p w:rsidR="00962543" w:rsidRPr="00F65FB9" w:rsidRDefault="00962543" w:rsidP="00962543">
      <w:r w:rsidRPr="00F65FB9">
        <w:t xml:space="preserve">Despite these threats, </w:t>
      </w:r>
      <w:r w:rsidRPr="005B3C13">
        <w:rPr>
          <w:rStyle w:val="StyleUnderline"/>
        </w:rPr>
        <w:t>given the relative recent quiet on the maritime front, how concerned should we be about maritime terrorism? The answer, unfortunately, is that we should continue to be very concerned. A former UK First Sea Lord and Chief of Naval Staff deemed maritime terrorism “a clear and present danger”</w:t>
      </w:r>
      <w:r w:rsidRPr="00F65FB9">
        <w:t xml:space="preserve"> that may “potentially cripple global trade and have grave knock-on effects on developed economies.” </w:t>
      </w:r>
      <w:r w:rsidRPr="005B3C13">
        <w:rPr>
          <w:rStyle w:val="StyleUnderline"/>
        </w:rPr>
        <w:t xml:space="preserve">USN Captain Jim </w:t>
      </w:r>
      <w:proofErr w:type="spellStart"/>
      <w:r w:rsidRPr="005B3C13">
        <w:rPr>
          <w:rStyle w:val="StyleUnderline"/>
        </w:rPr>
        <w:t>Pelkofski</w:t>
      </w:r>
      <w:proofErr w:type="spellEnd"/>
      <w:r w:rsidRPr="005B3C13">
        <w:rPr>
          <w:rStyle w:val="StyleUnderline"/>
        </w:rPr>
        <w:t xml:space="preserve"> (Ret.) has noted that “indications point to an acceleration of the pace of maritime terrorism</w:t>
      </w:r>
      <w:r w:rsidRPr="00F65FB9">
        <w:t>, heralding a coming campaign.”</w:t>
      </w:r>
    </w:p>
    <w:p w:rsidR="00962543" w:rsidRPr="00F65FB9" w:rsidRDefault="00962543" w:rsidP="00962543">
      <w:r w:rsidRPr="005B3C13">
        <w:rPr>
          <w:rStyle w:val="StyleUnderline"/>
        </w:rPr>
        <w:t>The real concern however is not so much that a maritime terrorist attack might or might not be imminent; rather the threat is the potential for harm were even one minor maritime terrorist event to occur in a major port or maritime facility. Hijacking and using a ship as a weapon or to sink and close a major shallow chokepoint</w:t>
      </w:r>
      <w:r w:rsidRPr="00F65FB9">
        <w:t xml:space="preserve"> such as the Strait of Malacca or the Suez Canal could have significant economic implications for the global economy. Similarly, </w:t>
      </w:r>
      <w:r w:rsidRPr="005B3C13">
        <w:rPr>
          <w:rStyle w:val="StyleUnderline"/>
        </w:rPr>
        <w:t>an improvised explosive device (IED), chemical or biological weapon, or other weapon of mass destruction discovered in a container could have dramatic economic repercussions</w:t>
      </w:r>
      <w:r w:rsidRPr="00F65FB9">
        <w:t>. A 2003 OECD report described a port security war game simulating the discovery of several radiological devices in shipping containers throughout ports in the United States. Despite the fact that these devices were not detonated in the scenario, the estimated economic costs totaled $58bn for the United States alone, with US ports affected for over three months.</w:t>
      </w:r>
    </w:p>
    <w:p w:rsidR="00962543" w:rsidRPr="005B3C13" w:rsidRDefault="00962543" w:rsidP="00962543">
      <w:pPr>
        <w:rPr>
          <w:rStyle w:val="StyleUnderline"/>
        </w:rPr>
      </w:pPr>
      <w:r w:rsidRPr="00F65FB9">
        <w:t xml:space="preserve">Depending on the measure, </w:t>
      </w:r>
      <w:r w:rsidRPr="005B3C13">
        <w:rPr>
          <w:rStyle w:val="StyleUnderline"/>
        </w:rPr>
        <w:t>between 80% and 90% of global trade moves by sea, with the majority of non-bulk cargo carried in shipping containers</w:t>
      </w:r>
      <w:r w:rsidRPr="00F65FB9">
        <w:t xml:space="preserve">. Over 15,000,000 containers are currently in circulation, making over 200,000,000 port visits annually. The world’s top ten container ports handled 178,000 thousand TEU (twenty foot equivalents) in 2010, nearly as much as the next 40 ports together (179,070 thousand TEU). </w:t>
      </w:r>
      <w:r w:rsidRPr="005B3C13">
        <w:rPr>
          <w:rStyle w:val="StyleUnderline"/>
        </w:rPr>
        <w:t>With trade concentrated in so few ports in today’s global economy, even a single maritime terrorist incident has the potential for significant economic disruptions with considerable financial and human implications. Given these potential impacts, the threat of maritime terrorism must continue to be taken very seriously.</w:t>
      </w:r>
    </w:p>
    <w:p w:rsidR="00962543" w:rsidRDefault="00962543" w:rsidP="00962543">
      <w:pPr>
        <w:pStyle w:val="Heading3"/>
      </w:pPr>
      <w:r>
        <w:lastRenderedPageBreak/>
        <w:t>2NC Port Terrorism – Economy Impact</w:t>
      </w:r>
    </w:p>
    <w:p w:rsidR="00962543" w:rsidRPr="007A4E53" w:rsidRDefault="00962543" w:rsidP="00962543">
      <w:pPr>
        <w:pStyle w:val="Heading4"/>
      </w:pPr>
      <w:r w:rsidRPr="007A4E53">
        <w:t>Any disruption in our maritime commerce would severely damage the economy</w:t>
      </w:r>
    </w:p>
    <w:p w:rsidR="00962543" w:rsidRPr="002B43A7" w:rsidRDefault="00962543" w:rsidP="00962543">
      <w:r w:rsidRPr="002B43A7">
        <w:rPr>
          <w:rStyle w:val="Style13ptBold"/>
        </w:rPr>
        <w:t>Bouchard, 5</w:t>
      </w:r>
      <w:r>
        <w:t xml:space="preserve"> [</w:t>
      </w:r>
      <w:r w:rsidRPr="00744F0E">
        <w:t>Joseph F.</w:t>
      </w:r>
      <w:r>
        <w:t>,</w:t>
      </w:r>
      <w:r>
        <w:rPr>
          <w:rStyle w:val="Style13ptBold"/>
        </w:rPr>
        <w:t xml:space="preserve"> </w:t>
      </w:r>
      <w:r w:rsidRPr="002B43A7">
        <w:t>Joseph F., Former Navy Captain and Doctor of Philosophy in Political Science from Stanford University, 6/15/05, Center for American Progress, http://www.americanprogress.org/issues/2005/06/b815195.html, “New Strategies to Protect America: Safer Po</w:t>
      </w:r>
      <w:r>
        <w:t>rts for a More Secure Economy,”]</w:t>
      </w:r>
    </w:p>
    <w:p w:rsidR="00962543" w:rsidRDefault="00962543" w:rsidP="00962543">
      <w:pPr>
        <w:rPr>
          <w:sz w:val="16"/>
        </w:rPr>
      </w:pPr>
      <w:r w:rsidRPr="007A4E53">
        <w:rPr>
          <w:rStyle w:val="StyleUnderline"/>
        </w:rPr>
        <w:t>The United States is a maritime nation. We rely upon and profit from global commerce worth trillions of dollars. Any major disruption of these worldwide supply chains will instantly create billions of dollars in economic loss and create cascading effects in every corner of the world</w:t>
      </w:r>
      <w:r w:rsidRPr="007A4E53">
        <w:rPr>
          <w:sz w:val="16"/>
        </w:rPr>
        <w:t xml:space="preserve">. Against this backdrop of risk, the Bush administration and its Department of Homeland Security have failed to dedicate sufficient resources to adequately protect the maritime transportation system that is vital to our society, economy and way of life. </w:t>
      </w:r>
      <w:r w:rsidRPr="007A4E53">
        <w:rPr>
          <w:rStyle w:val="StyleUnderline"/>
        </w:rPr>
        <w:t>Port security is currently an unfunded mandate and that situation will deteriorate</w:t>
      </w:r>
      <w:r w:rsidRPr="007A4E53">
        <w:rPr>
          <w:sz w:val="16"/>
        </w:rPr>
        <w:t xml:space="preserve"> because the Bush administration plans to eliminate the specific grant program - poorly funded as it is - that supports municipal, state and private sector owners and operators as they attempt to implement security plans required by the MTSA. The Center for American Progress proposes a four-point strategy that will lead to safer ports and make our people and economy more secure</w:t>
      </w:r>
      <w:r w:rsidRPr="007A4E53">
        <w:rPr>
          <w:rStyle w:val="StyleUnderline"/>
        </w:rPr>
        <w:t>. The optimum strategy for protecting maritime transportation requires a risk-based approach to integrating security, consequence reduction, and emergency preparedness and continuity of business into comprehensive plans and programs for enhancing the resilience of the maritime transportation system</w:t>
      </w:r>
      <w:r w:rsidRPr="007A4E53">
        <w:rPr>
          <w:sz w:val="16"/>
        </w:rPr>
        <w:t>. Its major features include: Revising Coast Guard maritime facility security regulations and, if necessary, amending MTSA to emphasize risk assessments focused on the threat and consequences of a terrorist attack rather than vulnerability; Increasing attention to risk mitigation, preparedness and continuity of operations to enable the maritime transportation security system to recover quickly in the event of a terrorist attack, reducing the economic consequences of a severe disruption, thereby denying attackers their central strategic goal; Maintaining the existing Port Security Grant Program, creating greater program flexibility for an improved return on investment and increasing annual funding to a minimum of $500 million per year in order to eliminate the current mismatch between strategy and resources and make port security a funded federal mandate; and Establishing a national port security trust fund by dedicating a specific percentage of customs revenue collected on goods flowing through our nation's ports in order to ensure long-term sustainability of our maritime transportation system security. This report focuses on security measures at or near U.S. shores. It is limited in scope to policies and issues directly related to MTSA implementation and its impact on the 361 commercial ports in the United States; roughly 3,700 maritime facilities, including cargo and passenger terminals, in those ports; and approximately 60,000 ships that arrive in U.S. ports annually, including about 8,100 foreign flag vessels. Although cargo, container and supply chain security are mentioned in MTSA, these very important issues will only be tangentially covered. Port security also encompasses what is termed "maritime domain awareness," which includes security on the high seas and abroad. The emphasis is on the Department of Homeland Security (DHS) and the agencies within it, particularly the U.S. Coast Guard, not other federal departments and agencies that play important but supporting roles.</w:t>
      </w:r>
    </w:p>
    <w:p w:rsidR="00962543" w:rsidRPr="002F12B7" w:rsidRDefault="00962543" w:rsidP="00962543"/>
    <w:p w:rsidR="00962543" w:rsidRPr="00B0641B" w:rsidRDefault="00962543" w:rsidP="00962543">
      <w:pPr>
        <w:pStyle w:val="Heading4"/>
      </w:pPr>
      <w:r>
        <w:t xml:space="preserve">Decline causes global nuclear war </w:t>
      </w:r>
    </w:p>
    <w:p w:rsidR="00962543" w:rsidRDefault="00962543" w:rsidP="00962543">
      <w:proofErr w:type="spellStart"/>
      <w:r w:rsidRPr="00B0641B">
        <w:rPr>
          <w:rStyle w:val="Style13ptBold"/>
        </w:rPr>
        <w:t>Tønnesson</w:t>
      </w:r>
      <w:proofErr w:type="spellEnd"/>
      <w:r>
        <w:rPr>
          <w:rStyle w:val="Style13ptBold"/>
        </w:rPr>
        <w:t>,</w:t>
      </w:r>
      <w:r w:rsidRPr="00B0641B">
        <w:rPr>
          <w:rStyle w:val="Style13ptBold"/>
        </w:rPr>
        <w:t xml:space="preserve"> 15</w:t>
      </w:r>
      <w:r>
        <w:t xml:space="preserve"> [Stein, </w:t>
      </w:r>
      <w:r w:rsidRPr="00AF177C">
        <w:t>Research Professor, Peace Research Institute Oslo; Leader</w:t>
      </w:r>
      <w:r>
        <w:t xml:space="preserve"> of East Asia Peace program, Uppsala University, 2015, “Deterrence, interdependence and Sino–US peace,” International Area Studies Review, Vol. 18, No. 3, p. 297-311]</w:t>
      </w:r>
    </w:p>
    <w:p w:rsidR="00962543" w:rsidRDefault="00962543" w:rsidP="00962543">
      <w:pPr>
        <w:rPr>
          <w:sz w:val="16"/>
        </w:rPr>
      </w:pPr>
      <w:r w:rsidRPr="0051097B">
        <w:rPr>
          <w:sz w:val="16"/>
        </w:rPr>
        <w:t xml:space="preserve">Several </w:t>
      </w:r>
      <w:r w:rsidRPr="0051097B">
        <w:rPr>
          <w:rStyle w:val="StyleUnderline"/>
        </w:rPr>
        <w:t>recent works</w:t>
      </w:r>
      <w:r w:rsidRPr="0051097B">
        <w:rPr>
          <w:sz w:val="16"/>
        </w:rPr>
        <w:t xml:space="preserve"> on China and Sino–US relations </w:t>
      </w:r>
      <w:r w:rsidRPr="0051097B">
        <w:rPr>
          <w:rStyle w:val="StyleUnderline"/>
        </w:rPr>
        <w:t>have made</w:t>
      </w:r>
      <w:r w:rsidRPr="0051097B">
        <w:rPr>
          <w:sz w:val="16"/>
        </w:rPr>
        <w:t xml:space="preserve"> substantial </w:t>
      </w:r>
      <w:r w:rsidRPr="0051097B">
        <w:rPr>
          <w:rStyle w:val="StyleUnderline"/>
        </w:rPr>
        <w:t>contributions to the current understanding of how and under what circumstances</w:t>
      </w:r>
      <w:r w:rsidRPr="0051097B">
        <w:rPr>
          <w:sz w:val="16"/>
        </w:rPr>
        <w:t xml:space="preserve"> a combination of </w:t>
      </w:r>
      <w:r w:rsidRPr="0051097B">
        <w:rPr>
          <w:rStyle w:val="StyleUnderline"/>
        </w:rPr>
        <w:t>nuclear deterrence and economic interdependence may reduce the risk of war between major powers</w:t>
      </w:r>
      <w:r w:rsidRPr="0051097B">
        <w:rPr>
          <w:sz w:val="16"/>
        </w:rPr>
        <w:t xml:space="preserve">. At least four conclusions can be drawn from the review above: first, those who say that </w:t>
      </w:r>
      <w:r w:rsidRPr="0051097B">
        <w:rPr>
          <w:rStyle w:val="StyleUnderline"/>
        </w:rPr>
        <w:t xml:space="preserve">interdependence may </w:t>
      </w:r>
      <w:r w:rsidRPr="0051097B">
        <w:rPr>
          <w:rStyle w:val="Emphasis"/>
        </w:rPr>
        <w:t>both inhibit and drive conflict</w:t>
      </w:r>
      <w:r w:rsidRPr="0051097B">
        <w:rPr>
          <w:sz w:val="16"/>
        </w:rPr>
        <w:t xml:space="preserve"> are right. </w:t>
      </w:r>
      <w:r w:rsidRPr="0051097B">
        <w:rPr>
          <w:rStyle w:val="StyleUnderline"/>
        </w:rPr>
        <w:t>Interdependence raises the cost of conflict</w:t>
      </w:r>
      <w:r w:rsidRPr="0051097B">
        <w:rPr>
          <w:sz w:val="16"/>
        </w:rPr>
        <w:t xml:space="preserve"> for all sides </w:t>
      </w:r>
      <w:r w:rsidRPr="0051097B">
        <w:rPr>
          <w:rStyle w:val="StyleUnderline"/>
        </w:rPr>
        <w:t>but</w:t>
      </w:r>
      <w:r w:rsidRPr="0051097B">
        <w:rPr>
          <w:sz w:val="16"/>
        </w:rPr>
        <w:t xml:space="preserve"> </w:t>
      </w:r>
      <w:r w:rsidRPr="0051097B">
        <w:rPr>
          <w:rStyle w:val="StyleUnderline"/>
        </w:rPr>
        <w:t xml:space="preserve">asymmetrical or unbalanced dependencies and </w:t>
      </w:r>
      <w:r w:rsidRPr="0051097B">
        <w:rPr>
          <w:rStyle w:val="Emphasis"/>
        </w:rPr>
        <w:t>negative trade expectations</w:t>
      </w:r>
      <w:r w:rsidRPr="0051097B">
        <w:rPr>
          <w:sz w:val="16"/>
        </w:rPr>
        <w:t xml:space="preserve"> may </w:t>
      </w:r>
      <w:r w:rsidRPr="0051097B">
        <w:rPr>
          <w:rStyle w:val="StyleUnderline"/>
        </w:rPr>
        <w:t>generate tensions leading to trade wars among inter-dependent states that</w:t>
      </w:r>
      <w:r w:rsidRPr="0051097B">
        <w:rPr>
          <w:sz w:val="16"/>
        </w:rPr>
        <w:t xml:space="preserve"> in turn </w:t>
      </w:r>
      <w:r w:rsidRPr="0051097B">
        <w:rPr>
          <w:rStyle w:val="StyleUnderline"/>
        </w:rPr>
        <w:t>increase the risk of military conflict</w:t>
      </w:r>
      <w:r w:rsidRPr="0051097B">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51097B">
        <w:rPr>
          <w:sz w:val="16"/>
        </w:rPr>
        <w:t>analysed</w:t>
      </w:r>
      <w:proofErr w:type="spellEnd"/>
      <w:r w:rsidRPr="0051097B">
        <w:rPr>
          <w:sz w:val="16"/>
        </w:rPr>
        <w:t xml:space="preserve"> bilaterally but include their allies and partners. Third party countries could drag China or the US into </w:t>
      </w:r>
      <w:r w:rsidRPr="0051097B">
        <w:rPr>
          <w:sz w:val="16"/>
        </w:rPr>
        <w:lastRenderedPageBreak/>
        <w:t>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51097B">
        <w:rPr>
          <w:sz w:val="16"/>
        </w:rPr>
        <w:t>Ravenhill</w:t>
      </w:r>
      <w:proofErr w:type="spellEnd"/>
      <w:r w:rsidRPr="0051097B">
        <w:rPr>
          <w:sz w:val="16"/>
        </w:rPr>
        <w:t xml:space="preserve">, 2014; </w:t>
      </w:r>
      <w:proofErr w:type="spellStart"/>
      <w:r w:rsidRPr="0051097B">
        <w:rPr>
          <w:sz w:val="16"/>
        </w:rPr>
        <w:t>Yoshimatsu</w:t>
      </w:r>
      <w:proofErr w:type="spellEnd"/>
      <w:r w:rsidRPr="0051097B">
        <w:rPr>
          <w:sz w:val="16"/>
        </w:rPr>
        <w:t xml:space="preserve">, 2014: 576); and fourth, </w:t>
      </w:r>
      <w:r w:rsidRPr="0051097B">
        <w:rPr>
          <w:rStyle w:val="StyleUnderline"/>
        </w:rPr>
        <w:t>decisions for war</w:t>
      </w:r>
      <w:r w:rsidRPr="0051097B">
        <w:rPr>
          <w:sz w:val="16"/>
        </w:rPr>
        <w:t xml:space="preserve"> and peace </w:t>
      </w:r>
      <w:r w:rsidRPr="0051097B">
        <w:rPr>
          <w:rStyle w:val="StyleUnderline"/>
        </w:rPr>
        <w:t>are taken by very few people, who act on the basis of their future expectations</w:t>
      </w:r>
      <w:r w:rsidRPr="0051097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1097B">
        <w:rPr>
          <w:rStyle w:val="StyleUnderline"/>
        </w:rPr>
        <w:t>If leaders</w:t>
      </w:r>
      <w:r w:rsidRPr="0051097B">
        <w:rPr>
          <w:sz w:val="16"/>
        </w:rPr>
        <w:t xml:space="preserve"> on either side of the Atlantic </w:t>
      </w:r>
      <w:r w:rsidRPr="0051097B">
        <w:rPr>
          <w:rStyle w:val="StyleUnderline"/>
        </w:rPr>
        <w:t xml:space="preserve">begin to seriously </w:t>
      </w:r>
      <w:r w:rsidRPr="0051097B">
        <w:rPr>
          <w:rStyle w:val="Emphasis"/>
        </w:rPr>
        <w:t>fear or anticipate their own nation’s decline</w:t>
      </w:r>
      <w:r w:rsidRPr="0051097B">
        <w:rPr>
          <w:sz w:val="16"/>
        </w:rPr>
        <w:t xml:space="preserve"> then </w:t>
      </w:r>
      <w:r w:rsidRPr="0051097B">
        <w:rPr>
          <w:rStyle w:val="StyleUnderline"/>
        </w:rPr>
        <w:t>they may blame</w:t>
      </w:r>
      <w:r w:rsidRPr="0051097B">
        <w:rPr>
          <w:sz w:val="16"/>
        </w:rPr>
        <w:t xml:space="preserve"> this on </w:t>
      </w:r>
      <w:r w:rsidRPr="0051097B">
        <w:rPr>
          <w:rStyle w:val="StyleUnderline"/>
        </w:rPr>
        <w:t>external dependence, appeal to anti-foreign sentiments, contemplate the use of force to gain</w:t>
      </w:r>
      <w:r w:rsidRPr="0051097B">
        <w:rPr>
          <w:sz w:val="16"/>
        </w:rPr>
        <w:t xml:space="preserve"> respect or </w:t>
      </w:r>
      <w:r w:rsidRPr="0051097B">
        <w:rPr>
          <w:rStyle w:val="StyleUnderline"/>
        </w:rPr>
        <w:t>credibility, adopt protectionist policies, and</w:t>
      </w:r>
      <w:r w:rsidRPr="0051097B">
        <w:rPr>
          <w:sz w:val="16"/>
        </w:rPr>
        <w:t xml:space="preserve"> ultimately </w:t>
      </w:r>
      <w:r w:rsidRPr="0051097B">
        <w:rPr>
          <w:rStyle w:val="Emphasis"/>
        </w:rPr>
        <w:t>refuse to be deterred by</w:t>
      </w:r>
      <w:r w:rsidRPr="0051097B">
        <w:rPr>
          <w:sz w:val="16"/>
        </w:rPr>
        <w:t xml:space="preserve"> either </w:t>
      </w:r>
      <w:r w:rsidRPr="0051097B">
        <w:rPr>
          <w:rStyle w:val="Emphasis"/>
        </w:rPr>
        <w:t>nuclear arms</w:t>
      </w:r>
      <w:r w:rsidRPr="0051097B">
        <w:rPr>
          <w:rStyle w:val="StyleUnderline"/>
        </w:rPr>
        <w:t xml:space="preserve"> or prospects of socioeconomic calamities. Such a dangerous shift could happen </w:t>
      </w:r>
      <w:r w:rsidRPr="0051097B">
        <w:rPr>
          <w:rStyle w:val="Emphasis"/>
        </w:rPr>
        <w:t>abruptly</w:t>
      </w:r>
      <w:r w:rsidRPr="0051097B">
        <w:rPr>
          <w:sz w:val="16"/>
        </w:rPr>
        <w:t xml:space="preserve">, i.e. under the instigation of actions by a third party – or against a third party. Yet as long as there is both nuclear deterrence and interdependence, the tensions </w:t>
      </w:r>
      <w:r w:rsidRPr="0051097B">
        <w:rPr>
          <w:rStyle w:val="StyleUnderline"/>
        </w:rPr>
        <w:t>in East Asia</w:t>
      </w:r>
      <w:r w:rsidRPr="0051097B">
        <w:rPr>
          <w:sz w:val="16"/>
        </w:rPr>
        <w:t xml:space="preserve"> are unlikely to escalate to war. As Chan (2013) says, all states in the region are aware that they cannot count on support from either China or the US if they make provocative moves. </w:t>
      </w:r>
      <w:r w:rsidRPr="0051097B">
        <w:rPr>
          <w:rStyle w:val="StyleUnderline"/>
        </w:rPr>
        <w:t xml:space="preserve">The greatest risk is </w:t>
      </w:r>
      <w:r w:rsidRPr="0051097B">
        <w:rPr>
          <w:rStyle w:val="Emphasis"/>
        </w:rPr>
        <w:t>not</w:t>
      </w:r>
      <w:r w:rsidRPr="0051097B">
        <w:rPr>
          <w:sz w:val="16"/>
        </w:rPr>
        <w:t xml:space="preserve"> that </w:t>
      </w:r>
      <w:r w:rsidRPr="0051097B">
        <w:rPr>
          <w:rStyle w:val="Emphasis"/>
        </w:rPr>
        <w:t>a territorial dispute</w:t>
      </w:r>
      <w:r w:rsidRPr="0051097B">
        <w:rPr>
          <w:sz w:val="16"/>
        </w:rPr>
        <w:t xml:space="preserve"> leads to war under present circumstances </w:t>
      </w:r>
      <w:r w:rsidRPr="0051097B">
        <w:rPr>
          <w:rStyle w:val="StyleUnderline"/>
        </w:rPr>
        <w:t xml:space="preserve">but that </w:t>
      </w:r>
      <w:r w:rsidRPr="0051097B">
        <w:rPr>
          <w:rStyle w:val="Emphasis"/>
        </w:rPr>
        <w:t>changes in the world economy</w:t>
      </w:r>
      <w:r w:rsidRPr="0051097B">
        <w:rPr>
          <w:rStyle w:val="StyleUnderline"/>
        </w:rPr>
        <w:t xml:space="preserve"> alter those circumstances in ways that render inter-state peace more precarious</w:t>
      </w:r>
      <w:r w:rsidRPr="0051097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51097B">
        <w:rPr>
          <w:rStyle w:val="StyleUnderline"/>
        </w:rPr>
        <w:t xml:space="preserve">This could have unforeseen consequences in the field of security, with nuclear deterrence remaining the only factor to </w:t>
      </w:r>
      <w:r w:rsidRPr="0051097B">
        <w:rPr>
          <w:rStyle w:val="Emphasis"/>
        </w:rPr>
        <w:t>protect the world from Armageddon</w:t>
      </w:r>
      <w:r w:rsidRPr="0051097B">
        <w:rPr>
          <w:rStyle w:val="StyleUnderline"/>
        </w:rPr>
        <w:t xml:space="preserve">, and </w:t>
      </w:r>
      <w:r w:rsidRPr="0051097B">
        <w:rPr>
          <w:rStyle w:val="Emphasis"/>
        </w:rPr>
        <w:t>unreliably so</w:t>
      </w:r>
      <w:r w:rsidRPr="0051097B">
        <w:rPr>
          <w:sz w:val="16"/>
        </w:rPr>
        <w:t xml:space="preserve">. </w:t>
      </w:r>
      <w:r w:rsidRPr="0051097B">
        <w:rPr>
          <w:rStyle w:val="StyleUnderline"/>
        </w:rPr>
        <w:t xml:space="preserve">Deterrence could </w:t>
      </w:r>
      <w:r w:rsidRPr="0051097B">
        <w:rPr>
          <w:rStyle w:val="Emphasis"/>
        </w:rPr>
        <w:t>lose its credibility</w:t>
      </w:r>
      <w:r w:rsidRPr="0051097B">
        <w:rPr>
          <w:sz w:val="16"/>
        </w:rPr>
        <w:t xml:space="preserve">: one of the two </w:t>
      </w:r>
      <w:r w:rsidRPr="0051097B">
        <w:rPr>
          <w:rStyle w:val="StyleUnderline"/>
        </w:rPr>
        <w:t>great powers might gamble that the other yield in a cyber-war or conventional</w:t>
      </w:r>
      <w:r w:rsidRPr="0051097B">
        <w:rPr>
          <w:sz w:val="16"/>
        </w:rPr>
        <w:t xml:space="preserve"> limited </w:t>
      </w:r>
      <w:r w:rsidRPr="0051097B">
        <w:rPr>
          <w:rStyle w:val="StyleUnderline"/>
        </w:rPr>
        <w:t>war</w:t>
      </w:r>
      <w:r w:rsidRPr="0051097B">
        <w:rPr>
          <w:sz w:val="16"/>
        </w:rPr>
        <w:t>, or third party countries might engage in conflict with each other, with a view to obliging Washington or Beijing to intervene.</w:t>
      </w:r>
    </w:p>
    <w:p w:rsidR="00962543" w:rsidRDefault="00962543" w:rsidP="00962543"/>
    <w:p w:rsidR="005477BB" w:rsidRDefault="00962543" w:rsidP="00962543">
      <w:pPr>
        <w:pStyle w:val="Heading3"/>
      </w:pPr>
      <w:r>
        <w:lastRenderedPageBreak/>
        <w:t xml:space="preserve">Economy Impact-Diversionary War </w:t>
      </w:r>
    </w:p>
    <w:p w:rsidR="00962543" w:rsidRPr="002508BA" w:rsidRDefault="00962543" w:rsidP="00962543">
      <w:pPr>
        <w:pStyle w:val="Heading4"/>
      </w:pPr>
      <w:r>
        <w:t>Economic decline causes Trump to start diversionary war</w:t>
      </w:r>
    </w:p>
    <w:p w:rsidR="00962543" w:rsidRPr="00BB0685" w:rsidRDefault="00962543" w:rsidP="00962543">
      <w:r>
        <w:rPr>
          <w:rStyle w:val="Style13ptBold"/>
        </w:rPr>
        <w:t xml:space="preserve">Foster, </w:t>
      </w:r>
      <w:r w:rsidRPr="00BB0685">
        <w:rPr>
          <w:rStyle w:val="Style13ptBold"/>
        </w:rPr>
        <w:t>16</w:t>
      </w:r>
      <w:r w:rsidRPr="00BB0685">
        <w:t xml:space="preserve"> </w:t>
      </w:r>
      <w:r>
        <w:t xml:space="preserve">[Dennis, </w:t>
      </w:r>
      <w:r w:rsidRPr="00BB0685">
        <w:t xml:space="preserve">Professor of international studies and political science at the Virginia Military Institute, </w:t>
      </w:r>
      <w:r>
        <w:t>“</w:t>
      </w:r>
      <w:r w:rsidRPr="00BB0685">
        <w:t xml:space="preserve">Would President Trump go to war to divert attention from problems at home?” The Washington Post, 19 Dec, </w:t>
      </w:r>
      <w:hyperlink r:id="rId115" w:history="1">
        <w:r w:rsidRPr="00BB0685">
          <w:t>https://www.washingtonpost.com/news/monkey-cage/wp/2016/12/19/yes-trump-might-well-go-to-war-to-divert-attention-from-problems-at-home/?utm_term=.fd514cf55315</w:t>
        </w:r>
      </w:hyperlink>
      <w:r w:rsidRPr="00BB0685">
        <w:t>]</w:t>
      </w:r>
    </w:p>
    <w:p w:rsidR="00962543" w:rsidRDefault="00962543" w:rsidP="00962543">
      <w:pPr>
        <w:rPr>
          <w:sz w:val="14"/>
        </w:rPr>
      </w:pPr>
      <w:r w:rsidRPr="00226B0F">
        <w:rPr>
          <w:rStyle w:val="StyleUnderline"/>
        </w:rPr>
        <w:t>If the U.S. economy tanks</w:t>
      </w:r>
      <w:r w:rsidRPr="00226B0F">
        <w:rPr>
          <w:sz w:val="14"/>
        </w:rPr>
        <w:t xml:space="preserve">, should we </w:t>
      </w:r>
      <w:r w:rsidRPr="00226B0F">
        <w:rPr>
          <w:rStyle w:val="StyleUnderline"/>
        </w:rPr>
        <w:t>expect</w:t>
      </w:r>
      <w:r w:rsidRPr="00226B0F">
        <w:rPr>
          <w:sz w:val="14"/>
        </w:rPr>
        <w:t xml:space="preserve"> Donald </w:t>
      </w:r>
      <w:r w:rsidRPr="00226B0F">
        <w:rPr>
          <w:rStyle w:val="Emphasis"/>
        </w:rPr>
        <w:t>Trump</w:t>
      </w:r>
      <w:r w:rsidRPr="00226B0F">
        <w:rPr>
          <w:rStyle w:val="StyleUnderline"/>
        </w:rPr>
        <w:t xml:space="preserve"> to engage in a </w:t>
      </w:r>
      <w:r w:rsidRPr="00226B0F">
        <w:rPr>
          <w:rStyle w:val="Emphasis"/>
        </w:rPr>
        <w:t>diversionary war</w:t>
      </w:r>
      <w:r w:rsidRPr="00226B0F">
        <w:rPr>
          <w:sz w:val="14"/>
        </w:rPr>
        <w:t xml:space="preserve">? Since the age of Machiavelli, </w:t>
      </w:r>
      <w:r w:rsidRPr="00226B0F">
        <w:rPr>
          <w:rStyle w:val="StyleUnderline"/>
        </w:rPr>
        <w:t>analysts</w:t>
      </w:r>
      <w:r w:rsidRPr="00226B0F">
        <w:rPr>
          <w:sz w:val="14"/>
        </w:rPr>
        <w:t xml:space="preserve"> have </w:t>
      </w:r>
      <w:r w:rsidRPr="00226B0F">
        <w:rPr>
          <w:rStyle w:val="StyleUnderline"/>
        </w:rPr>
        <w:t>expected world leaders to launch international conflicts to deflect popular attention away from problems at home</w:t>
      </w:r>
      <w:r w:rsidRPr="00226B0F">
        <w:rPr>
          <w:sz w:val="14"/>
        </w:rPr>
        <w:t xml:space="preserve">. </w:t>
      </w:r>
      <w:r w:rsidRPr="00226B0F">
        <w:rPr>
          <w:rStyle w:val="StyleUnderline"/>
        </w:rPr>
        <w:t>By stirring up feelings of patriotism, leaders might escape the political costs o</w:t>
      </w:r>
      <w:r w:rsidRPr="00226B0F">
        <w:rPr>
          <w:sz w:val="14"/>
        </w:rPr>
        <w:t xml:space="preserve">f scandal, unpopularity — or </w:t>
      </w:r>
      <w:r w:rsidRPr="00226B0F">
        <w:rPr>
          <w:rStyle w:val="StyleUnderline"/>
        </w:rPr>
        <w:t>a poorly performing economy</w:t>
      </w:r>
      <w:r w:rsidRPr="00226B0F">
        <w:rPr>
          <w:sz w:val="14"/>
        </w:rPr>
        <w:t>.</w:t>
      </w:r>
      <w:r w:rsidRPr="00226B0F">
        <w:rPr>
          <w:sz w:val="12"/>
        </w:rPr>
        <w:t>¶</w:t>
      </w:r>
      <w:r w:rsidRPr="00226B0F">
        <w:rPr>
          <w:sz w:val="14"/>
        </w:rPr>
        <w:t xml:space="preserve"> One often-cited example of diversionary war in modern times is </w:t>
      </w:r>
      <w:r w:rsidRPr="00226B0F">
        <w:rPr>
          <w:rStyle w:val="StyleUnderline"/>
        </w:rPr>
        <w:t>Argentina’s</w:t>
      </w:r>
      <w:r w:rsidRPr="00226B0F">
        <w:rPr>
          <w:sz w:val="14"/>
        </w:rPr>
        <w:t xml:space="preserve"> 19</w:t>
      </w:r>
      <w:r w:rsidRPr="00226B0F">
        <w:rPr>
          <w:rStyle w:val="StyleUnderline"/>
        </w:rPr>
        <w:t>82</w:t>
      </w:r>
      <w:r w:rsidRPr="00226B0F">
        <w:rPr>
          <w:sz w:val="14"/>
        </w:rPr>
        <w:t xml:space="preserve"> </w:t>
      </w:r>
      <w:r w:rsidRPr="00226B0F">
        <w:rPr>
          <w:rStyle w:val="StyleUnderline"/>
        </w:rPr>
        <w:t>invasion of the Falklands</w:t>
      </w:r>
      <w:r w:rsidRPr="00226B0F">
        <w:rPr>
          <w:sz w:val="14"/>
        </w:rPr>
        <w:t xml:space="preserve">, which several (though not all) </w:t>
      </w:r>
      <w:r w:rsidRPr="00226B0F">
        <w:rPr>
          <w:rStyle w:val="StyleUnderline"/>
        </w:rPr>
        <w:t>political scientists attribute to the junta’s desire to divert</w:t>
      </w:r>
      <w:r w:rsidRPr="00226B0F">
        <w:rPr>
          <w:sz w:val="14"/>
        </w:rPr>
        <w:t xml:space="preserve"> the people’s </w:t>
      </w:r>
      <w:r w:rsidRPr="00226B0F">
        <w:rPr>
          <w:rStyle w:val="StyleUnderline"/>
        </w:rPr>
        <w:t>attention from a disastrous economy</w:t>
      </w:r>
      <w:r w:rsidRPr="00226B0F">
        <w:rPr>
          <w:sz w:val="14"/>
        </w:rPr>
        <w:t>.</w:t>
      </w:r>
      <w:r w:rsidRPr="00226B0F">
        <w:rPr>
          <w:sz w:val="12"/>
        </w:rPr>
        <w:t>¶</w:t>
      </w:r>
      <w:r w:rsidRPr="00226B0F">
        <w:rPr>
          <w:sz w:val="14"/>
        </w:rPr>
        <w:t xml:space="preserve"> In a 2014 article, Jonathan Keller and I argued that whether </w:t>
      </w:r>
      <w:r w:rsidRPr="00226B0F">
        <w:rPr>
          <w:rStyle w:val="StyleUnderline"/>
        </w:rPr>
        <w:t>U.S. presidents engage in diversionary conflicts depends in part on their psychological traits</w:t>
      </w:r>
      <w:r w:rsidRPr="00226B0F">
        <w:rPr>
          <w:sz w:val="14"/>
        </w:rPr>
        <w:t xml:space="preserve"> — how they frame the world, process information and develop plans of action. </w:t>
      </w:r>
      <w:r w:rsidRPr="00226B0F">
        <w:rPr>
          <w:rStyle w:val="StyleUnderline"/>
        </w:rPr>
        <w:t xml:space="preserve">Certain traits </w:t>
      </w:r>
      <w:r w:rsidRPr="00226B0F">
        <w:rPr>
          <w:rStyle w:val="Emphasis"/>
        </w:rPr>
        <w:t>predispose</w:t>
      </w:r>
      <w:r w:rsidRPr="00226B0F">
        <w:rPr>
          <w:rStyle w:val="StyleUnderline"/>
        </w:rPr>
        <w:t xml:space="preserve"> leaders to more </w:t>
      </w:r>
      <w:r w:rsidRPr="00226B0F">
        <w:rPr>
          <w:rStyle w:val="Emphasis"/>
        </w:rPr>
        <w:t>belligerent</w:t>
      </w:r>
      <w:r w:rsidRPr="00226B0F">
        <w:rPr>
          <w:rStyle w:val="StyleUnderline"/>
        </w:rPr>
        <w:t xml:space="preserve"> behavior</w:t>
      </w:r>
      <w:r w:rsidRPr="00226B0F">
        <w:rPr>
          <w:sz w:val="14"/>
        </w:rPr>
        <w:t>.</w:t>
      </w:r>
      <w:r w:rsidRPr="00226B0F">
        <w:rPr>
          <w:sz w:val="12"/>
        </w:rPr>
        <w:t>¶</w:t>
      </w:r>
      <w:r w:rsidRPr="00226B0F">
        <w:rPr>
          <w:sz w:val="14"/>
        </w:rPr>
        <w:t xml:space="preserve"> Do words translate into foreign policy action</w:t>
      </w:r>
      <w:proofErr w:type="gramStart"/>
      <w:r w:rsidRPr="00226B0F">
        <w:rPr>
          <w:sz w:val="14"/>
        </w:rPr>
        <w:t>?</w:t>
      </w:r>
      <w:r w:rsidRPr="00226B0F">
        <w:rPr>
          <w:sz w:val="12"/>
        </w:rPr>
        <w:t>¶</w:t>
      </w:r>
      <w:proofErr w:type="gramEnd"/>
      <w:r w:rsidRPr="00226B0F">
        <w:rPr>
          <w:sz w:val="14"/>
        </w:rPr>
        <w:t xml:space="preserve"> One way to identify these traits is content analyses of leaders’ rhetoric. The more leaders use certain types of verbal constructs, the more likely they are to possess traits that lead them to use military force.</w:t>
      </w:r>
      <w:r w:rsidRPr="00226B0F">
        <w:rPr>
          <w:sz w:val="12"/>
        </w:rPr>
        <w:t>¶</w:t>
      </w:r>
      <w:r w:rsidRPr="00226B0F">
        <w:rPr>
          <w:sz w:val="14"/>
        </w:rPr>
        <w:t xml:space="preserve"> For one, </w:t>
      </w:r>
      <w:r w:rsidRPr="00226B0F">
        <w:rPr>
          <w:rStyle w:val="StyleUnderline"/>
        </w:rPr>
        <w:t>conceptually simplistic leaders view the world in “black and white” terms; they develop unsophisticated solutions to problems and are largely insensitive to risks</w:t>
      </w:r>
      <w:r w:rsidRPr="00226B0F">
        <w:rPr>
          <w:sz w:val="14"/>
        </w:rPr>
        <w:t xml:space="preserve">. Similarly, distrustful leaders tend to exaggerate threats and rely on aggression to deal with threats. </w:t>
      </w:r>
      <w:r w:rsidRPr="00226B0F">
        <w:rPr>
          <w:rStyle w:val="StyleUnderline"/>
        </w:rPr>
        <w:t>Distrustful leaders typically favor military action and are confident in their ability to wield it effectively</w:t>
      </w:r>
      <w:r w:rsidRPr="00226B0F">
        <w:rPr>
          <w:sz w:val="14"/>
        </w:rPr>
        <w:t>.</w:t>
      </w:r>
      <w:r w:rsidRPr="00226B0F">
        <w:rPr>
          <w:sz w:val="12"/>
        </w:rPr>
        <w:t>¶</w:t>
      </w:r>
      <w:r w:rsidRPr="00226B0F">
        <w:rPr>
          <w:sz w:val="14"/>
        </w:rPr>
        <w:t xml:space="preserve"> </w:t>
      </w:r>
      <w:r w:rsidRPr="00226B0F">
        <w:rPr>
          <w:rStyle w:val="StyleUnderline"/>
        </w:rPr>
        <w:t>Thus, when faced with</w:t>
      </w:r>
      <w:r w:rsidRPr="00226B0F">
        <w:rPr>
          <w:sz w:val="14"/>
        </w:rPr>
        <w:t xml:space="preserve"> politically damaging problems that are hard to solve — such as </w:t>
      </w:r>
      <w:r w:rsidRPr="00226B0F">
        <w:rPr>
          <w:rStyle w:val="StyleUnderline"/>
        </w:rPr>
        <w:t>a faltering economy</w:t>
      </w:r>
      <w:r w:rsidRPr="00226B0F">
        <w:rPr>
          <w:sz w:val="14"/>
        </w:rPr>
        <w:t xml:space="preserve"> — </w:t>
      </w:r>
      <w:r w:rsidRPr="00226B0F">
        <w:rPr>
          <w:rStyle w:val="StyleUnderline"/>
        </w:rPr>
        <w:t>leaders who are both distrustful and simplistic are less likely to put together complex, direct responses</w:t>
      </w:r>
      <w:r w:rsidRPr="00226B0F">
        <w:rPr>
          <w:sz w:val="14"/>
        </w:rPr>
        <w:t xml:space="preserve">. </w:t>
      </w:r>
      <w:r w:rsidRPr="00226B0F">
        <w:rPr>
          <w:rStyle w:val="StyleUnderline"/>
        </w:rPr>
        <w:t xml:space="preserve">Instead, they develop </w:t>
      </w:r>
      <w:r w:rsidRPr="00226B0F">
        <w:rPr>
          <w:rStyle w:val="Emphasis"/>
        </w:rPr>
        <w:t>simplistic but risky “solutions”</w:t>
      </w:r>
      <w:r w:rsidRPr="00226B0F">
        <w:rPr>
          <w:rStyle w:val="StyleUnderline"/>
        </w:rPr>
        <w:t xml:space="preserve"> that divert popular attention from the problem, utilizing</w:t>
      </w:r>
      <w:r w:rsidRPr="00226B0F">
        <w:rPr>
          <w:sz w:val="14"/>
        </w:rPr>
        <w:t xml:space="preserve"> the tools with which they are most comfortable and confident (</w:t>
      </w:r>
      <w:r w:rsidRPr="00226B0F">
        <w:rPr>
          <w:rStyle w:val="Emphasis"/>
        </w:rPr>
        <w:t>military force</w:t>
      </w:r>
      <w:r w:rsidRPr="00226B0F">
        <w:rPr>
          <w:sz w:val="14"/>
        </w:rPr>
        <w:t>).</w:t>
      </w:r>
      <w:r w:rsidRPr="00226B0F">
        <w:rPr>
          <w:sz w:val="12"/>
        </w:rPr>
        <w:t>¶</w:t>
      </w:r>
      <w:r w:rsidRPr="00226B0F">
        <w:rPr>
          <w:sz w:val="14"/>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r w:rsidRPr="00226B0F">
        <w:rPr>
          <w:sz w:val="12"/>
        </w:rPr>
        <w:t>¶</w:t>
      </w:r>
      <w:r w:rsidRPr="00226B0F">
        <w:rPr>
          <w:sz w:val="14"/>
        </w:rPr>
        <w:t xml:space="preserve"> What about Donald Trump?</w:t>
      </w:r>
      <w:r w:rsidRPr="00226B0F">
        <w:rPr>
          <w:sz w:val="12"/>
        </w:rPr>
        <w:t>¶</w:t>
      </w:r>
      <w:r w:rsidRPr="00226B0F">
        <w:rPr>
          <w:sz w:val="14"/>
        </w:rPr>
        <w:t xml:space="preserve">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w:t>
      </w:r>
      <w:r w:rsidRPr="00226B0F">
        <w:rPr>
          <w:rStyle w:val="StyleUnderline"/>
        </w:rPr>
        <w:t>Trump might try to rally public opinion to his side via military action</w:t>
      </w:r>
      <w:r w:rsidRPr="00226B0F">
        <w:rPr>
          <w:sz w:val="14"/>
        </w:rPr>
        <w:t>.</w:t>
      </w:r>
      <w:r w:rsidRPr="00226B0F">
        <w:rPr>
          <w:sz w:val="12"/>
        </w:rPr>
        <w:t>¶</w:t>
      </w:r>
      <w:r w:rsidRPr="00226B0F">
        <w:rPr>
          <w:sz w:val="14"/>
        </w:rPr>
        <w:t xml:space="preserve"> </w:t>
      </w:r>
      <w:r w:rsidRPr="00226B0F">
        <w:rPr>
          <w:rStyle w:val="StyleUnderline"/>
        </w:rPr>
        <w:t xml:space="preserve">I sampled Trump’s campaign rhetoric, </w:t>
      </w:r>
      <w:r w:rsidRPr="00226B0F">
        <w:rPr>
          <w:rStyle w:val="Emphasis"/>
        </w:rPr>
        <w:t>analyzing 71,446 words</w:t>
      </w:r>
      <w:r w:rsidRPr="00226B0F">
        <w:rPr>
          <w:rStyle w:val="StyleUnderline"/>
        </w:rPr>
        <w:t xml:space="preserve"> </w:t>
      </w:r>
      <w:r w:rsidRPr="00226B0F">
        <w:rPr>
          <w:rStyle w:val="Emphasis"/>
        </w:rPr>
        <w:t>across 24 events</w:t>
      </w:r>
      <w:r w:rsidRPr="00226B0F">
        <w:rPr>
          <w:sz w:val="14"/>
        </w:rPr>
        <w:t xml:space="preserve"> from January 2015 to December 2016. Using a program for measuring leadership traits in rhetoric, </w:t>
      </w:r>
      <w:r w:rsidRPr="00226B0F">
        <w:rPr>
          <w:rStyle w:val="StyleUnderline"/>
        </w:rPr>
        <w:t xml:space="preserve">I estimated what </w:t>
      </w:r>
      <w:proofErr w:type="gramStart"/>
      <w:r w:rsidRPr="00226B0F">
        <w:rPr>
          <w:rStyle w:val="StyleUnderline"/>
        </w:rPr>
        <w:t>Trump’s words may tell</w:t>
      </w:r>
      <w:proofErr w:type="gramEnd"/>
      <w:r w:rsidRPr="00226B0F">
        <w:rPr>
          <w:rStyle w:val="StyleUnderline"/>
        </w:rPr>
        <w:t xml:space="preserve"> us about his level of distrust and conceptual complexity</w:t>
      </w:r>
      <w:r w:rsidRPr="00226B0F">
        <w:rPr>
          <w:sz w:val="14"/>
        </w:rPr>
        <w:t>. The graph below shows Trump’s level of distrust compared to previous presidents.</w:t>
      </w:r>
      <w:r w:rsidRPr="00226B0F">
        <w:rPr>
          <w:sz w:val="12"/>
        </w:rPr>
        <w:t>¶</w:t>
      </w:r>
      <w:r w:rsidRPr="00226B0F">
        <w:rPr>
          <w:sz w:val="14"/>
        </w:rPr>
        <w:t xml:space="preserve"> </w:t>
      </w:r>
      <w:proofErr w:type="gramStart"/>
      <w:r w:rsidRPr="00226B0F">
        <w:rPr>
          <w:rStyle w:val="StyleUnderline"/>
        </w:rPr>
        <w:t>These</w:t>
      </w:r>
      <w:proofErr w:type="gramEnd"/>
      <w:r w:rsidRPr="00226B0F">
        <w:rPr>
          <w:rStyle w:val="StyleUnderline"/>
        </w:rPr>
        <w:t xml:space="preserve"> results are startling</w:t>
      </w:r>
      <w:r w:rsidRPr="00226B0F">
        <w:rPr>
          <w:sz w:val="14"/>
        </w:rPr>
        <w:t xml:space="preserve">. </w:t>
      </w:r>
      <w:r w:rsidRPr="00226B0F">
        <w:rPr>
          <w:rStyle w:val="StyleUnderline"/>
        </w:rPr>
        <w:t>Nearly 35 percent of Trump’s references to outside groups paint them as harmful to himself, his allies and friends, and causes that are important to him</w:t>
      </w:r>
      <w:r w:rsidRPr="00226B0F">
        <w:rPr>
          <w:sz w:val="14"/>
        </w:rPr>
        <w:t xml:space="preserve"> — a percentage almost twice the previous high. The data suggest that Americans have elected </w:t>
      </w:r>
      <w:r w:rsidRPr="00226B0F">
        <w:rPr>
          <w:rStyle w:val="StyleUnderline"/>
        </w:rPr>
        <w:t>a leader who</w:t>
      </w:r>
      <w:r w:rsidRPr="00226B0F">
        <w:rPr>
          <w:sz w:val="14"/>
        </w:rPr>
        <w:t xml:space="preserve">, if his campaign rhetoric is any indication, </w:t>
      </w:r>
      <w:r w:rsidRPr="00226B0F">
        <w:rPr>
          <w:rStyle w:val="StyleUnderline"/>
        </w:rPr>
        <w:t xml:space="preserve">will be </w:t>
      </w:r>
      <w:r w:rsidRPr="00226B0F">
        <w:rPr>
          <w:rStyle w:val="Emphasis"/>
        </w:rPr>
        <w:t>historically unparalleled among modern presidents</w:t>
      </w:r>
      <w:r w:rsidRPr="00226B0F">
        <w:rPr>
          <w:rStyle w:val="StyleUnderline"/>
        </w:rPr>
        <w:t xml:space="preserve"> in his active suspicion of those unlike himself and his inner circle, and those who disagree with his goals</w:t>
      </w:r>
      <w:r w:rsidRPr="00226B0F">
        <w:rPr>
          <w:sz w:val="14"/>
        </w:rPr>
        <w:t>.</w:t>
      </w:r>
      <w:r w:rsidRPr="00226B0F">
        <w:rPr>
          <w:sz w:val="12"/>
        </w:rPr>
        <w:t>¶</w:t>
      </w:r>
      <w:r w:rsidRPr="00226B0F">
        <w:rPr>
          <w:sz w:val="14"/>
        </w:rPr>
        <w:t xml:space="preserve">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r w:rsidRPr="00226B0F">
        <w:rPr>
          <w:sz w:val="12"/>
        </w:rPr>
        <w:t>¶</w:t>
      </w:r>
      <w:r w:rsidRPr="00226B0F">
        <w:rPr>
          <w:sz w:val="14"/>
        </w:rPr>
        <w:t xml:space="preserve"> </w:t>
      </w:r>
      <w:proofErr w:type="gramStart"/>
      <w:r w:rsidRPr="00226B0F">
        <w:rPr>
          <w:sz w:val="14"/>
        </w:rPr>
        <w:t>A</w:t>
      </w:r>
      <w:proofErr w:type="gramEnd"/>
      <w:r w:rsidRPr="00226B0F">
        <w:rPr>
          <w:sz w:val="14"/>
        </w:rPr>
        <w:t xml:space="preserve"> possible implication for military action</w:t>
      </w:r>
      <w:r w:rsidRPr="00226B0F">
        <w:rPr>
          <w:sz w:val="12"/>
        </w:rPr>
        <w:t>¶</w:t>
      </w:r>
      <w:r w:rsidRPr="00226B0F">
        <w:rPr>
          <w:sz w:val="14"/>
        </w:rPr>
        <w:t xml:space="preserve">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r w:rsidRPr="00226B0F">
        <w:rPr>
          <w:sz w:val="12"/>
        </w:rPr>
        <w:t>¶</w:t>
      </w:r>
      <w:r w:rsidRPr="00226B0F">
        <w:rPr>
          <w:sz w:val="14"/>
        </w:rPr>
        <w:t xml:space="preserve"> </w:t>
      </w:r>
      <w:proofErr w:type="gramStart"/>
      <w:r w:rsidRPr="00226B0F">
        <w:rPr>
          <w:sz w:val="14"/>
        </w:rPr>
        <w:t>But</w:t>
      </w:r>
      <w:proofErr w:type="gramEnd"/>
      <w:r w:rsidRPr="00226B0F">
        <w:rPr>
          <w:sz w:val="14"/>
        </w:rPr>
        <w:t xml:space="preserve"> </w:t>
      </w:r>
      <w:r w:rsidRPr="00226B0F">
        <w:rPr>
          <w:rStyle w:val="StyleUnderline"/>
        </w:rPr>
        <w:t xml:space="preserve">the </w:t>
      </w:r>
      <w:r w:rsidRPr="00226B0F">
        <w:rPr>
          <w:rStyle w:val="Emphasis"/>
        </w:rPr>
        <w:t>model</w:t>
      </w:r>
      <w:r w:rsidRPr="00226B0F">
        <w:rPr>
          <w:rStyle w:val="StyleUnderline"/>
        </w:rPr>
        <w:t xml:space="preserve"> would predict that a president with Trump</w:t>
      </w:r>
      <w:r w:rsidRPr="00226B0F">
        <w:rPr>
          <w:sz w:val="14"/>
        </w:rPr>
        <w:t xml:space="preserve">’s </w:t>
      </w:r>
      <w:r w:rsidRPr="00226B0F">
        <w:rPr>
          <w:rStyle w:val="StyleUnderline"/>
        </w:rPr>
        <w:t xml:space="preserve">numbers would respond to </w:t>
      </w:r>
      <w:r w:rsidRPr="00226B0F">
        <w:rPr>
          <w:rStyle w:val="Emphasis"/>
        </w:rPr>
        <w:t>even</w:t>
      </w:r>
      <w:r w:rsidRPr="00226B0F">
        <w:rPr>
          <w:rStyle w:val="StyleUnderline"/>
        </w:rPr>
        <w:t xml:space="preserve"> a </w:t>
      </w:r>
      <w:r w:rsidRPr="00226B0F">
        <w:rPr>
          <w:rStyle w:val="Emphasis"/>
        </w:rPr>
        <w:t>minor</w:t>
      </w:r>
      <w:r w:rsidRPr="00226B0F">
        <w:rPr>
          <w:rStyle w:val="StyleUnderline"/>
        </w:rPr>
        <w:t xml:space="preserve"> economic </w:t>
      </w:r>
      <w:r w:rsidRPr="00226B0F">
        <w:rPr>
          <w:rStyle w:val="Emphasis"/>
        </w:rPr>
        <w:t>downturn</w:t>
      </w:r>
      <w:r w:rsidRPr="00226B0F">
        <w:rPr>
          <w:rStyle w:val="StyleUnderline"/>
        </w:rPr>
        <w:t xml:space="preserve"> with an increase in the use of </w:t>
      </w:r>
      <w:r w:rsidRPr="00226B0F">
        <w:rPr>
          <w:rStyle w:val="Emphasis"/>
        </w:rPr>
        <w:t>force</w:t>
      </w:r>
      <w:r w:rsidRPr="00226B0F">
        <w:rPr>
          <w:sz w:val="14"/>
        </w:rPr>
        <w:t xml:space="preserve">. For example, were the misery index (aggregate inflation and unemployment) equal to 12 — about where it stood in October 2011 — </w:t>
      </w:r>
      <w:r w:rsidRPr="00226B0F">
        <w:rPr>
          <w:rStyle w:val="StyleUnderline"/>
        </w:rPr>
        <w:t>the model predicts a president with Trump’s psychological traits would initiate more than one major conflict per quarter</w:t>
      </w:r>
      <w:r w:rsidRPr="00226B0F">
        <w:rPr>
          <w:sz w:val="14"/>
        </w:rPr>
        <w:t>.</w:t>
      </w:r>
    </w:p>
    <w:p w:rsidR="00962543" w:rsidRDefault="00962543" w:rsidP="00962543">
      <w:pPr>
        <w:pStyle w:val="Heading3"/>
      </w:pPr>
      <w:r>
        <w:lastRenderedPageBreak/>
        <w:t xml:space="preserve">Terrorism Turns Case </w:t>
      </w:r>
    </w:p>
    <w:p w:rsidR="00962543" w:rsidRPr="00FC7BB1" w:rsidRDefault="00962543" w:rsidP="00962543">
      <w:pPr>
        <w:pStyle w:val="Heading4"/>
      </w:pPr>
      <w:r w:rsidRPr="00FC7BB1">
        <w:t>Terrorism causes the U.S. to seal the border and crack down on immigrants</w:t>
      </w:r>
    </w:p>
    <w:p w:rsidR="00962543" w:rsidRPr="00FC7BB1" w:rsidRDefault="00962543" w:rsidP="00962543">
      <w:proofErr w:type="spellStart"/>
      <w:r>
        <w:rPr>
          <w:rStyle w:val="Style13ptBold"/>
        </w:rPr>
        <w:t>Ignatieff</w:t>
      </w:r>
      <w:proofErr w:type="spellEnd"/>
      <w:r>
        <w:rPr>
          <w:rStyle w:val="Style13ptBold"/>
        </w:rPr>
        <w:t xml:space="preserve">, </w:t>
      </w:r>
      <w:r w:rsidRPr="00FC7BB1">
        <w:rPr>
          <w:rStyle w:val="Style13ptBold"/>
        </w:rPr>
        <w:t>4</w:t>
      </w:r>
      <w:r>
        <w:t xml:space="preserve"> [</w:t>
      </w:r>
      <w:r w:rsidRPr="00FC7BB1">
        <w:t xml:space="preserve">Michael, Professor of Human Rights – Harvard University, </w:t>
      </w:r>
      <w:proofErr w:type="gramStart"/>
      <w:r w:rsidRPr="00FC7BB1">
        <w:t>The</w:t>
      </w:r>
      <w:proofErr w:type="gramEnd"/>
      <w:r w:rsidRPr="00FC7BB1">
        <w:t xml:space="preserve"> Lesser Evil: Political Ethics in </w:t>
      </w:r>
      <w:r>
        <w:t>an Age of Terror, p. 153-154]</w:t>
      </w:r>
    </w:p>
    <w:p w:rsidR="00962543" w:rsidRPr="00FC7BB1" w:rsidRDefault="00962543" w:rsidP="00962543">
      <w:r w:rsidRPr="00FC7BB1">
        <w:t xml:space="preserve">It is a commonplace of presidential and prime ministerial rhetoric to insist that their democracies cannot lose in a war on terror. My own analysis thus far has confirmed that no democracy has ever been toppled by a terrorist campaign, unless other factors, like economic collapse or military defeat, were present too. </w:t>
      </w:r>
      <w:r w:rsidRPr="00FC7BB1">
        <w:rPr>
          <w:rStyle w:val="StyleUnderline"/>
        </w:rPr>
        <w:t>But faced with terrorism that deploys weapons of mass destruction</w:t>
      </w:r>
      <w:r w:rsidRPr="00FC7BB1">
        <w:t>, we cannot be as certain that the historical pattern, argued for in this book, would prevail in the future.</w:t>
      </w:r>
    </w:p>
    <w:p w:rsidR="00962543" w:rsidRPr="00FC7BB1" w:rsidRDefault="00962543" w:rsidP="00962543">
      <w:pPr>
        <w:rPr>
          <w:rStyle w:val="StyleUnderline"/>
        </w:rPr>
      </w:pPr>
      <w:r w:rsidRPr="00FC7BB1">
        <w:t xml:space="preserve">In other words, </w:t>
      </w:r>
      <w:r w:rsidRPr="00FC7BB1">
        <w:rPr>
          <w:rStyle w:val="StyleUnderline"/>
        </w:rPr>
        <w:t>we could lose.</w:t>
      </w:r>
    </w:p>
    <w:p w:rsidR="00962543" w:rsidRPr="00FC7BB1" w:rsidRDefault="00962543" w:rsidP="00962543">
      <w:r w:rsidRPr="00FC7BB1">
        <w:rPr>
          <w:rStyle w:val="StyleUnderline"/>
        </w:rPr>
        <w:t>What would defeat look like? It</w:t>
      </w:r>
      <w:r w:rsidRPr="00FC7BB1">
        <w:t xml:space="preserve"> would not be like invasion, conquest, or occupation, of course, but rather </w:t>
      </w:r>
      <w:r w:rsidRPr="00FC7BB1">
        <w:rPr>
          <w:rStyle w:val="StyleUnderline"/>
        </w:rPr>
        <w:t>would entail the disintegration of our institutions and way of life.</w:t>
      </w:r>
      <w:r w:rsidRPr="00FC7BB1">
        <w:t xml:space="preserve"> A succession of mass casualty attacks, using weapons of mass destruction, would leave behind zones of devastation sealed off for years and a pall of mourning, anger, and fear hanging over our public and private lives. Such </w:t>
      </w:r>
      <w:r w:rsidRPr="00FC7BB1">
        <w:rPr>
          <w:rStyle w:val="StyleUnderline"/>
        </w:rPr>
        <w:t xml:space="preserve">attacks would destroy the existential security on which democracy depends. Recurrent attacks with weapons of mass destruction might not just kill hundreds of thousands of people. We might find </w:t>
      </w:r>
      <w:proofErr w:type="spellStart"/>
      <w:r w:rsidRPr="00FC7BB1">
        <w:rPr>
          <w:rStyle w:val="StyleUnderline"/>
        </w:rPr>
        <w:t>our selves</w:t>
      </w:r>
      <w:proofErr w:type="spellEnd"/>
      <w:r w:rsidRPr="00FC7BB1">
        <w:rPr>
          <w:rStyle w:val="StyleUnderline"/>
        </w:rPr>
        <w:t xml:space="preserve"> living with a national security state on permanent alert, with sealed borders, constant identity checks, and permanent detention camps for suspicious aliens</w:t>
      </w:r>
      <w:r w:rsidRPr="00FC7BB1">
        <w:t xml:space="preserve"> and recalcitrant citizens. A successful attack would poison the wellsprings of trust among strangers that make the relative liberty of liberal democracy possible. Our police forces might descend to torturing suspects in order to prevent future attacks, and our secret security forces might engage in direct assassination of perpetrators or mere suspects as well. Our military might itself use weapons of mass destruction against terrorist enemies. If our institutions were unable to stop the attacks, the state's monopoly of force might even break down, as citizens took the law into their own hands seeking to defend themselves against would-be perpetrators. Vigilantes would patrol blighted and deserted streets.</w:t>
      </w:r>
    </w:p>
    <w:p w:rsidR="00962543" w:rsidRPr="00FC7BB1" w:rsidRDefault="00962543" w:rsidP="00962543">
      <w:r w:rsidRPr="00FC7BB1">
        <w:t>This is what the face of defeat might look like. We would survive, but we would no longer recognize ourselves or our institutions. We would exist but lose our identity as free people.</w:t>
      </w:r>
    </w:p>
    <w:p w:rsidR="00962543" w:rsidRPr="00962543" w:rsidRDefault="00962543" w:rsidP="00962543"/>
    <w:p w:rsidR="005477BB" w:rsidRDefault="005477BB" w:rsidP="005477BB">
      <w:pPr>
        <w:pStyle w:val="Heading2"/>
      </w:pPr>
      <w:r>
        <w:lastRenderedPageBreak/>
        <w:t>Impact-Mexico Relations</w:t>
      </w:r>
    </w:p>
    <w:p w:rsidR="005477BB" w:rsidRDefault="005477BB" w:rsidP="005477BB"/>
    <w:p w:rsidR="005477BB" w:rsidRPr="00D64D2E" w:rsidRDefault="005477BB" w:rsidP="005477BB">
      <w:pPr>
        <w:pStyle w:val="Heading4"/>
        <w:rPr>
          <w:b w:val="0"/>
          <w:bCs/>
          <w:sz w:val="22"/>
        </w:rPr>
      </w:pPr>
      <w:r>
        <w:rPr>
          <w:rFonts w:eastAsia="Times New Roman"/>
        </w:rPr>
        <w:t>Wall = destruction of environmental collaboration and obliterates US Mexico Relations</w:t>
      </w:r>
      <w:r>
        <w:rPr>
          <w:rFonts w:eastAsia="Times New Roman"/>
        </w:rPr>
        <w:br/>
      </w:r>
      <w:proofErr w:type="spellStart"/>
      <w:r>
        <w:rPr>
          <w:rStyle w:val="Style13ptBold"/>
          <w:b/>
        </w:rPr>
        <w:t>Felbab</w:t>
      </w:r>
      <w:proofErr w:type="spellEnd"/>
      <w:r>
        <w:rPr>
          <w:rStyle w:val="Style13ptBold"/>
          <w:b/>
        </w:rPr>
        <w:t xml:space="preserve">-Brown 17 </w:t>
      </w:r>
      <w:r>
        <w:rPr>
          <w:rStyle w:val="Style13ptBold"/>
          <w:sz w:val="22"/>
        </w:rPr>
        <w:t xml:space="preserve">(Vanda, </w:t>
      </w:r>
      <w:r w:rsidRPr="00D64D2E">
        <w:rPr>
          <w:rStyle w:val="Style13ptBold"/>
          <w:sz w:val="22"/>
        </w:rPr>
        <w:t xml:space="preserve">Vanda </w:t>
      </w:r>
      <w:proofErr w:type="spellStart"/>
      <w:r w:rsidRPr="00D64D2E">
        <w:rPr>
          <w:rStyle w:val="Style13ptBold"/>
          <w:sz w:val="22"/>
        </w:rPr>
        <w:t>Felbab</w:t>
      </w:r>
      <w:proofErr w:type="spellEnd"/>
      <w:r w:rsidRPr="00D64D2E">
        <w:rPr>
          <w:rStyle w:val="Style13ptBold"/>
          <w:sz w:val="22"/>
        </w:rPr>
        <w:t>-Brown is a senior fellow in the Center for 21st Century Security and Intelligence in the Foreign Policy program at Brookings</w:t>
      </w:r>
      <w:r>
        <w:rPr>
          <w:rStyle w:val="Style13ptBold"/>
          <w:sz w:val="22"/>
        </w:rPr>
        <w:t>, 8/?/17, “</w:t>
      </w:r>
      <w:r w:rsidRPr="00D64D2E">
        <w:rPr>
          <w:rStyle w:val="Style13ptBold"/>
          <w:sz w:val="22"/>
        </w:rPr>
        <w:t>THE WALL</w:t>
      </w:r>
      <w:r>
        <w:rPr>
          <w:rStyle w:val="Style13ptBold"/>
          <w:sz w:val="22"/>
        </w:rPr>
        <w:br/>
      </w:r>
      <w:r w:rsidRPr="00D64D2E">
        <w:rPr>
          <w:rStyle w:val="Style13ptBold"/>
          <w:sz w:val="22"/>
        </w:rPr>
        <w:t>The real costs of a barrier between the United States and Mexico</w:t>
      </w:r>
      <w:r>
        <w:rPr>
          <w:rStyle w:val="Style13ptBold"/>
          <w:sz w:val="22"/>
        </w:rPr>
        <w:t xml:space="preserve">”, </w:t>
      </w:r>
      <w:r w:rsidRPr="00D64D2E">
        <w:rPr>
          <w:rStyle w:val="Style13ptBold"/>
          <w:sz w:val="22"/>
        </w:rPr>
        <w:t>https://www.brookings.edu/essay/the-wall-the-real-costs-of-a-barrier-between-the-united-states-and-mexico/</w:t>
      </w:r>
      <w:r>
        <w:rPr>
          <w:rStyle w:val="Style13ptBold"/>
          <w:sz w:val="22"/>
        </w:rPr>
        <w:t>)</w:t>
      </w:r>
    </w:p>
    <w:p w:rsidR="005477BB" w:rsidRDefault="005477BB" w:rsidP="005477BB">
      <w:pPr>
        <w:rPr>
          <w:rFonts w:asciiTheme="minorHAnsi" w:eastAsia="Times New Roman" w:hAnsiTheme="minorHAnsi" w:cstheme="minorHAnsi"/>
          <w:b/>
          <w:color w:val="000000"/>
          <w:u w:val="single"/>
        </w:rPr>
      </w:pPr>
      <w:r w:rsidRPr="00D64D2E">
        <w:rPr>
          <w:rFonts w:asciiTheme="minorHAnsi" w:eastAsia="Times New Roman" w:hAnsiTheme="minorHAnsi" w:cstheme="minorHAnsi"/>
          <w:b/>
          <w:color w:val="000000"/>
          <w:u w:val="single"/>
        </w:rPr>
        <w:t>The administration’s approach threatens years of binational environmental border cooperation that has protected not only many wild species, but also agriculture on both sides of the border</w:t>
      </w:r>
      <w:r w:rsidRPr="00D64D2E">
        <w:rPr>
          <w:rFonts w:asciiTheme="minorHAnsi" w:eastAsia="Times New Roman" w:hAnsiTheme="minorHAnsi" w:cstheme="minorHAnsi"/>
          <w:color w:val="000000"/>
          <w:u w:val="single"/>
        </w:rPr>
        <w:t>. Take the boll weevil, a beetle that flies between Mexico and the United States and devastates cotton crops</w:t>
      </w:r>
      <w:r w:rsidRPr="00647728">
        <w:rPr>
          <w:rFonts w:asciiTheme="minorHAnsi" w:eastAsia="Times New Roman" w:hAnsiTheme="minorHAnsi" w:cstheme="minorHAnsi"/>
          <w:color w:val="000000"/>
          <w:sz w:val="16"/>
        </w:rPr>
        <w:t>.</w:t>
      </w:r>
      <w:r w:rsidRPr="00D64D2E">
        <w:rPr>
          <w:rFonts w:asciiTheme="minorHAnsi" w:eastAsia="Times New Roman" w:hAnsiTheme="minorHAnsi" w:cstheme="minorHAnsi"/>
          <w:color w:val="000000"/>
          <w:u w:val="single"/>
        </w:rPr>
        <w:t xml:space="preserve"> In the late 1890s, the boll weevil nearly wiped out the U.S. cotton industry. Since then, the United States and Mexico have spent decades trying to eradicate the pest and almost succeeded.</w:t>
      </w:r>
      <w:r w:rsidRPr="00647728">
        <w:rPr>
          <w:rFonts w:asciiTheme="minorHAnsi" w:eastAsia="Times New Roman" w:hAnsiTheme="minorHAnsi" w:cstheme="minorHAnsi"/>
          <w:color w:val="000000"/>
          <w:sz w:val="16"/>
        </w:rPr>
        <w:t xml:space="preserve"> But </w:t>
      </w:r>
      <w:r w:rsidRPr="00D64D2E">
        <w:rPr>
          <w:rFonts w:asciiTheme="minorHAnsi" w:eastAsia="Times New Roman" w:hAnsiTheme="minorHAnsi" w:cstheme="minorHAnsi"/>
          <w:b/>
          <w:color w:val="000000"/>
          <w:u w:val="single"/>
        </w:rPr>
        <w:t>the wall may so sour U.S.–Mexico environmental and security cooperation that Mexico may simply give up on eradication efforts.</w:t>
      </w:r>
      <w:r w:rsidRPr="00647728">
        <w:rPr>
          <w:rFonts w:asciiTheme="minorHAnsi" w:eastAsia="Times New Roman" w:hAnsiTheme="minorHAnsi" w:cstheme="minorHAnsi"/>
          <w:color w:val="000000"/>
          <w:sz w:val="16"/>
        </w:rPr>
        <w:t xml:space="preserve"> </w:t>
      </w:r>
      <w:r w:rsidRPr="00D64D2E">
        <w:rPr>
          <w:rFonts w:asciiTheme="minorHAnsi" w:eastAsia="Times New Roman" w:hAnsiTheme="minorHAnsi" w:cstheme="minorHAnsi"/>
          <w:b/>
          <w:color w:val="000000"/>
          <w:u w:val="single"/>
        </w:rPr>
        <w:t>This will cause little damage to those in Mexico, since there is little cotton cultivation along that part of the Mexican border, but it will result in significant damage to U.S. farmers.</w:t>
      </w:r>
      <w:r w:rsidRPr="00647728">
        <w:rPr>
          <w:rFonts w:asciiTheme="minorHAnsi" w:eastAsia="Times New Roman" w:hAnsiTheme="minorHAnsi" w:cstheme="minorHAnsi"/>
          <w:color w:val="000000"/>
          <w:sz w:val="16"/>
        </w:rPr>
        <w:t xml:space="preserve"> </w:t>
      </w:r>
      <w:r w:rsidRPr="00C94B3A">
        <w:rPr>
          <w:rFonts w:asciiTheme="minorHAnsi" w:eastAsia="Times New Roman" w:hAnsiTheme="minorHAnsi" w:cstheme="minorHAnsi"/>
          <w:color w:val="000000"/>
          <w:u w:val="single"/>
        </w:rPr>
        <w:t xml:space="preserve">A poisoned U.S.–Mexican relationship could also prevent the renegotiation of water sharing agreements that are critical to the environment as well as to water and food security, and </w:t>
      </w:r>
      <w:r w:rsidRPr="00C94B3A">
        <w:rPr>
          <w:rFonts w:asciiTheme="minorHAnsi" w:eastAsia="Times New Roman" w:hAnsiTheme="minorHAnsi" w:cstheme="minorHAnsi"/>
          <w:b/>
          <w:color w:val="000000"/>
          <w:u w:val="single"/>
        </w:rPr>
        <w:t>to farming</w:t>
      </w:r>
      <w:r w:rsidRPr="00C94B3A">
        <w:rPr>
          <w:rFonts w:asciiTheme="minorHAnsi" w:eastAsia="Times New Roman" w:hAnsiTheme="minorHAnsi" w:cstheme="minorHAnsi"/>
          <w:color w:val="000000"/>
          <w:u w:val="single"/>
        </w:rPr>
        <w:t>.</w:t>
      </w:r>
      <w:r w:rsidRPr="00647728">
        <w:rPr>
          <w:rFonts w:asciiTheme="minorHAnsi" w:eastAsia="Times New Roman" w:hAnsiTheme="minorHAnsi" w:cstheme="minorHAnsi"/>
          <w:color w:val="000000"/>
          <w:sz w:val="16"/>
        </w:rPr>
        <w:t xml:space="preserve"> For example, </w:t>
      </w:r>
      <w:r w:rsidRPr="00C94B3A">
        <w:rPr>
          <w:rFonts w:asciiTheme="minorHAnsi" w:eastAsia="Times New Roman" w:hAnsiTheme="minorHAnsi" w:cstheme="minorHAnsi"/>
          <w:color w:val="000000"/>
          <w:u w:val="single"/>
        </w:rPr>
        <w:t>the 1970 Boundary Treaty between the United States and Mexico specifies that officials from both the U.S. and Mexico must agree if either side wants to build any structure that could affect the flow of the Rio Grande or its flood waters, water that is vital to livestock and agriculture along the border</w:t>
      </w:r>
      <w:r w:rsidRPr="00647728">
        <w:rPr>
          <w:rFonts w:asciiTheme="minorHAnsi" w:eastAsia="Times New Roman" w:hAnsiTheme="minorHAnsi" w:cstheme="minorHAnsi"/>
          <w:color w:val="000000"/>
          <w:sz w:val="16"/>
        </w:rPr>
        <w:t xml:space="preserve">. The fence was built despite Mexico’s objections to it, and because its steel slats become clogged with debris during the rainy season, </w:t>
      </w:r>
      <w:r w:rsidRPr="00C94B3A">
        <w:rPr>
          <w:rFonts w:asciiTheme="minorHAnsi" w:eastAsia="Times New Roman" w:hAnsiTheme="minorHAnsi" w:cstheme="minorHAnsi"/>
          <w:color w:val="000000"/>
          <w:u w:val="single"/>
        </w:rPr>
        <w:t>it has caused floods affecting cities and previously protected areas on both sides of the border, resulting in millions of dollars in</w:t>
      </w:r>
      <w:r w:rsidRPr="00D64D2E">
        <w:rPr>
          <w:rFonts w:asciiTheme="minorHAnsi" w:eastAsia="Times New Roman" w:hAnsiTheme="minorHAnsi" w:cstheme="minorHAnsi"/>
          <w:color w:val="000000"/>
          <w:u w:val="single"/>
        </w:rPr>
        <w:t xml:space="preserve"> </w:t>
      </w:r>
      <w:r w:rsidRPr="00C94B3A">
        <w:rPr>
          <w:rFonts w:asciiTheme="minorHAnsi" w:eastAsia="Times New Roman" w:hAnsiTheme="minorHAnsi" w:cstheme="minorHAnsi"/>
          <w:color w:val="000000"/>
          <w:u w:val="single"/>
        </w:rPr>
        <w:t>damages.</w:t>
      </w:r>
      <w:r w:rsidRPr="00647728">
        <w:rPr>
          <w:rFonts w:asciiTheme="minorHAnsi" w:eastAsia="Times New Roman" w:hAnsiTheme="minorHAnsi" w:cstheme="minorHAnsi"/>
          <w:color w:val="000000"/>
          <w:sz w:val="16"/>
        </w:rPr>
        <w:t xml:space="preserve"> It wasn’t just Mexico that didn’t want that fence. </w:t>
      </w:r>
      <w:r w:rsidRPr="00C94B3A">
        <w:rPr>
          <w:rFonts w:asciiTheme="minorHAnsi" w:eastAsia="Times New Roman" w:hAnsiTheme="minorHAnsi" w:cstheme="minorHAnsi"/>
          <w:b/>
          <w:color w:val="000000"/>
          <w:u w:val="single"/>
        </w:rPr>
        <w:t>U.S. farmers and businessmen along the Texas border in the Rio Grande valley opposed it, too, since it blocks their access to the river water and also augments the severity of floods. Now the wall is to be brought to flood plain areas in Texas where water issues precisely like these had prevented the construction of the fence</w:t>
      </w:r>
      <w:r w:rsidRPr="00D64D2E">
        <w:rPr>
          <w:rFonts w:asciiTheme="minorHAnsi" w:eastAsia="Times New Roman" w:hAnsiTheme="minorHAnsi" w:cstheme="minorHAnsi"/>
          <w:b/>
          <w:color w:val="000000"/>
          <w:u w:val="single"/>
        </w:rPr>
        <w:t xml:space="preserve"> </w:t>
      </w:r>
      <w:r w:rsidRPr="00C94B3A">
        <w:rPr>
          <w:rFonts w:asciiTheme="minorHAnsi" w:eastAsia="Times New Roman" w:hAnsiTheme="minorHAnsi" w:cstheme="minorHAnsi"/>
          <w:b/>
          <w:color w:val="000000"/>
          <w:u w:val="single"/>
        </w:rPr>
        <w:t>before.</w:t>
      </w:r>
      <w:r w:rsidRPr="00D64D2E">
        <w:rPr>
          <w:rFonts w:asciiTheme="minorHAnsi" w:eastAsia="Times New Roman" w:hAnsiTheme="minorHAnsi" w:cstheme="minorHAnsi"/>
          <w:b/>
          <w:color w:val="000000"/>
          <w:u w:val="single"/>
        </w:rPr>
        <w:t xml:space="preserve"> </w:t>
      </w:r>
    </w:p>
    <w:p w:rsidR="005477BB" w:rsidRPr="006B5EDA" w:rsidRDefault="005477BB" w:rsidP="005477BB"/>
    <w:p w:rsidR="005477BB" w:rsidRPr="006B5EDA" w:rsidRDefault="005477BB" w:rsidP="005477BB"/>
    <w:p w:rsidR="005477BB" w:rsidRDefault="005477BB" w:rsidP="00962543">
      <w:pPr>
        <w:pStyle w:val="Heading2"/>
      </w:pPr>
      <w:r>
        <w:lastRenderedPageBreak/>
        <w:t>Impact-ROT</w:t>
      </w:r>
    </w:p>
    <w:p w:rsidR="005477BB" w:rsidRDefault="00A73754" w:rsidP="005477BB">
      <w:pPr>
        <w:pStyle w:val="Heading4"/>
      </w:pPr>
      <w:r>
        <w:t xml:space="preserve">Wall requires imminent domain—don’t mess with Texas </w:t>
      </w:r>
    </w:p>
    <w:p w:rsidR="005477BB" w:rsidRPr="00676C54" w:rsidRDefault="005477BB" w:rsidP="005477BB">
      <w:pPr>
        <w:spacing w:after="0" w:line="240" w:lineRule="auto"/>
        <w:rPr>
          <w:rStyle w:val="Style13ptBold"/>
          <w:b w:val="0"/>
        </w:rPr>
      </w:pPr>
      <w:r w:rsidRPr="00676C54">
        <w:rPr>
          <w:rStyle w:val="Style13ptBold"/>
        </w:rPr>
        <w:t xml:space="preserve">Elaine </w:t>
      </w:r>
      <w:proofErr w:type="spellStart"/>
      <w:r w:rsidRPr="00676C54">
        <w:rPr>
          <w:rStyle w:val="Style13ptBold"/>
        </w:rPr>
        <w:t>Kamarck</w:t>
      </w:r>
      <w:proofErr w:type="spellEnd"/>
      <w:r w:rsidRPr="00676C54">
        <w:rPr>
          <w:rStyle w:val="Style13ptBold"/>
        </w:rPr>
        <w:t xml:space="preserve">, 4-25-2017, </w:t>
      </w:r>
      <w:r w:rsidRPr="00676C54">
        <w:rPr>
          <w:rStyle w:val="Style13ptBold"/>
          <w:b w:val="0"/>
        </w:rPr>
        <w:t>"Why the wall on the Mexican border won’t happen," Brookings, https://www.brookings.edu/blog/fixgov/2017/04/25/why-the-wall-on-the-mexican-border-wont-happen/</w:t>
      </w:r>
    </w:p>
    <w:p w:rsidR="005477BB" w:rsidRDefault="005477BB" w:rsidP="005477BB"/>
    <w:p w:rsidR="005477BB" w:rsidRDefault="005477BB" w:rsidP="005477BB">
      <w:pPr>
        <w:rPr>
          <w:u w:val="single"/>
        </w:rPr>
      </w:pPr>
      <w:r w:rsidRPr="00676C54">
        <w:rPr>
          <w:u w:val="single"/>
        </w:rPr>
        <w:t>Building a wall on the southern border will also pit President Trump against some of his most ardent supporters in one of his best states</w:t>
      </w:r>
      <w:r>
        <w:t>—Texas. Before construction can even begin</w:t>
      </w:r>
      <w:r w:rsidRPr="00676C54">
        <w:rPr>
          <w:u w:val="single"/>
        </w:rPr>
        <w:t>, the government will have to secure the land on the border needed for the wall. About two-thirds of the land along the border is privately owned and most of that is in Texas.</w:t>
      </w:r>
      <w:r>
        <w:t xml:space="preserve"> That means that in order to build a border wall, </w:t>
      </w:r>
      <w:r w:rsidRPr="00676C54">
        <w:rPr>
          <w:u w:val="single"/>
        </w:rPr>
        <w:t>the federal government would have to exercise eminent domain as was done when land was acquired for portions of the border where there is fencing</w:t>
      </w:r>
      <w:r>
        <w:t>. An Associated Press review of border-related eminent domain cases in 2012 found that “</w:t>
      </w:r>
      <w:r w:rsidRPr="00676C54">
        <w:rPr>
          <w:u w:val="single"/>
        </w:rPr>
        <w:t>the U.S government spent approximately $15 million to acquire 300 properties along the border in Texas.”</w:t>
      </w:r>
      <w:r>
        <w:t xml:space="preserve"> And a Washington Post piece by Karen </w:t>
      </w:r>
      <w:proofErr w:type="spellStart"/>
      <w:r>
        <w:t>Tumulty</w:t>
      </w:r>
      <w:proofErr w:type="spellEnd"/>
      <w:r>
        <w:t xml:space="preserve"> shows little enthusiasm for the wall in the congressional district that would contain a large chunk of it. </w:t>
      </w:r>
      <w:r w:rsidRPr="00676C54">
        <w:rPr>
          <w:u w:val="single"/>
        </w:rPr>
        <w:t>Although legal precedent is on Trump’s side, the fact is that exercising eminent domain is always controversial—especially among conservatives in the Republican Party.</w:t>
      </w:r>
      <w:r>
        <w:t xml:space="preserve"> After the 2005 Supreme Court decision </w:t>
      </w:r>
      <w:proofErr w:type="spellStart"/>
      <w:r>
        <w:t>Kelo</w:t>
      </w:r>
      <w:proofErr w:type="spellEnd"/>
      <w:r>
        <w:t xml:space="preserve"> v. New London </w:t>
      </w:r>
      <w:r w:rsidRPr="00676C54">
        <w:rPr>
          <w:u w:val="single"/>
        </w:rPr>
        <w:t>reinforced the government’s right to eminent domain, Republican members of Congress spoke out against it and introduced legislation to blunt its impact</w:t>
      </w:r>
      <w:r>
        <w:t xml:space="preserve">. In 2007, right-wing think tank The Heritage Foundation published a report called “The Decline and </w:t>
      </w:r>
      <w:proofErr w:type="gramStart"/>
      <w:r>
        <w:t>Fall</w:t>
      </w:r>
      <w:proofErr w:type="gramEnd"/>
      <w:r>
        <w:t xml:space="preserve"> of the Right to Property: Government as Universal Landlord.” And in the 2016 presidential campaign, Senator Ted Cruz of Texas ran an attack </w:t>
      </w:r>
      <w:r w:rsidRPr="00676C54">
        <w:rPr>
          <w:u w:val="single"/>
        </w:rPr>
        <w:t>ad criticizing Trump on his use of eminent domain. Thus, in his desire to fulfill his campaign promise, Trump may end up facing the wrath of fellow conservative’s dead set against the government taking property.</w:t>
      </w:r>
    </w:p>
    <w:p w:rsidR="005477BB" w:rsidRDefault="00A73754" w:rsidP="00A73754">
      <w:pPr>
        <w:pStyle w:val="Heading4"/>
      </w:pPr>
      <w:r>
        <w:t>Messing with Texas=Extinction</w:t>
      </w:r>
    </w:p>
    <w:p w:rsidR="00A73754" w:rsidRDefault="00A73754" w:rsidP="005477BB">
      <w:pPr>
        <w:rPr>
          <w:b/>
        </w:rPr>
      </w:pPr>
      <w:r>
        <w:rPr>
          <w:b/>
        </w:rPr>
        <w:t xml:space="preserve">Good Card, 18 </w:t>
      </w:r>
    </w:p>
    <w:p w:rsidR="00A73754" w:rsidRDefault="00A73754" w:rsidP="005477BB">
      <w:pPr>
        <w:rPr>
          <w:b/>
        </w:rPr>
      </w:pPr>
      <w:r>
        <w:rPr>
          <w:b/>
        </w:rPr>
        <w:t xml:space="preserve">It Goes Without Saying. </w:t>
      </w:r>
    </w:p>
    <w:p w:rsidR="005477BB" w:rsidRDefault="005477BB" w:rsidP="00962543">
      <w:pPr>
        <w:pStyle w:val="Heading2"/>
      </w:pPr>
      <w:r>
        <w:lastRenderedPageBreak/>
        <w:t xml:space="preserve">Impact-Global Modelling </w:t>
      </w:r>
    </w:p>
    <w:p w:rsidR="005477BB" w:rsidRDefault="005477BB" w:rsidP="005477BB">
      <w:pPr>
        <w:pStyle w:val="Heading4"/>
      </w:pPr>
      <w:r>
        <w:t>Wall gets modelled globally</w:t>
      </w:r>
    </w:p>
    <w:p w:rsidR="005477BB" w:rsidRDefault="005477BB" w:rsidP="005477BB">
      <w:pPr>
        <w:rPr>
          <w:rStyle w:val="Style13ptBold"/>
        </w:rPr>
      </w:pPr>
      <w:r>
        <w:t xml:space="preserve">URI </w:t>
      </w:r>
      <w:r w:rsidRPr="004B2B0F">
        <w:rPr>
          <w:rStyle w:val="Style13ptBold"/>
        </w:rPr>
        <w:t>FRIEDMAN, MAY 19, 2016</w:t>
      </w:r>
    </w:p>
    <w:p w:rsidR="005477BB" w:rsidRPr="004B2B0F" w:rsidRDefault="005477BB" w:rsidP="005477BB">
      <w:r>
        <w:t>(</w:t>
      </w:r>
      <w:r w:rsidRPr="00297D2F">
        <w:t>URI FRIEDMAN is a staff writer at The Atlantic, where he covers global affairs.</w:t>
      </w:r>
      <w:r>
        <w:t xml:space="preserve"> </w:t>
      </w:r>
      <w:r w:rsidRPr="00297D2F">
        <w:t>He graduated from the University of Pennsylvania with a B.A. in European History</w:t>
      </w:r>
      <w:r>
        <w:t xml:space="preserve">) (“A World </w:t>
      </w:r>
      <w:proofErr w:type="gramStart"/>
      <w:r>
        <w:t>Of</w:t>
      </w:r>
      <w:proofErr w:type="gramEnd"/>
      <w:r>
        <w:t xml:space="preserve"> Walls”) (</w:t>
      </w:r>
      <w:r w:rsidRPr="00297D2F">
        <w:t>https://www.theatlantic.com/international/archive/2016/05/donald-trump-wall-mexico/483156/</w:t>
      </w:r>
      <w:r>
        <w:t>)</w:t>
      </w:r>
    </w:p>
    <w:p w:rsidR="005477BB" w:rsidRPr="00297D2F" w:rsidRDefault="005477BB" w:rsidP="005477BB">
      <w:pPr>
        <w:rPr>
          <w:sz w:val="16"/>
        </w:rPr>
      </w:pPr>
      <w:proofErr w:type="spellStart"/>
      <w:r w:rsidRPr="00297D2F">
        <w:rPr>
          <w:sz w:val="16"/>
        </w:rPr>
        <w:t>Ramo</w:t>
      </w:r>
      <w:proofErr w:type="spellEnd"/>
      <w:r w:rsidRPr="00297D2F">
        <w:rPr>
          <w:sz w:val="16"/>
        </w:rPr>
        <w:t>, a former journalist and the co-CEO and vice chairman of the consulting firm Kissinger Associates, applies network theory to international affairs. The fall of the Berlin Wall and the end of the Cold War helped usher in unfettered globalization, he argues, but now a backlash is underway.</w:t>
      </w:r>
      <w:r w:rsidRPr="004B2B0F">
        <w:rPr>
          <w:u w:val="single"/>
        </w:rPr>
        <w:t xml:space="preserve"> </w:t>
      </w:r>
      <w:r w:rsidRPr="00461513">
        <w:rPr>
          <w:u w:val="single"/>
        </w:rPr>
        <w:t>Globalization has gradually produced a desire in certain parts of the world for separation</w:t>
      </w:r>
      <w:r w:rsidRPr="004B2B0F">
        <w:rPr>
          <w:u w:val="single"/>
        </w:rPr>
        <w:t xml:space="preserve">—particularly after a series of traumas, including the 9/11 attacks and the global financial crisis, exposed the hazards of freewheeling integration. </w:t>
      </w:r>
      <w:r w:rsidRPr="00461513">
        <w:rPr>
          <w:u w:val="single"/>
        </w:rPr>
        <w:t>And separation is increasingly being achieved through physical barriers</w:t>
      </w:r>
      <w:r w:rsidRPr="00297D2F">
        <w:rPr>
          <w:sz w:val="16"/>
        </w:rPr>
        <w:t xml:space="preserve">. The statistic </w:t>
      </w:r>
      <w:proofErr w:type="spellStart"/>
      <w:r w:rsidRPr="00297D2F">
        <w:rPr>
          <w:sz w:val="16"/>
        </w:rPr>
        <w:t>Ramo</w:t>
      </w:r>
      <w:proofErr w:type="spellEnd"/>
      <w:r w:rsidRPr="00297D2F">
        <w:rPr>
          <w:sz w:val="16"/>
        </w:rPr>
        <w:t xml:space="preserve"> cites about the spread of walls comes from a study by the political scientists Ron </w:t>
      </w:r>
      <w:proofErr w:type="spellStart"/>
      <w:r w:rsidRPr="00297D2F">
        <w:rPr>
          <w:sz w:val="16"/>
        </w:rPr>
        <w:t>Hassner</w:t>
      </w:r>
      <w:proofErr w:type="spellEnd"/>
      <w:r w:rsidRPr="00297D2F">
        <w:rPr>
          <w:sz w:val="16"/>
        </w:rPr>
        <w:t xml:space="preserve"> and Jason Wittenberg: Of the 51 fortified boundaries built between countries since the end of World War II, around half were constructed between 2000 and 2014. </w:t>
      </w:r>
      <w:proofErr w:type="spellStart"/>
      <w:r w:rsidRPr="00297D2F">
        <w:rPr>
          <w:sz w:val="16"/>
        </w:rPr>
        <w:t>Hassner</w:t>
      </w:r>
      <w:proofErr w:type="spellEnd"/>
      <w:r w:rsidRPr="00297D2F">
        <w:rPr>
          <w:sz w:val="16"/>
        </w:rPr>
        <w:t xml:space="preserve"> and Wittenberg found that such boundaries—</w:t>
      </w:r>
      <w:r w:rsidRPr="00461513">
        <w:rPr>
          <w:u w:val="single"/>
        </w:rPr>
        <w:t>structures like the existing U.S.-Mexico border fence</w:t>
      </w:r>
      <w:r w:rsidRPr="004B2B0F">
        <w:rPr>
          <w:u w:val="single"/>
        </w:rPr>
        <w:t>, the Israel-West Bank barrier, and the Saudi Arabia-Yemen border fence—</w:t>
      </w:r>
      <w:r w:rsidRPr="00461513">
        <w:rPr>
          <w:u w:val="single"/>
        </w:rPr>
        <w:t>tend to be constructed by wealthy countries seeking to keep out the citizens of poorer countries</w:t>
      </w:r>
      <w:r w:rsidRPr="004B2B0F">
        <w:rPr>
          <w:u w:val="single"/>
        </w:rPr>
        <w:t>, and that many of these fortifications have been built between states in the Muslim world.</w:t>
      </w:r>
      <w:r>
        <w:rPr>
          <w:u w:val="single"/>
        </w:rPr>
        <w:t xml:space="preserve"> </w:t>
      </w:r>
      <w:r w:rsidRPr="004B2B0F">
        <w:rPr>
          <w:u w:val="single"/>
        </w:rPr>
        <w:t>“</w:t>
      </w:r>
      <w:r w:rsidRPr="00461513">
        <w:rPr>
          <w:u w:val="single"/>
        </w:rPr>
        <w:t>The walls, fences, and trenches of the modern world seem to be getting longer, more ambitious, and better defended with each passing year</w:t>
      </w:r>
      <w:r w:rsidRPr="004B2B0F">
        <w:rPr>
          <w:u w:val="single"/>
        </w:rPr>
        <w:t xml:space="preserve">,” </w:t>
      </w:r>
      <w:proofErr w:type="spellStart"/>
      <w:r w:rsidRPr="004B2B0F">
        <w:rPr>
          <w:u w:val="single"/>
        </w:rPr>
        <w:t>Ramo</w:t>
      </w:r>
      <w:proofErr w:type="spellEnd"/>
      <w:r w:rsidRPr="004B2B0F">
        <w:rPr>
          <w:u w:val="single"/>
        </w:rPr>
        <w:t xml:space="preserve"> writes. “The creation of gates is … the corollary of connection.”</w:t>
      </w:r>
      <w:r>
        <w:rPr>
          <w:u w:val="single"/>
        </w:rPr>
        <w:t xml:space="preserve"> </w:t>
      </w:r>
      <w:r w:rsidRPr="00297D2F">
        <w:rPr>
          <w:sz w:val="16"/>
        </w:rPr>
        <w:t xml:space="preserve">Recently, many of those fences have been appearing in Europe, as countries there struggle to process an influx of migrants and refugees. (The chart above doesn’t account for all of these new barriers, a number of which have been constructed since 2014.) The Economist observed in January that, as a result of the refugee crisis and the conflict in Ukraine, </w:t>
      </w:r>
      <w:r w:rsidRPr="004B2B0F">
        <w:rPr>
          <w:u w:val="single"/>
        </w:rPr>
        <w:t>“</w:t>
      </w:r>
      <w:r w:rsidRPr="00461513">
        <w:rPr>
          <w:u w:val="single"/>
        </w:rPr>
        <w:t>Europe will soon have more physical barriers on its national borders than it did during the Cold War</w:t>
      </w:r>
      <w:r w:rsidRPr="004B2B0F">
        <w:rPr>
          <w:u w:val="single"/>
        </w:rPr>
        <w:t>.” New border controls and barriers, including Austria’s proposed fence along the border with Italy, are threatening the viability of the European Union’s passport-free Schengen zone</w:t>
      </w:r>
      <w:r w:rsidRPr="00297D2F">
        <w:rPr>
          <w:sz w:val="16"/>
        </w:rPr>
        <w:t xml:space="preserve">. Here’s what the situation looked like as of early March: </w:t>
      </w:r>
      <w:proofErr w:type="spellStart"/>
      <w:r w:rsidRPr="00297D2F">
        <w:rPr>
          <w:sz w:val="16"/>
        </w:rPr>
        <w:t>Hassner</w:t>
      </w:r>
      <w:proofErr w:type="spellEnd"/>
      <w:r w:rsidRPr="00297D2F">
        <w:rPr>
          <w:sz w:val="16"/>
        </w:rPr>
        <w:t xml:space="preserve"> and Wittenberg theorize that the recent proliferation of wall-like structures is in part a function of countries copying one another. “</w:t>
      </w:r>
      <w:r w:rsidRPr="00461513">
        <w:rPr>
          <w:u w:val="single"/>
        </w:rPr>
        <w:t>States seem to be learning fortified boundary ‘technology’ from nearby states and from regional powers that they perceive as having implemented the technology successfully</w:t>
      </w:r>
      <w:r w:rsidRPr="004B2B0F">
        <w:rPr>
          <w:u w:val="single"/>
        </w:rPr>
        <w:t xml:space="preserve">,” they write. </w:t>
      </w:r>
      <w:r w:rsidRPr="00297D2F">
        <w:rPr>
          <w:u w:val="single"/>
        </w:rPr>
        <w:t xml:space="preserve">And </w:t>
      </w:r>
      <w:r w:rsidRPr="00461513">
        <w:rPr>
          <w:b/>
          <w:u w:val="single"/>
        </w:rPr>
        <w:t>as</w:t>
      </w:r>
      <w:r w:rsidRPr="004B2B0F">
        <w:rPr>
          <w:u w:val="single"/>
        </w:rPr>
        <w:t xml:space="preserve"> </w:t>
      </w:r>
      <w:r w:rsidRPr="00461513">
        <w:rPr>
          <w:b/>
          <w:u w:val="single"/>
        </w:rPr>
        <w:t>more</w:t>
      </w:r>
      <w:r w:rsidRPr="004B2B0F">
        <w:rPr>
          <w:u w:val="single"/>
        </w:rPr>
        <w:t xml:space="preserve"> </w:t>
      </w:r>
      <w:r w:rsidRPr="00461513">
        <w:rPr>
          <w:b/>
          <w:u w:val="single"/>
        </w:rPr>
        <w:t>countries do this—especially major powers like the United States and European Union—it becomes more acceptable to use physical barriers for national defense: “For this practice to spread [further], it would have to tip the balance against</w:t>
      </w:r>
      <w:r w:rsidRPr="00297D2F">
        <w:rPr>
          <w:b/>
          <w:u w:val="single"/>
        </w:rPr>
        <w:t xml:space="preserve"> </w:t>
      </w:r>
      <w:r w:rsidRPr="00297D2F">
        <w:rPr>
          <w:u w:val="single"/>
        </w:rPr>
        <w:t>the prior enthusiasm for</w:t>
      </w:r>
      <w:r w:rsidRPr="00297D2F">
        <w:rPr>
          <w:b/>
          <w:u w:val="single"/>
        </w:rPr>
        <w:t xml:space="preserve"> </w:t>
      </w:r>
      <w:r w:rsidRPr="00461513">
        <w:rPr>
          <w:b/>
          <w:u w:val="single"/>
        </w:rPr>
        <w:t>globalization</w:t>
      </w:r>
      <w:r w:rsidRPr="004B2B0F">
        <w:rPr>
          <w:u w:val="single"/>
        </w:rPr>
        <w:t xml:space="preserve"> and permeable borders that has characterized the post–Cold War world and the stigma attached to barriers as symbols of oppression, such as the Berlin Wall.”</w:t>
      </w:r>
      <w:r>
        <w:rPr>
          <w:u w:val="single"/>
        </w:rPr>
        <w:t xml:space="preserve"> </w:t>
      </w:r>
      <w:r w:rsidRPr="00297D2F">
        <w:rPr>
          <w:sz w:val="16"/>
        </w:rPr>
        <w:t xml:space="preserve">And yet, the evidence on whether these walls and fences achieve their goals—which these days often involve deterring immigration, terrorism, and smuggling—is mixed, especially when you factor in the expense and unintended consequences associated with the barriers. </w:t>
      </w:r>
      <w:proofErr w:type="spellStart"/>
      <w:r w:rsidRPr="00297D2F">
        <w:rPr>
          <w:sz w:val="16"/>
        </w:rPr>
        <w:t>Hassner</w:t>
      </w:r>
      <w:proofErr w:type="spellEnd"/>
      <w:r w:rsidRPr="00297D2F">
        <w:rPr>
          <w:sz w:val="16"/>
        </w:rPr>
        <w:t xml:space="preserve"> and Wittenberg, for their part, discovered that walls work best when they’re just one part of a broader strategy to control the border and when there aren’t alternate routes into the country constructing the wall. What will ultimately result from this period of flux, </w:t>
      </w:r>
      <w:proofErr w:type="spellStart"/>
      <w:r w:rsidRPr="00297D2F">
        <w:rPr>
          <w:sz w:val="16"/>
        </w:rPr>
        <w:t>Ramo</w:t>
      </w:r>
      <w:proofErr w:type="spellEnd"/>
      <w:r w:rsidRPr="00297D2F">
        <w:rPr>
          <w:sz w:val="16"/>
        </w:rPr>
        <w:t xml:space="preserve"> believes, is “</w:t>
      </w:r>
      <w:r w:rsidRPr="004B2B0F">
        <w:rPr>
          <w:u w:val="single"/>
        </w:rPr>
        <w:t xml:space="preserve">a </w:t>
      </w:r>
      <w:r w:rsidRPr="00461513">
        <w:rPr>
          <w:u w:val="single"/>
        </w:rPr>
        <w:t xml:space="preserve">new era of globalization that will mostly be defined by the creation of these </w:t>
      </w:r>
      <w:proofErr w:type="spellStart"/>
      <w:r w:rsidRPr="00461513">
        <w:rPr>
          <w:u w:val="single"/>
        </w:rPr>
        <w:t>gatekept</w:t>
      </w:r>
      <w:proofErr w:type="spellEnd"/>
      <w:r w:rsidRPr="00461513">
        <w:rPr>
          <w:u w:val="single"/>
        </w:rPr>
        <w:t xml:space="preserve"> systems</w:t>
      </w:r>
      <w:r w:rsidRPr="00297D2F">
        <w:rPr>
          <w:sz w:val="16"/>
        </w:rPr>
        <w:t xml:space="preserve">.” The open question, in his mind, is what those gates will look like. With networks, “things can be either open, fast, or secure. ... If you want a really open, really fast system, it’s not going to be secure because that means you’re just letting anybody in. I think what we’re seeing now is everybody’s trying to figure out how do you balance those parameters.” “Talking about walls or no walls is not the right discussion,” </w:t>
      </w:r>
      <w:proofErr w:type="spellStart"/>
      <w:r w:rsidRPr="00297D2F">
        <w:rPr>
          <w:sz w:val="16"/>
        </w:rPr>
        <w:t>Ramo</w:t>
      </w:r>
      <w:proofErr w:type="spellEnd"/>
      <w:r w:rsidRPr="00297D2F">
        <w:rPr>
          <w:sz w:val="16"/>
        </w:rPr>
        <w:t xml:space="preserve"> added. He would rather the discussion be about how gatekeeping should work, including questions like “</w:t>
      </w:r>
      <w:r w:rsidRPr="004B2B0F">
        <w:rPr>
          <w:u w:val="single"/>
        </w:rPr>
        <w:t>what kind of immigration do we want to encourage and how do we want to structure that process.”</w:t>
      </w:r>
    </w:p>
    <w:p w:rsidR="00E82F79" w:rsidRDefault="00E82F79" w:rsidP="006B5EDA">
      <w:pPr>
        <w:pStyle w:val="Heading2"/>
      </w:pPr>
      <w:r>
        <w:lastRenderedPageBreak/>
        <w:t>Impact-Trade</w:t>
      </w:r>
    </w:p>
    <w:p w:rsidR="00E82F79" w:rsidRPr="00E82F79" w:rsidRDefault="00E82F79" w:rsidP="00E82F79">
      <w:pPr>
        <w:pStyle w:val="Heading3"/>
      </w:pPr>
      <w:r>
        <w:lastRenderedPageBreak/>
        <w:t>Wall Kills Trade-Mexico</w:t>
      </w:r>
    </w:p>
    <w:p w:rsidR="00E82F79" w:rsidRPr="00E82F79" w:rsidRDefault="00E82F79" w:rsidP="00E82F79">
      <w:pPr>
        <w:keepNext/>
        <w:keepLines/>
        <w:spacing w:before="40" w:after="0"/>
        <w:outlineLvl w:val="3"/>
        <w:rPr>
          <w:rFonts w:eastAsiaTheme="majorEastAsia" w:cstheme="majorBidi"/>
          <w:bCs/>
          <w:iCs/>
        </w:rPr>
      </w:pPr>
      <w:r w:rsidRPr="00E82F79">
        <w:rPr>
          <w:rFonts w:eastAsiaTheme="majorEastAsia" w:cstheme="majorBidi"/>
          <w:b/>
          <w:iCs/>
          <w:sz w:val="26"/>
        </w:rPr>
        <w:t>Wall destroys trade on the border and with Mexico - leads to massive economic decline</w:t>
      </w:r>
      <w:r w:rsidRPr="00E82F79">
        <w:rPr>
          <w:rFonts w:eastAsiaTheme="majorEastAsia" w:cstheme="majorBidi"/>
          <w:b/>
          <w:iCs/>
          <w:sz w:val="26"/>
        </w:rPr>
        <w:br/>
      </w:r>
      <w:r w:rsidRPr="00E82F79">
        <w:rPr>
          <w:rFonts w:eastAsiaTheme="majorEastAsia" w:cstheme="majorBidi"/>
          <w:b/>
          <w:bCs/>
          <w:iCs/>
          <w:sz w:val="26"/>
        </w:rPr>
        <w:t xml:space="preserve">Ewing 16 </w:t>
      </w:r>
      <w:r w:rsidRPr="00E82F79">
        <w:rPr>
          <w:rFonts w:eastAsiaTheme="majorEastAsia" w:cstheme="majorBidi"/>
          <w:bCs/>
          <w:iCs/>
        </w:rPr>
        <w:t>(Walter, Walter A. Ewing, Ph.D., is an Editor and Writer at the American Immigration Council, 3/17/16, “How a Border Wall Would Hurt the U.S. Economy”, http://immigrationimpact.com/2016/03/17/economic-cost-of-border-wall/)</w:t>
      </w:r>
    </w:p>
    <w:p w:rsidR="00E82F79" w:rsidRPr="00E82F79" w:rsidRDefault="00E82F79" w:rsidP="00E82F79">
      <w:pPr>
        <w:rPr>
          <w:sz w:val="14"/>
        </w:rPr>
      </w:pPr>
      <w:r w:rsidRPr="00E82F79">
        <w:rPr>
          <w:sz w:val="14"/>
        </w:rPr>
        <w:t xml:space="preserve">For instance, </w:t>
      </w:r>
      <w:r w:rsidRPr="00E82F79">
        <w:rPr>
          <w:u w:val="single"/>
        </w:rPr>
        <w:t>there are millions of men, women, and children who live in communities that fall on both sides of the international boundary. There are millions of tourists, workers, students, and entrepreneurs who cross the border each day. And there are the billions of dollars in two-way trade that sustain millions of U.S. jobs</w:t>
      </w:r>
      <w:r w:rsidRPr="00E82F79">
        <w:rPr>
          <w:sz w:val="14"/>
        </w:rPr>
        <w:t xml:space="preserve">. Not surprisingly, </w:t>
      </w:r>
      <w:r w:rsidRPr="00E82F79">
        <w:rPr>
          <w:u w:val="single"/>
        </w:rPr>
        <w:t>were Trump to forge ahead with his plan to create an impenetrable border between two economically and socially integrated countries, he would destroy</w:t>
      </w:r>
      <w:r w:rsidRPr="00E82F79">
        <w:rPr>
          <w:sz w:val="14"/>
        </w:rPr>
        <w:t>—or, at best, severely damage—</w:t>
      </w:r>
      <w:r w:rsidRPr="00E82F79">
        <w:rPr>
          <w:u w:val="single"/>
        </w:rPr>
        <w:t>these connections at an enormous humanitarian and economic cost.</w:t>
      </w:r>
      <w:r w:rsidRPr="00E82F79">
        <w:rPr>
          <w:sz w:val="14"/>
        </w:rPr>
        <w:t xml:space="preserve"> Likewise with his related plan to clear the United States of all undocumented immigrants, which would subtract millions of workers and consumers from the U.S. economy</w:t>
      </w:r>
      <w:r w:rsidRPr="00E82F79">
        <w:rPr>
          <w:u w:val="single"/>
        </w:rPr>
        <w:t>. If we try to make the United States a Mexico-free zone, we will tear the country apart in the process. Consider a few facts about the U.S.-Mexico relationship that never make their way into the Great Wall rhetoric: The total value of U.S.-Mexico trade is more than $1 billion every day. More than 13 million Mexicans traveled to the United States in 2010, spending $8.7 billion. Roughly 6 million U.S. jobs are sustained by trade with Mexico. More than 20 percent of all U.S. jobs are tied in some way to trade along the border. For people living in border communities, these are everyday facts of life that fly in the face of the political talking points so commonly used by nativists.</w:t>
      </w:r>
      <w:r w:rsidRPr="00E82F79">
        <w:rPr>
          <w:sz w:val="14"/>
        </w:rPr>
        <w:t xml:space="preserve"> That was a central theme of a panel discussion hosted by The Brookings Institution, titled “A complex reality: Security, trade, and the U.S.-Mexico border.” In the first discussion, two Texas Congressman, Will Hurd (R) and </w:t>
      </w:r>
      <w:proofErr w:type="spellStart"/>
      <w:r w:rsidRPr="00E82F79">
        <w:rPr>
          <w:sz w:val="14"/>
        </w:rPr>
        <w:t>Beto</w:t>
      </w:r>
      <w:proofErr w:type="spellEnd"/>
      <w:r w:rsidRPr="00E82F79">
        <w:rPr>
          <w:sz w:val="14"/>
        </w:rPr>
        <w:t xml:space="preserve"> O’Rourke (D), transcended the ugly partisan politics that has overtaken the nation’s capital. Rep. Hurd described </w:t>
      </w:r>
      <w:r w:rsidRPr="00E82F79">
        <w:rPr>
          <w:u w:val="single"/>
        </w:rPr>
        <w:t>The Wall as “the most expensive and least effective way of securing the border.”</w:t>
      </w:r>
      <w:r w:rsidRPr="00E82F79">
        <w:rPr>
          <w:sz w:val="14"/>
        </w:rPr>
        <w:t xml:space="preserve"> He emphasized the relative safety of border cities and said that the border needs more customs agents, infrastructure upgrades for ports of entry, and intelligence-driven law-enforcement operations that target criminal organizations—not more border fencing and Border Patrol agents.</w:t>
      </w:r>
    </w:p>
    <w:p w:rsidR="00E82F79" w:rsidRPr="00E82F79" w:rsidRDefault="00E82F79" w:rsidP="00E82F79">
      <w:pPr>
        <w:keepNext/>
        <w:keepLines/>
        <w:spacing w:before="40" w:after="0"/>
        <w:outlineLvl w:val="3"/>
        <w:rPr>
          <w:rFonts w:eastAsiaTheme="majorEastAsia" w:cstheme="majorBidi"/>
          <w:b/>
          <w:iCs/>
          <w:sz w:val="26"/>
        </w:rPr>
      </w:pPr>
      <w:r w:rsidRPr="00E82F79">
        <w:rPr>
          <w:rFonts w:eastAsiaTheme="majorEastAsia" w:cstheme="majorBidi"/>
          <w:b/>
          <w:iCs/>
          <w:sz w:val="26"/>
        </w:rPr>
        <w:t xml:space="preserve">Economic decline causes global nuclear war </w:t>
      </w:r>
    </w:p>
    <w:p w:rsidR="00E82F79" w:rsidRPr="00E82F79" w:rsidRDefault="00E82F79" w:rsidP="00E82F79">
      <w:r w:rsidRPr="00E82F79">
        <w:t xml:space="preserve">Stein </w:t>
      </w:r>
      <w:proofErr w:type="spellStart"/>
      <w:r w:rsidRPr="00E82F79">
        <w:rPr>
          <w:b/>
          <w:bCs/>
          <w:sz w:val="26"/>
        </w:rPr>
        <w:t>Tønnesson</w:t>
      </w:r>
      <w:proofErr w:type="spellEnd"/>
      <w:r w:rsidRPr="00E82F79">
        <w:rPr>
          <w:b/>
          <w:bCs/>
          <w:sz w:val="26"/>
        </w:rPr>
        <w:t xml:space="preserve"> 15</w:t>
      </w:r>
      <w:r w:rsidRPr="00E82F79">
        <w:t>, Research Professor, Peace Research Institute Oslo; Leader of East Asia Peace program, Uppsala University, 2015, “Deterrence, interdependence and Sino–US peace,” International Area Studies Review, Vol. 18, No. 3, p. 297-311</w:t>
      </w:r>
    </w:p>
    <w:p w:rsidR="00E82F79" w:rsidRPr="00E82F79" w:rsidRDefault="00E82F79" w:rsidP="00E82F79">
      <w:pPr>
        <w:rPr>
          <w:sz w:val="14"/>
        </w:rPr>
      </w:pPr>
      <w:r w:rsidRPr="00E82F79">
        <w:rPr>
          <w:sz w:val="14"/>
        </w:rPr>
        <w:t xml:space="preserve">Several </w:t>
      </w:r>
      <w:r w:rsidRPr="00E82F79">
        <w:rPr>
          <w:u w:val="single"/>
        </w:rPr>
        <w:t>recent works</w:t>
      </w:r>
      <w:r w:rsidRPr="00E82F79">
        <w:rPr>
          <w:sz w:val="14"/>
        </w:rPr>
        <w:t xml:space="preserve"> on China and Sino–US relations </w:t>
      </w:r>
      <w:r w:rsidRPr="00E82F79">
        <w:rPr>
          <w:u w:val="single"/>
        </w:rPr>
        <w:t>have made</w:t>
      </w:r>
      <w:r w:rsidRPr="00E82F79">
        <w:rPr>
          <w:sz w:val="14"/>
        </w:rPr>
        <w:t xml:space="preserve"> substantial </w:t>
      </w:r>
      <w:r w:rsidRPr="00E82F79">
        <w:rPr>
          <w:u w:val="single"/>
        </w:rPr>
        <w:t>contributions to the current understanding of how and under what circumstances</w:t>
      </w:r>
      <w:r w:rsidRPr="00E82F79">
        <w:rPr>
          <w:sz w:val="14"/>
        </w:rPr>
        <w:t xml:space="preserve"> a combination of </w:t>
      </w:r>
      <w:r w:rsidRPr="00E82F79">
        <w:rPr>
          <w:u w:val="single"/>
        </w:rPr>
        <w:t>nuclear deterrence and economic interdependence may reduce the risk of war between major powers</w:t>
      </w:r>
      <w:r w:rsidRPr="00E82F79">
        <w:rPr>
          <w:sz w:val="14"/>
        </w:rPr>
        <w:t xml:space="preserve">. At least four conclusions can be drawn from the review above: first, those who say that </w:t>
      </w:r>
      <w:r w:rsidRPr="00E82F79">
        <w:rPr>
          <w:u w:val="single"/>
        </w:rPr>
        <w:t xml:space="preserve">interdependence may </w:t>
      </w:r>
      <w:r w:rsidRPr="00E82F79">
        <w:rPr>
          <w:b/>
          <w:iCs/>
          <w:u w:val="single"/>
        </w:rPr>
        <w:t>both inhibit and drive conflict</w:t>
      </w:r>
      <w:r w:rsidRPr="00E82F79">
        <w:rPr>
          <w:sz w:val="14"/>
        </w:rPr>
        <w:t xml:space="preserve"> are right. </w:t>
      </w:r>
      <w:r w:rsidRPr="00E82F79">
        <w:rPr>
          <w:u w:val="single"/>
        </w:rPr>
        <w:t>Interdependence raises the cost of conflict</w:t>
      </w:r>
      <w:r w:rsidRPr="00E82F79">
        <w:rPr>
          <w:sz w:val="14"/>
        </w:rPr>
        <w:t xml:space="preserve"> for all sides </w:t>
      </w:r>
      <w:r w:rsidRPr="00E82F79">
        <w:rPr>
          <w:u w:val="single"/>
        </w:rPr>
        <w:t>but</w:t>
      </w:r>
      <w:r w:rsidRPr="00E82F79">
        <w:rPr>
          <w:sz w:val="14"/>
        </w:rPr>
        <w:t xml:space="preserve"> </w:t>
      </w:r>
      <w:r w:rsidRPr="00E82F79">
        <w:rPr>
          <w:u w:val="single"/>
        </w:rPr>
        <w:t xml:space="preserve">asymmetrical or unbalanced dependencies and </w:t>
      </w:r>
      <w:r w:rsidRPr="00E82F79">
        <w:rPr>
          <w:b/>
          <w:iCs/>
          <w:u w:val="single"/>
        </w:rPr>
        <w:t>negative trade expectations</w:t>
      </w:r>
      <w:r w:rsidRPr="00E82F79">
        <w:rPr>
          <w:sz w:val="14"/>
        </w:rPr>
        <w:t xml:space="preserve"> may </w:t>
      </w:r>
      <w:r w:rsidRPr="00E82F79">
        <w:rPr>
          <w:u w:val="single"/>
        </w:rPr>
        <w:t>generate tensions leading to trade wars among inter-dependent states that</w:t>
      </w:r>
      <w:r w:rsidRPr="00E82F79">
        <w:rPr>
          <w:sz w:val="14"/>
        </w:rPr>
        <w:t xml:space="preserve"> in turn </w:t>
      </w:r>
      <w:r w:rsidRPr="00E82F79">
        <w:rPr>
          <w:u w:val="single"/>
        </w:rPr>
        <w:t>increase the risk of military conflict</w:t>
      </w:r>
      <w:r w:rsidRPr="00E82F79">
        <w:rPr>
          <w:sz w:val="14"/>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E82F79">
        <w:rPr>
          <w:sz w:val="14"/>
        </w:rPr>
        <w:t>analysed</w:t>
      </w:r>
      <w:proofErr w:type="spellEnd"/>
      <w:r w:rsidRPr="00E82F79">
        <w:rPr>
          <w:sz w:val="14"/>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E82F79">
        <w:rPr>
          <w:sz w:val="14"/>
        </w:rPr>
        <w:t>Ravenhill</w:t>
      </w:r>
      <w:proofErr w:type="spellEnd"/>
      <w:r w:rsidRPr="00E82F79">
        <w:rPr>
          <w:sz w:val="14"/>
        </w:rPr>
        <w:t xml:space="preserve">, 2014; </w:t>
      </w:r>
      <w:proofErr w:type="spellStart"/>
      <w:r w:rsidRPr="00E82F79">
        <w:rPr>
          <w:sz w:val="14"/>
        </w:rPr>
        <w:t>Yoshimatsu</w:t>
      </w:r>
      <w:proofErr w:type="spellEnd"/>
      <w:r w:rsidRPr="00E82F79">
        <w:rPr>
          <w:sz w:val="14"/>
        </w:rPr>
        <w:t xml:space="preserve">, 2014: 576); and fourth, </w:t>
      </w:r>
      <w:r w:rsidRPr="00E82F79">
        <w:rPr>
          <w:u w:val="single"/>
        </w:rPr>
        <w:t>decisions for war</w:t>
      </w:r>
      <w:r w:rsidRPr="00E82F79">
        <w:rPr>
          <w:sz w:val="14"/>
        </w:rPr>
        <w:t xml:space="preserve"> and peace </w:t>
      </w:r>
      <w:r w:rsidRPr="00E82F79">
        <w:rPr>
          <w:u w:val="single"/>
        </w:rPr>
        <w:t>are taken by very few people, who act on the basis of their future expectations</w:t>
      </w:r>
      <w:r w:rsidRPr="00E82F79">
        <w:rPr>
          <w:sz w:val="14"/>
        </w:rPr>
        <w:t xml:space="preserve">. International relations theory must be supplemented by foreign policy analysis in order to assess the value attributed by national decision-makers to economic development and their assessments of risks and opportunities. </w:t>
      </w:r>
      <w:r w:rsidRPr="00E82F79">
        <w:rPr>
          <w:u w:val="single"/>
        </w:rPr>
        <w:t>If leaders</w:t>
      </w:r>
      <w:r w:rsidRPr="00E82F79">
        <w:rPr>
          <w:sz w:val="14"/>
        </w:rPr>
        <w:t xml:space="preserve"> on either side of the Atlantic </w:t>
      </w:r>
      <w:r w:rsidRPr="00E82F79">
        <w:rPr>
          <w:u w:val="single"/>
        </w:rPr>
        <w:t xml:space="preserve">begin to seriously </w:t>
      </w:r>
      <w:r w:rsidRPr="00E82F79">
        <w:rPr>
          <w:b/>
          <w:iCs/>
          <w:u w:val="single"/>
        </w:rPr>
        <w:t>fear or anticipate their own nation’s decline</w:t>
      </w:r>
      <w:r w:rsidRPr="00E82F79">
        <w:rPr>
          <w:sz w:val="14"/>
        </w:rPr>
        <w:t xml:space="preserve"> then </w:t>
      </w:r>
      <w:r w:rsidRPr="00E82F79">
        <w:rPr>
          <w:u w:val="single"/>
        </w:rPr>
        <w:t>they may blame</w:t>
      </w:r>
      <w:r w:rsidRPr="00E82F79">
        <w:rPr>
          <w:sz w:val="14"/>
        </w:rPr>
        <w:t xml:space="preserve"> this on </w:t>
      </w:r>
      <w:r w:rsidRPr="00E82F79">
        <w:rPr>
          <w:u w:val="single"/>
        </w:rPr>
        <w:t>external dependence, appeal to anti-foreign sentiments, contemplate the use of force to gain</w:t>
      </w:r>
      <w:r w:rsidRPr="00E82F79">
        <w:rPr>
          <w:sz w:val="14"/>
        </w:rPr>
        <w:t xml:space="preserve"> respect or </w:t>
      </w:r>
      <w:r w:rsidRPr="00E82F79">
        <w:rPr>
          <w:u w:val="single"/>
        </w:rPr>
        <w:t>credibility, adopt protectionist policies, and</w:t>
      </w:r>
      <w:r w:rsidRPr="00E82F79">
        <w:rPr>
          <w:sz w:val="14"/>
        </w:rPr>
        <w:t xml:space="preserve"> ultimately </w:t>
      </w:r>
      <w:r w:rsidRPr="00E82F79">
        <w:rPr>
          <w:b/>
          <w:iCs/>
          <w:u w:val="single"/>
        </w:rPr>
        <w:t>refuse to be deterred by</w:t>
      </w:r>
      <w:r w:rsidRPr="00E82F79">
        <w:rPr>
          <w:sz w:val="14"/>
        </w:rPr>
        <w:t xml:space="preserve"> either </w:t>
      </w:r>
      <w:r w:rsidRPr="00E82F79">
        <w:rPr>
          <w:b/>
          <w:iCs/>
          <w:u w:val="single"/>
        </w:rPr>
        <w:t>nuclear arms</w:t>
      </w:r>
      <w:r w:rsidRPr="00E82F79">
        <w:rPr>
          <w:u w:val="single"/>
        </w:rPr>
        <w:t xml:space="preserve"> or prospects of </w:t>
      </w:r>
      <w:r w:rsidRPr="00E82F79">
        <w:rPr>
          <w:u w:val="single"/>
        </w:rPr>
        <w:lastRenderedPageBreak/>
        <w:t xml:space="preserve">socioeconomic calamities. Such a dangerous shift could happen </w:t>
      </w:r>
      <w:r w:rsidRPr="00E82F79">
        <w:rPr>
          <w:b/>
          <w:iCs/>
          <w:u w:val="single"/>
        </w:rPr>
        <w:t>abruptly</w:t>
      </w:r>
      <w:r w:rsidRPr="00E82F79">
        <w:rPr>
          <w:sz w:val="14"/>
        </w:rPr>
        <w:t xml:space="preserve">, i.e. under the instigation of actions by a third party – or against a third party. Yet as long as there is both nuclear deterrence and interdependence, the tensions </w:t>
      </w:r>
      <w:r w:rsidRPr="00E82F79">
        <w:rPr>
          <w:u w:val="single"/>
        </w:rPr>
        <w:t>in East Asia</w:t>
      </w:r>
      <w:r w:rsidRPr="00E82F79">
        <w:rPr>
          <w:sz w:val="14"/>
        </w:rPr>
        <w:t xml:space="preserve"> are unlikely to escalate to war. As Chan (2013) says, all states in the region are aware that they cannot count on support from either China or the US if they make provocative moves. </w:t>
      </w:r>
      <w:r w:rsidRPr="00E82F79">
        <w:rPr>
          <w:u w:val="single"/>
        </w:rPr>
        <w:t xml:space="preserve">The greatest risk is </w:t>
      </w:r>
      <w:r w:rsidRPr="00E82F79">
        <w:rPr>
          <w:b/>
          <w:iCs/>
          <w:u w:val="single"/>
        </w:rPr>
        <w:t>not</w:t>
      </w:r>
      <w:r w:rsidRPr="00E82F79">
        <w:rPr>
          <w:sz w:val="14"/>
        </w:rPr>
        <w:t xml:space="preserve"> that </w:t>
      </w:r>
      <w:r w:rsidRPr="00E82F79">
        <w:rPr>
          <w:b/>
          <w:iCs/>
          <w:u w:val="single"/>
        </w:rPr>
        <w:t>a territorial dispute</w:t>
      </w:r>
      <w:r w:rsidRPr="00E82F79">
        <w:rPr>
          <w:sz w:val="14"/>
        </w:rPr>
        <w:t xml:space="preserve"> leads to war under present circumstances </w:t>
      </w:r>
      <w:r w:rsidRPr="00E82F79">
        <w:rPr>
          <w:u w:val="single"/>
        </w:rPr>
        <w:t xml:space="preserve">but that </w:t>
      </w:r>
      <w:r w:rsidRPr="00E82F79">
        <w:rPr>
          <w:b/>
          <w:iCs/>
          <w:u w:val="single"/>
        </w:rPr>
        <w:t>changes in the world economy</w:t>
      </w:r>
      <w:r w:rsidRPr="00E82F79">
        <w:rPr>
          <w:u w:val="single"/>
        </w:rPr>
        <w:t xml:space="preserve"> alter those circumstances in ways that render inter-state peace more precarious</w:t>
      </w:r>
      <w:r w:rsidRPr="00E82F79">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E82F79">
        <w:rPr>
          <w:u w:val="single"/>
        </w:rPr>
        <w:t xml:space="preserve">This could have unforeseen consequences in the field of security, with nuclear deterrence remaining the only factor to </w:t>
      </w:r>
      <w:r w:rsidRPr="00E82F79">
        <w:rPr>
          <w:b/>
          <w:iCs/>
          <w:u w:val="single"/>
        </w:rPr>
        <w:t>protect the world from Armageddon</w:t>
      </w:r>
      <w:r w:rsidRPr="00E82F79">
        <w:rPr>
          <w:u w:val="single"/>
        </w:rPr>
        <w:t xml:space="preserve">, and </w:t>
      </w:r>
      <w:r w:rsidRPr="00E82F79">
        <w:rPr>
          <w:b/>
          <w:iCs/>
          <w:u w:val="single"/>
        </w:rPr>
        <w:t>unreliably so</w:t>
      </w:r>
      <w:r w:rsidRPr="00E82F79">
        <w:rPr>
          <w:sz w:val="14"/>
        </w:rPr>
        <w:t xml:space="preserve">. </w:t>
      </w:r>
      <w:r w:rsidRPr="00E82F79">
        <w:rPr>
          <w:u w:val="single"/>
        </w:rPr>
        <w:t xml:space="preserve">Deterrence could </w:t>
      </w:r>
      <w:r w:rsidRPr="00E82F79">
        <w:rPr>
          <w:b/>
          <w:iCs/>
          <w:u w:val="single"/>
        </w:rPr>
        <w:t>lose its credibility</w:t>
      </w:r>
      <w:r w:rsidRPr="00E82F79">
        <w:rPr>
          <w:sz w:val="14"/>
        </w:rPr>
        <w:t xml:space="preserve">: one of the two </w:t>
      </w:r>
      <w:r w:rsidRPr="00E82F79">
        <w:rPr>
          <w:u w:val="single"/>
        </w:rPr>
        <w:t>great powers might gamble that the other yield in a cyber-war or conventional</w:t>
      </w:r>
      <w:r w:rsidRPr="00E82F79">
        <w:rPr>
          <w:sz w:val="14"/>
        </w:rPr>
        <w:t xml:space="preserve"> limited </w:t>
      </w:r>
      <w:r w:rsidRPr="00E82F79">
        <w:rPr>
          <w:u w:val="single"/>
        </w:rPr>
        <w:t>war</w:t>
      </w:r>
      <w:r w:rsidRPr="00E82F79">
        <w:rPr>
          <w:sz w:val="14"/>
        </w:rPr>
        <w:t>, or third party countries might engage in conflict with each other, with a view to obliging Washington or Beijing to intervene.</w:t>
      </w:r>
    </w:p>
    <w:p w:rsidR="00E82F79" w:rsidRDefault="00E82F79" w:rsidP="00E82F79">
      <w:pPr>
        <w:pStyle w:val="Heading3"/>
      </w:pPr>
      <w:r>
        <w:lastRenderedPageBreak/>
        <w:t>Trade War W/China</w:t>
      </w:r>
    </w:p>
    <w:p w:rsidR="00E82F79" w:rsidRPr="001E184C" w:rsidRDefault="00E82F79" w:rsidP="00E82F79">
      <w:pPr>
        <w:pStyle w:val="Heading4"/>
        <w:rPr>
          <w:rStyle w:val="Style13ptBold"/>
          <w:sz w:val="22"/>
        </w:rPr>
      </w:pPr>
      <w:r>
        <w:t>Wall -&gt; trade war with Mexico and China</w:t>
      </w:r>
      <w:r>
        <w:br/>
      </w:r>
      <w:proofErr w:type="spellStart"/>
      <w:r w:rsidRPr="001E184C">
        <w:rPr>
          <w:rStyle w:val="Style13ptBold"/>
          <w:b/>
        </w:rPr>
        <w:t>Cassella</w:t>
      </w:r>
      <w:proofErr w:type="spellEnd"/>
      <w:r w:rsidRPr="001E184C">
        <w:rPr>
          <w:rStyle w:val="Style13ptBold"/>
          <w:b/>
        </w:rPr>
        <w:t xml:space="preserve"> 17 </w:t>
      </w:r>
      <w:r w:rsidRPr="001E184C">
        <w:rPr>
          <w:rStyle w:val="Style13ptBold"/>
          <w:sz w:val="22"/>
        </w:rPr>
        <w:t>(Megan,</w:t>
      </w:r>
      <w:r>
        <w:rPr>
          <w:rStyle w:val="Style13ptBold"/>
          <w:sz w:val="22"/>
        </w:rPr>
        <w:t xml:space="preserve"> </w:t>
      </w:r>
      <w:r w:rsidRPr="001E184C">
        <w:rPr>
          <w:rStyle w:val="Style13ptBold"/>
          <w:sz w:val="22"/>
        </w:rPr>
        <w:t xml:space="preserve">Megan </w:t>
      </w:r>
      <w:proofErr w:type="spellStart"/>
      <w:r w:rsidRPr="001E184C">
        <w:rPr>
          <w:rStyle w:val="Style13ptBold"/>
          <w:sz w:val="22"/>
        </w:rPr>
        <w:t>Cassella</w:t>
      </w:r>
      <w:proofErr w:type="spellEnd"/>
      <w:r w:rsidRPr="001E184C">
        <w:rPr>
          <w:rStyle w:val="Style13ptBold"/>
          <w:sz w:val="22"/>
        </w:rPr>
        <w:t xml:space="preserve"> is a trade reporter for POLITICO Pro.</w:t>
      </w:r>
      <w:r w:rsidRPr="001E184C">
        <w:t xml:space="preserve"> </w:t>
      </w:r>
      <w:r w:rsidRPr="001E184C">
        <w:rPr>
          <w:rStyle w:val="Style13ptBold"/>
          <w:sz w:val="22"/>
        </w:rPr>
        <w:t>Before joining the trade team in June 2016, Megan worked for Reuters based out of Washington, covering the economy, domestic politics and the 2016 presidential campaign. It was in that role that she first began covering trade, including Donald Trump’s rise as the populist candidate vowing to renegotiate NAFTA and Hillary Clinton’s careful sidestep of the Trans-Pacific Partnership.</w:t>
      </w:r>
      <w:r>
        <w:rPr>
          <w:rStyle w:val="Style13ptBold"/>
          <w:b/>
          <w:iCs w:val="0"/>
          <w:sz w:val="22"/>
        </w:rPr>
        <w:t xml:space="preserve"> </w:t>
      </w:r>
      <w:r w:rsidRPr="001E184C">
        <w:rPr>
          <w:rStyle w:val="Style13ptBold"/>
          <w:sz w:val="22"/>
        </w:rPr>
        <w:t>A D.C.-area native, Megan headed south for a few years to earn her bachelor’s degree in business journalism and international politics at the University of North Carolina at Chapel Hill</w:t>
      </w:r>
      <w:r>
        <w:rPr>
          <w:rStyle w:val="Style13ptBold"/>
          <w:iCs w:val="0"/>
          <w:sz w:val="22"/>
        </w:rPr>
        <w:t>, 1/27/17, “</w:t>
      </w:r>
      <w:r w:rsidRPr="001E184C">
        <w:rPr>
          <w:rStyle w:val="Style13ptBold"/>
          <w:iCs w:val="0"/>
          <w:sz w:val="22"/>
        </w:rPr>
        <w:t>How Trump's wall could beckon a global trade war</w:t>
      </w:r>
      <w:r>
        <w:rPr>
          <w:rStyle w:val="Style13ptBold"/>
          <w:iCs w:val="0"/>
          <w:sz w:val="22"/>
        </w:rPr>
        <w:t xml:space="preserve">”, </w:t>
      </w:r>
      <w:r w:rsidRPr="001E184C">
        <w:rPr>
          <w:rStyle w:val="Style13ptBold"/>
          <w:iCs w:val="0"/>
          <w:sz w:val="22"/>
        </w:rPr>
        <w:t>https://www.politico.com/story/2017/01/trump-mexico-wall-trade-war-234255</w:t>
      </w:r>
      <w:r>
        <w:rPr>
          <w:rStyle w:val="Style13ptBold"/>
          <w:iCs w:val="0"/>
          <w:sz w:val="22"/>
        </w:rPr>
        <w:t>)</w:t>
      </w:r>
    </w:p>
    <w:p w:rsidR="00E82F79" w:rsidRPr="00C259B3" w:rsidRDefault="00E82F79" w:rsidP="00E82F79">
      <w:pPr>
        <w:rPr>
          <w:sz w:val="16"/>
        </w:rPr>
      </w:pPr>
      <w:r w:rsidRPr="00C259B3">
        <w:rPr>
          <w:sz w:val="16"/>
        </w:rPr>
        <w:t xml:space="preserve">President Donald </w:t>
      </w:r>
      <w:r w:rsidRPr="001E184C">
        <w:rPr>
          <w:u w:val="single"/>
        </w:rPr>
        <w:t>Trump’s plans to pay for a Mexican border wall could trigger the global trade war he has long threatened</w:t>
      </w:r>
      <w:r w:rsidRPr="00C259B3">
        <w:rPr>
          <w:sz w:val="16"/>
        </w:rPr>
        <w:t xml:space="preserve">. A House Republican plan he embraced Thursday as a means of </w:t>
      </w:r>
      <w:r w:rsidRPr="001E184C">
        <w:rPr>
          <w:u w:val="single"/>
        </w:rPr>
        <w:t>paying for the barrier would slap imported goods with a 20 percent tax — a levy aimed at boosting consumption of domestic products that could backfire by angering allies and upending the entire global trading system. Longtime trading partners — not just Mexico — could retaliate, making American consumers pay more for everything from food to electronics and putting U.S. companies out of business. The so-called border adjustment tax could trigger cases before the World Trade Organization, spur other countries to slap levies on American products and put some U.S. companies at a disadvantage with international competitors</w:t>
      </w:r>
      <w:r w:rsidRPr="00C259B3">
        <w:rPr>
          <w:sz w:val="16"/>
        </w:rPr>
        <w:t xml:space="preserve">. Trump’s embrace of the tax proposal comes as he moves forward with plans to shake up decades of carefully negotiated agreements that bind the global economy together. On Monday, he pulled out of the Trans-Pacific Partnership — a sweeping trade deal among Pacific Rim nations — and reaffirmed his intention to reopen the North American Free Trade Agreement. Then, on Thursday, a spat with Mexican president Enrique Peña Nieto over Trump’s claim he would force Mexico to pay for the border wall escalated to the point that Peña Nieto canceled a trip to the U.S. to meet with Trump next week. “Would they retaliate immediately?” asked Dan </w:t>
      </w:r>
      <w:proofErr w:type="spellStart"/>
      <w:r w:rsidRPr="00C259B3">
        <w:rPr>
          <w:sz w:val="16"/>
        </w:rPr>
        <w:t>Ikenson</w:t>
      </w:r>
      <w:proofErr w:type="spellEnd"/>
      <w:r w:rsidRPr="00C259B3">
        <w:rPr>
          <w:sz w:val="16"/>
        </w:rPr>
        <w:t xml:space="preserve">, director of the trade policy center at the free-market Cato Institute, referring to the response of trading partners to the border tax plan. </w:t>
      </w:r>
      <w:r w:rsidRPr="001E184C">
        <w:rPr>
          <w:u w:val="single"/>
        </w:rPr>
        <w:t>“In the age of Trump, governments may not have the manners that they once had and may just unilaterally go after U.S. products. That’s quite possible.” By raising the cost of imported goods, the tax would push Americans away from buying products that come from outside the United States</w:t>
      </w:r>
      <w:r w:rsidRPr="00C259B3">
        <w:rPr>
          <w:sz w:val="16"/>
        </w:rPr>
        <w:t xml:space="preserve"> — from avocados, which are heavily sourced from Mexico, to cheap household appliances shipped in from China and sold at Wal-Mart. The resulting hit to the economies of foreign nations that depend on the massive American marketplace to gobble up their goods could prompt those governments to retaliate. And their methods could take myriad forms. </w:t>
      </w:r>
      <w:r w:rsidRPr="001E184C">
        <w:rPr>
          <w:u w:val="single"/>
        </w:rPr>
        <w:t>They could launch trade enforcement cases at the World Trade Organization — an option that could take years and still not be successful, given the likelihood that lawmakers would try to write the tax in such a way as to fall within the global trading body’s regulation</w:t>
      </w:r>
      <w:r w:rsidRPr="00C259B3">
        <w:rPr>
          <w:sz w:val="16"/>
        </w:rPr>
        <w:t xml:space="preserve">s. Or </w:t>
      </w:r>
      <w:r w:rsidRPr="001E184C">
        <w:rPr>
          <w:u w:val="single"/>
        </w:rPr>
        <w:t>foreign countries, especially larger U.S. trading partners that would bear the brunt of the lost sales, could move to retaliate against the United States outside the WTO system.</w:t>
      </w:r>
      <w:r w:rsidRPr="00C259B3">
        <w:rPr>
          <w:sz w:val="16"/>
        </w:rPr>
        <w:t xml:space="preserve"> </w:t>
      </w:r>
      <w:r w:rsidRPr="001E184C">
        <w:rPr>
          <w:b/>
          <w:u w:val="single"/>
        </w:rPr>
        <w:t>That includes China, which accounted for about 22 percent of the $2.25 trillion in U.S. imports in 2015</w:t>
      </w:r>
      <w:r w:rsidRPr="00C259B3">
        <w:rPr>
          <w:sz w:val="16"/>
        </w:rPr>
        <w:t xml:space="preserve">, and Canada and Mexico, which represented slightly more than 13 percent apiece. Mexico, as the United States’ third-largest trading partner, could disrupt the trading system by levying a reciprocal tax on imports of American goods, an idea that some mainstream Republicans are already warning against. “Any tariff we can levy they can levy,” Sen. Lindsey Graham (R-S.C.) posted on Twitter on Thursday evening. “Huge barrier to </w:t>
      </w:r>
      <w:proofErr w:type="gramStart"/>
      <w:r w:rsidRPr="00C259B3">
        <w:rPr>
          <w:sz w:val="16"/>
        </w:rPr>
        <w:t>econ[</w:t>
      </w:r>
      <w:proofErr w:type="spellStart"/>
      <w:proofErr w:type="gramEnd"/>
      <w:r w:rsidRPr="00C259B3">
        <w:rPr>
          <w:sz w:val="16"/>
        </w:rPr>
        <w:t>omic</w:t>
      </w:r>
      <w:proofErr w:type="spellEnd"/>
      <w:r w:rsidRPr="00C259B3">
        <w:rPr>
          <w:sz w:val="16"/>
        </w:rPr>
        <w:t xml:space="preserve">] growth.” But Mexico — or other trading partners — could try to punish Trump and other supporters of the tax by targeting goods in politically sensitive areas, said Gary </w:t>
      </w:r>
      <w:proofErr w:type="spellStart"/>
      <w:r w:rsidRPr="00C259B3">
        <w:rPr>
          <w:sz w:val="16"/>
        </w:rPr>
        <w:t>Hufbauer</w:t>
      </w:r>
      <w:proofErr w:type="spellEnd"/>
      <w:r w:rsidRPr="00C259B3">
        <w:rPr>
          <w:sz w:val="16"/>
        </w:rPr>
        <w:t>, a senior fellow at the Peterson Institute for International Economics. “</w:t>
      </w:r>
      <w:r w:rsidRPr="00DC6E3B">
        <w:rPr>
          <w:u w:val="single"/>
        </w:rPr>
        <w:t>The Mexican minds will be thinking about what they could do that would give President Trump the most pain in his political base,</w:t>
      </w:r>
      <w:r w:rsidRPr="00C259B3">
        <w:rPr>
          <w:sz w:val="16"/>
        </w:rPr>
        <w:t xml:space="preserve">” he said, adding that that might mean “stopping imports of certain products made in Indiana or Michigan or wherever.” And they could go after areas not directly associated with legal trade. “They can do all sorts of things we don’t like,” </w:t>
      </w:r>
      <w:proofErr w:type="spellStart"/>
      <w:r w:rsidRPr="00C259B3">
        <w:rPr>
          <w:sz w:val="16"/>
        </w:rPr>
        <w:t>Hufbauer</w:t>
      </w:r>
      <w:proofErr w:type="spellEnd"/>
      <w:r w:rsidRPr="00C259B3">
        <w:rPr>
          <w:sz w:val="16"/>
        </w:rPr>
        <w:t xml:space="preserve"> said. “They can legalize marijuana. They can legalize cocaine</w:t>
      </w:r>
      <w:r w:rsidRPr="00DC6E3B">
        <w:rPr>
          <w:u w:val="single"/>
        </w:rPr>
        <w:t>. They can stop cooperating with the U.S. with respect to refugees from Guatemala, Honduras and so forth</w:t>
      </w:r>
      <w:r w:rsidRPr="00C259B3">
        <w:rPr>
          <w:sz w:val="16"/>
        </w:rPr>
        <w:t xml:space="preserve">.” The plan, which would target imports while allowing tax-free exports, would boost the value of the dollar, giving customers more purchasing power to manage the higher costs, supporters say. But some say the costs of the tax would hit wallets immediately, well before the value of the dollar rises: The levy on imported agricultural products, for example, would mean that a $100 grocery bill for a shopping cart full of bananas, mangoes and other produce not grown within the United States would rise to $120. </w:t>
      </w:r>
    </w:p>
    <w:p w:rsidR="00E82F79" w:rsidRDefault="00E82F79" w:rsidP="00E82F79"/>
    <w:p w:rsidR="00E82F79" w:rsidRDefault="00E82F79" w:rsidP="00E82F79">
      <w:pPr>
        <w:pStyle w:val="Heading4"/>
      </w:pPr>
      <w:r>
        <w:t>Trade war with China -&gt; nuclear war</w:t>
      </w:r>
    </w:p>
    <w:p w:rsidR="00E82F79" w:rsidRDefault="00E82F79" w:rsidP="00E82F79">
      <w:r w:rsidRPr="001E184C">
        <w:rPr>
          <w:b/>
          <w:sz w:val="26"/>
          <w:szCs w:val="26"/>
        </w:rPr>
        <w:t>Hallinan 17</w:t>
      </w:r>
      <w:r w:rsidRPr="001E184C">
        <w:rPr>
          <w:sz w:val="28"/>
        </w:rPr>
        <w:t xml:space="preserve"> </w:t>
      </w:r>
      <w:r>
        <w:t xml:space="preserve">– Conn Hallinan (holds a PhD in Anthropology from the University of California, Berkeley. He oversaw the journalism program at the University of California at Santa Cruz for 23 years, and won the UCSC Alumni Association’s Distinguished Teaching Award, as well as UCSC’s Innovations in Teaching Award, and Excellence in Teaching Award. He was also a college provost at UCSC, and retired in 2004. He is a winner of a Project Censored "Real News Award," and lives in Berkeley, California). “Blundering Into </w:t>
      </w:r>
      <w:proofErr w:type="gramStart"/>
      <w:r>
        <w:t>A</w:t>
      </w:r>
      <w:proofErr w:type="gramEnd"/>
      <w:r>
        <w:t xml:space="preserve"> War With China.” International Policy Digest. January 27th, 2017. https://intpolicydigest.org/2017/01/27/blundering-war-china/</w:t>
      </w:r>
    </w:p>
    <w:p w:rsidR="00E82F79" w:rsidRPr="00C259B3" w:rsidRDefault="00E82F79" w:rsidP="00E82F79">
      <w:pPr>
        <w:rPr>
          <w:sz w:val="16"/>
        </w:rPr>
      </w:pPr>
      <w:r w:rsidRPr="00C259B3">
        <w:rPr>
          <w:sz w:val="16"/>
        </w:rPr>
        <w:t>The Trump administration has opened a broad front on China, questioning the “one China” policy, accusing Beijing of being in cahoots with Islamic terrorists, and threatening a trade war. The first would upend more than 30 years of diplomacy, the second is bizarre—if anything, China is overly aggressive in suppressing terrorism in its western Xinjiang Province—and the third makes no sense</w:t>
      </w:r>
      <w:r w:rsidRPr="00FF2392">
        <w:rPr>
          <w:u w:val="single"/>
        </w:rPr>
        <w:t>. China is the U.S.’s major trading partner and holds $1.24 trillion in U.S. Treasury Bonds.</w:t>
      </w:r>
      <w:r w:rsidRPr="00C259B3">
        <w:rPr>
          <w:sz w:val="16"/>
        </w:rPr>
        <w:t xml:space="preserve"> While Trump charges that the Chinese have hollowed out the American economy by undermining its industrial base with cheap labor and goods, China did not force Apple or General Motors to pull up stakes and decamp elsewhere. Capital goes where wages are low and unions are weak. </w:t>
      </w:r>
      <w:r w:rsidRPr="00FF2392">
        <w:rPr>
          <w:u w:val="single"/>
        </w:rPr>
        <w:t>A trade war would hurt China, but it would also hurt the U.S. and the global economy as well.</w:t>
      </w:r>
      <w:r w:rsidRPr="00C259B3">
        <w:rPr>
          <w:sz w:val="16"/>
        </w:rPr>
        <w:t xml:space="preserve"> When President Trump says he wants to make America great again, what he really means is that he wants to go back to that post-World War II period when the U.S. dominated much of the globe with a combination of economic strength and military power. But that era is gone, and dreams of a unipolar world run by Washington are a hallucination. According to the CIA, “by 2030 Asia will have surpassed North America and Europe combined in terms of global power based on GDP, population size, military spending and technological investments.” By 2025, two-thirds of the world will live in Asia, 7 percent in Europe and 5 percent in the U.S. Those are the demographics of eclipse</w:t>
      </w:r>
      <w:r w:rsidRPr="00FF2392">
        <w:rPr>
          <w:u w:val="single"/>
        </w:rPr>
        <w:t>. If Trump starts a trade war, he will find little support among America’s allies. China is the number one trading partner for Japan, Australia, South Korea, Vietnam and India, and the third largest for Indonesia and the Philippines.</w:t>
      </w:r>
      <w:r w:rsidRPr="00C259B3">
        <w:rPr>
          <w:sz w:val="16"/>
        </w:rPr>
        <w:t xml:space="preserve"> Over the past year, </w:t>
      </w:r>
      <w:r w:rsidRPr="00FF2392">
        <w:rPr>
          <w:u w:val="single"/>
        </w:rPr>
        <w:t>a number of countries like Thailand, Malaysia and the Philippines have also distanced themselves from Washington and moved closer to China.</w:t>
      </w:r>
      <w:r w:rsidRPr="00C259B3">
        <w:rPr>
          <w:sz w:val="16"/>
        </w:rPr>
        <w:t xml:space="preserve"> When President Obama tried to get U.S. allies not to sign on to China’s new Asian Infrastructure Investment Bank, they ignored him. But the decline of U.S. influence has a dangerous side. </w:t>
      </w:r>
      <w:r w:rsidRPr="00FF2392">
        <w:rPr>
          <w:u w:val="single"/>
        </w:rPr>
        <w:t xml:space="preserve">Washington may not be able to dictate the world’s economy, but it has immense military power. Chinese military expert Yang </w:t>
      </w:r>
      <w:proofErr w:type="spellStart"/>
      <w:r w:rsidRPr="00FF2392">
        <w:rPr>
          <w:u w:val="single"/>
        </w:rPr>
        <w:t>Chengjun</w:t>
      </w:r>
      <w:proofErr w:type="spellEnd"/>
      <w:r w:rsidRPr="00FF2392">
        <w:rPr>
          <w:u w:val="single"/>
        </w:rPr>
        <w:t xml:space="preserve"> says “China does not stir up troubles, but we are not afraid of them when they come</w:t>
      </w:r>
      <w:r w:rsidRPr="00C259B3">
        <w:rPr>
          <w:sz w:val="16"/>
        </w:rPr>
        <w:t xml:space="preserve">.” They should be. For all its modernization, China is no match for the U.S. However, </w:t>
      </w:r>
      <w:r w:rsidRPr="00FF2392">
        <w:rPr>
          <w:u w:val="single"/>
        </w:rPr>
        <w:t>defeating China is far beyond Washington’s capacity. The only wars the U.S. has “won” since 1945 are Grenada and Panama.</w:t>
      </w:r>
      <w:r w:rsidRPr="00C259B3">
        <w:rPr>
          <w:sz w:val="16"/>
        </w:rPr>
        <w:t xml:space="preserve"> Nonetheless, </w:t>
      </w:r>
      <w:r w:rsidRPr="00FF2392">
        <w:rPr>
          <w:b/>
          <w:u w:val="single"/>
        </w:rPr>
        <w:t>such a clash would be catastrophic. It would torpedo global trade, inflict trillions of dollars damage on each side, and the odds are distressingly high that the war could go nuclear</w:t>
      </w:r>
      <w:r w:rsidRPr="00C259B3">
        <w:rPr>
          <w:sz w:val="16"/>
        </w:rPr>
        <w:t xml:space="preserve">. </w:t>
      </w:r>
      <w:r w:rsidRPr="00FF2392">
        <w:rPr>
          <w:u w:val="single"/>
        </w:rPr>
        <w:t>U.S. allies in the region should demand that the Trump administration back off any consideration of a blockade.</w:t>
      </w:r>
      <w:r w:rsidRPr="00C259B3">
        <w:rPr>
          <w:sz w:val="16"/>
        </w:rPr>
        <w:t xml:space="preserve"> Australia has already told Washington it will not take part in any such action. The U.S. should also do more than rename Air/Sea Battle, it should junk the entire strategy. The East and South China seas are not national security issues for the U.S., but they are for China. And China should realize that, while it has the right to security, trotting out ancient dynastic maps to lay claim to vast areas bordering scores of countries does nothing but alienate its neighbors and give the U.S. an excuse to interfere in affairs thousands of miles from its own territory.</w:t>
      </w:r>
    </w:p>
    <w:p w:rsidR="001A054D" w:rsidRDefault="001A054D" w:rsidP="001A054D"/>
    <w:p w:rsidR="001A054D" w:rsidRDefault="001A054D" w:rsidP="001A054D">
      <w:pPr>
        <w:pStyle w:val="Heading3"/>
      </w:pPr>
      <w:r>
        <w:lastRenderedPageBreak/>
        <w:t>Trade War IL to economic decline</w:t>
      </w:r>
    </w:p>
    <w:p w:rsidR="001A054D" w:rsidRDefault="001A054D" w:rsidP="001A054D">
      <w:pPr>
        <w:pStyle w:val="Heading4"/>
      </w:pPr>
      <w:r>
        <w:t>Trade war costs $590 billion dollars – collapses economy</w:t>
      </w:r>
    </w:p>
    <w:p w:rsidR="001A054D" w:rsidRPr="00F9603C" w:rsidRDefault="001A054D" w:rsidP="001A054D">
      <w:pPr>
        <w:rPr>
          <w:rStyle w:val="Style13ptBold"/>
          <w:b w:val="0"/>
          <w:sz w:val="28"/>
        </w:rPr>
      </w:pPr>
      <w:r>
        <w:rPr>
          <w:rStyle w:val="Style13ptBold"/>
        </w:rPr>
        <w:t xml:space="preserve">O’Brien 3/13 </w:t>
      </w:r>
      <w:r>
        <w:rPr>
          <w:rStyle w:val="Style13ptBold"/>
          <w:b w:val="0"/>
          <w:sz w:val="22"/>
        </w:rPr>
        <w:t xml:space="preserve">(Fergal, </w:t>
      </w:r>
      <w:r w:rsidRPr="00F9603C">
        <w:rPr>
          <w:color w:val="231F20"/>
          <w:szCs w:val="18"/>
          <w:shd w:val="clear" w:color="auto" w:fill="FFFFFF"/>
        </w:rPr>
        <w:t>Fergal O'Brien</w:t>
      </w:r>
      <w:r>
        <w:rPr>
          <w:color w:val="231F20"/>
          <w:szCs w:val="18"/>
          <w:shd w:val="clear" w:color="auto" w:fill="FFFFFF"/>
        </w:rPr>
        <w:t xml:space="preserve"> is the </w:t>
      </w:r>
      <w:r w:rsidRPr="00F9603C">
        <w:rPr>
          <w:color w:val="231F20"/>
          <w:szCs w:val="18"/>
          <w:shd w:val="clear" w:color="auto" w:fill="FFFFFF"/>
        </w:rPr>
        <w:t>Director of Policy and Chief Economist for IBEC</w:t>
      </w:r>
      <w:r>
        <w:rPr>
          <w:color w:val="231F20"/>
          <w:szCs w:val="18"/>
          <w:shd w:val="clear" w:color="auto" w:fill="FFFFFF"/>
        </w:rPr>
        <w:t>, 3/13/18, “</w:t>
      </w:r>
      <w:r w:rsidRPr="00F9603C">
        <w:rPr>
          <w:color w:val="231F20"/>
          <w:szCs w:val="18"/>
          <w:shd w:val="clear" w:color="auto" w:fill="FFFFFF"/>
        </w:rPr>
        <w:t>Trump's trade war could deal a $590 billion blow to the global economy</w:t>
      </w:r>
      <w:r>
        <w:rPr>
          <w:color w:val="231F20"/>
          <w:szCs w:val="18"/>
          <w:shd w:val="clear" w:color="auto" w:fill="FFFFFF"/>
        </w:rPr>
        <w:t xml:space="preserve">”, </w:t>
      </w:r>
      <w:r w:rsidRPr="00F9603C">
        <w:rPr>
          <w:color w:val="231F20"/>
          <w:szCs w:val="18"/>
          <w:shd w:val="clear" w:color="auto" w:fill="FFFFFF"/>
        </w:rPr>
        <w:t>https://www.watoday.com.au/business/the-economy/trump-s-trade-war-and-the-590-billion-hit-to-the-global-economy-20180313-p4z41w.html</w:t>
      </w:r>
      <w:r>
        <w:rPr>
          <w:color w:val="231F20"/>
          <w:szCs w:val="18"/>
          <w:shd w:val="clear" w:color="auto" w:fill="FFFFFF"/>
        </w:rPr>
        <w:t xml:space="preserve">) </w:t>
      </w:r>
    </w:p>
    <w:p w:rsidR="001A054D" w:rsidRPr="00C259B3" w:rsidRDefault="001A054D" w:rsidP="001A054D">
      <w:pPr>
        <w:pStyle w:val="NormalWeb"/>
        <w:spacing w:before="0" w:beforeAutospacing="0" w:after="360" w:afterAutospacing="0"/>
        <w:textAlignment w:val="baseline"/>
        <w:rPr>
          <w:rFonts w:ascii="Calibri" w:hAnsi="Calibri" w:cs="Calibri"/>
          <w:color w:val="0A1633"/>
          <w:sz w:val="16"/>
          <w:szCs w:val="22"/>
        </w:rPr>
      </w:pPr>
      <w:r w:rsidRPr="00F9603C">
        <w:rPr>
          <w:rFonts w:ascii="Calibri" w:hAnsi="Calibri" w:cs="Calibri"/>
          <w:sz w:val="22"/>
          <w:szCs w:val="22"/>
          <w:u w:val="single"/>
        </w:rPr>
        <w:t xml:space="preserve">A full-blown trade war could cost the global economy </w:t>
      </w:r>
      <w:r w:rsidRPr="00C259B3">
        <w:rPr>
          <w:rFonts w:ascii="Calibri" w:hAnsi="Calibri" w:cs="Calibri"/>
          <w:sz w:val="16"/>
          <w:szCs w:val="22"/>
        </w:rPr>
        <w:t>$US470 billion</w:t>
      </w:r>
      <w:r w:rsidRPr="00F9603C">
        <w:rPr>
          <w:rFonts w:ascii="Calibri" w:hAnsi="Calibri" w:cs="Calibri"/>
          <w:sz w:val="22"/>
          <w:szCs w:val="22"/>
          <w:u w:val="single"/>
        </w:rPr>
        <w:t xml:space="preserve"> ($590 billion), according to Bloomberg Economics</w:t>
      </w:r>
      <w:r w:rsidRPr="00C259B3">
        <w:rPr>
          <w:rFonts w:ascii="Calibri" w:hAnsi="Calibri" w:cs="Calibri"/>
          <w:sz w:val="16"/>
          <w:szCs w:val="22"/>
        </w:rPr>
        <w:t xml:space="preserve">. The US decision to slap tariffs on steel and </w:t>
      </w:r>
      <w:proofErr w:type="spellStart"/>
      <w:r w:rsidRPr="00C259B3">
        <w:rPr>
          <w:rFonts w:ascii="Calibri" w:hAnsi="Calibri" w:cs="Calibri"/>
          <w:sz w:val="16"/>
          <w:szCs w:val="22"/>
        </w:rPr>
        <w:t>aluminium</w:t>
      </w:r>
      <w:proofErr w:type="spellEnd"/>
      <w:r w:rsidRPr="00C259B3">
        <w:rPr>
          <w:rFonts w:ascii="Calibri" w:hAnsi="Calibri" w:cs="Calibri"/>
          <w:sz w:val="16"/>
          <w:szCs w:val="22"/>
        </w:rPr>
        <w:t xml:space="preserve"> may just be the beginning, with President Donald Trump warning of more levies and other economies promising to respond. Cecilia </w:t>
      </w:r>
      <w:proofErr w:type="spellStart"/>
      <w:r w:rsidRPr="00C259B3">
        <w:rPr>
          <w:rFonts w:ascii="Calibri" w:hAnsi="Calibri" w:cs="Calibri"/>
          <w:sz w:val="16"/>
          <w:szCs w:val="22"/>
        </w:rPr>
        <w:t>Malmstrom</w:t>
      </w:r>
      <w:proofErr w:type="spellEnd"/>
      <w:r w:rsidRPr="00C259B3">
        <w:rPr>
          <w:rFonts w:ascii="Calibri" w:hAnsi="Calibri" w:cs="Calibri"/>
          <w:sz w:val="16"/>
          <w:szCs w:val="22"/>
        </w:rPr>
        <w:t xml:space="preserve">, the European Union's trade chief, vowed on Monday to "stand up to bullies." </w:t>
      </w:r>
      <w:r w:rsidRPr="00F9603C">
        <w:rPr>
          <w:rFonts w:ascii="Calibri" w:hAnsi="Calibri" w:cs="Calibri"/>
          <w:sz w:val="22"/>
          <w:szCs w:val="22"/>
          <w:u w:val="single"/>
        </w:rPr>
        <w:t>In a scenario where the US implements a 10 per cent levy on imports and the rest of the world retaliates, analysis by Bloomberg Economics published on Monday says the global economy would be 0.5 per cent smaller by 2020 than it would have been without tariffs</w:t>
      </w:r>
      <w:r w:rsidRPr="00C259B3">
        <w:rPr>
          <w:rFonts w:ascii="Calibri" w:hAnsi="Calibri" w:cs="Calibri"/>
          <w:sz w:val="16"/>
          <w:szCs w:val="22"/>
        </w:rPr>
        <w:t xml:space="preserve">. According to economists Jamie Murray and Tom </w:t>
      </w:r>
      <w:proofErr w:type="spellStart"/>
      <w:r w:rsidRPr="00C259B3">
        <w:rPr>
          <w:rFonts w:ascii="Calibri" w:hAnsi="Calibri" w:cs="Calibri"/>
          <w:sz w:val="16"/>
          <w:szCs w:val="22"/>
        </w:rPr>
        <w:t>Orlik</w:t>
      </w:r>
      <w:proofErr w:type="spellEnd"/>
      <w:r w:rsidRPr="00C259B3">
        <w:rPr>
          <w:rFonts w:ascii="Calibri" w:hAnsi="Calibri" w:cs="Calibri"/>
          <w:sz w:val="16"/>
          <w:szCs w:val="22"/>
        </w:rPr>
        <w:t>, that's an extreme scenario, "but it's no longer an impossible one</w:t>
      </w:r>
      <w:r w:rsidRPr="00F9603C">
        <w:rPr>
          <w:rFonts w:ascii="Calibri" w:hAnsi="Calibri" w:cs="Calibri"/>
          <w:sz w:val="22"/>
          <w:szCs w:val="22"/>
          <w:u w:val="single"/>
        </w:rPr>
        <w:t xml:space="preserve">." They see the move rippling through the world economy in a number of ways, starting with faster inflation that dents US consumer demand, which in turn hurts other economies' exports. Retaliation would see the inflation shock replicated in other nations, with goods substitution hitting US exports. </w:t>
      </w:r>
      <w:r w:rsidRPr="00A41ED3">
        <w:rPr>
          <w:rFonts w:ascii="Calibri" w:hAnsi="Calibri" w:cs="Calibri"/>
          <w:sz w:val="22"/>
          <w:szCs w:val="22"/>
          <w:u w:val="single"/>
        </w:rPr>
        <w:t>The impact on the US would see the economy 0.9 per cent smaller in 2020 relative to the forecast based on no tariffs. Inflation would accelerate</w:t>
      </w:r>
      <w:r w:rsidRPr="00A41ED3">
        <w:rPr>
          <w:rFonts w:ascii="Calibri" w:hAnsi="Calibri" w:cs="Calibri"/>
          <w:sz w:val="16"/>
          <w:szCs w:val="22"/>
        </w:rPr>
        <w:t xml:space="preserve">, though BE assumes the Federal Reserve looks through the move as temporary. In fact, most global central banks could face a "tough choice" between tackling faster price growth and weaker demand in a trade war. Based on their model, BE estimates </w:t>
      </w:r>
      <w:r w:rsidRPr="00A41ED3">
        <w:rPr>
          <w:rFonts w:ascii="Calibri" w:hAnsi="Calibri" w:cs="Calibri"/>
          <w:b/>
          <w:sz w:val="22"/>
          <w:szCs w:val="22"/>
          <w:u w:val="single"/>
        </w:rPr>
        <w:t xml:space="preserve">that global trade could be 3.7 per cent lower by 2020 compared with the baseline scenario. </w:t>
      </w:r>
      <w:r w:rsidRPr="00A41ED3">
        <w:rPr>
          <w:rFonts w:ascii="Calibri" w:hAnsi="Calibri" w:cs="Calibri"/>
          <w:sz w:val="22"/>
          <w:szCs w:val="22"/>
          <w:u w:val="single"/>
        </w:rPr>
        <w:t>The impact on the global economy would be felt as soon as this year, albeit modestly, and growth would be 0.2 percentage point weaker in 2019 and 0.3 point lower in 2020.</w:t>
      </w:r>
      <w:r w:rsidRPr="00A41ED3">
        <w:rPr>
          <w:rFonts w:ascii="Calibri" w:hAnsi="Calibri" w:cs="Calibri"/>
          <w:sz w:val="16"/>
          <w:szCs w:val="22"/>
        </w:rPr>
        <w:t xml:space="preserve"> Murray and Johnson also note that </w:t>
      </w:r>
      <w:r w:rsidRPr="00A41ED3">
        <w:rPr>
          <w:rFonts w:ascii="Calibri" w:hAnsi="Calibri" w:cs="Calibri"/>
          <w:sz w:val="22"/>
          <w:szCs w:val="22"/>
          <w:u w:val="single"/>
        </w:rPr>
        <w:t>there will be a long-run hit to global GDP, with less trade meaning less competition and more barriers to the exchange of technology and ideas</w:t>
      </w:r>
      <w:r w:rsidRPr="00A41ED3">
        <w:rPr>
          <w:rFonts w:ascii="Calibri" w:hAnsi="Calibri" w:cs="Calibri"/>
          <w:sz w:val="16"/>
          <w:szCs w:val="22"/>
        </w:rPr>
        <w:t xml:space="preserve"> -- all reducing productivity and the world economy's sustainable growth pace. That's a concern flagged by many, including German Chancellor Angela Merkel, who has warned that "nobody will win" a global trade conflict. Germany is one of the nations in Trump's sights given the size of its surplus, while the president has also said EU treats the US "very badly on trade."</w:t>
      </w:r>
    </w:p>
    <w:p w:rsidR="001A054D" w:rsidRDefault="001A054D" w:rsidP="001A054D">
      <w:pPr>
        <w:pStyle w:val="Heading3"/>
      </w:pPr>
      <w:r>
        <w:lastRenderedPageBreak/>
        <w:t>Trade War on Brink</w:t>
      </w:r>
    </w:p>
    <w:p w:rsidR="001A054D" w:rsidRPr="00C259B3" w:rsidRDefault="001A054D" w:rsidP="001A054D">
      <w:pPr>
        <w:pStyle w:val="Heading4"/>
        <w:rPr>
          <w:rStyle w:val="Style13ptBold"/>
          <w:sz w:val="22"/>
        </w:rPr>
      </w:pPr>
      <w:r>
        <w:t>We’re on the brink of a trade war- Any more tariffs will result in full blown war</w:t>
      </w:r>
      <w:r>
        <w:br/>
      </w:r>
      <w:r>
        <w:rPr>
          <w:rStyle w:val="Style13ptBold"/>
          <w:b/>
        </w:rPr>
        <w:t xml:space="preserve">Automotive News 7/6 </w:t>
      </w:r>
      <w:r>
        <w:rPr>
          <w:rStyle w:val="Style13ptBold"/>
          <w:sz w:val="22"/>
        </w:rPr>
        <w:t>(Automotive News is the finest news source for automotive news, including news on automotive business, 7/6/18, “</w:t>
      </w:r>
      <w:r w:rsidRPr="00C259B3">
        <w:rPr>
          <w:rStyle w:val="Style13ptBold"/>
          <w:sz w:val="22"/>
        </w:rPr>
        <w:t>U.S., China dig in over trade as tariffs take hold</w:t>
      </w:r>
      <w:r>
        <w:rPr>
          <w:rStyle w:val="Style13ptBold"/>
          <w:sz w:val="22"/>
        </w:rPr>
        <w:t xml:space="preserve">”, </w:t>
      </w:r>
      <w:r w:rsidRPr="00C259B3">
        <w:rPr>
          <w:rStyle w:val="Style13ptBold"/>
          <w:sz w:val="22"/>
        </w:rPr>
        <w:t>http://www.autonews.com/article/20180705/OEM01/307059902/u.s.-china-on-brink-of-trade-war-as-trump-confirms-tariffs</w:t>
      </w:r>
      <w:r>
        <w:rPr>
          <w:rStyle w:val="Style13ptBold"/>
          <w:sz w:val="22"/>
        </w:rPr>
        <w:t>)</w:t>
      </w:r>
    </w:p>
    <w:p w:rsidR="001A054D" w:rsidRPr="00C259B3" w:rsidRDefault="001A054D" w:rsidP="001A054D">
      <w:pPr>
        <w:rPr>
          <w:b/>
          <w:u w:val="single"/>
        </w:rPr>
      </w:pPr>
      <w:r w:rsidRPr="00C259B3">
        <w:rPr>
          <w:sz w:val="16"/>
        </w:rPr>
        <w:t xml:space="preserve">President Donald </w:t>
      </w:r>
      <w:r w:rsidRPr="00C259B3">
        <w:rPr>
          <w:u w:val="single"/>
        </w:rPr>
        <w:t>Trump fired the biggest shot yet in the global trade war by imposing tariffs on $34 billion of Chinese imports, including auto parts, delivering on a promise to political supporters that risks provoking retaliation and harming the world economy.</w:t>
      </w:r>
      <w:r w:rsidRPr="00C259B3">
        <w:rPr>
          <w:sz w:val="16"/>
        </w:rPr>
        <w:t xml:space="preserve"> The duties on Chinese goods went forward just after midnight Friday in Washington. </w:t>
      </w:r>
      <w:r w:rsidRPr="00C259B3">
        <w:rPr>
          <w:u w:val="single"/>
        </w:rPr>
        <w:t xml:space="preserve">Another $16 billion of goods could follow in two weeks, Trump said Thursday aboard Air Force One </w:t>
      </w:r>
      <w:proofErr w:type="spellStart"/>
      <w:r w:rsidRPr="00C259B3">
        <w:rPr>
          <w:u w:val="single"/>
        </w:rPr>
        <w:t>en</w:t>
      </w:r>
      <w:proofErr w:type="spellEnd"/>
      <w:r w:rsidRPr="00C259B3">
        <w:rPr>
          <w:u w:val="single"/>
        </w:rPr>
        <w:t xml:space="preserve"> route to Montana, before suggesting the final total could eventually reach $550 billion, a figure that exceeds all of China's annual goods exported to the U.S. China,</w:t>
      </w:r>
      <w:r w:rsidRPr="00C259B3">
        <w:rPr>
          <w:sz w:val="16"/>
        </w:rPr>
        <w:t xml:space="preserve"> </w:t>
      </w:r>
      <w:r w:rsidRPr="00C259B3">
        <w:rPr>
          <w:u w:val="single"/>
        </w:rPr>
        <w:t>in retaliation, hiked tariffs on $34 billion in American goods, including U.S. light-vehicle imports</w:t>
      </w:r>
      <w:r w:rsidRPr="00C259B3">
        <w:rPr>
          <w:sz w:val="16"/>
        </w:rPr>
        <w:t xml:space="preserve">, </w:t>
      </w:r>
      <w:r w:rsidRPr="00C259B3">
        <w:rPr>
          <w:u w:val="single"/>
        </w:rPr>
        <w:t>to 40 percent from 15 percent beginning Friday</w:t>
      </w:r>
      <w:r w:rsidRPr="00C259B3">
        <w:rPr>
          <w:sz w:val="16"/>
        </w:rPr>
        <w:t>. The duties will have a disproportionate impact on major U.S. vehicle exporters such as Daimler AG's Mercedes-Benz, BMW AG, Ford Motor Co. and Tesla Inc. China imports nearly 270,000 U.S.-made light vehicles annually, worth $11 billion. In comparison, the list of cars and light trucks made in China and shipped to the U.S. is small and includes the Buick Envision compact crossover and Volvo's S60 sedan. “</w:t>
      </w:r>
      <w:r w:rsidRPr="00C259B3">
        <w:rPr>
          <w:u w:val="single"/>
        </w:rPr>
        <w:t>The United States has violated World Trade Organization rules and ignited the largest trade war in economic history,”</w:t>
      </w:r>
      <w:r w:rsidRPr="00C259B3">
        <w:rPr>
          <w:sz w:val="16"/>
        </w:rPr>
        <w:t xml:space="preserve"> </w:t>
      </w:r>
      <w:r w:rsidRPr="00C259B3">
        <w:rPr>
          <w:u w:val="single"/>
        </w:rPr>
        <w:t>China’s Commerce Ministry said in a statement. “Such tariffs are typical trade bullying, and this action threatens global supply chains and value chains, stalls the global economic recovery, triggers global market turmoil, and will hurt more innocent multinational companies, enterprises and consumers.”</w:t>
      </w:r>
      <w:r w:rsidRPr="00C259B3">
        <w:rPr>
          <w:sz w:val="16"/>
        </w:rPr>
        <w:t xml:space="preserve"> The statement didn’t provide details on exactly how China would respond. Some Chinese ports delayed clearing goods from the United States, Reuters reported, citing four sources. There did not appear to be any direct instructions to hold up shipments, but some customs departments were waiting for official guidance on imposing added tariffs, Reuters said. </w:t>
      </w:r>
      <w:r w:rsidRPr="00C259B3">
        <w:rPr>
          <w:u w:val="single"/>
        </w:rPr>
        <w:t>No one will gain from a trade war,</w:t>
      </w:r>
      <w:r w:rsidRPr="00C259B3">
        <w:rPr>
          <w:sz w:val="16"/>
        </w:rPr>
        <w:t xml:space="preserve"> Chinese Premier Li Keqiang said Friday, speaking hours after the United States and China slapped tit-for-tat duties on $34 billion worth of the other's imports. "Trade war is never a solution," Li said at a news briefing with Bulgarian Prime Minister </w:t>
      </w:r>
      <w:proofErr w:type="spellStart"/>
      <w:r w:rsidRPr="00C259B3">
        <w:rPr>
          <w:sz w:val="16"/>
        </w:rPr>
        <w:t>Boyko</w:t>
      </w:r>
      <w:proofErr w:type="spellEnd"/>
      <w:r w:rsidRPr="00C259B3">
        <w:rPr>
          <w:sz w:val="16"/>
        </w:rPr>
        <w:t xml:space="preserve"> </w:t>
      </w:r>
      <w:proofErr w:type="spellStart"/>
      <w:r w:rsidRPr="00C259B3">
        <w:rPr>
          <w:sz w:val="16"/>
        </w:rPr>
        <w:t>Borissov</w:t>
      </w:r>
      <w:proofErr w:type="spellEnd"/>
      <w:r w:rsidRPr="00C259B3">
        <w:rPr>
          <w:sz w:val="16"/>
        </w:rPr>
        <w:t xml:space="preserve"> in Sofia before a summit with 16 central and eastern European countries. </w:t>
      </w:r>
      <w:r w:rsidRPr="00C259B3">
        <w:rPr>
          <w:b/>
          <w:u w:val="single"/>
        </w:rPr>
        <w:t>"China would never start a trade war but if any party resorts to an increase of tariffs then China will take measures in response to protect development interests."</w:t>
      </w:r>
    </w:p>
    <w:p w:rsidR="00E82F79" w:rsidRDefault="00E82F79" w:rsidP="00E82F79"/>
    <w:p w:rsidR="00E82F79" w:rsidRPr="00E82F79" w:rsidRDefault="00E82F79" w:rsidP="00E82F79"/>
    <w:p w:rsidR="006B5EDA" w:rsidRDefault="006B5EDA" w:rsidP="006B5EDA">
      <w:pPr>
        <w:pStyle w:val="Heading2"/>
      </w:pPr>
      <w:r>
        <w:lastRenderedPageBreak/>
        <w:t xml:space="preserve">Turns Case </w:t>
      </w:r>
    </w:p>
    <w:p w:rsidR="006B5EDA" w:rsidRDefault="006B5EDA" w:rsidP="00E9151A">
      <w:pPr>
        <w:pStyle w:val="Heading3"/>
      </w:pPr>
      <w:r>
        <w:lastRenderedPageBreak/>
        <w:t xml:space="preserve">Turns Case-Economy </w:t>
      </w:r>
    </w:p>
    <w:p w:rsidR="006B5EDA" w:rsidRDefault="006B5EDA" w:rsidP="006B5EDA"/>
    <w:p w:rsidR="006B5EDA" w:rsidRPr="0019750A" w:rsidRDefault="006B5EDA" w:rsidP="006B5EDA">
      <w:pPr>
        <w:pStyle w:val="Heading4"/>
        <w:rPr>
          <w:rStyle w:val="Style13ptBold"/>
          <w:sz w:val="22"/>
        </w:rPr>
      </w:pPr>
      <w:r>
        <w:t>Wall destroys economy- turns case</w:t>
      </w:r>
      <w:r>
        <w:br/>
      </w:r>
      <w:r>
        <w:rPr>
          <w:rStyle w:val="Style13ptBold"/>
          <w:b/>
        </w:rPr>
        <w:t xml:space="preserve">Ewing 16 </w:t>
      </w:r>
      <w:r>
        <w:rPr>
          <w:rStyle w:val="Style13ptBold"/>
          <w:sz w:val="22"/>
        </w:rPr>
        <w:t xml:space="preserve">(Walter, </w:t>
      </w:r>
      <w:r w:rsidRPr="0019750A">
        <w:rPr>
          <w:rStyle w:val="Style13ptBold"/>
          <w:sz w:val="22"/>
        </w:rPr>
        <w:t>Walter A. Ewing, Ph.D., is an Editor and Writer at the American Immigration Council</w:t>
      </w:r>
      <w:r>
        <w:rPr>
          <w:rStyle w:val="Style13ptBold"/>
          <w:sz w:val="22"/>
        </w:rPr>
        <w:t>, 3/17/16, “</w:t>
      </w:r>
      <w:r w:rsidRPr="0019750A">
        <w:rPr>
          <w:rStyle w:val="Style13ptBold"/>
          <w:sz w:val="22"/>
        </w:rPr>
        <w:t>How a Border Wall Would Hurt the U.S. Economy</w:t>
      </w:r>
      <w:r>
        <w:rPr>
          <w:rStyle w:val="Style13ptBold"/>
          <w:sz w:val="22"/>
        </w:rPr>
        <w:t xml:space="preserve">”, </w:t>
      </w:r>
      <w:r w:rsidRPr="0019750A">
        <w:rPr>
          <w:rStyle w:val="Style13ptBold"/>
          <w:sz w:val="22"/>
        </w:rPr>
        <w:t>http://immigrationimpact.com/2016/03/17/economic-cost-of-border-wall/</w:t>
      </w:r>
      <w:r>
        <w:rPr>
          <w:rStyle w:val="Style13ptBold"/>
          <w:sz w:val="22"/>
        </w:rPr>
        <w:t>)</w:t>
      </w:r>
    </w:p>
    <w:p w:rsidR="006B5EDA" w:rsidRPr="00647728" w:rsidRDefault="006B5EDA" w:rsidP="006B5EDA">
      <w:pPr>
        <w:rPr>
          <w:sz w:val="16"/>
        </w:rPr>
      </w:pPr>
      <w:r w:rsidRPr="00647728">
        <w:rPr>
          <w:sz w:val="16"/>
        </w:rPr>
        <w:t xml:space="preserve">For instance, </w:t>
      </w:r>
      <w:r w:rsidRPr="0019750A">
        <w:rPr>
          <w:u w:val="single"/>
        </w:rPr>
        <w:t>there are millions of men, women, and children who live in communities that fall on both sides of the international boundary. There are millions of tourists, workers, students, and entrepreneurs who cross the border each day. And there are the billions of dollars in two-way trade that sustain millions of U.S. jobs</w:t>
      </w:r>
      <w:r w:rsidRPr="00647728">
        <w:rPr>
          <w:sz w:val="16"/>
        </w:rPr>
        <w:t xml:space="preserve">. Not surprisingly, </w:t>
      </w:r>
      <w:r w:rsidRPr="0019750A">
        <w:rPr>
          <w:u w:val="single"/>
        </w:rPr>
        <w:t>were Trump to forge ahead with his plan to create an impenetrable border between two economically and socially integrated countries, he would destroy</w:t>
      </w:r>
      <w:r w:rsidRPr="00647728">
        <w:rPr>
          <w:sz w:val="16"/>
        </w:rPr>
        <w:t>—or, at best, severely damage—</w:t>
      </w:r>
      <w:r w:rsidRPr="0019750A">
        <w:rPr>
          <w:u w:val="single"/>
        </w:rPr>
        <w:t>these connections at an enormous humanitarian and economic cost.</w:t>
      </w:r>
      <w:r w:rsidRPr="00647728">
        <w:rPr>
          <w:sz w:val="16"/>
        </w:rPr>
        <w:t xml:space="preserve"> Likewise with his related plan to clear the United States of all undocumented immigrants, which would subtract millions of workers and consumers from the U.S. economy</w:t>
      </w:r>
      <w:r w:rsidRPr="0019750A">
        <w:rPr>
          <w:u w:val="single"/>
        </w:rPr>
        <w:t>. If we try to make the United States a Mexico-free zone, we will tear the country apart in the process. Consider a few facts about the U.S.-Mexico relationship that never make their way into the Great Wall rhetoric: The total value of U.S.-Mexico trade is more than $1 billion every day. More than 13 million Mexicans traveled to the United States in 2010, spending $8.7 billion. Roughly 6 million U.S. jobs are sustained by trade with Mexico. More than 20 percent of all U.S. jobs are tied in some way to trade along the border. For people living in border communities, these are everyday facts of life that fly in the face of the political talking points so commonly used by nativists.</w:t>
      </w:r>
      <w:r w:rsidRPr="00647728">
        <w:rPr>
          <w:sz w:val="16"/>
        </w:rPr>
        <w:t xml:space="preserve"> That was a central theme of a panel discussion hosted by The Brookings Institution, titled “A complex reality: Security, trade, and the U.S.-Mexico border.” In the first discussion, two Texas Congressman, Will Hurd (R) and </w:t>
      </w:r>
      <w:proofErr w:type="spellStart"/>
      <w:r w:rsidRPr="00647728">
        <w:rPr>
          <w:sz w:val="16"/>
        </w:rPr>
        <w:t>Beto</w:t>
      </w:r>
      <w:proofErr w:type="spellEnd"/>
      <w:r w:rsidRPr="00647728">
        <w:rPr>
          <w:sz w:val="16"/>
        </w:rPr>
        <w:t xml:space="preserve"> O’Rourke (D), transcended the ugly partisan politics that has overtaken the nation’s capital. Rep. Hurd described </w:t>
      </w:r>
      <w:r w:rsidRPr="0019750A">
        <w:rPr>
          <w:u w:val="single"/>
        </w:rPr>
        <w:t>The Wall as “the most expensive and least effective way of securing the border.”</w:t>
      </w:r>
      <w:r w:rsidRPr="00647728">
        <w:rPr>
          <w:sz w:val="16"/>
        </w:rPr>
        <w:t xml:space="preserve"> He emphasized the relative safety of border cities and said that the border needs more customs agents, infrastructure upgrades for ports of entry, and intelligence-driven law-enforcement operations that target criminal organizations—not more border fencing and Border Patrol agents.</w:t>
      </w:r>
    </w:p>
    <w:p w:rsidR="006B5EDA" w:rsidRPr="006B5EDA" w:rsidRDefault="006B5EDA" w:rsidP="006B5EDA"/>
    <w:p w:rsidR="006B5EDA" w:rsidRDefault="006B5EDA" w:rsidP="00E9151A">
      <w:pPr>
        <w:pStyle w:val="Heading3"/>
      </w:pPr>
      <w:r>
        <w:lastRenderedPageBreak/>
        <w:t xml:space="preserve">Turns Case-Structural Violence </w:t>
      </w:r>
    </w:p>
    <w:p w:rsidR="006B5EDA" w:rsidRPr="00AA245B" w:rsidRDefault="006B5EDA" w:rsidP="006B5EDA">
      <w:pPr>
        <w:pStyle w:val="Heading4"/>
      </w:pPr>
      <w:r>
        <w:t xml:space="preserve">The wall turns case- crises rhetoric, border security, separation and </w:t>
      </w:r>
      <w:proofErr w:type="spellStart"/>
      <w:r>
        <w:t>otherization</w:t>
      </w:r>
      <w:proofErr w:type="spellEnd"/>
    </w:p>
    <w:p w:rsidR="006B5EDA" w:rsidRPr="005D6221" w:rsidRDefault="006B5EDA" w:rsidP="006B5EDA">
      <w:pPr>
        <w:rPr>
          <w:rStyle w:val="Style13ptBold"/>
          <w:b w:val="0"/>
          <w:bCs w:val="0"/>
          <w:sz w:val="22"/>
        </w:rPr>
      </w:pPr>
      <w:r>
        <w:t xml:space="preserve"> Daniel A. </w:t>
      </w:r>
      <w:r w:rsidRPr="00096301">
        <w:rPr>
          <w:rStyle w:val="Style13ptBold"/>
        </w:rPr>
        <w:t>Brownstein JUNE 4, 2</w:t>
      </w:r>
      <w:r>
        <w:rPr>
          <w:rStyle w:val="Style13ptBold"/>
        </w:rPr>
        <w:t xml:space="preserve"> </w:t>
      </w:r>
      <w:r w:rsidRPr="00096301">
        <w:rPr>
          <w:rStyle w:val="Style13ptBold"/>
        </w:rPr>
        <w:t>018</w:t>
      </w:r>
    </w:p>
    <w:p w:rsidR="006B5EDA" w:rsidRPr="00096301" w:rsidRDefault="006B5EDA" w:rsidP="006B5EDA">
      <w:pPr>
        <w:rPr>
          <w:rStyle w:val="Style13ptBold"/>
          <w:b w:val="0"/>
          <w:sz w:val="16"/>
          <w:szCs w:val="16"/>
        </w:rPr>
      </w:pPr>
      <w:r w:rsidRPr="00096301">
        <w:rPr>
          <w:rStyle w:val="Style13ptBold"/>
          <w:b w:val="0"/>
          <w:sz w:val="16"/>
          <w:szCs w:val="16"/>
        </w:rPr>
        <w:t>(Ph. D., University of California, Berkeley. Spring 1996)</w:t>
      </w:r>
      <w:r>
        <w:rPr>
          <w:rStyle w:val="Style13ptBold"/>
          <w:b w:val="0"/>
          <w:sz w:val="16"/>
          <w:szCs w:val="16"/>
        </w:rPr>
        <w:t xml:space="preserve"> </w:t>
      </w:r>
      <w:r w:rsidRPr="00096301">
        <w:rPr>
          <w:rStyle w:val="Style13ptBold"/>
          <w:b w:val="0"/>
          <w:sz w:val="16"/>
          <w:szCs w:val="16"/>
        </w:rPr>
        <w:t>(</w:t>
      </w:r>
      <w:r>
        <w:rPr>
          <w:rStyle w:val="Style13ptBold"/>
          <w:b w:val="0"/>
          <w:sz w:val="16"/>
          <w:szCs w:val="16"/>
        </w:rPr>
        <w:t xml:space="preserve">Brownstein is a researcher at The </w:t>
      </w:r>
      <w:r w:rsidRPr="00096301">
        <w:rPr>
          <w:rStyle w:val="Style13ptBold"/>
          <w:b w:val="0"/>
          <w:sz w:val="16"/>
          <w:szCs w:val="16"/>
        </w:rPr>
        <w:t xml:space="preserve">University of California, Davis, </w:t>
      </w:r>
      <w:proofErr w:type="gramStart"/>
      <w:r w:rsidRPr="00096301">
        <w:rPr>
          <w:rStyle w:val="Style13ptBold"/>
          <w:b w:val="0"/>
          <w:sz w:val="16"/>
          <w:szCs w:val="16"/>
        </w:rPr>
        <w:t>Center</w:t>
      </w:r>
      <w:proofErr w:type="gramEnd"/>
      <w:r w:rsidRPr="00096301">
        <w:rPr>
          <w:rStyle w:val="Style13ptBold"/>
          <w:b w:val="0"/>
          <w:sz w:val="16"/>
          <w:szCs w:val="16"/>
        </w:rPr>
        <w:t xml:space="preserve"> for Science and Innovation Studies)</w:t>
      </w:r>
      <w:r>
        <w:rPr>
          <w:rStyle w:val="Style13ptBold"/>
          <w:b w:val="0"/>
          <w:sz w:val="16"/>
          <w:szCs w:val="16"/>
        </w:rPr>
        <w:t xml:space="preserve"> (“</w:t>
      </w:r>
      <w:r w:rsidRPr="00096301">
        <w:rPr>
          <w:rStyle w:val="Style13ptBold"/>
          <w:b w:val="0"/>
          <w:sz w:val="16"/>
          <w:szCs w:val="16"/>
        </w:rPr>
        <w:t>The False Imperative of the Border Wall</w:t>
      </w:r>
      <w:r>
        <w:rPr>
          <w:rStyle w:val="Style13ptBold"/>
          <w:b w:val="0"/>
          <w:sz w:val="16"/>
          <w:szCs w:val="16"/>
        </w:rPr>
        <w:t>”) (</w:t>
      </w:r>
      <w:r w:rsidRPr="00096301">
        <w:rPr>
          <w:rStyle w:val="Style13ptBold"/>
          <w:b w:val="0"/>
          <w:sz w:val="16"/>
          <w:szCs w:val="16"/>
        </w:rPr>
        <w:t>https://dabrownstein.com/2018/06/04/mapping-the-promise-of-the-border-wall/3/</w:t>
      </w:r>
      <w:r>
        <w:rPr>
          <w:rStyle w:val="Style13ptBold"/>
          <w:b w:val="0"/>
          <w:sz w:val="16"/>
          <w:szCs w:val="16"/>
        </w:rPr>
        <w:t>)</w:t>
      </w:r>
    </w:p>
    <w:p w:rsidR="006B5EDA" w:rsidRPr="002D64D7" w:rsidRDefault="006B5EDA" w:rsidP="006B5EDA">
      <w:pPr>
        <w:rPr>
          <w:sz w:val="16"/>
        </w:rPr>
      </w:pPr>
      <w:r w:rsidRPr="00AA245B">
        <w:rPr>
          <w:u w:val="single"/>
        </w:rPr>
        <w:t>The expanded fear of an entrance of immigrants is a distortion of a spatial geography that conceals the huge negative space already created about the borderlands. As much as responding to a crisis of immigration policy</w:t>
      </w:r>
      <w:r w:rsidRPr="002C679C">
        <w:rPr>
          <w:b/>
          <w:u w:val="single"/>
        </w:rPr>
        <w:t xml:space="preserve">, </w:t>
      </w:r>
      <w:r w:rsidRPr="00D4230F">
        <w:rPr>
          <w:b/>
          <w:u w:val="single"/>
        </w:rPr>
        <w:t>the border wall responds to a crisis</w:t>
      </w:r>
      <w:r w:rsidRPr="00D4230F">
        <w:rPr>
          <w:u w:val="single"/>
        </w:rPr>
        <w:t xml:space="preserve"> of mapping the nation’s integrity–and of strengthening its border, as Trump reminds the nation,</w:t>
      </w:r>
      <w:r w:rsidRPr="00D4230F">
        <w:rPr>
          <w:b/>
          <w:u w:val="single"/>
        </w:rPr>
        <w:t xml:space="preserve"> as if all are at risk</w:t>
      </w:r>
      <w:r w:rsidRPr="00AA245B">
        <w:rPr>
          <w:u w:val="single"/>
        </w:rPr>
        <w:t xml:space="preserve">. It does so in dangerous ways. While </w:t>
      </w:r>
      <w:r w:rsidRPr="002C679C">
        <w:rPr>
          <w:b/>
          <w:u w:val="single"/>
        </w:rPr>
        <w:t>the assertion of such a “state of crisis” at the border expands federal authorities</w:t>
      </w:r>
      <w:r w:rsidRPr="00AA245B">
        <w:rPr>
          <w:u w:val="single"/>
        </w:rPr>
        <w:t xml:space="preserve"> under direct executive agencies–as the Dept. of Homeland Security or Border Patrol, who work without oversight</w:t>
      </w:r>
      <w:r w:rsidRPr="002C679C">
        <w:rPr>
          <w:b/>
          <w:u w:val="single"/>
        </w:rPr>
        <w:t>, it moves the border out of the public view, cordoning the entire region as an area that is privately overseen</w:t>
      </w:r>
      <w:r w:rsidRPr="00AA245B">
        <w:rPr>
          <w:u w:val="single"/>
        </w:rPr>
        <w:t>–and that no light is shown on.</w:t>
      </w:r>
      <w:r w:rsidRPr="00AA245B">
        <w:rPr>
          <w:sz w:val="16"/>
          <w:u w:val="single"/>
        </w:rPr>
        <w:t xml:space="preserve"> </w:t>
      </w:r>
      <w:r w:rsidRPr="00AA245B">
        <w:rPr>
          <w:u w:val="single"/>
        </w:rPr>
        <w:t xml:space="preserve">The recent protests against family separation in detention camps are the conclusion of </w:t>
      </w:r>
      <w:r w:rsidRPr="002C679C">
        <w:rPr>
          <w:b/>
          <w:u w:val="single"/>
        </w:rPr>
        <w:t>longstanding use of detention camps that are similarly removed from public sight</w:t>
      </w:r>
      <w:r w:rsidRPr="00AA245B">
        <w:rPr>
          <w:u w:val="single"/>
        </w:rPr>
        <w:t xml:space="preserve">, removed in an archipelago of unpriced private prison, security and defense companies, many of whom are run by groups under contract to the Department of Defense. </w:t>
      </w:r>
      <w:r w:rsidRPr="00D4230F">
        <w:rPr>
          <w:u w:val="single"/>
        </w:rPr>
        <w:t xml:space="preserve">The diminished rights within this archipelago is </w:t>
      </w:r>
      <w:r w:rsidRPr="00D4230F">
        <w:rPr>
          <w:b/>
          <w:u w:val="single"/>
        </w:rPr>
        <w:t xml:space="preserve">based on </w:t>
      </w:r>
      <w:r>
        <w:rPr>
          <w:b/>
          <w:u w:val="single"/>
        </w:rPr>
        <w:t xml:space="preserve">the </w:t>
      </w:r>
      <w:r w:rsidRPr="00D4230F">
        <w:rPr>
          <w:b/>
          <w:u w:val="single"/>
        </w:rPr>
        <w:t>notion that immigrants are criminals–and deserve to be regarded as foreign to the social body, and hence excluded from our system of laws</w:t>
      </w:r>
      <w:r w:rsidRPr="00AA245B">
        <w:rPr>
          <w:u w:val="single"/>
        </w:rPr>
        <w:t xml:space="preserve">, in this borderland–a region long defend over a decade as the border-industrial complex of reduced rights, detention, and an irregular, distinct, separate system of law enforcement. </w:t>
      </w:r>
      <w:r w:rsidRPr="002C679C">
        <w:rPr>
          <w:b/>
          <w:u w:val="single"/>
        </w:rPr>
        <w:t>The proposed border wall normalizes a space of separation</w:t>
      </w:r>
      <w:r w:rsidRPr="00D4230F">
        <w:rPr>
          <w:u w:val="single"/>
        </w:rPr>
        <w:t>, normalizing a geography of separation and isolation of the border as a separate regime, outside the social body and outside of our laws. It replicates the devaluation of life</w:t>
      </w:r>
      <w:r w:rsidRPr="00AA245B">
        <w:rPr>
          <w:u w:val="single"/>
        </w:rPr>
        <w:t xml:space="preserve"> and persons in a war zones, as </w:t>
      </w:r>
      <w:r w:rsidRPr="002C679C">
        <w:rPr>
          <w:b/>
          <w:u w:val="single"/>
        </w:rPr>
        <w:t>immigrants and migrants are cast as others</w:t>
      </w:r>
      <w:r w:rsidRPr="00AA245B">
        <w:rPr>
          <w:u w:val="single"/>
        </w:rPr>
        <w:t xml:space="preserve">, and as an invading army whose lives are devalued, as former U.S. Border Patrol guard Francisco </w:t>
      </w:r>
      <w:proofErr w:type="spellStart"/>
      <w:r w:rsidRPr="00AA245B">
        <w:rPr>
          <w:u w:val="single"/>
        </w:rPr>
        <w:t>Cantú</w:t>
      </w:r>
      <w:proofErr w:type="spellEnd"/>
      <w:r w:rsidRPr="00AA245B">
        <w:rPr>
          <w:u w:val="single"/>
        </w:rPr>
        <w:t xml:space="preserve"> elegantly and succinctly argued </w:t>
      </w:r>
      <w:r w:rsidRPr="00D4230F">
        <w:rPr>
          <w:u w:val="single"/>
        </w:rPr>
        <w:t xml:space="preserve">who are separated from the norms, laws, and customs of the United States </w:t>
      </w:r>
      <w:r w:rsidRPr="00D4230F">
        <w:rPr>
          <w:b/>
          <w:u w:val="single"/>
        </w:rPr>
        <w:t>in a geographically removed space</w:t>
      </w:r>
      <w:r w:rsidRPr="00AA245B">
        <w:rPr>
          <w:u w:val="single"/>
        </w:rPr>
        <w:t>.</w:t>
      </w:r>
      <w:r w:rsidRPr="002D64D7">
        <w:rPr>
          <w:sz w:val="16"/>
        </w:rPr>
        <w:t xml:space="preserve"> The promise to build an impenetrable border wall from poured concrete became a basis by which Trump framed and offered a contract with the disempowered, or those who considered themselves disenfranchised, and provided a basis by which Trump convinced them of their empowerment–offering the nation the sense of a makeover of its facade in the style of a master builder who has made a fortune by re-marketing hotels and buildings as monuments to himself, that has become a basis for which Trump has sought to define the nation’s relation to the world. For by mapping the remove of this region for a new generation, the wall would be a final step in plans to ensure that “geography would be an ally to us,” by dramatically redefining the area through which migrants pass in our own spatial geography. We would notice the wall–and notice it from space–even as we remove ourselves from what occurs in the state of exception that has developed along the US-Mexican borderlands. While one might do well to scrutinize the ever-increasing amounts of hazardous waste that indeed regularly crosses the border from points of entry in Brownsville, El Paso, Nogales, Calexico, and </w:t>
      </w:r>
      <w:proofErr w:type="spellStart"/>
      <w:r w:rsidRPr="002D64D7">
        <w:rPr>
          <w:sz w:val="16"/>
        </w:rPr>
        <w:t>Otay</w:t>
      </w:r>
      <w:proofErr w:type="spellEnd"/>
      <w:r w:rsidRPr="002D64D7">
        <w:rPr>
          <w:sz w:val="16"/>
        </w:rPr>
        <w:t xml:space="preserve"> Mesa, for destinations that extend across the United States, based on borer manifests, the attention to an often invoked entry of drugs, gangs, and smugglers, as well as undocumented workers, has shifted our attention from toxic post-industrial pollutants to individuals we would like to describe as the greatest risks to our nation, even as we degrade our actual environment.</w:t>
      </w:r>
    </w:p>
    <w:p w:rsidR="006B5EDA" w:rsidRDefault="006B5EDA" w:rsidP="006B5EDA">
      <w:pPr>
        <w:pStyle w:val="Heading4"/>
      </w:pPr>
      <w:r>
        <w:t xml:space="preserve">Turns case-xenophobic groups use it as signal to unite </w:t>
      </w:r>
    </w:p>
    <w:p w:rsidR="006B5EDA" w:rsidRDefault="006B5EDA" w:rsidP="006B5EDA">
      <w:pPr>
        <w:rPr>
          <w:rStyle w:val="Style13ptBold"/>
          <w:b w:val="0"/>
          <w:bCs w:val="0"/>
          <w:sz w:val="22"/>
        </w:rPr>
      </w:pPr>
      <w:r>
        <w:t xml:space="preserve">Daniel A. </w:t>
      </w:r>
      <w:r w:rsidRPr="00096301">
        <w:rPr>
          <w:rStyle w:val="Style13ptBold"/>
        </w:rPr>
        <w:t>Brownstein JUNE 4, 2</w:t>
      </w:r>
      <w:r>
        <w:rPr>
          <w:rStyle w:val="Style13ptBold"/>
        </w:rPr>
        <w:t xml:space="preserve"> </w:t>
      </w:r>
      <w:r w:rsidRPr="00096301">
        <w:rPr>
          <w:rStyle w:val="Style13ptBold"/>
        </w:rPr>
        <w:t>018</w:t>
      </w:r>
    </w:p>
    <w:p w:rsidR="006B5EDA" w:rsidRPr="0056419B" w:rsidRDefault="006B5EDA" w:rsidP="006B5EDA">
      <w:pPr>
        <w:rPr>
          <w:rStyle w:val="Style13ptBold"/>
          <w:b w:val="0"/>
          <w:bCs w:val="0"/>
          <w:sz w:val="22"/>
        </w:rPr>
      </w:pPr>
      <w:r w:rsidRPr="00096301">
        <w:rPr>
          <w:rStyle w:val="Style13ptBold"/>
          <w:b w:val="0"/>
          <w:sz w:val="16"/>
          <w:szCs w:val="16"/>
        </w:rPr>
        <w:t>(Ph. D., University of California, Berkeley. Spring 1996)</w:t>
      </w:r>
      <w:r>
        <w:rPr>
          <w:rStyle w:val="Style13ptBold"/>
          <w:b w:val="0"/>
          <w:sz w:val="16"/>
          <w:szCs w:val="16"/>
        </w:rPr>
        <w:t xml:space="preserve"> </w:t>
      </w:r>
      <w:r w:rsidRPr="00096301">
        <w:rPr>
          <w:rStyle w:val="Style13ptBold"/>
          <w:b w:val="0"/>
          <w:sz w:val="16"/>
          <w:szCs w:val="16"/>
        </w:rPr>
        <w:t>(</w:t>
      </w:r>
      <w:r>
        <w:rPr>
          <w:rStyle w:val="Style13ptBold"/>
          <w:b w:val="0"/>
          <w:sz w:val="16"/>
          <w:szCs w:val="16"/>
        </w:rPr>
        <w:t xml:space="preserve">Brownstein is a researcher at The </w:t>
      </w:r>
      <w:r w:rsidRPr="00096301">
        <w:rPr>
          <w:rStyle w:val="Style13ptBold"/>
          <w:b w:val="0"/>
          <w:sz w:val="16"/>
          <w:szCs w:val="16"/>
        </w:rPr>
        <w:t xml:space="preserve">University of California, Davis, </w:t>
      </w:r>
      <w:proofErr w:type="gramStart"/>
      <w:r w:rsidRPr="00096301">
        <w:rPr>
          <w:rStyle w:val="Style13ptBold"/>
          <w:b w:val="0"/>
          <w:sz w:val="16"/>
          <w:szCs w:val="16"/>
        </w:rPr>
        <w:t>Center</w:t>
      </w:r>
      <w:proofErr w:type="gramEnd"/>
      <w:r w:rsidRPr="00096301">
        <w:rPr>
          <w:rStyle w:val="Style13ptBold"/>
          <w:b w:val="0"/>
          <w:sz w:val="16"/>
          <w:szCs w:val="16"/>
        </w:rPr>
        <w:t xml:space="preserve"> for Science and Innovation Studies)</w:t>
      </w:r>
      <w:r>
        <w:rPr>
          <w:rStyle w:val="Style13ptBold"/>
          <w:b w:val="0"/>
          <w:sz w:val="16"/>
          <w:szCs w:val="16"/>
        </w:rPr>
        <w:t xml:space="preserve"> (“</w:t>
      </w:r>
      <w:r w:rsidRPr="00096301">
        <w:rPr>
          <w:rStyle w:val="Style13ptBold"/>
          <w:b w:val="0"/>
          <w:sz w:val="16"/>
          <w:szCs w:val="16"/>
        </w:rPr>
        <w:t>The False Imperative of the Border Wall</w:t>
      </w:r>
      <w:r>
        <w:rPr>
          <w:rStyle w:val="Style13ptBold"/>
          <w:b w:val="0"/>
          <w:sz w:val="16"/>
          <w:szCs w:val="16"/>
        </w:rPr>
        <w:t>”) (</w:t>
      </w:r>
      <w:r w:rsidRPr="00096301">
        <w:rPr>
          <w:rStyle w:val="Style13ptBold"/>
          <w:b w:val="0"/>
          <w:sz w:val="16"/>
          <w:szCs w:val="16"/>
        </w:rPr>
        <w:t>https://dabrownstein.com/2018/06/04/mapping-the-promise-of-the-border-wall/3/</w:t>
      </w:r>
      <w:r>
        <w:rPr>
          <w:rStyle w:val="Style13ptBold"/>
          <w:b w:val="0"/>
          <w:sz w:val="16"/>
          <w:szCs w:val="16"/>
        </w:rPr>
        <w:t>)</w:t>
      </w:r>
    </w:p>
    <w:p w:rsidR="006B5EDA" w:rsidRPr="0056419B" w:rsidRDefault="006B5EDA" w:rsidP="006B5EDA">
      <w:pPr>
        <w:rPr>
          <w:u w:val="single"/>
        </w:rPr>
      </w:pPr>
      <w:r w:rsidRPr="0056419B">
        <w:rPr>
          <w:u w:val="single"/>
        </w:rPr>
        <w:t xml:space="preserve">Far more than building a wall along a border divide, the border wall offers a mental re-mapping of national security, nativism, and isolationism, circumscribing individual rights. As a negative mapping to </w:t>
      </w:r>
      <w:r w:rsidRPr="0056419B">
        <w:rPr>
          <w:u w:val="single"/>
        </w:rPr>
        <w:lastRenderedPageBreak/>
        <w:t>civic space, occurring on its edges and based on exclusion, the promised border wall united an unlikely range of constituencies around the need for a sheer border boundary–nationalist; white supremacist; racist; xenophobic; unemployed; economically insecure; fundamentalist</w:t>
      </w:r>
      <w:r>
        <w:t>–seems daunting to unpack as an assembly, but all of whom bought the promise of its modernity, even if the notion of a border wall is more aptly described as a pre-modern solution to a post-modern problem–as Representative Henry Cuellar of Texas put it, a “medieval or fourteenth-century solution called [simply] ‘the Wall’ to a twenty-first century problem”–rather than understanding the border or cross-border traffic as a problem of migration, instability, and deepening economic divides. The threat of immigration are largely of the past. But as a chant from Trump’s campaign rallies that celebrated a break from politics as usual– “Build the wall!”–</w:t>
      </w:r>
      <w:r w:rsidRPr="0056419B">
        <w:rPr>
          <w:u w:val="single"/>
        </w:rPr>
        <w:t>the promised border wall, even if its construction is long deferred, has provided a toxic future vision of the nation, incredibly able to unite groups thought incompatible with one another.</w:t>
      </w:r>
      <w:r>
        <w:t xml:space="preserve"> The collective fixation on a geographic site may reflect a form of mental mapping of territory of increased reactionary nature in an age of GPS, when the relevance of boundaries and boundary lines have all but vanished as cartographic markers from maps, when states geographical positions by point-based data, and boundaries are feared to have dropped off our maps</w:t>
      </w:r>
      <w:r w:rsidRPr="0056419B">
        <w:rPr>
          <w:u w:val="single"/>
        </w:rPr>
        <w:t>. Even if it is not constructed on the US-Mexico border, the imaginary construction has gained prominence in Trump’s rhetoric and for his followers in ways that provide and constitute a post-border map of nativist integrity removed from laws.</w:t>
      </w:r>
    </w:p>
    <w:p w:rsidR="006B5EDA" w:rsidRDefault="006B5EDA" w:rsidP="006B5EDA"/>
    <w:p w:rsidR="006B5EDA" w:rsidRDefault="006B5EDA" w:rsidP="006B5EDA">
      <w:pPr>
        <w:pStyle w:val="Heading4"/>
      </w:pPr>
      <w:r>
        <w:t>Attempts at crossing the border are inevitable- Heightened security leads to extinction and structural violence turns case</w:t>
      </w:r>
    </w:p>
    <w:p w:rsidR="006B5EDA" w:rsidRDefault="006B5EDA" w:rsidP="006B5EDA">
      <w:pPr>
        <w:rPr>
          <w:rStyle w:val="Style13ptBold"/>
        </w:rPr>
      </w:pPr>
      <w:r>
        <w:t xml:space="preserve">CLARE </w:t>
      </w:r>
      <w:r w:rsidRPr="00385868">
        <w:rPr>
          <w:rStyle w:val="Style13ptBold"/>
        </w:rPr>
        <w:t>FORAN, AUG 24, 2015</w:t>
      </w:r>
      <w:r>
        <w:rPr>
          <w:rStyle w:val="Style13ptBold"/>
        </w:rPr>
        <w:t xml:space="preserve"> </w:t>
      </w:r>
    </w:p>
    <w:p w:rsidR="006B5EDA" w:rsidRPr="006B5EDA" w:rsidRDefault="006B5EDA" w:rsidP="006B5EDA">
      <w:pPr>
        <w:rPr>
          <w:b/>
          <w:bCs/>
          <w:sz w:val="26"/>
        </w:rPr>
      </w:pPr>
      <w:r>
        <w:rPr>
          <w:sz w:val="16"/>
          <w:szCs w:val="16"/>
        </w:rPr>
        <w:t>(</w:t>
      </w:r>
      <w:r w:rsidRPr="00385868">
        <w:rPr>
          <w:sz w:val="16"/>
          <w:szCs w:val="16"/>
        </w:rPr>
        <w:t xml:space="preserve">Clare </w:t>
      </w:r>
      <w:proofErr w:type="spellStart"/>
      <w:r w:rsidRPr="00385868">
        <w:rPr>
          <w:sz w:val="16"/>
          <w:szCs w:val="16"/>
        </w:rPr>
        <w:t>Foran</w:t>
      </w:r>
      <w:proofErr w:type="spellEnd"/>
      <w:r w:rsidRPr="00385868">
        <w:rPr>
          <w:sz w:val="16"/>
          <w:szCs w:val="16"/>
        </w:rPr>
        <w:t xml:space="preserve"> is a CNN Politics reporter covering breaking news from Washington</w:t>
      </w:r>
      <w:r>
        <w:rPr>
          <w:sz w:val="16"/>
          <w:szCs w:val="16"/>
        </w:rPr>
        <w:t xml:space="preserve"> and </w:t>
      </w:r>
      <w:r w:rsidRPr="00385868">
        <w:rPr>
          <w:rFonts w:ascii="Segoe UI" w:hAnsi="Segoe UI" w:cs="Segoe UI"/>
          <w:color w:val="000000"/>
          <w:sz w:val="16"/>
          <w:szCs w:val="16"/>
        </w:rPr>
        <w:t>a former associate editor at </w:t>
      </w:r>
      <w:r w:rsidRPr="00385868">
        <w:rPr>
          <w:rFonts w:ascii="Segoe UI" w:hAnsi="Segoe UI" w:cs="Segoe UI"/>
          <w:i/>
          <w:iCs/>
          <w:color w:val="000000"/>
          <w:sz w:val="16"/>
          <w:szCs w:val="16"/>
        </w:rPr>
        <w:t>The Atlantic</w:t>
      </w:r>
      <w:r w:rsidRPr="00385868">
        <w:rPr>
          <w:rFonts w:ascii="Segoe UI" w:hAnsi="Segoe UI" w:cs="Segoe UI"/>
          <w:color w:val="000000"/>
          <w:sz w:val="16"/>
          <w:szCs w:val="16"/>
        </w:rPr>
        <w:t>)</w:t>
      </w:r>
      <w:r>
        <w:rPr>
          <w:rFonts w:ascii="Segoe UI" w:hAnsi="Segoe UI" w:cs="Segoe UI"/>
          <w:color w:val="000000"/>
          <w:sz w:val="16"/>
          <w:szCs w:val="16"/>
        </w:rPr>
        <w:t xml:space="preserve"> (</w:t>
      </w:r>
      <w:proofErr w:type="spellStart"/>
      <w:r w:rsidRPr="00385868">
        <w:rPr>
          <w:rFonts w:ascii="Segoe UI" w:hAnsi="Segoe UI" w:cs="Segoe UI"/>
          <w:color w:val="000000"/>
          <w:sz w:val="16"/>
          <w:szCs w:val="16"/>
        </w:rPr>
        <w:t>Foran</w:t>
      </w:r>
      <w:proofErr w:type="spellEnd"/>
      <w:r w:rsidRPr="00385868">
        <w:rPr>
          <w:rFonts w:ascii="Segoe UI" w:hAnsi="Segoe UI" w:cs="Segoe UI"/>
          <w:color w:val="000000"/>
          <w:sz w:val="16"/>
          <w:szCs w:val="16"/>
        </w:rPr>
        <w:t xml:space="preserve"> grew up in Buffalo, New York, and graduated from the University of Pennsylvania with a degree in history</w:t>
      </w:r>
      <w:r>
        <w:rPr>
          <w:rFonts w:ascii="Segoe UI" w:hAnsi="Segoe UI" w:cs="Segoe UI"/>
          <w:color w:val="000000"/>
          <w:sz w:val="16"/>
          <w:szCs w:val="16"/>
        </w:rPr>
        <w:t>)</w:t>
      </w:r>
      <w:r w:rsidRPr="00385868">
        <w:rPr>
          <w:rStyle w:val="Style13ptBold"/>
          <w:sz w:val="16"/>
          <w:szCs w:val="16"/>
        </w:rPr>
        <w:t xml:space="preserve"> </w:t>
      </w:r>
      <w:r w:rsidRPr="00385868">
        <w:rPr>
          <w:sz w:val="16"/>
          <w:szCs w:val="16"/>
        </w:rPr>
        <w:t xml:space="preserve">(“Donald Trump’s Border Wall </w:t>
      </w:r>
      <w:r w:rsidRPr="006B5EDA">
        <w:rPr>
          <w:sz w:val="16"/>
          <w:szCs w:val="16"/>
        </w:rPr>
        <w:t>Could Have Deadly Consequences”) (https://www.theatlantic.com/politics/archive/2015/08/donald-trumps-border-wall-could-have-deadly-consequences/445548/)</w:t>
      </w:r>
    </w:p>
    <w:p w:rsidR="006B5EDA" w:rsidRDefault="006B5EDA" w:rsidP="006B5EDA">
      <w:pPr>
        <w:rPr>
          <w:u w:val="single"/>
        </w:rPr>
      </w:pPr>
      <w:r w:rsidRPr="006B5EDA">
        <w:rPr>
          <w:sz w:val="16"/>
        </w:rPr>
        <w:t xml:space="preserve">People gather on the Mexican side of the international border to hear Boston Archdiocese Cardinal Sean O'Malley lead mass, Tuesday, April 1, 2014, along the international border wall in Nogales, Ariz. A delegation of Roman Catholic leaders celebrated Mass along the U.S.-Mexico border to raise awareness about immigration and to pray for policy changes. </w:t>
      </w:r>
      <w:r w:rsidRPr="006B5EDA">
        <w:rPr>
          <w:u w:val="single"/>
        </w:rPr>
        <w:t>Donald Trump wants America to build a permanent wall at the U.S.-Mexico border</w:t>
      </w:r>
      <w:r w:rsidRPr="006B5EDA">
        <w:rPr>
          <w:sz w:val="16"/>
        </w:rPr>
        <w:t xml:space="preserve">. "We'll have a great wall. We'll call it the Great Wall of Trump," the real estate mogul told Fox Business recently. </w:t>
      </w:r>
      <w:r w:rsidRPr="006B5EDA">
        <w:rPr>
          <w:u w:val="single"/>
        </w:rPr>
        <w:t>If that ever happens, the consequences could be deadly for the hundreds of thousands of undocumented immigrants who attempt to cross the border each year, many of whom are unlikely to be deterred by even the greatest of walls.</w:t>
      </w:r>
      <w:r w:rsidRPr="006B5EDA">
        <w:rPr>
          <w:sz w:val="16"/>
        </w:rPr>
        <w:t xml:space="preserve"> </w:t>
      </w:r>
      <w:r w:rsidRPr="006B5EDA">
        <w:rPr>
          <w:u w:val="single"/>
        </w:rPr>
        <w:t>Tightening security at America's southern border will inevitably make it more difficult to illegally traverse. But immigration and security experts warn that any effort to seal off the border will also make conditions more dangerous for the unauthorized immigrants who still try to make it over.</w:t>
      </w:r>
      <w:r w:rsidRPr="006B5EDA">
        <w:rPr>
          <w:sz w:val="16"/>
        </w:rPr>
        <w:t xml:space="preserve"> </w:t>
      </w:r>
      <w:r w:rsidRPr="006B5EDA">
        <w:rPr>
          <w:u w:val="single"/>
        </w:rPr>
        <w:t xml:space="preserve">On top of that, </w:t>
      </w:r>
      <w:r w:rsidRPr="006B5EDA">
        <w:rPr>
          <w:b/>
          <w:u w:val="single"/>
        </w:rPr>
        <w:t>the more difficult it becomes to cross the border, the more likely undocumented migrants are to turn to smugglers for help getting across, a cycle that fuels illegal activity and props up networks of organized crime.</w:t>
      </w:r>
      <w:r w:rsidRPr="006B5EDA">
        <w:rPr>
          <w:u w:val="single"/>
        </w:rPr>
        <w:t xml:space="preserve"> "All of this would have unintended consequences,"</w:t>
      </w:r>
      <w:r w:rsidRPr="006B5EDA">
        <w:rPr>
          <w:sz w:val="16"/>
        </w:rPr>
        <w:t xml:space="preserve"> said Rey </w:t>
      </w:r>
      <w:proofErr w:type="spellStart"/>
      <w:r w:rsidRPr="006B5EDA">
        <w:rPr>
          <w:sz w:val="16"/>
        </w:rPr>
        <w:t>Koslowski</w:t>
      </w:r>
      <w:proofErr w:type="spellEnd"/>
      <w:r w:rsidRPr="006B5EDA">
        <w:rPr>
          <w:sz w:val="16"/>
        </w:rPr>
        <w:t>, an expert on border control and homeland security, and a political science professor at the State University of New York at Albany. "</w:t>
      </w:r>
      <w:r w:rsidRPr="006B5EDA">
        <w:rPr>
          <w:u w:val="single"/>
        </w:rPr>
        <w:t>As the border becomes increasingly difficult to get over, routes become more dangerous, and if people have money, they will pay even more for someone to get them to the other side.</w:t>
      </w:r>
      <w:r w:rsidRPr="006B5EDA">
        <w:rPr>
          <w:sz w:val="16"/>
        </w:rPr>
        <w:t xml:space="preserve">" Trump promises that his immigration agenda "will make America great again." And the platform has won praise in conservative circles. Scott Walker and Ted Cruz, two of Trump's challengers in the 2016 GOP field, have applauded the agenda, with Walker rushing to point out that he also supports a U.S.-Mexico border wall. The real estate mogul's pledge to overhaul immigration policy devotes a lot of time to talking about how illegal immigration harms American citizens. It does not, however, wade into the impact that Trump's platform </w:t>
      </w:r>
      <w:r w:rsidRPr="006B5EDA">
        <w:rPr>
          <w:sz w:val="16"/>
        </w:rPr>
        <w:lastRenderedPageBreak/>
        <w:t>is likely to have on undocumented immigrants—</w:t>
      </w:r>
      <w:r w:rsidRPr="006B5EDA">
        <w:rPr>
          <w:u w:val="single"/>
        </w:rPr>
        <w:t>a potentially unintended, but very real, consequence of strict border security</w:t>
      </w:r>
      <w:r w:rsidRPr="006B5EDA">
        <w:rPr>
          <w:sz w:val="16"/>
        </w:rPr>
        <w:t>. Consider the numbers: Research shows an uptick in migrant deaths at the border in the years following efforts by the U.S. to tighten security and construct fences to keep undocumented immigrants out. In 2006, the federal Government Accountability Office found that border-crossing deaths doubled after the U.S. ramped up border security in the mid-1990s—even though there did not appear to be a corresponding uptick in undocumented migration during that time. The University of Arizona published a 2013 report similarly showing that a rise in migrant deaths at the border coincided with stepped up border enforcement and security</w:t>
      </w:r>
      <w:r w:rsidRPr="006B5EDA">
        <w:rPr>
          <w:u w:val="single"/>
        </w:rPr>
        <w:t>. For now, much of the fencing at the U.S.-Mexico border can be found in and around urban areas. That has pushed unauthorized immigrants to traverse the border in far more remote and dangerous places, such as stretches of borderland made up of vast and unforgiving desert</w:t>
      </w:r>
      <w:r w:rsidRPr="006B5EDA">
        <w:rPr>
          <w:sz w:val="16"/>
        </w:rPr>
        <w:t>. "</w:t>
      </w:r>
      <w:r w:rsidRPr="006B5EDA">
        <w:rPr>
          <w:u w:val="single"/>
        </w:rPr>
        <w:t>With increased enforcement at the border, we have seen a spike of migrants dying in the heat, in the mountains, in the rivers</w:t>
      </w:r>
      <w:r w:rsidRPr="006B5EDA">
        <w:rPr>
          <w:sz w:val="16"/>
        </w:rPr>
        <w:t>," said Fernando Garcia, the founding director of the Border Network for Human Rights, a nonprofit based in El Paso, Texas and southern New Mexico. "</w:t>
      </w:r>
      <w:r w:rsidRPr="006B5EDA">
        <w:rPr>
          <w:b/>
          <w:u w:val="single"/>
        </w:rPr>
        <w:t>This is a human rights crisis. Hundreds of people are dying at the border." A permanent wall would ensure</w:t>
      </w:r>
      <w:r w:rsidRPr="006B5EDA">
        <w:rPr>
          <w:u w:val="single"/>
        </w:rPr>
        <w:t xml:space="preserve"> that crossing anywhere along the dividing line between the U.S. and Mexico would carry </w:t>
      </w:r>
      <w:r w:rsidRPr="006B5EDA">
        <w:rPr>
          <w:b/>
          <w:u w:val="single"/>
        </w:rPr>
        <w:t>heightened risk</w:t>
      </w:r>
      <w:r w:rsidRPr="006B5EDA">
        <w:rPr>
          <w:u w:val="single"/>
        </w:rPr>
        <w:t>.</w:t>
      </w:r>
      <w:r w:rsidRPr="006B5EDA">
        <w:rPr>
          <w:sz w:val="16"/>
        </w:rPr>
        <w:t xml:space="preserve"> The question then is: What would happen to anyone attempting to cross illegally who does not turn back as a result? Advocates for strict border security insist that fencing and U.S. Customs and Border Protection patrols have proven effective</w:t>
      </w:r>
      <w:r w:rsidRPr="006B5EDA">
        <w:rPr>
          <w:sz w:val="16"/>
          <w:szCs w:val="20"/>
        </w:rPr>
        <w:t>. And if a wall were to be built along the entire border, some say that might lessen the incentive that people now have to traverse the most dangerous borderlands. "If there is no end to the fence then arguably it might be less likely that people would cross in remote desert areas. The reason people cross in places like that is because it's easier to cross, but if you had a fence everywhere that would no longer be true,"</w:t>
      </w:r>
      <w:r w:rsidRPr="006B5EDA">
        <w:rPr>
          <w:sz w:val="16"/>
        </w:rPr>
        <w:t xml:space="preserve"> said Mark </w:t>
      </w:r>
      <w:proofErr w:type="spellStart"/>
      <w:r w:rsidRPr="006B5EDA">
        <w:rPr>
          <w:sz w:val="16"/>
        </w:rPr>
        <w:t>Krikorian</w:t>
      </w:r>
      <w:proofErr w:type="spellEnd"/>
      <w:r w:rsidRPr="006B5EDA">
        <w:rPr>
          <w:sz w:val="16"/>
        </w:rPr>
        <w:t xml:space="preserve">, the executive director of the Center for Immigration Studies, a think tank that supporters tighter controls on immigration. Collecting—and drawing precise conclusions from—border crossing statistics is notoriously difficult. But there has been a decline in apprehensions of undocumented immigrants at the southern border in the years since America's border security buildup. Advocates of stricter security point to that statistic as evidence that border controls work. And last year, the number of deaths at the southern border was estimated by the U.S. government at 307, a 15-year record low. </w:t>
      </w:r>
      <w:r w:rsidRPr="006B5EDA">
        <w:rPr>
          <w:u w:val="single"/>
        </w:rPr>
        <w:t xml:space="preserve">Still, no barrier will ever be high enough or secure enough to completely halt attempts to cross the border illegally. And the more obstacles that stand in the way, the more perilous it will be to cross. "A wall can slow someone down. It can compel them to change the route they take. But </w:t>
      </w:r>
      <w:r w:rsidRPr="006B5EDA">
        <w:rPr>
          <w:b/>
          <w:u w:val="single"/>
        </w:rPr>
        <w:t>when people want to cross, whatever the motivation is, they will find a way to cross</w:t>
      </w:r>
      <w:r w:rsidRPr="006B5EDA">
        <w:rPr>
          <w:sz w:val="16"/>
        </w:rPr>
        <w:t xml:space="preserve">," said Marc </w:t>
      </w:r>
      <w:proofErr w:type="spellStart"/>
      <w:r w:rsidRPr="006B5EDA">
        <w:rPr>
          <w:sz w:val="16"/>
        </w:rPr>
        <w:t>Pierini</w:t>
      </w:r>
      <w:proofErr w:type="spellEnd"/>
      <w:r w:rsidRPr="006B5EDA">
        <w:rPr>
          <w:sz w:val="16"/>
        </w:rPr>
        <w:t xml:space="preserve">, the former European Union ambassador to Turkey and a visiting scholar at Carnegie Europe. Available statistics also point to a rise in smuggling as enforcement along the border has tightened, a trend that might intensify if the U.S. builds a permanent border wall. </w:t>
      </w:r>
      <w:r w:rsidRPr="006B5EDA">
        <w:rPr>
          <w:u w:val="single"/>
        </w:rPr>
        <w:t xml:space="preserve">Data from the Mexican Migration Project, a yearly survey of Mexicans on both sides of the border carried out by Princeton University and the University of Guadalajara, shows a sharp uptick in the share of undocumented immigrants from Mexico that made use of smugglers over the period from 1975 to 2006. "Many workers </w:t>
      </w:r>
      <w:r w:rsidRPr="006B5EDA">
        <w:rPr>
          <w:sz w:val="16"/>
        </w:rPr>
        <w:t>from developing regions</w:t>
      </w:r>
      <w:r w:rsidRPr="006B5EDA">
        <w:rPr>
          <w:u w:val="single"/>
        </w:rPr>
        <w:t xml:space="preserve"> are willing to … risk their lives to access opportunities in the most affluent countries. Since they cannot do this legally, they often employ organized criminals to assist them, and become more likely to do so as immigration controls tighten,"</w:t>
      </w:r>
      <w:r w:rsidRPr="006B5EDA">
        <w:rPr>
          <w:sz w:val="16"/>
        </w:rPr>
        <w:t xml:space="preserve"> a 2010 report from the United Nations Office on Drugs and Crime concluded. A </w:t>
      </w:r>
      <w:proofErr w:type="gramStart"/>
      <w:r w:rsidRPr="006B5EDA">
        <w:rPr>
          <w:sz w:val="16"/>
        </w:rPr>
        <w:t>report ​from</w:t>
      </w:r>
      <w:proofErr w:type="gramEnd"/>
      <w:r w:rsidRPr="006B5EDA">
        <w:rPr>
          <w:sz w:val="16"/>
        </w:rPr>
        <w:t xml:space="preserve"> the Homeland Security Department's Office of Immigration Statistics policy directorate in 2010 suggests that the price that illegal immigrants are willing to pay smugglers has also risen as border enforcement intensified</w:t>
      </w:r>
      <w:r w:rsidRPr="006B5EDA">
        <w:rPr>
          <w:u w:val="single"/>
        </w:rPr>
        <w:t>. The amount of money smugglers can now charge has increased to roughly $3,000 to $6,000, according to 2015 data from the Mexican Migration Field Research and Training Program at the University of California at San Diego. "</w:t>
      </w:r>
      <w:r w:rsidRPr="006B5EDA">
        <w:rPr>
          <w:b/>
          <w:u w:val="single"/>
        </w:rPr>
        <w:t xml:space="preserve">The harder it is to get across the </w:t>
      </w:r>
      <w:proofErr w:type="gramStart"/>
      <w:r w:rsidRPr="006B5EDA">
        <w:rPr>
          <w:b/>
          <w:u w:val="single"/>
        </w:rPr>
        <w:t>border​,</w:t>
      </w:r>
      <w:proofErr w:type="gramEnd"/>
      <w:r w:rsidRPr="006B5EDA">
        <w:rPr>
          <w:b/>
          <w:u w:val="single"/>
        </w:rPr>
        <w:t>​ the more people are willing to pay.</w:t>
      </w:r>
      <w:r w:rsidRPr="006B5EDA">
        <w:rPr>
          <w:u w:val="single"/>
        </w:rPr>
        <w:t xml:space="preserve"> Those costs </w:t>
      </w:r>
      <w:proofErr w:type="gramStart"/>
      <w:r w:rsidRPr="006B5EDA">
        <w:rPr>
          <w:u w:val="single"/>
        </w:rPr>
        <w:t>have ​risen</w:t>
      </w:r>
      <w:proofErr w:type="gramEnd"/>
      <w:r w:rsidRPr="006B5EDA">
        <w:rPr>
          <w:u w:val="single"/>
        </w:rPr>
        <w:t xml:space="preserve"> almost in lockstep with the amount of money that the United States spends to secure the border,"</w:t>
      </w:r>
      <w:r w:rsidRPr="006B5EDA">
        <w:rPr>
          <w:sz w:val="16"/>
        </w:rPr>
        <w:t xml:space="preserve"> said John </w:t>
      </w:r>
      <w:proofErr w:type="spellStart"/>
      <w:r w:rsidRPr="006B5EDA">
        <w:rPr>
          <w:sz w:val="16"/>
        </w:rPr>
        <w:t>Skrentny</w:t>
      </w:r>
      <w:proofErr w:type="spellEnd"/>
      <w:r w:rsidRPr="006B5EDA">
        <w:rPr>
          <w:sz w:val="16"/>
        </w:rPr>
        <w:t xml:space="preserve">, director of the Center for Comparative Immigration Studies at UCSD. Immigration experts also warn that the more lucrative illegal smuggling becomes, the more incentive there is for organized criminal networks to get involved. </w:t>
      </w:r>
      <w:r w:rsidRPr="006B5EDA">
        <w:rPr>
          <w:u w:val="single"/>
        </w:rPr>
        <w:t>"The conventional wisdom is that smuggling</w:t>
      </w:r>
      <w:r w:rsidRPr="00A253BD">
        <w:rPr>
          <w:u w:val="single"/>
        </w:rPr>
        <w:t xml:space="preserve"> networks have become more professionalized, moving from mom-and-pop organizations to more serious criminal enterprises that have increasingly become entangled with drug smugglers," said Marc Rosenblum, the deputy director of the U.S. Immigration Policy Program at the nonpartisan Migration Policy Institute.</w:t>
      </w:r>
    </w:p>
    <w:p w:rsidR="00962543" w:rsidRPr="005B3C13" w:rsidRDefault="00962543" w:rsidP="00962543">
      <w:pPr>
        <w:pStyle w:val="Heading4"/>
      </w:pPr>
      <w:r>
        <w:lastRenderedPageBreak/>
        <w:t>Building the wall would result in violence and death against migrant populations</w:t>
      </w:r>
    </w:p>
    <w:p w:rsidR="00962543" w:rsidRPr="001F1B94" w:rsidRDefault="00962543" w:rsidP="00962543">
      <w:proofErr w:type="spellStart"/>
      <w:r>
        <w:rPr>
          <w:rStyle w:val="Style13ptBold"/>
        </w:rPr>
        <w:t>Foran</w:t>
      </w:r>
      <w:proofErr w:type="spellEnd"/>
      <w:r>
        <w:rPr>
          <w:rStyle w:val="Style13ptBold"/>
        </w:rPr>
        <w:t xml:space="preserve">, </w:t>
      </w:r>
      <w:r w:rsidRPr="001F1B94">
        <w:rPr>
          <w:rStyle w:val="Style13ptBold"/>
        </w:rPr>
        <w:t>15</w:t>
      </w:r>
      <w:r>
        <w:t xml:space="preserve"> [Clare, Former associate at The Atlantic, Donald Trump’s Border Wall Could Have Deadly Consequences, </w:t>
      </w:r>
      <w:r w:rsidRPr="001F1B94">
        <w:t>https://www.theatlantic.com/politics/archive/2015/08/donald-trumps-border-wall-could-have-deadly-consequences/445548/</w:t>
      </w:r>
      <w:r>
        <w:t>]</w:t>
      </w:r>
    </w:p>
    <w:p w:rsidR="00962543" w:rsidRPr="001F1B94" w:rsidRDefault="00962543" w:rsidP="00962543">
      <w:r w:rsidRPr="001F1B94">
        <w:t xml:space="preserve">Donald </w:t>
      </w:r>
      <w:r w:rsidRPr="005B3C13">
        <w:rPr>
          <w:rStyle w:val="StyleUnderline"/>
        </w:rPr>
        <w:t>Trump wants America to build a permanent wall at the U.S.-Mexico border</w:t>
      </w:r>
      <w:r w:rsidRPr="001F1B94">
        <w:t>. "We'll have a great wall. We'll call it the Great Wall of Trump," the real estate mogul </w:t>
      </w:r>
      <w:hyperlink r:id="rId116" w:history="1">
        <w:r w:rsidRPr="001F1B94">
          <w:t>told</w:t>
        </w:r>
      </w:hyperlink>
      <w:r w:rsidRPr="001F1B94">
        <w:t> Fox Business recently. </w:t>
      </w:r>
    </w:p>
    <w:p w:rsidR="00962543" w:rsidRPr="005B3C13" w:rsidRDefault="00962543" w:rsidP="00962543">
      <w:pPr>
        <w:rPr>
          <w:rStyle w:val="StyleUnderline"/>
        </w:rPr>
      </w:pPr>
      <w:r w:rsidRPr="005B3C13">
        <w:rPr>
          <w:rStyle w:val="StyleUnderline"/>
        </w:rPr>
        <w:t>If that ever happens, the consequences could be deadly for the hundreds of thousands of undocumented immigrants who attempt to cross the border each year, many of whom are unlikely to be deterred by even the greatest of walls. </w:t>
      </w:r>
    </w:p>
    <w:p w:rsidR="00962543" w:rsidRPr="001F1B94" w:rsidRDefault="00962543" w:rsidP="00962543">
      <w:r w:rsidRPr="001F1B94">
        <w:t>Tightening security at America's southern border will inevitably make it more difficult to illegally traverse. But immigration and security experts warn that any effort to seal off the border will also make conditions more dangerous for the unauthorized immigrants who still try to make it over. </w:t>
      </w:r>
    </w:p>
    <w:p w:rsidR="00962543" w:rsidRPr="001F1B94" w:rsidRDefault="00962543" w:rsidP="00962543">
      <w:r w:rsidRPr="001F1B94">
        <w:t xml:space="preserve">On top of that, </w:t>
      </w:r>
      <w:r w:rsidRPr="005B3C13">
        <w:rPr>
          <w:rStyle w:val="StyleUnderline"/>
        </w:rPr>
        <w:t>the more difficult it becomes to cross the border, the more likely undocumented migrants are to turn to smugglers for help getting across, a cycle that fuels illegal activity and props up networks of organized crime</w:t>
      </w:r>
      <w:r w:rsidRPr="001F1B94">
        <w:t>.</w:t>
      </w:r>
    </w:p>
    <w:p w:rsidR="00962543" w:rsidRPr="001F1B94" w:rsidRDefault="00962543" w:rsidP="00962543">
      <w:r w:rsidRPr="005B3C13">
        <w:rPr>
          <w:rStyle w:val="StyleUnderline"/>
        </w:rPr>
        <w:t xml:space="preserve">"All of this would have unintended consequences," said Rey </w:t>
      </w:r>
      <w:proofErr w:type="spellStart"/>
      <w:r w:rsidRPr="005B3C13">
        <w:rPr>
          <w:rStyle w:val="StyleUnderline"/>
        </w:rPr>
        <w:t>Koslowski</w:t>
      </w:r>
      <w:proofErr w:type="spellEnd"/>
      <w:r w:rsidRPr="005B3C13">
        <w:rPr>
          <w:rStyle w:val="StyleUnderline"/>
        </w:rPr>
        <w:t>, an expert on border control and homeland security, and a political science professor at the State University of New York at Albany</w:t>
      </w:r>
      <w:r w:rsidRPr="001F1B94">
        <w:t>. "As the border becomes increasingly difficult to get over, routes become more dangerous, and if people have money, they will pay even more for someone to get them to the other side."</w:t>
      </w:r>
    </w:p>
    <w:p w:rsidR="00962543" w:rsidRPr="001F1B94" w:rsidRDefault="00962543" w:rsidP="00962543">
      <w:r w:rsidRPr="001F1B94">
        <w:t>Trump promises that his immigration agenda "will make America great again." And the platform has won praise in conservative circles. Scott Walker and Ted Cruz, two of Trump's challengers in the 2016 GOP field, have applauded the agenda, with Walker </w:t>
      </w:r>
      <w:hyperlink r:id="rId117" w:history="1">
        <w:r w:rsidRPr="001F1B94">
          <w:t>rushing to point out</w:t>
        </w:r>
      </w:hyperlink>
      <w:r w:rsidRPr="001F1B94">
        <w:t> that he also supports a U.S.-Mexico border wall.</w:t>
      </w:r>
    </w:p>
    <w:p w:rsidR="00962543" w:rsidRPr="001F1B94" w:rsidRDefault="00962543" w:rsidP="00962543">
      <w:r w:rsidRPr="001F1B94">
        <w:t>The real estate mogul's </w:t>
      </w:r>
      <w:hyperlink r:id="rId118" w:tgtFrame="_blank" w:history="1">
        <w:r w:rsidRPr="001F1B94">
          <w:t>pledge to overhaul immigration policy</w:t>
        </w:r>
      </w:hyperlink>
      <w:r w:rsidRPr="001F1B94">
        <w:t> devotes a lot of time to talking about how illegal immigration harms American citizens. It does not, however, wade into the impact that Trump's platform is likely to have on undocumented immigrants—a potentially unintended, but very real, consequence of strict border security.</w:t>
      </w:r>
    </w:p>
    <w:p w:rsidR="00962543" w:rsidRPr="001F1B94" w:rsidRDefault="00962543" w:rsidP="00962543">
      <w:r w:rsidRPr="001F1B94">
        <w:t>Consider the numbers: Research shows an uptick in migrant deaths at the border in the years following efforts by the U.S. to tighten security and construct fences to keep undocumented immigrants out.</w:t>
      </w:r>
    </w:p>
    <w:p w:rsidR="00962543" w:rsidRPr="001F1B94" w:rsidRDefault="00962543" w:rsidP="00962543">
      <w:r w:rsidRPr="001F1B94">
        <w:t>In 2006, the federal Government Accountability Office </w:t>
      </w:r>
      <w:hyperlink r:id="rId119" w:history="1">
        <w:r w:rsidRPr="001F1B94">
          <w:t>found</w:t>
        </w:r>
      </w:hyperlink>
      <w:r w:rsidRPr="001F1B94">
        <w:t> that border-crossing deaths doubled after the U.S. ramped up border security in the mid-1990s—even though there did not appear to be a corresponding uptick in undocumented migration during that time.</w:t>
      </w:r>
    </w:p>
    <w:p w:rsidR="00962543" w:rsidRPr="001F1B94" w:rsidRDefault="00962543" w:rsidP="00962543">
      <w:r w:rsidRPr="001F1B94">
        <w:t>The University of Arizona published </w:t>
      </w:r>
      <w:hyperlink r:id="rId120" w:tgtFrame="_blank" w:history="1">
        <w:r w:rsidRPr="001F1B94">
          <w:t>a 2013 report</w:t>
        </w:r>
      </w:hyperlink>
      <w:r w:rsidRPr="001F1B94">
        <w:t> similarly showing that a rise in migrant deaths at the border coincided with stepped up border enforcement and security.</w:t>
      </w:r>
    </w:p>
    <w:p w:rsidR="00962543" w:rsidRPr="001F1B94" w:rsidRDefault="00962543" w:rsidP="00962543">
      <w:r w:rsidRPr="001F1B94">
        <w:t>For now, much of the fencing at the U.S.-Mexico border can be found in and around urban areas. That has pushed unauthorized immigrants to traverse the border in far more remote and dangerous places, such as stretches of borderland made up of vast and unforgiving desert. </w:t>
      </w:r>
    </w:p>
    <w:p w:rsidR="00962543" w:rsidRPr="001F1B94" w:rsidRDefault="00962543" w:rsidP="00962543">
      <w:r w:rsidRPr="005B3C13">
        <w:rPr>
          <w:rStyle w:val="StyleUnderline"/>
        </w:rPr>
        <w:lastRenderedPageBreak/>
        <w:t>"With increased enforcement at the border, we have seen a spike of migrants dying in the heat, in the mountains, in the rivers," said Fernando Garcia</w:t>
      </w:r>
      <w:r w:rsidRPr="001F1B94">
        <w:t>, the founding director of the Border Network for Human Rights, a nonprofit based in El Paso, Texas and southern New Mexico. "</w:t>
      </w:r>
      <w:r w:rsidRPr="005B3C13">
        <w:rPr>
          <w:rStyle w:val="StyleUnderline"/>
        </w:rPr>
        <w:t>This is a human rights crisis</w:t>
      </w:r>
      <w:r w:rsidRPr="001F1B94">
        <w:t>. Hundreds of people are dying at the border." </w:t>
      </w:r>
    </w:p>
    <w:p w:rsidR="00962543" w:rsidRPr="001F1B94" w:rsidRDefault="00962543" w:rsidP="00962543">
      <w:r w:rsidRPr="001F1B94">
        <w:t>A permanent wall would ensure that crossing anywhere along the dividing line between the U.S. and Mexico would carry heightened risk. The question then is: What would happen to anyone attempting to cross illegally who does not turn back as a result? </w:t>
      </w:r>
    </w:p>
    <w:p w:rsidR="00962543" w:rsidRPr="001F1B94" w:rsidRDefault="00962543" w:rsidP="00962543">
      <w:r w:rsidRPr="001F1B94">
        <w:t>Advocates for strict border security insist that fencing and U.S. Customs and Border Protection patrols have proven effective. And if a wall were to be built along the entire border, some say that might lessen the incentive that people now have to traverse the most dangerous borderlands. </w:t>
      </w:r>
    </w:p>
    <w:p w:rsidR="00962543" w:rsidRPr="001F1B94" w:rsidRDefault="00962543" w:rsidP="00962543">
      <w:r w:rsidRPr="001F1B94">
        <w:t xml:space="preserve">"If there is no end to the fence then arguably it might be less likely that people would cross in remote desert areas. The reason people cross in places like that is because it's easier to cross, but if you had a fence everywhere that would no longer be true," said Mark </w:t>
      </w:r>
      <w:proofErr w:type="spellStart"/>
      <w:r w:rsidRPr="001F1B94">
        <w:t>Krikorian</w:t>
      </w:r>
      <w:proofErr w:type="spellEnd"/>
      <w:r w:rsidRPr="001F1B94">
        <w:t>, the executive director of the Center for Immigration Studies, a think tank that supporters tighter controls on immigration.</w:t>
      </w:r>
    </w:p>
    <w:p w:rsidR="00962543" w:rsidRPr="001F1B94" w:rsidRDefault="00962543" w:rsidP="00962543">
      <w:r w:rsidRPr="001F1B94">
        <w:t>Collecting—and drawing precise conclusions from—border crossing statistics is notoriously difficult. But there has been a decline in apprehensions of undocumented immigrants at the southern border in the years since America's border security buildup. Advocates of stricter security point to that statistic as evidence that border controls work. And last year, the number of deaths at the southern border was </w:t>
      </w:r>
      <w:hyperlink r:id="rId121" w:tgtFrame="_blank" w:history="1">
        <w:r w:rsidRPr="001F1B94">
          <w:t>estimated</w:t>
        </w:r>
      </w:hyperlink>
      <w:r w:rsidRPr="001F1B94">
        <w:t> by the U.S. government at 307, a 15-year record low. </w:t>
      </w:r>
    </w:p>
    <w:p w:rsidR="00962543" w:rsidRPr="001F1B94" w:rsidRDefault="00962543" w:rsidP="00962543">
      <w:r w:rsidRPr="001F1B94">
        <w:t>Still, no barrier will ever be high enough or secure enough to completely halt attempts to cross the border illegally. And the more obstacles that stand in the way, the more perilous it will be to cross. </w:t>
      </w:r>
    </w:p>
    <w:p w:rsidR="00962543" w:rsidRPr="001F1B94" w:rsidRDefault="00962543" w:rsidP="00962543">
      <w:r w:rsidRPr="001F1B94">
        <w:t>"</w:t>
      </w:r>
      <w:r w:rsidRPr="005B3C13">
        <w:rPr>
          <w:rStyle w:val="StyleUnderline"/>
        </w:rPr>
        <w:t xml:space="preserve">A wall can slow someone down. It can compel them to change the route they take. But when people want to cross, whatever the motivation is, they will find a way to cross," said Marc </w:t>
      </w:r>
      <w:proofErr w:type="spellStart"/>
      <w:r w:rsidRPr="005B3C13">
        <w:rPr>
          <w:rStyle w:val="StyleUnderline"/>
        </w:rPr>
        <w:t>Pierini</w:t>
      </w:r>
      <w:proofErr w:type="spellEnd"/>
      <w:r w:rsidRPr="001F1B94">
        <w:t>, the former European Union ambassador to Turkey and a visiting scholar at Carnegie Europe.</w:t>
      </w:r>
    </w:p>
    <w:p w:rsidR="00962543" w:rsidRPr="001F1B94" w:rsidRDefault="00962543" w:rsidP="00962543">
      <w:r w:rsidRPr="005B3C13">
        <w:rPr>
          <w:rStyle w:val="StyleUnderline"/>
        </w:rPr>
        <w:t>Available statistics also point to a rise in smuggling as enforcement along the border has tightened, a trend that might intensify if the U.S. builds a permanent border wall</w:t>
      </w:r>
      <w:r w:rsidRPr="001F1B94">
        <w:t>. </w:t>
      </w:r>
    </w:p>
    <w:p w:rsidR="00962543" w:rsidRPr="001F1B94" w:rsidRDefault="00962543" w:rsidP="00962543">
      <w:r w:rsidRPr="001F1B94">
        <w:t>Data from the Mexican Migration Project, a yearly survey of Mexicans on both sides of the border carried out by Princeton University and the University of Guadalajara, </w:t>
      </w:r>
      <w:hyperlink r:id="rId122" w:tgtFrame="_blank" w:history="1">
        <w:r w:rsidRPr="001F1B94">
          <w:t>shows</w:t>
        </w:r>
      </w:hyperlink>
      <w:r w:rsidRPr="001F1B94">
        <w:t> a sharp uptick in the share of undocumented immigrants from Mexico that made use of smugglers over the period from 1975 to 2006.</w:t>
      </w:r>
    </w:p>
    <w:p w:rsidR="00D76032" w:rsidRDefault="00D76032" w:rsidP="00D76032">
      <w:pPr>
        <w:pStyle w:val="Heading4"/>
      </w:pPr>
      <w:r>
        <w:t>Border control and documentation lead to racialized detention and place making – renders immigrants and racialized others disposable</w:t>
      </w:r>
    </w:p>
    <w:p w:rsidR="00D76032" w:rsidRDefault="00D76032" w:rsidP="00D76032">
      <w:proofErr w:type="spellStart"/>
      <w:r w:rsidRPr="00B31967">
        <w:rPr>
          <w:rStyle w:val="Style13ptBold"/>
        </w:rPr>
        <w:t>Griesbach</w:t>
      </w:r>
      <w:proofErr w:type="spellEnd"/>
      <w:r w:rsidRPr="00B31967">
        <w:rPr>
          <w:rStyle w:val="Style13ptBold"/>
        </w:rPr>
        <w:t xml:space="preserve"> 10</w:t>
      </w:r>
      <w:r w:rsidRPr="00B31967">
        <w:t xml:space="preserve"> </w:t>
      </w:r>
      <w:r>
        <w:t xml:space="preserve">[Kathleen, Nell P. </w:t>
      </w:r>
      <w:proofErr w:type="spellStart"/>
      <w:r>
        <w:t>Eurich</w:t>
      </w:r>
      <w:proofErr w:type="spellEnd"/>
      <w:r>
        <w:t xml:space="preserve"> and Maurice Lazarus Fellow in Sociology @ Columbia, M.A. </w:t>
      </w:r>
      <w:proofErr w:type="spellStart"/>
      <w:r>
        <w:t>Lat</w:t>
      </w:r>
      <w:proofErr w:type="spellEnd"/>
      <w:r>
        <w:t xml:space="preserve"> American Studies @ UC San Diego, “Immigration Detention, State Power, and Resistance: The Case of the 2009 </w:t>
      </w:r>
      <w:proofErr w:type="spellStart"/>
      <w:r>
        <w:t>Motín</w:t>
      </w:r>
      <w:proofErr w:type="spellEnd"/>
      <w:r>
        <w:t xml:space="preserve"> in Pecos, Texas,” </w:t>
      </w:r>
      <w:r w:rsidRPr="00406DF0">
        <w:t xml:space="preserve">http://lanic.utexas.edu/project/etext/llilas/ilassa/2010/griesbach.pdf </w:t>
      </w:r>
      <w:r>
        <w:t>, pp. 14-6]</w:t>
      </w:r>
    </w:p>
    <w:p w:rsidR="00D76032" w:rsidRPr="00F91561" w:rsidRDefault="00D76032" w:rsidP="00D76032">
      <w:pPr>
        <w:rPr>
          <w:sz w:val="8"/>
        </w:rPr>
      </w:pPr>
      <w:r w:rsidRPr="00E93EA9">
        <w:rPr>
          <w:rStyle w:val="StyleUnderline"/>
        </w:rPr>
        <w:t>Uneven power relations multiply and endure within the system of immigration control.</w:t>
      </w:r>
      <w:r>
        <w:rPr>
          <w:rStyle w:val="StyleUnderline"/>
        </w:rPr>
        <w:t xml:space="preserve"> </w:t>
      </w:r>
      <w:proofErr w:type="spellStart"/>
      <w:r w:rsidRPr="00F91561">
        <w:rPr>
          <w:sz w:val="8"/>
        </w:rPr>
        <w:t>Luibhéid</w:t>
      </w:r>
      <w:proofErr w:type="spellEnd"/>
      <w:r w:rsidRPr="00F91561">
        <w:rPr>
          <w:sz w:val="8"/>
        </w:rPr>
        <w:t xml:space="preserve"> stresses that </w:t>
      </w:r>
      <w:r w:rsidRPr="00BA14D3">
        <w:rPr>
          <w:rStyle w:val="StyleUnderline"/>
        </w:rPr>
        <w:t xml:space="preserve">“relations of power and inequality at the border cannot be separated from inequitable global relations </w:t>
      </w:r>
      <w:r w:rsidRPr="00BA14D3">
        <w:rPr>
          <w:rStyle w:val="StyleUnderline"/>
        </w:rPr>
        <w:lastRenderedPageBreak/>
        <w:t>that structure migration patterns from social hierarchies within the United States”</w:t>
      </w:r>
      <w:r w:rsidRPr="00BA14D3">
        <w:rPr>
          <w:sz w:val="8"/>
        </w:rPr>
        <w:t xml:space="preserve">38. These relations of exclusion have been more dramatically enforced in recent years, with the increase in criminal punishment for illegal immigrants, without consideration of extensive transnational familial relations. </w:t>
      </w:r>
      <w:r w:rsidRPr="00BA14D3">
        <w:rPr>
          <w:rStyle w:val="StyleUnderline"/>
        </w:rPr>
        <w:t>Immigrants are completely beholden to a system of power relations directly dictated by documentation status</w:t>
      </w:r>
      <w:r w:rsidRPr="00BA14D3">
        <w:rPr>
          <w:sz w:val="8"/>
        </w:rPr>
        <w:t xml:space="preserve">, as Galindo’s story illustrates. </w:t>
      </w:r>
      <w:r w:rsidRPr="00BA14D3">
        <w:rPr>
          <w:rStyle w:val="StyleUnderline"/>
        </w:rPr>
        <w:t>Foucault stresses that power emanates through discourse</w:t>
      </w:r>
      <w:r w:rsidRPr="00BA14D3">
        <w:rPr>
          <w:sz w:val="8"/>
        </w:rPr>
        <w:t xml:space="preserve">, which is internal to the power relations that pervade society. Mike Davis’s discussion of </w:t>
      </w:r>
      <w:r w:rsidRPr="00BA14D3">
        <w:rPr>
          <w:rStyle w:val="StyleUnderline"/>
        </w:rPr>
        <w:t>the “3rd border” beyond the border zone and interior enforcement to Latino social exclusion (through the racialization of space) in Southern California illuminates the extension of disciplinary power and the creation of “</w:t>
      </w:r>
      <w:proofErr w:type="spellStart"/>
      <w:r w:rsidRPr="00BA14D3">
        <w:rPr>
          <w:rStyle w:val="StyleUnderline"/>
        </w:rPr>
        <w:t>Other”ness</w:t>
      </w:r>
      <w:proofErr w:type="spellEnd"/>
      <w:r w:rsidRPr="00BA14D3">
        <w:rPr>
          <w:rStyle w:val="StyleUnderline"/>
        </w:rPr>
        <w:t xml:space="preserve"> from the political regime to informal society</w:t>
      </w:r>
      <w:r w:rsidRPr="00BA14D3">
        <w:rPr>
          <w:sz w:val="8"/>
        </w:rPr>
        <w:t xml:space="preserve">39. Davis discusses and the recent </w:t>
      </w:r>
      <w:r w:rsidRPr="00BA14D3">
        <w:rPr>
          <w:rStyle w:val="StyleUnderline"/>
        </w:rPr>
        <w:t>segregationist tactics of wealthy neighborhoods to exclude working-class Latinos from formerly public venues.</w:t>
      </w:r>
      <w:r w:rsidRPr="00BA14D3">
        <w:rPr>
          <w:sz w:val="8"/>
        </w:rPr>
        <w:t xml:space="preserve"> A main strategy is the incursion of high fees for “non-residents” of wealthy neighborhoods in the San Gabriel Valley, for example. </w:t>
      </w:r>
      <w:r w:rsidRPr="00BA14D3">
        <w:rPr>
          <w:rStyle w:val="StyleUnderline"/>
        </w:rPr>
        <w:t>This “Third Border” aims to keep Latinos away from public destinations like parks in affluent white neighborhoods like San Marino’s Lacy Park.40 This exclusion extends a long trend of discriminatory policing, working as a “magnification” of disciplinary power exercised unequally toward Latinos (many of them immigrants). The third border’s segregation complements the first and second borders’ attempt to “exclude Mexican immigrants from entry into the U.S” through force. Thus, “the third border serves as a new form of racial segregation deep within the country”, 41 multiplying and perpetuating the power of the State and its upper echelons over immigrants.</w:t>
      </w:r>
      <w:r w:rsidRPr="00BA14D3">
        <w:rPr>
          <w:sz w:val="8"/>
        </w:rPr>
        <w:t xml:space="preserve"> Foucault emphasizes in Discipline and Punish that disciplinary power is opposed to judicial penalty, whose task is to refer to laws that “bring into play the permitted and the forbidden”42. Yet the intersections of these two types of power are evident through the working of power upon the immigrant population. </w:t>
      </w:r>
      <w:r w:rsidRPr="00BA14D3">
        <w:rPr>
          <w:rStyle w:val="StyleUnderline"/>
        </w:rPr>
        <w:t xml:space="preserve">We see the interplay of the power exerted through the laws of the juridical system - which officially determine status and delineate the degree of possible incorporation into society – and the disciplinary power found in institutions like prisons, characterized by “the perpetual penalty that traverses all points and supervises every instant…[which] compares, differentiates, hierarchizes, homogenizes, excludes”43. </w:t>
      </w:r>
      <w:r w:rsidRPr="00BA14D3">
        <w:rPr>
          <w:sz w:val="8"/>
        </w:rPr>
        <w:t xml:space="preserve">This latter definition of </w:t>
      </w:r>
      <w:r w:rsidRPr="00BA14D3">
        <w:rPr>
          <w:rStyle w:val="StyleUnderline"/>
        </w:rPr>
        <w:t>the normalizing quality of disciplinary power within institutions characterizes many recent immigration laws and particularly the treatment of US immigrant detainees both within the US and abroad.</w:t>
      </w:r>
      <w:r w:rsidRPr="00BA14D3">
        <w:rPr>
          <w:sz w:val="8"/>
        </w:rPr>
        <w:t xml:space="preserve"> Yet </w:t>
      </w:r>
      <w:r w:rsidRPr="00BA14D3">
        <w:rPr>
          <w:rStyle w:val="StyleUnderline"/>
        </w:rPr>
        <w:t xml:space="preserve">as Giorgio </w:t>
      </w:r>
      <w:proofErr w:type="spellStart"/>
      <w:r w:rsidRPr="00BA14D3">
        <w:rPr>
          <w:rStyle w:val="StyleUnderline"/>
        </w:rPr>
        <w:t>Agamben</w:t>
      </w:r>
      <w:proofErr w:type="spellEnd"/>
      <w:r w:rsidRPr="00BA14D3">
        <w:rPr>
          <w:rStyle w:val="StyleUnderline"/>
        </w:rPr>
        <w:t xml:space="preserve"> argues, the legal treatment of immigrant detainees in some cases operates in a gray area outside the law, which becomes normalized in the “State of Exception”. </w:t>
      </w:r>
      <w:proofErr w:type="spellStart"/>
      <w:r w:rsidRPr="00BA14D3">
        <w:rPr>
          <w:rStyle w:val="StyleUnderline"/>
        </w:rPr>
        <w:t>Agamben</w:t>
      </w:r>
      <w:proofErr w:type="spellEnd"/>
      <w:r w:rsidRPr="00BA14D3">
        <w:rPr>
          <w:rStyle w:val="StyleUnderline"/>
        </w:rPr>
        <w:t xml:space="preserve"> argues that under the USA Patriot Act immigrant detainees like the Taliban captured in Afghanistan do not even have the status of persons charged with a crime</w:t>
      </w:r>
      <w:r w:rsidRPr="00BA14D3">
        <w:rPr>
          <w:sz w:val="8"/>
        </w:rPr>
        <w:t xml:space="preserve"> according to American laws. </w:t>
      </w:r>
      <w:r w:rsidRPr="00BA14D3">
        <w:rPr>
          <w:rStyle w:val="StyleUnderline"/>
        </w:rPr>
        <w:t>Neither prisoners nor persons accused, but simply “detainees”, they are the object of a pure de facto rule, of a detention that is indefinite not only in the temporal sense but in its very nature as well, since it is entirely removed from the law and from judicial oversight.</w:t>
      </w:r>
      <w:r w:rsidRPr="00BA14D3">
        <w:rPr>
          <w:sz w:val="8"/>
        </w:rPr>
        <w:t xml:space="preserve">44 Though most immigrants detained within the US for minor offenses like Galindo are a different case than suspected terrorists, </w:t>
      </w:r>
      <w:r w:rsidRPr="00BA14D3">
        <w:rPr>
          <w:rStyle w:val="StyleUnderline"/>
        </w:rPr>
        <w:t xml:space="preserve">the record of legal and human abuses within the prisons and in the justice system reflect the same lack of judicial and human oversight to which </w:t>
      </w:r>
      <w:proofErr w:type="spellStart"/>
      <w:r w:rsidRPr="00BA14D3">
        <w:rPr>
          <w:rStyle w:val="StyleUnderline"/>
        </w:rPr>
        <w:t>Agamben</w:t>
      </w:r>
      <w:proofErr w:type="spellEnd"/>
      <w:r w:rsidRPr="00BA14D3">
        <w:rPr>
          <w:rStyle w:val="StyleUnderline"/>
        </w:rPr>
        <w:t xml:space="preserve"> refers.</w:t>
      </w:r>
      <w:r w:rsidRPr="00BA14D3">
        <w:rPr>
          <w:sz w:val="8"/>
        </w:rPr>
        <w:t xml:space="preserve"> </w:t>
      </w:r>
      <w:r w:rsidRPr="00BA14D3">
        <w:rPr>
          <w:rStyle w:val="StyleUnderline"/>
        </w:rPr>
        <w:t>The disturbing fact that the majority of detainees have not been convicted of any crime demonstrates the exercise of disciplinary power far outside the spirit of “normal” law.</w:t>
      </w:r>
      <w:r w:rsidRPr="00BA14D3">
        <w:rPr>
          <w:sz w:val="8"/>
        </w:rPr>
        <w:t xml:space="preserve"> The official Immigration and Customs Enforcement database showed on January 25, 20009 that </w:t>
      </w:r>
      <w:r w:rsidRPr="00BA14D3">
        <w:rPr>
          <w:rStyle w:val="StyleUnderline"/>
        </w:rPr>
        <w:t>of 32,000 total immigrants in detention, 18,690 had no criminal conviction, even for illegal entry;</w:t>
      </w:r>
      <w:r w:rsidRPr="00BA14D3">
        <w:rPr>
          <w:sz w:val="8"/>
        </w:rPr>
        <w:t xml:space="preserve"> 400 of those without convictions had been in</w:t>
      </w:r>
      <w:r w:rsidRPr="00F91561">
        <w:rPr>
          <w:sz w:val="8"/>
        </w:rPr>
        <w:t xml:space="preserve"> detention for at least a year.45</w:t>
      </w:r>
    </w:p>
    <w:p w:rsidR="00D76032" w:rsidRPr="00F119BB" w:rsidRDefault="00D76032" w:rsidP="00D76032"/>
    <w:p w:rsidR="00962543" w:rsidRPr="005B3C13" w:rsidRDefault="00962543" w:rsidP="00962543"/>
    <w:p w:rsidR="006B5EDA" w:rsidRPr="006B5EDA" w:rsidRDefault="006B5EDA" w:rsidP="006B5EDA"/>
    <w:p w:rsidR="006B5EDA" w:rsidRDefault="006B5EDA" w:rsidP="00E9151A">
      <w:pPr>
        <w:pStyle w:val="Heading3"/>
      </w:pPr>
      <w:r>
        <w:lastRenderedPageBreak/>
        <w:t>Turns Case-“Defining Migrants as Illegal”</w:t>
      </w:r>
    </w:p>
    <w:p w:rsidR="006B5EDA" w:rsidRDefault="006B5EDA" w:rsidP="006B5EDA">
      <w:pPr>
        <w:pStyle w:val="Heading4"/>
      </w:pPr>
      <w:r>
        <w:t>Even if never actually built, getting funding for the wall in congress reflects a whole new level of escalation and defines all migrants as illegal- turns case</w:t>
      </w:r>
    </w:p>
    <w:p w:rsidR="006B5EDA" w:rsidRPr="005D6221" w:rsidRDefault="006B5EDA" w:rsidP="006B5EDA">
      <w:pPr>
        <w:rPr>
          <w:rStyle w:val="Style13ptBold"/>
          <w:b w:val="0"/>
          <w:bCs w:val="0"/>
          <w:sz w:val="22"/>
        </w:rPr>
      </w:pPr>
      <w:r>
        <w:t xml:space="preserve">Daniel A. </w:t>
      </w:r>
      <w:r w:rsidRPr="00096301">
        <w:rPr>
          <w:rStyle w:val="Style13ptBold"/>
        </w:rPr>
        <w:t>Brownstein JUNE 4, 2018</w:t>
      </w:r>
    </w:p>
    <w:p w:rsidR="006B5EDA" w:rsidRPr="00096301" w:rsidRDefault="006B5EDA" w:rsidP="006B5EDA">
      <w:pPr>
        <w:rPr>
          <w:rStyle w:val="Style13ptBold"/>
          <w:b w:val="0"/>
          <w:sz w:val="16"/>
          <w:szCs w:val="16"/>
        </w:rPr>
      </w:pPr>
      <w:r w:rsidRPr="00096301">
        <w:rPr>
          <w:rStyle w:val="Style13ptBold"/>
          <w:b w:val="0"/>
          <w:sz w:val="16"/>
          <w:szCs w:val="16"/>
        </w:rPr>
        <w:t>(Ph. D., University of California, Berkeley. Spring 1996)</w:t>
      </w:r>
      <w:r>
        <w:rPr>
          <w:rStyle w:val="Style13ptBold"/>
          <w:b w:val="0"/>
          <w:sz w:val="16"/>
          <w:szCs w:val="16"/>
        </w:rPr>
        <w:t xml:space="preserve"> </w:t>
      </w:r>
      <w:r w:rsidRPr="00096301">
        <w:rPr>
          <w:rStyle w:val="Style13ptBold"/>
          <w:b w:val="0"/>
          <w:sz w:val="16"/>
          <w:szCs w:val="16"/>
        </w:rPr>
        <w:t>(</w:t>
      </w:r>
      <w:r>
        <w:rPr>
          <w:rStyle w:val="Style13ptBold"/>
          <w:b w:val="0"/>
          <w:sz w:val="16"/>
          <w:szCs w:val="16"/>
        </w:rPr>
        <w:t xml:space="preserve">Brownstein is a researcher at The </w:t>
      </w:r>
      <w:r w:rsidRPr="00096301">
        <w:rPr>
          <w:rStyle w:val="Style13ptBold"/>
          <w:b w:val="0"/>
          <w:sz w:val="16"/>
          <w:szCs w:val="16"/>
        </w:rPr>
        <w:t xml:space="preserve">University of California, Davis, </w:t>
      </w:r>
      <w:proofErr w:type="gramStart"/>
      <w:r w:rsidRPr="00096301">
        <w:rPr>
          <w:rStyle w:val="Style13ptBold"/>
          <w:b w:val="0"/>
          <w:sz w:val="16"/>
          <w:szCs w:val="16"/>
        </w:rPr>
        <w:t>Center</w:t>
      </w:r>
      <w:proofErr w:type="gramEnd"/>
      <w:r w:rsidRPr="00096301">
        <w:rPr>
          <w:rStyle w:val="Style13ptBold"/>
          <w:b w:val="0"/>
          <w:sz w:val="16"/>
          <w:szCs w:val="16"/>
        </w:rPr>
        <w:t xml:space="preserve"> for Science and Innovation Studies)</w:t>
      </w:r>
      <w:r>
        <w:rPr>
          <w:rStyle w:val="Style13ptBold"/>
          <w:b w:val="0"/>
          <w:sz w:val="16"/>
          <w:szCs w:val="16"/>
        </w:rPr>
        <w:t xml:space="preserve"> (“</w:t>
      </w:r>
      <w:r w:rsidRPr="00096301">
        <w:rPr>
          <w:rStyle w:val="Style13ptBold"/>
          <w:b w:val="0"/>
          <w:sz w:val="16"/>
          <w:szCs w:val="16"/>
        </w:rPr>
        <w:t>The False Imperative of the Border Wall</w:t>
      </w:r>
      <w:r>
        <w:rPr>
          <w:rStyle w:val="Style13ptBold"/>
          <w:b w:val="0"/>
          <w:sz w:val="16"/>
          <w:szCs w:val="16"/>
        </w:rPr>
        <w:t>”) (</w:t>
      </w:r>
      <w:r w:rsidRPr="00096301">
        <w:rPr>
          <w:rStyle w:val="Style13ptBold"/>
          <w:b w:val="0"/>
          <w:sz w:val="16"/>
          <w:szCs w:val="16"/>
        </w:rPr>
        <w:t>https://dabrownstein.com/2018/06/04/mapping-the-promise-of-the-border-wall/3/</w:t>
      </w:r>
      <w:r>
        <w:rPr>
          <w:rStyle w:val="Style13ptBold"/>
          <w:b w:val="0"/>
          <w:sz w:val="16"/>
          <w:szCs w:val="16"/>
        </w:rPr>
        <w:t>)</w:t>
      </w:r>
    </w:p>
    <w:p w:rsidR="006B5EDA" w:rsidRDefault="006B5EDA" w:rsidP="006B5EDA">
      <w:pPr>
        <w:rPr>
          <w:sz w:val="16"/>
        </w:rPr>
      </w:pPr>
      <w:r w:rsidRPr="002D64D7">
        <w:rPr>
          <w:sz w:val="16"/>
        </w:rPr>
        <w:t xml:space="preserve">While the border wall would run along the western boundary to define the territory, it is of course primarily designed to relate to people who seeks to cross it. The border wall creates a geography of the nation built along rupture, rather than unity, reflecting a fantasy of transposing a line from a static map to the real world: hoping to transform one of the most traversed borders in the world to a permanent divide that could be constantly monitored, it would map a break in territory along a long-neglected ecosystem. In ways that could never be part of the landscape in which it is mapped, the border wall would be abstracted from the landscape and from the surrounds in which it is to be built, much as a barrier: </w:t>
      </w:r>
      <w:r w:rsidRPr="00457A60">
        <w:rPr>
          <w:b/>
          <w:u w:val="single"/>
        </w:rPr>
        <w:t>rather than a real proposal, perhaps, the impractical, expensive, and perpetually over-budget project is itself a leap of faith in a vision of the nation</w:t>
      </w:r>
      <w:r w:rsidRPr="00096301">
        <w:rPr>
          <w:u w:val="single"/>
        </w:rPr>
        <w:t>, rather than an actual proposal, or a feasible one, but a promise that Trump feels he is able to make to the electorate for increasing border security, even if a program for the construction and completion of the border wall has never been defined.</w:t>
      </w:r>
      <w:r>
        <w:rPr>
          <w:u w:val="single"/>
        </w:rPr>
        <w:t xml:space="preserve"> </w:t>
      </w:r>
      <w:r w:rsidRPr="002D64D7">
        <w:rPr>
          <w:sz w:val="16"/>
        </w:rPr>
        <w:t xml:space="preserve">The promise to build on the border, irrespective of varied terrain, the remoteness from concrete plants, the shared space of border cities, or private ownership of most border lands–extant fencing is constructed on government-owned lands, but 67% of property on the border lands is privately owned–removes the promise of the border wall from any context; it abstracts the demand for the wall from each and proposes a defense of an abstract nation. </w:t>
      </w:r>
      <w:r w:rsidRPr="00457A60">
        <w:rPr>
          <w:b/>
          <w:u w:val="single"/>
        </w:rPr>
        <w:t>Trump’s political logic demands the mapping and presentation of the border wall in the media</w:t>
      </w:r>
      <w:r w:rsidRPr="00457A60">
        <w:rPr>
          <w:u w:val="single"/>
        </w:rPr>
        <w:t>, irrespective of the lack of any appreciation of the terrain of the border, its habitation, land ownership in the region, the remoteness of the border from construction sites, and its ecological sensitivity</w:t>
      </w:r>
      <w:r w:rsidRPr="002D64D7">
        <w:rPr>
          <w:sz w:val="16"/>
        </w:rPr>
        <w:t>. The promise of surveillance is imagined to be solved by the structure alone. But even former Homeland Security Secretary John F. Kelly admits “a physical barrier [alone] will not do the job</w:t>
      </w:r>
      <w:r w:rsidRPr="00457A60">
        <w:rPr>
          <w:u w:val="single"/>
        </w:rPr>
        <w:t>.”</w:t>
      </w:r>
      <w:r>
        <w:rPr>
          <w:u w:val="single"/>
        </w:rPr>
        <w:t xml:space="preserve"> </w:t>
      </w:r>
      <w:r w:rsidRPr="00457A60">
        <w:rPr>
          <w:b/>
          <w:u w:val="single"/>
        </w:rPr>
        <w:t>The promise of a border wall–whether or not it is built–has however become a crucial part of the mental furniture of Americans</w:t>
      </w:r>
      <w:r w:rsidRPr="00457A60">
        <w:rPr>
          <w:u w:val="single"/>
        </w:rPr>
        <w:t>–irrespective of their actual geographic location.</w:t>
      </w:r>
      <w:r w:rsidRPr="002D64D7">
        <w:rPr>
          <w:sz w:val="16"/>
        </w:rPr>
        <w:t xml:space="preserve"> The </w:t>
      </w:r>
      <w:proofErr w:type="spellStart"/>
      <w:r w:rsidRPr="002D64D7">
        <w:rPr>
          <w:sz w:val="16"/>
        </w:rPr>
        <w:t>Twitterer</w:t>
      </w:r>
      <w:proofErr w:type="spellEnd"/>
      <w:r w:rsidRPr="002D64D7">
        <w:rPr>
          <w:sz w:val="16"/>
        </w:rPr>
        <w:t xml:space="preserve">-in-Chief remaps our vulnerability as a nation when he claims, “millions of people will journey into our country” leading “our Country to be overrun by illegal immigrants,” creating a spatial imaginary in his erratic capitalization of abstract nouns as if only an obstructive wall can prevent a national state of emergency. </w:t>
      </w:r>
      <w:r w:rsidRPr="00457A60">
        <w:rPr>
          <w:u w:val="single"/>
        </w:rPr>
        <w:t>Even never built, the massive expansion of the caseload of immigration judges and a boosting of border patrol agents in a new apparatus of border control centered in the executive alone,</w:t>
      </w:r>
      <w:r>
        <w:rPr>
          <w:u w:val="single"/>
        </w:rPr>
        <w:t xml:space="preserve"> </w:t>
      </w:r>
      <w:r w:rsidRPr="00457A60">
        <w:rPr>
          <w:u w:val="single"/>
        </w:rPr>
        <w:t xml:space="preserve">and expressing a new relation to the nation’s interior. </w:t>
      </w:r>
      <w:r w:rsidRPr="005D6221">
        <w:rPr>
          <w:b/>
          <w:u w:val="single"/>
        </w:rPr>
        <w:t>It is of course a reflection of the intense stationing of border patrol agents near ports of entry on the western border–mapped below by blue shields, which include inset stars to denote headquarters, which the border wall stands to reinforce and make materially present for all “illegal” migrants–and the wall defines all migrants as “illegal”–who would cross it, in a fundamentally new concept of the law</w:t>
      </w:r>
      <w:r w:rsidRPr="00457A60">
        <w:rPr>
          <w:u w:val="single"/>
        </w:rPr>
        <w:t>. It stands to provoke multiple humanitarian disasters, as much to move beyond them.</w:t>
      </w:r>
      <w:r>
        <w:rPr>
          <w:u w:val="single"/>
        </w:rPr>
        <w:t xml:space="preserve"> </w:t>
      </w:r>
      <w:r w:rsidRPr="00457A60">
        <w:rPr>
          <w:u w:val="single"/>
        </w:rPr>
        <w:t>For the wall is a wall of disenfranchisement, discouraging those who seek asylum, and drawing lines of exclusion that extend, in the minds of many, to all undocumented aliens in the United States, and providing the final culmination of the hundred-mile border zone that extends into the nation’s interior</w:t>
      </w:r>
      <w:r w:rsidRPr="002D64D7">
        <w:rPr>
          <w:sz w:val="16"/>
        </w:rPr>
        <w:t>.</w:t>
      </w:r>
    </w:p>
    <w:p w:rsidR="006B5EDA" w:rsidRPr="006B5EDA" w:rsidRDefault="006B5EDA" w:rsidP="006B5EDA"/>
    <w:p w:rsidR="00962543" w:rsidRDefault="00962543" w:rsidP="00E9151A">
      <w:pPr>
        <w:pStyle w:val="Heading3"/>
      </w:pPr>
      <w:r>
        <w:lastRenderedPageBreak/>
        <w:t>Turns Case-Nationalism</w:t>
      </w:r>
    </w:p>
    <w:p w:rsidR="00962543" w:rsidRDefault="00962543" w:rsidP="00962543">
      <w:pPr>
        <w:pStyle w:val="Heading4"/>
      </w:pPr>
      <w:r>
        <w:t>The Wall is more than a physical barrier to migration – it represents the consolidation of national identity</w:t>
      </w:r>
    </w:p>
    <w:p w:rsidR="00962543" w:rsidRPr="00DC08D6" w:rsidRDefault="00962543" w:rsidP="00962543">
      <w:r>
        <w:rPr>
          <w:rStyle w:val="Style13ptBold"/>
        </w:rPr>
        <w:t xml:space="preserve">Yang, </w:t>
      </w:r>
      <w:r w:rsidRPr="00DC08D6">
        <w:rPr>
          <w:rStyle w:val="Style13ptBold"/>
        </w:rPr>
        <w:t>17</w:t>
      </w:r>
      <w:r w:rsidRPr="00DC08D6">
        <w:t xml:space="preserve"> [Mimi</w:t>
      </w:r>
      <w:r>
        <w:t>,</w:t>
      </w:r>
      <w:r w:rsidRPr="00DC08D6">
        <w:t xml:space="preserve"> Ph.D. is Professor of Modern Languages at Carthage College, The Trump Wall: a Cultural Wall and a Cultural War, http://csalateral.org/issue/6-2/trump-wall-cultural-war-yang/]</w:t>
      </w:r>
    </w:p>
    <w:p w:rsidR="00962543" w:rsidRPr="00DC08D6" w:rsidRDefault="00962543" w:rsidP="00962543">
      <w:r w:rsidRPr="00DC08D6">
        <w:t xml:space="preserve">In “Crossing between the Great Wall of China and the ‘Great’ Trump Wall,” I compare Trump with the first Chinese Emperor </w:t>
      </w:r>
      <w:proofErr w:type="spellStart"/>
      <w:r w:rsidRPr="00DC08D6">
        <w:t>Qingshi</w:t>
      </w:r>
      <w:proofErr w:type="spellEnd"/>
      <w:r w:rsidRPr="00DC08D6">
        <w:t xml:space="preserve"> Huang who builds the Great Wall of China to fence off northern “barbarians” and invaders so that the Chinese (the Hans’) culture would be “pure,” and the commencing emperor would keep the flags on the newly expanded frontiers of the Empire.</w:t>
      </w:r>
      <w:hyperlink r:id="rId123" w:anchor="fn-2531-13" w:history="1">
        <w:r w:rsidRPr="00DC08D6">
          <w:t>13</w:t>
        </w:r>
      </w:hyperlink>
      <w:r w:rsidRPr="00DC08D6">
        <w:t xml:space="preserve"> Nonetheless, as examined above, </w:t>
      </w:r>
      <w:r w:rsidRPr="00A91DBA">
        <w:rPr>
          <w:rStyle w:val="StyleUnderline"/>
        </w:rPr>
        <w:t>the Trump Wall intends to preserve the “purity” of American culture</w:t>
      </w:r>
      <w:r w:rsidRPr="00DC08D6">
        <w:t xml:space="preserve"> and appeals to the economic and political interests of a significant segment of the population inside the wall. With a horizon blocked and a space confined by the wall, the egocentrism and the ethnocentrism of Trump attempts to make America great again, just like </w:t>
      </w:r>
      <w:proofErr w:type="spellStart"/>
      <w:r w:rsidRPr="00DC08D6">
        <w:t>Qingshi</w:t>
      </w:r>
      <w:proofErr w:type="spellEnd"/>
      <w:r w:rsidRPr="00DC08D6">
        <w:t xml:space="preserve"> Huang whose egocentrism and ethnocentrism attempted to make the newly unified Chinese Empire glorious for the ten-thousand generations to come. </w:t>
      </w:r>
      <w:r w:rsidRPr="00A91DBA">
        <w:rPr>
          <w:rStyle w:val="StyleUnderline"/>
        </w:rPr>
        <w:t xml:space="preserve">The Trump Wall proves nothing but a continuation of the Mexican-American war </w:t>
      </w:r>
      <w:r w:rsidRPr="00DC08D6">
        <w:t xml:space="preserve">that cut Mexico apart </w:t>
      </w:r>
      <w:r w:rsidRPr="00A91DBA">
        <w:rPr>
          <w:rStyle w:val="StyleUnderline"/>
        </w:rPr>
        <w:t>and</w:t>
      </w:r>
      <w:r w:rsidRPr="00DC08D6">
        <w:t xml:space="preserve"> took away its territory for the up-and-coming </w:t>
      </w:r>
      <w:r w:rsidRPr="00A91DBA">
        <w:rPr>
          <w:rStyle w:val="StyleUnderline"/>
        </w:rPr>
        <w:t>American empire’s expansionism</w:t>
      </w:r>
      <w:r w:rsidRPr="00DC08D6">
        <w:t>.</w:t>
      </w:r>
    </w:p>
    <w:p w:rsidR="00962543" w:rsidRPr="00DC08D6" w:rsidRDefault="00962543" w:rsidP="00962543">
      <w:r w:rsidRPr="00DC08D6">
        <w:t xml:space="preserve">Lacking a sense of the past and with a distorted view on the present, </w:t>
      </w:r>
      <w:r w:rsidRPr="00A91DBA">
        <w:rPr>
          <w:rStyle w:val="StyleUnderline"/>
        </w:rPr>
        <w:t>the Trump Wall deters and is detrimental to a growing and evolving American cultural identity</w:t>
      </w:r>
      <w:r w:rsidRPr="00DC08D6">
        <w:t xml:space="preserve">. From the racial and cultural hierarchy, Trump has inherited a closed, exclusive, and static framework in dealing with the crisis, the challenges, the possibilities, and the fluidity that pertain to the globalization of the twenty-first century. His wall mentality is not inconsistent with those of the wall-builders in history and particularly in the past a dozen of years. On December 16, 2005, the House of Representatives passed Congressman Duncan Hunter’s (R-CA) amendment to the border Protection, </w:t>
      </w:r>
      <w:proofErr w:type="spellStart"/>
      <w:r w:rsidRPr="00DC08D6">
        <w:t>Antiterriorism</w:t>
      </w:r>
      <w:proofErr w:type="spellEnd"/>
      <w:r w:rsidRPr="00DC08D6">
        <w:t xml:space="preserve">, and Illegal Control Act of 2005. This called for mandatory fencing along 698 miles of the almost 2000-mile border, that is, building “un </w:t>
      </w:r>
      <w:proofErr w:type="spellStart"/>
      <w:r w:rsidRPr="00DC08D6">
        <w:t>muro</w:t>
      </w:r>
      <w:proofErr w:type="spellEnd"/>
      <w:r w:rsidRPr="00DC08D6">
        <w:t>” (a wall) to cut through again the dismembered territories that used to be part of the Mexican body.</w:t>
      </w:r>
      <w:hyperlink r:id="rId124" w:anchor="fn-2531-14" w:history="1">
        <w:r w:rsidRPr="00DC08D6">
          <w:t>14</w:t>
        </w:r>
      </w:hyperlink>
      <w:r w:rsidRPr="00DC08D6">
        <w:t> </w:t>
      </w:r>
      <w:r w:rsidRPr="00A91DBA">
        <w:rPr>
          <w:rStyle w:val="StyleUnderline"/>
        </w:rPr>
        <w:t>To deter, cut, and block Mexican and other Central Americans’ crossing has become a widely endorsed call, because it has “fittingly” become a synonym for defending American interests and American values in the north of the fencing.</w:t>
      </w:r>
      <w:r w:rsidRPr="00DC08D6">
        <w:t xml:space="preserve"> </w:t>
      </w:r>
      <w:proofErr w:type="spellStart"/>
      <w:r w:rsidRPr="00DC08D6">
        <w:t>Self evidently</w:t>
      </w:r>
      <w:proofErr w:type="spellEnd"/>
      <w:r w:rsidRPr="00DC08D6">
        <w:t xml:space="preserve">, the border fencing or the </w:t>
      </w:r>
      <w:proofErr w:type="spellStart"/>
      <w:r w:rsidRPr="00DC08D6">
        <w:t>muro</w:t>
      </w:r>
      <w:proofErr w:type="spellEnd"/>
      <w:r w:rsidRPr="00DC08D6">
        <w:t xml:space="preserve">/wall building between the two countries intensifies the cultural war. </w:t>
      </w:r>
      <w:r w:rsidRPr="00A91DBA">
        <w:rPr>
          <w:rStyle w:val="StyleUnderline"/>
        </w:rPr>
        <w:t>The reinforced fence along the entire US-Mexico border</w:t>
      </w:r>
      <w:r w:rsidRPr="00DC08D6">
        <w:t xml:space="preserve"> in general, and around the area of the Rio Grande Valley in particular—a major battle ground in the Mexican-American War—</w:t>
      </w:r>
      <w:r w:rsidRPr="00A91DBA">
        <w:rPr>
          <w:rStyle w:val="StyleUnderline"/>
        </w:rPr>
        <w:t>is crudely evocative of a historic wound and makes it bleed again</w:t>
      </w:r>
      <w:r w:rsidRPr="00DC08D6">
        <w:t xml:space="preserve">. Hunter’s amendment does not really have any regard to history. President George W. Bush signed the Secure Fence Act of 2006 on Oct 26, 2006. Subsequently, triple-layered fencing and sometimes a vehicle fence are frequent sights along the border. For more than a decade, ironically, </w:t>
      </w:r>
      <w:r w:rsidRPr="00A91DBA">
        <w:rPr>
          <w:rStyle w:val="StyleUnderline"/>
        </w:rPr>
        <w:t>the US lawmakers have been reopening the</w:t>
      </w:r>
      <w:r w:rsidRPr="00DC08D6">
        <w:t xml:space="preserve"> wound or the </w:t>
      </w:r>
      <w:r w:rsidRPr="00A91DBA">
        <w:rPr>
          <w:rStyle w:val="StyleUnderline"/>
        </w:rPr>
        <w:t>scar</w:t>
      </w:r>
      <w:r w:rsidRPr="00DC08D6">
        <w:t xml:space="preserve"> (in </w:t>
      </w:r>
      <w:proofErr w:type="spellStart"/>
      <w:r w:rsidRPr="00DC08D6">
        <w:t>Anzaldúa’s</w:t>
      </w:r>
      <w:proofErr w:type="spellEnd"/>
      <w:r w:rsidRPr="00DC08D6">
        <w:t xml:space="preserve"> term) culturally </w:t>
      </w:r>
      <w:r w:rsidRPr="00A91DBA">
        <w:rPr>
          <w:rStyle w:val="StyleUnderline"/>
        </w:rPr>
        <w:t>while doing their jobs to secure the border</w:t>
      </w:r>
      <w:r w:rsidRPr="00DC08D6">
        <w:t xml:space="preserve">. </w:t>
      </w:r>
      <w:r w:rsidRPr="00A91DBA">
        <w:rPr>
          <w:rStyle w:val="StyleUnderline"/>
        </w:rPr>
        <w:t>Trump is now determined to make this cut even deeper</w:t>
      </w:r>
      <w:r w:rsidRPr="00DC08D6">
        <w:t xml:space="preserve">. One can only imagine the pain and hurt that the US administration’s approach would have brought to Gloria </w:t>
      </w:r>
      <w:proofErr w:type="spellStart"/>
      <w:r w:rsidRPr="00DC08D6">
        <w:t>Anzaldúa</w:t>
      </w:r>
      <w:proofErr w:type="spellEnd"/>
      <w:r w:rsidRPr="00DC08D6">
        <w:t xml:space="preserve"> if she were still living among us.</w:t>
      </w:r>
    </w:p>
    <w:p w:rsidR="00962543" w:rsidRDefault="00962543" w:rsidP="00962543">
      <w:r w:rsidRPr="00A91DBA">
        <w:rPr>
          <w:rStyle w:val="StyleUnderline"/>
        </w:rPr>
        <w:t xml:space="preserve">The wall with its </w:t>
      </w:r>
      <w:proofErr w:type="spellStart"/>
      <w:r w:rsidRPr="00A91DBA">
        <w:rPr>
          <w:rStyle w:val="StyleUnderline"/>
        </w:rPr>
        <w:t>steal</w:t>
      </w:r>
      <w:proofErr w:type="spellEnd"/>
      <w:r w:rsidRPr="00A91DBA">
        <w:rPr>
          <w:rStyle w:val="StyleUnderline"/>
        </w:rPr>
        <w:t xml:space="preserve"> and concrete, its miles of barbed wire, check points, border patrol, array of flood lights to maximize visibility, cameras, and sensors for permanent and constant supervision, mirror many of the techniques of the prison and migration detention center</w:t>
      </w:r>
      <w:r>
        <w:t xml:space="preserve">, which again mirror the increased </w:t>
      </w:r>
      <w:r>
        <w:lastRenderedPageBreak/>
        <w:t>security, supervision, and prison-like workplace conditions that often employ undocumented workers. It is thus no coincidence that the Secure Fence Act,</w:t>
      </w:r>
    </w:p>
    <w:p w:rsidR="00962543" w:rsidRDefault="00962543" w:rsidP="00962543">
      <w:r>
        <w:t xml:space="preserve">Operation Catch and Detain, and Immigration Workplace Enforcement were all proposed to Congress at the same time. </w:t>
      </w:r>
      <w:r w:rsidRPr="00A91DBA">
        <w:rPr>
          <w:rStyle w:val="StyleUnderline"/>
        </w:rPr>
        <w:t>They are three prongs of the border wall itself: sovereignty, discipline, and biopower</w:t>
      </w:r>
      <w:r>
        <w:t xml:space="preserve">.39 </w:t>
      </w:r>
      <w:r w:rsidRPr="00A91DBA">
        <w:rPr>
          <w:rStyle w:val="StyleUnderline"/>
        </w:rPr>
        <w:t>Build a wall, discipline the bodies of those who cross, and make a profit from deporting the rest.</w:t>
      </w:r>
    </w:p>
    <w:p w:rsidR="00962543" w:rsidRDefault="00962543" w:rsidP="00962543"/>
    <w:p w:rsidR="00962543" w:rsidRDefault="00962543" w:rsidP="00962543">
      <w:pPr>
        <w:pStyle w:val="Heading3"/>
      </w:pPr>
      <w:r>
        <w:lastRenderedPageBreak/>
        <w:t>Turns Case-Threat Construction</w:t>
      </w:r>
    </w:p>
    <w:p w:rsidR="00962543" w:rsidRDefault="00962543" w:rsidP="00962543">
      <w:pPr>
        <w:pStyle w:val="Heading4"/>
      </w:pPr>
      <w:r>
        <w:t xml:space="preserve">The wall is a vital part of the production of a “dangerous” migrant – much like detention centers are important because of what they represent, the Wall presents the ultimate consolidation of national </w:t>
      </w:r>
      <w:proofErr w:type="spellStart"/>
      <w:r>
        <w:t>identiyty</w:t>
      </w:r>
      <w:proofErr w:type="spellEnd"/>
      <w:r>
        <w:t xml:space="preserve"> </w:t>
      </w:r>
    </w:p>
    <w:p w:rsidR="00962543" w:rsidRPr="00DC08D6" w:rsidRDefault="00962543" w:rsidP="00962543">
      <w:r>
        <w:rPr>
          <w:rStyle w:val="Style13ptBold"/>
        </w:rPr>
        <w:t xml:space="preserve">Nail, </w:t>
      </w:r>
      <w:r w:rsidRPr="00DC08D6">
        <w:rPr>
          <w:rStyle w:val="Style13ptBold"/>
        </w:rPr>
        <w:t>13</w:t>
      </w:r>
      <w:r>
        <w:t xml:space="preserve"> [Thomas, University of Denver, </w:t>
      </w:r>
      <w:proofErr w:type="gramStart"/>
      <w:r>
        <w:t>The</w:t>
      </w:r>
      <w:proofErr w:type="gramEnd"/>
      <w:r>
        <w:t xml:space="preserve"> Crossroads of Power: Michel Foucault and the US/Mexico Border Wall, </w:t>
      </w:r>
      <w:r w:rsidRPr="00DC08D6">
        <w:t>https://pdfs.semanticscholar.org/3c7a/664f85c79ec035aabe1d52ebcff1d0664440.pdf</w:t>
      </w:r>
      <w:r>
        <w:t>]</w:t>
      </w:r>
    </w:p>
    <w:p w:rsidR="00962543" w:rsidRDefault="00962543" w:rsidP="00962543">
      <w:r>
        <w:t xml:space="preserve">Several </w:t>
      </w:r>
      <w:r w:rsidRPr="005B3C13">
        <w:rPr>
          <w:rStyle w:val="StyleUnderline"/>
        </w:rPr>
        <w:t>common features can also characterize the second group of political strategies I want to distinguish: detention, surveillance, and the training of migratory life. The common features of these strategies are the features Foucault uses to define the concept of disciplinary power</w:t>
      </w:r>
      <w:r>
        <w:t>. Let us thus continue examining this next set of strategies in action.</w:t>
      </w:r>
    </w:p>
    <w:p w:rsidR="00962543" w:rsidRPr="005B3C13" w:rsidRDefault="00962543" w:rsidP="00962543">
      <w:pPr>
        <w:rPr>
          <w:rStyle w:val="StyleUnderline"/>
        </w:rPr>
      </w:pPr>
      <w:r w:rsidRPr="005B3C13">
        <w:rPr>
          <w:rStyle w:val="StyleUnderline"/>
        </w:rPr>
        <w:t>The border wall is not merely a physical barrier on a territory that kills migrants</w:t>
      </w:r>
      <w:r>
        <w:t xml:space="preserve">, although it does do this. </w:t>
      </w:r>
      <w:r w:rsidRPr="005B3C13">
        <w:rPr>
          <w:rStyle w:val="StyleUnderline"/>
        </w:rPr>
        <w:t>The border wall is also part of a series of behavioral technologies within a wall–prison–workplace system designed to create an obedient, docile, permanently surveilled, and “criminalized” body</w:t>
      </w:r>
      <w:r>
        <w:t xml:space="preserve">. Despite the fact that being in the US without authorization is a civil infraction and not a criminal one, </w:t>
      </w:r>
      <w:r w:rsidRPr="005B3C13">
        <w:rPr>
          <w:rStyle w:val="StyleUnderline"/>
        </w:rPr>
        <w:t>migrants are surveilled, arrested, processed, and detained for long periods of time “as if” they were criminals</w:t>
      </w:r>
      <w:r>
        <w:t xml:space="preserve"> and through this are actually criminalized.36 Legally unauthorized migrants are not criminals, but become so as an effect of disciplinary strategies. This is one of the differences between sovereign strategies and disciplinary ones. The multiple attempts made by migrants to cross the wall are also part of a process of disciplinary training. The success rate of illegal migration, on the second or third try, is upwards of 95 percent, according to immigration scholar Wayne Cornelius.37 </w:t>
      </w:r>
      <w:r w:rsidRPr="005B3C13">
        <w:rPr>
          <w:rStyle w:val="StyleUnderline"/>
        </w:rPr>
        <w:t>The wall thus continues to exist precisely because it is a vital part of the production of the model migrant: persistent, obedient, quiet, and able to endure hardship and dange</w:t>
      </w:r>
      <w:r>
        <w:t xml:space="preserve">r. As George W. Bush put it “family values do not stop at the Rio Grande. Latinos enrich our country with faith in God, a strong ethic of work, community, and responsibility... Immigration is not a problem to be solved, it is the sign of a successful nation.”38 </w:t>
      </w:r>
      <w:r w:rsidRPr="005B3C13">
        <w:rPr>
          <w:rStyle w:val="StyleUnderline"/>
        </w:rPr>
        <w:t>Immigration</w:t>
      </w:r>
      <w:r>
        <w:t xml:space="preserve"> is not a problem for disciplinary strategies it </w:t>
      </w:r>
      <w:r w:rsidRPr="005B3C13">
        <w:rPr>
          <w:rStyle w:val="StyleUnderline"/>
        </w:rPr>
        <w:t>is an opportunity for disciplinary strategies! It is an opportunity to train a nation of docile and obedient bodies.</w:t>
      </w:r>
    </w:p>
    <w:p w:rsidR="00962543" w:rsidRDefault="00962543" w:rsidP="00962543"/>
    <w:p w:rsidR="00962543" w:rsidRPr="00962543" w:rsidRDefault="00962543" w:rsidP="00962543"/>
    <w:p w:rsidR="00CD2EB7" w:rsidRDefault="00E9151A" w:rsidP="00E9151A">
      <w:pPr>
        <w:pStyle w:val="Heading3"/>
      </w:pPr>
      <w:r>
        <w:lastRenderedPageBreak/>
        <w:t xml:space="preserve">Turns Case-Soft Power </w:t>
      </w:r>
    </w:p>
    <w:p w:rsidR="00E9151A" w:rsidRDefault="00E9151A" w:rsidP="00E9151A">
      <w:pPr>
        <w:pStyle w:val="Heading4"/>
      </w:pPr>
      <w:r>
        <w:t xml:space="preserve">Even if wall isn’t built, perception of wall important. </w:t>
      </w:r>
    </w:p>
    <w:p w:rsidR="00E9151A" w:rsidRPr="005F0E37" w:rsidRDefault="00E9151A" w:rsidP="00E9151A">
      <w:r w:rsidRPr="005F0E37">
        <w:rPr>
          <w:rStyle w:val="Style13ptBold"/>
        </w:rPr>
        <w:t>Lind 3/13/2018</w:t>
      </w:r>
      <w:r>
        <w:t xml:space="preserve"> [Dara, “No, seriously, the Trump administration is building a </w:t>
      </w:r>
      <w:proofErr w:type="spellStart"/>
      <w:r>
        <w:t>wall</w:t>
      </w:r>
      <w:proofErr w:type="gramStart"/>
      <w:r>
        <w:t>:Trump’s</w:t>
      </w:r>
      <w:proofErr w:type="spellEnd"/>
      <w:proofErr w:type="gramEnd"/>
      <w:r>
        <w:t xml:space="preserve"> wall has become a punchline. It’s also happening.</w:t>
      </w:r>
      <w:proofErr w:type="gramStart"/>
      <w:r>
        <w:t>” ,</w:t>
      </w:r>
      <w:proofErr w:type="gramEnd"/>
      <w:r>
        <w:t xml:space="preserve"> </w:t>
      </w:r>
      <w:hyperlink r:id="rId125" w:history="1">
        <w:r w:rsidRPr="00466B1E">
          <w:rPr>
            <w:rStyle w:val="Hyperlink"/>
          </w:rPr>
          <w:t>https://www.vox.com/policy-and-politics/2018/3/13/17107034/trump-border-wall-mexico</w:t>
        </w:r>
      </w:hyperlink>
      <w:r>
        <w:t xml:space="preserve"> ]</w:t>
      </w:r>
    </w:p>
    <w:p w:rsidR="00E9151A" w:rsidRDefault="00E9151A" w:rsidP="00E9151A">
      <w:pPr>
        <w:rPr>
          <w:rStyle w:val="StyleUnderline"/>
        </w:rPr>
      </w:pPr>
      <w:r w:rsidRPr="005F0E37">
        <w:rPr>
          <w:sz w:val="14"/>
        </w:rPr>
        <w:t xml:space="preserve">If critics were concerned that Trump really would try to build a wall across the entire </w:t>
      </w:r>
      <w:proofErr w:type="gramStart"/>
      <w:r w:rsidRPr="005F0E37">
        <w:rPr>
          <w:sz w:val="14"/>
        </w:rPr>
        <w:t>border, that</w:t>
      </w:r>
      <w:proofErr w:type="gramEnd"/>
      <w:r w:rsidRPr="005F0E37">
        <w:rPr>
          <w:sz w:val="14"/>
        </w:rPr>
        <w:t xml:space="preserve"> concern has been safely assuaged. If they’re worried that the administration will waste billions upon billions of dollars for a physical barrier at a time when border crossings are still pretty low — and many of the people crossing are asylum seekers who aren’t trying to sneak in — those are fights that they can continue in Congress, as future appropriations determine how quickly and expensively the wall gets built. </w:t>
      </w:r>
      <w:r w:rsidRPr="00E9151A">
        <w:rPr>
          <w:rStyle w:val="StyleUnderline"/>
        </w:rPr>
        <w:t>But much of the concern about the wall is symbolic: that it’s a bad look to shut out one of the US’s two land neighbors</w:t>
      </w:r>
      <w:r w:rsidRPr="005F0E37">
        <w:rPr>
          <w:sz w:val="14"/>
        </w:rPr>
        <w:t xml:space="preserve"> (and the only one that isn’t majority white) with a physical barrier while bragging about how that barrier will keep out “bad hombres”; </w:t>
      </w:r>
      <w:r w:rsidRPr="00E9151A">
        <w:rPr>
          <w:rStyle w:val="StyleUnderline"/>
        </w:rPr>
        <w:t>that it spits in the face of America’s “nation of immigrants” legacy and says something worrisome about the country’s place in the world. Those concerns aren’t about how long the wall is or what it’s made of. They’re about President Trump standing next to something and bragging that the US has built a wall.</w:t>
      </w:r>
      <w:r w:rsidRPr="005F0E37">
        <w:rPr>
          <w:sz w:val="14"/>
        </w:rPr>
        <w:t xml:space="preserve"> They’re about, in other words, what Trump is going to do on Tuesday. </w:t>
      </w:r>
      <w:r w:rsidRPr="00E9151A">
        <w:rPr>
          <w:rStyle w:val="StyleUnderline"/>
        </w:rPr>
        <w:t>And no matter how many miles actually get built, that message can’t be taken back.</w:t>
      </w:r>
    </w:p>
    <w:p w:rsidR="006B5EDA" w:rsidRPr="0026283E" w:rsidRDefault="006B5EDA" w:rsidP="006B5EDA">
      <w:pPr>
        <w:pStyle w:val="Heading4"/>
        <w:rPr>
          <w:b w:val="0"/>
          <w:bCs/>
          <w:sz w:val="22"/>
        </w:rPr>
      </w:pPr>
      <w:r>
        <w:t>The whole world hates it</w:t>
      </w:r>
      <w:r>
        <w:br/>
      </w:r>
      <w:proofErr w:type="spellStart"/>
      <w:r>
        <w:rPr>
          <w:rStyle w:val="Style13ptBold"/>
          <w:b/>
        </w:rPr>
        <w:t>Wike</w:t>
      </w:r>
      <w:proofErr w:type="spellEnd"/>
      <w:r>
        <w:rPr>
          <w:rStyle w:val="Style13ptBold"/>
          <w:b/>
        </w:rPr>
        <w:t xml:space="preserve"> Et al 17 </w:t>
      </w:r>
      <w:r>
        <w:rPr>
          <w:rStyle w:val="Style13ptBold"/>
          <w:sz w:val="22"/>
        </w:rPr>
        <w:t xml:space="preserve">(Richard, </w:t>
      </w:r>
      <w:r w:rsidRPr="0026283E">
        <w:rPr>
          <w:rStyle w:val="Style13ptBold"/>
          <w:sz w:val="22"/>
        </w:rPr>
        <w:t xml:space="preserve">Bruce Stokes, Jacob </w:t>
      </w:r>
      <w:proofErr w:type="spellStart"/>
      <w:r w:rsidRPr="0026283E">
        <w:rPr>
          <w:rStyle w:val="Style13ptBold"/>
          <w:sz w:val="22"/>
        </w:rPr>
        <w:t>Poushter</w:t>
      </w:r>
      <w:proofErr w:type="spellEnd"/>
      <w:r w:rsidRPr="0026283E">
        <w:rPr>
          <w:rStyle w:val="Style13ptBold"/>
          <w:sz w:val="22"/>
        </w:rPr>
        <w:t xml:space="preserve"> and Janell </w:t>
      </w:r>
      <w:proofErr w:type="spellStart"/>
      <w:r w:rsidRPr="0026283E">
        <w:rPr>
          <w:rStyle w:val="Style13ptBold"/>
          <w:sz w:val="22"/>
        </w:rPr>
        <w:t>Fetterolf</w:t>
      </w:r>
      <w:proofErr w:type="spellEnd"/>
      <w:r>
        <w:rPr>
          <w:rStyle w:val="Style13ptBold"/>
          <w:sz w:val="22"/>
        </w:rPr>
        <w:t xml:space="preserve">, </w:t>
      </w:r>
      <w:r w:rsidRPr="0026283E">
        <w:rPr>
          <w:rStyle w:val="Style13ptBold"/>
          <w:sz w:val="22"/>
        </w:rPr>
        <w:t xml:space="preserve">Richard </w:t>
      </w:r>
      <w:proofErr w:type="spellStart"/>
      <w:r w:rsidRPr="0026283E">
        <w:rPr>
          <w:rStyle w:val="Style13ptBold"/>
          <w:sz w:val="22"/>
        </w:rPr>
        <w:t>Wike</w:t>
      </w:r>
      <w:proofErr w:type="spellEnd"/>
      <w:r w:rsidRPr="0026283E">
        <w:rPr>
          <w:rStyle w:val="Style13ptBold"/>
          <w:sz w:val="22"/>
        </w:rPr>
        <w:t xml:space="preserve"> is director of global attitudes research at Pew Research Center</w:t>
      </w:r>
      <w:r>
        <w:rPr>
          <w:rStyle w:val="Style13ptBold"/>
          <w:sz w:val="22"/>
        </w:rPr>
        <w:t xml:space="preserve">, </w:t>
      </w:r>
      <w:r w:rsidRPr="0026283E">
        <w:rPr>
          <w:rStyle w:val="Style13ptBold"/>
          <w:sz w:val="22"/>
        </w:rPr>
        <w:t>Bruce Stokes is director of global economic attitudes at Pew Research Center</w:t>
      </w:r>
      <w:r>
        <w:rPr>
          <w:rStyle w:val="Style13ptBold"/>
          <w:sz w:val="22"/>
        </w:rPr>
        <w:t xml:space="preserve">, </w:t>
      </w:r>
      <w:r w:rsidRPr="0026283E">
        <w:rPr>
          <w:rStyle w:val="Style13ptBold"/>
          <w:sz w:val="22"/>
        </w:rPr>
        <w:t xml:space="preserve">Jacob </w:t>
      </w:r>
      <w:proofErr w:type="spellStart"/>
      <w:r w:rsidRPr="0026283E">
        <w:rPr>
          <w:rStyle w:val="Style13ptBold"/>
          <w:sz w:val="22"/>
        </w:rPr>
        <w:t>Poushter</w:t>
      </w:r>
      <w:proofErr w:type="spellEnd"/>
      <w:r w:rsidRPr="0026283E">
        <w:rPr>
          <w:rStyle w:val="Style13ptBold"/>
          <w:sz w:val="22"/>
        </w:rPr>
        <w:t xml:space="preserve"> is a senior researcher at Pew Research Center</w:t>
      </w:r>
      <w:r>
        <w:rPr>
          <w:rStyle w:val="Style13ptBold"/>
          <w:sz w:val="22"/>
        </w:rPr>
        <w:t xml:space="preserve">, </w:t>
      </w:r>
      <w:proofErr w:type="spellStart"/>
      <w:r>
        <w:rPr>
          <w:rStyle w:val="Style13ptBold"/>
          <w:sz w:val="22"/>
        </w:rPr>
        <w:t>Fetterolf</w:t>
      </w:r>
      <w:proofErr w:type="spellEnd"/>
      <w:r>
        <w:rPr>
          <w:rStyle w:val="Style13ptBold"/>
          <w:sz w:val="22"/>
        </w:rPr>
        <w:t xml:space="preserve"> is a research associate at Pew Research Center, June 2017, “</w:t>
      </w:r>
      <w:r w:rsidRPr="0026283E">
        <w:rPr>
          <w:rStyle w:val="Style13ptBold"/>
          <w:sz w:val="22"/>
        </w:rPr>
        <w:t>U.S. Image Suffers as</w:t>
      </w:r>
      <w:r>
        <w:rPr>
          <w:rStyle w:val="Style13ptBold"/>
          <w:sz w:val="22"/>
        </w:rPr>
        <w:t xml:space="preserve"> </w:t>
      </w:r>
      <w:r w:rsidRPr="0026283E">
        <w:rPr>
          <w:rStyle w:val="Style13ptBold"/>
          <w:sz w:val="22"/>
        </w:rPr>
        <w:t>Publics Around World</w:t>
      </w:r>
      <w:r>
        <w:rPr>
          <w:rStyle w:val="Style13ptBold"/>
          <w:sz w:val="22"/>
        </w:rPr>
        <w:t xml:space="preserve"> </w:t>
      </w:r>
      <w:r w:rsidRPr="0026283E">
        <w:rPr>
          <w:rStyle w:val="Style13ptBold"/>
          <w:sz w:val="22"/>
        </w:rPr>
        <w:t>Question Trump’s</w:t>
      </w:r>
      <w:r>
        <w:rPr>
          <w:rStyle w:val="Style13ptBold"/>
          <w:sz w:val="22"/>
        </w:rPr>
        <w:t xml:space="preserve"> </w:t>
      </w:r>
      <w:r w:rsidRPr="0026283E">
        <w:rPr>
          <w:rStyle w:val="Style13ptBold"/>
          <w:sz w:val="22"/>
        </w:rPr>
        <w:t>Leadership</w:t>
      </w:r>
      <w:r>
        <w:rPr>
          <w:rStyle w:val="Style13ptBold"/>
          <w:sz w:val="22"/>
        </w:rPr>
        <w:t xml:space="preserve">”, </w:t>
      </w:r>
      <w:r w:rsidRPr="0026283E">
        <w:rPr>
          <w:rStyle w:val="Style13ptBold"/>
          <w:sz w:val="22"/>
        </w:rPr>
        <w:t>https://www.brookings.edu/wp-content/uploads/2017/06/20170627_fp_pew_report.pdf</w:t>
      </w:r>
      <w:r>
        <w:rPr>
          <w:rStyle w:val="Style13ptBold"/>
          <w:sz w:val="22"/>
        </w:rPr>
        <w:t>)</w:t>
      </w:r>
      <w:r>
        <w:rPr>
          <w:rStyle w:val="Style13ptBold"/>
          <w:sz w:val="22"/>
        </w:rPr>
        <w:br/>
      </w:r>
    </w:p>
    <w:p w:rsidR="006B5EDA" w:rsidRDefault="006B5EDA" w:rsidP="006B5EDA">
      <w:pPr>
        <w:rPr>
          <w:u w:val="single"/>
        </w:rPr>
      </w:pPr>
      <w:r w:rsidRPr="000D42EC">
        <w:rPr>
          <w:sz w:val="16"/>
        </w:rPr>
        <w:t xml:space="preserve">Trump’s proposal to erect a wall along the border between Mexico and the U.S. generates the greatest opposition in the countries surveyed. </w:t>
      </w:r>
      <w:r w:rsidRPr="0026283E">
        <w:rPr>
          <w:u w:val="single"/>
        </w:rPr>
        <w:t>Globally, a median of 76% disapprove of building the wall, while only 16% approve</w:t>
      </w:r>
      <w:r w:rsidRPr="000D42EC">
        <w:rPr>
          <w:sz w:val="16"/>
        </w:rPr>
        <w:t xml:space="preserve">. </w:t>
      </w:r>
      <w:r w:rsidRPr="0026283E">
        <w:rPr>
          <w:u w:val="single"/>
        </w:rPr>
        <w:t>Publics in Europe and Latin America are the most negative, with a median of about 85% in both regions voicing disapproval. In Mexico, 94% oppose building a wall on their border</w:t>
      </w:r>
      <w:r w:rsidRPr="000D42EC">
        <w:rPr>
          <w:sz w:val="16"/>
        </w:rPr>
        <w:t xml:space="preserve">. The idea of building a wall between the U.S. and Mexico receives the greatest support among Jordanians (44% approve) and Israelis (42%), but even in these countries, public opinion is split on the issue. </w:t>
      </w:r>
      <w:r w:rsidRPr="0026283E">
        <w:rPr>
          <w:u w:val="single"/>
        </w:rPr>
        <w:t>In North America and Europe, men are more likely than women to support building a physical wall between the U.S. and Mexico. Australia has the largest gender gap in approval ratings for the border wall: 26% of men vs. 12% of women support Trump’s announced intention.</w:t>
      </w:r>
    </w:p>
    <w:p w:rsidR="006B5EDA" w:rsidRDefault="006B5EDA" w:rsidP="006B5EDA">
      <w:pPr>
        <w:pStyle w:val="Heading3"/>
      </w:pPr>
      <w:r>
        <w:lastRenderedPageBreak/>
        <w:t xml:space="preserve">Turns Case-Warming </w:t>
      </w:r>
    </w:p>
    <w:p w:rsidR="006B5EDA" w:rsidRDefault="006B5EDA" w:rsidP="006B5EDA">
      <w:pPr>
        <w:pStyle w:val="Heading4"/>
      </w:pPr>
      <w:r>
        <w:t xml:space="preserve">Wall causes massive GHG emissions </w:t>
      </w:r>
    </w:p>
    <w:p w:rsidR="006B5EDA" w:rsidRPr="00EB6E26" w:rsidRDefault="006B5EDA" w:rsidP="006B5EDA">
      <w:proofErr w:type="spellStart"/>
      <w:r w:rsidRPr="00EB6E26">
        <w:rPr>
          <w:rStyle w:val="Style13ptBold"/>
        </w:rPr>
        <w:t>Condliffe</w:t>
      </w:r>
      <w:proofErr w:type="spellEnd"/>
      <w:r w:rsidRPr="00EB6E26">
        <w:rPr>
          <w:rStyle w:val="Style13ptBold"/>
        </w:rPr>
        <w:t xml:space="preserve"> 17</w:t>
      </w:r>
      <w:r>
        <w:t xml:space="preserve"> (Jamie, editor of news and commentary for MIT Technology Review, worked at New Scientist and Gizmodo, PhD in engineering science from Oxford University, “Trump’s Border Wall Will Be Awful for the Environment”, MIT Technology Review, January 27, 2017, https://www.technologyreview.com/s/603524/trumps-border-wall-will-be-awful-for-the-environment/)</w:t>
      </w:r>
    </w:p>
    <w:p w:rsidR="006B5EDA" w:rsidRPr="00EB6E26" w:rsidRDefault="006B5EDA" w:rsidP="006B5EDA">
      <w:pPr>
        <w:rPr>
          <w:sz w:val="14"/>
        </w:rPr>
      </w:pPr>
      <w:r w:rsidRPr="00EB6E26">
        <w:rPr>
          <w:sz w:val="14"/>
        </w:rPr>
        <w:t xml:space="preserve">Donald Trump’s border wall doesn’t make financial sense. But it’s also a disaster in terms of the environment. We’ve already shown that the wall could cost as much as $40 billion to build. But the materials required to build it would take their toll on the environment. </w:t>
      </w:r>
      <w:r w:rsidRPr="00EB6E26">
        <w:rPr>
          <w:rStyle w:val="StyleUnderline"/>
        </w:rPr>
        <w:t>A 1,000-mile wall that's 50 feet tall with 15 feet underground and one-foot thick would require 9.7 million cubic meters of concrete and 2.3 billion kilograms of (presumably American) steel.</w:t>
      </w:r>
      <w:r>
        <w:rPr>
          <w:rStyle w:val="StyleUnderline"/>
        </w:rPr>
        <w:t xml:space="preserve"> </w:t>
      </w:r>
      <w:r w:rsidRPr="00EB6E26">
        <w:rPr>
          <w:rStyle w:val="StyleUnderline"/>
        </w:rPr>
        <w:t>According to figures from the Institute for Sustainable Energy and the Environment at University of Bath, there are about 380 kilograms of carbon dioxide emissions for every cubic meter of concrete poured. So the wall’s concrete could produce up to 3.7 million tons of CO2.</w:t>
      </w:r>
      <w:r w:rsidRPr="00EB6E26">
        <w:rPr>
          <w:sz w:val="14"/>
        </w:rPr>
        <w:t xml:space="preserve"> (Some of that will actually be absorbed by the concrete over time, but only slowly.) Then, depending on the quantity of recycled metal within it, </w:t>
      </w:r>
      <w:r w:rsidRPr="00EB6E26">
        <w:rPr>
          <w:rStyle w:val="StyleUnderline"/>
        </w:rPr>
        <w:t>there are around 1.8 kilograms of carbon dioxide emissions embodied within a kilogram of steel. That means the steel would contribute a further 4.1 million metric tons of CO2.</w:t>
      </w:r>
      <w:r>
        <w:rPr>
          <w:rStyle w:val="StyleUnderline"/>
        </w:rPr>
        <w:t xml:space="preserve"> </w:t>
      </w:r>
      <w:r w:rsidRPr="00EB6E26">
        <w:rPr>
          <w:rStyle w:val="StyleUnderline"/>
        </w:rPr>
        <w:t>All told, the wall will tally 7.8 million metric tons of carbon dioxide.</w:t>
      </w:r>
      <w:r>
        <w:rPr>
          <w:rStyle w:val="StyleUnderline"/>
        </w:rPr>
        <w:t xml:space="preserve"> </w:t>
      </w:r>
      <w:r w:rsidRPr="00EB6E26">
        <w:rPr>
          <w:sz w:val="14"/>
        </w:rPr>
        <w:t xml:space="preserve">For some context, </w:t>
      </w:r>
      <w:r w:rsidRPr="00EB6E26">
        <w:rPr>
          <w:rStyle w:val="StyleUnderline"/>
        </w:rPr>
        <w:t>that’s the same as the emissions from 823,654 homes over the course of a year.</w:t>
      </w:r>
      <w:r w:rsidRPr="00EB6E26">
        <w:rPr>
          <w:sz w:val="14"/>
        </w:rPr>
        <w:t xml:space="preserve"> And that’s on the low end: ongoing maintenance, re-routing of traffic, and other unforeseen consequences could all push the figure far higher.</w:t>
      </w:r>
    </w:p>
    <w:p w:rsidR="00945DE5" w:rsidRDefault="00945DE5" w:rsidP="00945DE5">
      <w:pPr>
        <w:pStyle w:val="Heading4"/>
      </w:pPr>
      <w:r>
        <w:t>The wall immensely increases the effects of warming.</w:t>
      </w:r>
    </w:p>
    <w:p w:rsidR="00945DE5" w:rsidRPr="00CA6A9A" w:rsidRDefault="00945DE5" w:rsidP="00945DE5">
      <w:r w:rsidRPr="00CA6A9A">
        <w:rPr>
          <w:rStyle w:val="Style13ptBold"/>
        </w:rPr>
        <w:t>Meagher 17</w:t>
      </w:r>
      <w:r>
        <w:t xml:space="preserve"> (Caitlin, Legal Intern U.S. Department of Energy (DOE), Former Environmental Law Institute Research &amp; Publications Intern, Office of the New York State Attorney General, The Hoya, Georgetown University Law Center, “The Ecological Impacts of a Border Wall”, Environmental Law Institute, April 3, 2017, https://www.eli.org/vibrant-environment-blog/ecological-impacts-border-wall)</w:t>
      </w:r>
    </w:p>
    <w:p w:rsidR="00945DE5" w:rsidRDefault="00945DE5" w:rsidP="00945DE5">
      <w:pPr>
        <w:rPr>
          <w:u w:val="single"/>
        </w:rPr>
      </w:pPr>
      <w:r w:rsidRPr="00CA6A9A">
        <w:rPr>
          <w:sz w:val="14"/>
        </w:rPr>
        <w:t xml:space="preserve">The impacts of the </w:t>
      </w:r>
      <w:r w:rsidRPr="00CA6A9A">
        <w:rPr>
          <w:rStyle w:val="StyleUnderline"/>
        </w:rPr>
        <w:t>wall</w:t>
      </w:r>
      <w:r w:rsidRPr="00CA6A9A">
        <w:rPr>
          <w:sz w:val="14"/>
        </w:rPr>
        <w:t xml:space="preserve"> are particularly worrisome in the context of climate change, which is causing many species to shift their ranges pole-ward due to warming temperatures. Not only would a wall hinder these adaptive habitat changes, but it also </w:t>
      </w:r>
      <w:r w:rsidRPr="00CA6A9A">
        <w:rPr>
          <w:u w:val="single"/>
        </w:rPr>
        <w:t>would amplify the causes of climate change. The massive amount of concrete needed for a wall spanning over 1,000 miles and up to 50 feet high would contribute substantially to carbon emissions.</w:t>
      </w:r>
      <w:r w:rsidRPr="00CA6A9A">
        <w:rPr>
          <w:sz w:val="14"/>
        </w:rPr>
        <w:t xml:space="preserve"> </w:t>
      </w:r>
      <w:r w:rsidRPr="00CA6A9A">
        <w:rPr>
          <w:u w:val="single"/>
        </w:rPr>
        <w:t>The cement industry is already responsible for about 5% of the world’s annual carbon dioxide emissions, and engineers from New York University and University College London estimate the wall would require double the amount of concrete as is in the Hoover Dam. A researcher at the Earth Institute of Columbia University estimated that a 1,000-mile wall would generate about 1.9 million metric tons of CO2.</w:t>
      </w:r>
      <w:r w:rsidRPr="00CA6A9A">
        <w:rPr>
          <w:sz w:val="14"/>
        </w:rPr>
        <w:t xml:space="preserve"> This would be </w:t>
      </w:r>
      <w:r w:rsidRPr="00CA6A9A">
        <w:rPr>
          <w:u w:val="single"/>
        </w:rPr>
        <w:t>about the same as adding over 400,000 cars to the road every year. Impacts on carbon emissions means the wall would not only harm its local environment, but also ecosystems across the globe.</w:t>
      </w:r>
    </w:p>
    <w:p w:rsidR="00945DE5" w:rsidRPr="00F67D96" w:rsidRDefault="00945DE5" w:rsidP="00945DE5">
      <w:pPr>
        <w:rPr>
          <w:u w:val="single"/>
        </w:rPr>
      </w:pPr>
    </w:p>
    <w:p w:rsidR="00945DE5" w:rsidRDefault="00945DE5" w:rsidP="00945DE5">
      <w:pPr>
        <w:pStyle w:val="Heading4"/>
      </w:pPr>
      <w:r>
        <w:t>Trump’s wall will leave a massive carbon footprint.</w:t>
      </w:r>
    </w:p>
    <w:p w:rsidR="00945DE5" w:rsidRDefault="00945DE5" w:rsidP="00945DE5">
      <w:proofErr w:type="spellStart"/>
      <w:r w:rsidRPr="00693924">
        <w:rPr>
          <w:rStyle w:val="Style13ptBold"/>
        </w:rPr>
        <w:t>BloombergNEF</w:t>
      </w:r>
      <w:proofErr w:type="spellEnd"/>
      <w:r w:rsidRPr="00693924">
        <w:rPr>
          <w:rStyle w:val="Style13ptBold"/>
        </w:rPr>
        <w:t xml:space="preserve"> 17</w:t>
      </w:r>
      <w:r w:rsidRPr="00693924">
        <w:t xml:space="preserve"> (</w:t>
      </w:r>
      <w:proofErr w:type="spellStart"/>
      <w:r w:rsidRPr="00693924">
        <w:t>BloombergNEF</w:t>
      </w:r>
      <w:proofErr w:type="spellEnd"/>
      <w:r w:rsidRPr="00693924">
        <w:t xml:space="preserve">, “Scientists warn Trump’s border wall will be bad for the planet”, January 26, 2017, </w:t>
      </w:r>
      <w:hyperlink r:id="rId126" w:history="1">
        <w:r w:rsidRPr="007838F3">
          <w:rPr>
            <w:rStyle w:val="Hyperlink"/>
          </w:rPr>
          <w:t>https://about.bnef.com/blog/scientists-warn-trumps-border-wall-will-be-bad-for-the-planet/?utm_source=Daily+Carbon+Briefing&amp;utm_campaign=91c8a200e0-cb_daily&amp;utm_medium=email&amp;utm_term=0_876aab4fd7-91c8a200e0-303476449</w:t>
        </w:r>
      </w:hyperlink>
      <w:r w:rsidRPr="00693924">
        <w:t>)</w:t>
      </w:r>
    </w:p>
    <w:p w:rsidR="00945DE5" w:rsidRDefault="00945DE5" w:rsidP="00945DE5">
      <w:pPr>
        <w:rPr>
          <w:rStyle w:val="StyleUnderline"/>
        </w:rPr>
      </w:pPr>
      <w:r w:rsidRPr="005077EE">
        <w:rPr>
          <w:rStyle w:val="StyleUnderline"/>
        </w:rPr>
        <w:lastRenderedPageBreak/>
        <w:t>Concrete is a potent source of greenhouses gas, and Trump’s “great wall” will need a lot of it — more than double the amount in Hoover Dam, according to engineers at New York University and University College London.</w:t>
      </w:r>
      <w:r>
        <w:rPr>
          <w:rStyle w:val="StyleUnderline"/>
        </w:rPr>
        <w:t xml:space="preserve"> </w:t>
      </w:r>
      <w:r w:rsidRPr="005077EE">
        <w:rPr>
          <w:sz w:val="14"/>
        </w:rPr>
        <w:t>A 1,000-mile (1,600-kilometer) wall would require an estimated 275 million cubic feet of concrete</w:t>
      </w:r>
      <w:r w:rsidRPr="005077EE">
        <w:rPr>
          <w:rStyle w:val="StyleUnderline"/>
        </w:rPr>
        <w:t xml:space="preserve">. It would release as much as 1.9 million metric tons of carbon dioxide into the atmosphere, according to Christoph </w:t>
      </w:r>
      <w:proofErr w:type="spellStart"/>
      <w:r w:rsidRPr="005077EE">
        <w:rPr>
          <w:rStyle w:val="StyleUnderline"/>
        </w:rPr>
        <w:t>Meinrenken</w:t>
      </w:r>
      <w:proofErr w:type="spellEnd"/>
      <w:r w:rsidRPr="005077EE">
        <w:rPr>
          <w:rStyle w:val="StyleUnderline"/>
        </w:rPr>
        <w:t>, an associate research scientist at Columbia University’s Earth Institute. That’s more than the annual emissions from every home in Pittsburgh.</w:t>
      </w:r>
      <w:r>
        <w:rPr>
          <w:rStyle w:val="StyleUnderline"/>
        </w:rPr>
        <w:t xml:space="preserve"> </w:t>
      </w:r>
      <w:r w:rsidRPr="005077EE">
        <w:rPr>
          <w:rStyle w:val="StyleUnderline"/>
        </w:rPr>
        <w:t>“The carbon footprint of a wall that size would be huge,” Dan Millis, borderlands program coordinator</w:t>
      </w:r>
      <w:r w:rsidRPr="005077EE">
        <w:rPr>
          <w:sz w:val="14"/>
        </w:rPr>
        <w:t xml:space="preserve"> for the Sierra Club’s Arizona chapter, said in an interview. Trump’s executive order to build the wall comes as nations around the globe push to reduce greenhouse gases and meet goals set under the Paris Climate accord. Last year was the hottest on the record, with temperatures inching ever </w:t>
      </w:r>
      <w:proofErr w:type="spellStart"/>
      <w:r w:rsidRPr="005077EE">
        <w:rPr>
          <w:sz w:val="14"/>
        </w:rPr>
        <w:t>loser</w:t>
      </w:r>
      <w:proofErr w:type="spellEnd"/>
      <w:r w:rsidRPr="005077EE">
        <w:rPr>
          <w:sz w:val="14"/>
        </w:rPr>
        <w:t xml:space="preserve"> to the level scientists say would be catastrophic, according to the United Nations. ‘Not Building Walls’ The </w:t>
      </w:r>
      <w:r w:rsidRPr="005077EE">
        <w:rPr>
          <w:rStyle w:val="StyleUnderline"/>
        </w:rPr>
        <w:t>U.S. needs to invest in infrastructure and many worthwhile projects</w:t>
      </w:r>
      <w:r w:rsidRPr="005077EE">
        <w:rPr>
          <w:sz w:val="14"/>
        </w:rPr>
        <w:t xml:space="preserve"> will require concrete, said Rachel </w:t>
      </w:r>
      <w:proofErr w:type="spellStart"/>
      <w:r w:rsidRPr="005077EE">
        <w:rPr>
          <w:sz w:val="14"/>
        </w:rPr>
        <w:t>Cleetus</w:t>
      </w:r>
      <w:proofErr w:type="spellEnd"/>
      <w:r w:rsidRPr="005077EE">
        <w:rPr>
          <w:sz w:val="14"/>
        </w:rPr>
        <w:t xml:space="preserve">, lead economist and climate policy manager at the Union of Concerned Scientists. </w:t>
      </w:r>
      <w:r w:rsidRPr="005077EE">
        <w:rPr>
          <w:rStyle w:val="StyleUnderline"/>
        </w:rPr>
        <w:t>But those projects should be in line with the broader goal of fighting global warming.</w:t>
      </w:r>
      <w:r>
        <w:rPr>
          <w:rStyle w:val="StyleUnderline"/>
        </w:rPr>
        <w:t xml:space="preserve"> </w:t>
      </w:r>
      <w:r w:rsidRPr="005077EE">
        <w:rPr>
          <w:sz w:val="14"/>
        </w:rPr>
        <w:t xml:space="preserve">“Let’s talk about modernizing electric grids — not building walls,’’ </w:t>
      </w:r>
      <w:proofErr w:type="spellStart"/>
      <w:r w:rsidRPr="005077EE">
        <w:rPr>
          <w:sz w:val="14"/>
        </w:rPr>
        <w:t>Cleetus</w:t>
      </w:r>
      <w:proofErr w:type="spellEnd"/>
      <w:r w:rsidRPr="005077EE">
        <w:rPr>
          <w:sz w:val="14"/>
        </w:rPr>
        <w:t xml:space="preserve"> said in an interview. </w:t>
      </w:r>
      <w:proofErr w:type="spellStart"/>
      <w:r w:rsidRPr="005077EE">
        <w:rPr>
          <w:sz w:val="14"/>
        </w:rPr>
        <w:t>QuickTake</w:t>
      </w:r>
      <w:proofErr w:type="spellEnd"/>
      <w:r w:rsidRPr="005077EE">
        <w:rPr>
          <w:sz w:val="14"/>
        </w:rPr>
        <w:t xml:space="preserve">: For more information on U.S. immigration policies and the wall, click here </w:t>
      </w:r>
      <w:r w:rsidRPr="005077EE">
        <w:rPr>
          <w:rStyle w:val="StyleUnderline"/>
        </w:rPr>
        <w:t>Most of the carbon dioxide from concrete comes from its main ingredient: cement. The cement industry accounts for about 5 percent of global carbon dioxide emissions, according to the Earth Institute.</w:t>
      </w:r>
      <w:r w:rsidRPr="005077EE">
        <w:rPr>
          <w:sz w:val="14"/>
        </w:rPr>
        <w:t xml:space="preserve"> That’s in part because it’s made by heating limestone, a process that releases carbon, and also because it requires the equivalent of about 400 pounds (181 kilograms) of coal to crank out a single ton of cement. To be clear, these emissions figures are estimates. </w:t>
      </w:r>
      <w:r w:rsidRPr="005077EE">
        <w:rPr>
          <w:rStyle w:val="StyleUnderline"/>
        </w:rPr>
        <w:t>Trump hasn’t issued precise specifications for the wall, saying on various occasions it would cover about 1,000 miles and be anywhere from 35 feet to 50 feet tall. The estimates compiled by Bloomberg assume a steel-reinforced wall, 1,000 miles long, 35 feet tall and 18 inches thick, producing 1.2 million to 1.9 million tons of carbon dioxide.</w:t>
      </w:r>
    </w:p>
    <w:p w:rsidR="00E9151A" w:rsidRPr="00E9151A" w:rsidRDefault="00E9151A" w:rsidP="00E9151A"/>
    <w:p w:rsidR="00242855" w:rsidRPr="004107F9" w:rsidRDefault="00242855" w:rsidP="00242855">
      <w:pPr>
        <w:pStyle w:val="Heading1"/>
      </w:pPr>
      <w:r w:rsidRPr="004107F9">
        <w:lastRenderedPageBreak/>
        <w:t xml:space="preserve">Answers </w:t>
      </w:r>
    </w:p>
    <w:p w:rsidR="00242855" w:rsidRPr="004107F9" w:rsidRDefault="00242855" w:rsidP="00242855"/>
    <w:p w:rsidR="00E9151A" w:rsidRDefault="00E9151A" w:rsidP="00242855">
      <w:pPr>
        <w:pStyle w:val="Heading3"/>
      </w:pPr>
      <w:r>
        <w:lastRenderedPageBreak/>
        <w:t>A2-“Plan isn’t Congress”</w:t>
      </w:r>
    </w:p>
    <w:p w:rsidR="00E9151A" w:rsidRDefault="00E9151A" w:rsidP="00E9151A">
      <w:pPr>
        <w:pStyle w:val="Heading4"/>
      </w:pPr>
      <w:r>
        <w:t xml:space="preserve">Congress has full authorization over the </w:t>
      </w:r>
      <w:proofErr w:type="spellStart"/>
      <w:proofErr w:type="gramStart"/>
      <w:r>
        <w:t>nations</w:t>
      </w:r>
      <w:proofErr w:type="spellEnd"/>
      <w:proofErr w:type="gramEnd"/>
      <w:r>
        <w:t xml:space="preserve"> immigration laws. </w:t>
      </w:r>
    </w:p>
    <w:p w:rsidR="00E9151A" w:rsidRPr="00783334" w:rsidRDefault="00E9151A" w:rsidP="00E9151A">
      <w:r w:rsidRPr="00783334">
        <w:rPr>
          <w:rStyle w:val="Style13ptBold"/>
        </w:rPr>
        <w:t>Chacon 2014</w:t>
      </w:r>
      <w:r>
        <w:t xml:space="preserve"> [Jennifer, professor at University of California, “Who is Responsible for U.S. immigration policy?</w:t>
      </w:r>
      <w:proofErr w:type="gramStart"/>
      <w:r>
        <w:t>”,</w:t>
      </w:r>
      <w:proofErr w:type="gramEnd"/>
      <w:r w:rsidRPr="00783334">
        <w:t xml:space="preserve"> </w:t>
      </w:r>
      <w:hyperlink r:id="rId127" w:history="1">
        <w:r w:rsidRPr="0012288C">
          <w:rPr>
            <w:rStyle w:val="Hyperlink"/>
          </w:rPr>
          <w:t>https://www.americanbar.org/publications/insights_on_law_andsociety/14/spring-2014/who-is-responsible-for-u-s--immigration-policy-.html</w:t>
        </w:r>
      </w:hyperlink>
      <w:r>
        <w:t xml:space="preserve"> ] </w:t>
      </w:r>
    </w:p>
    <w:p w:rsidR="00E9151A" w:rsidRDefault="00E9151A" w:rsidP="00E9151A">
      <w:pPr>
        <w:rPr>
          <w:sz w:val="14"/>
        </w:rPr>
      </w:pPr>
      <w:r w:rsidRPr="00783334">
        <w:rPr>
          <w:sz w:val="14"/>
        </w:rPr>
        <w:t xml:space="preserve">Who controls the nation’s immigration laws? Although the question seems straightforward, the historical picture is mixed, and the text of the U.S. Constitution does not point clearly to the answer. While the </w:t>
      </w:r>
      <w:r w:rsidRPr="00783334">
        <w:rPr>
          <w:rStyle w:val="Emphasis"/>
        </w:rPr>
        <w:t>Constitution’s text and the various Supreme Court cases interpreting this text suggest that the federal govern­ment has the exclusive power to enact and enforce the nation’s immigration laws</w:t>
      </w:r>
      <w:r w:rsidRPr="00783334">
        <w:rPr>
          <w:sz w:val="14"/>
        </w:rPr>
        <w:t xml:space="preserve">, state and local authorities still play an important role in the regulation of immigration because they shape the conditions of daily life for immigrants in their jurisdictions. Federal Immigration Power Article I, Section 8, clause 4 of </w:t>
      </w:r>
      <w:r w:rsidRPr="00783334">
        <w:rPr>
          <w:rStyle w:val="Emphasis"/>
        </w:rPr>
        <w:t xml:space="preserve">the Con­stitution entrusts the federal legislative branch with the power to “establish </w:t>
      </w:r>
      <w:proofErr w:type="gramStart"/>
      <w:r w:rsidRPr="00783334">
        <w:rPr>
          <w:rStyle w:val="Emphasis"/>
        </w:rPr>
        <w:t>an</w:t>
      </w:r>
      <w:proofErr w:type="gramEnd"/>
      <w:r w:rsidRPr="00783334">
        <w:rPr>
          <w:rStyle w:val="Emphasis"/>
        </w:rPr>
        <w:t xml:space="preserve"> uniform Rule of Naturalization.”</w:t>
      </w:r>
      <w:r w:rsidRPr="00783334">
        <w:rPr>
          <w:sz w:val="14"/>
        </w:rPr>
        <w:t xml:space="preserve"> This clear textual command for uniformity establishes that the federal government, specifically</w:t>
      </w:r>
      <w:r w:rsidRPr="00783334">
        <w:rPr>
          <w:rStyle w:val="Emphasis"/>
        </w:rPr>
        <w:t xml:space="preserve"> Congress, is responsible for crafting the laws that determine how and when noncitizens can become nat­uralized citizens of the United States.</w:t>
      </w:r>
      <w:r w:rsidRPr="00783334">
        <w:rPr>
          <w:sz w:val="14"/>
        </w:rPr>
        <w:t xml:space="preserve"> But control over naturalization does not necessarily require full control over immigration. And indeed, for the first century of the United States’ existence, many states enacted laws regulating and controlling immigration into their own borders. Various states passed laws aimed at preventing a variety of populations from entering the borders of their states, including individuals with criminal records, people reliant on public assistance, slaves, and free blacks. </w:t>
      </w:r>
      <w:r w:rsidRPr="00783334">
        <w:rPr>
          <w:rStyle w:val="Emphasis"/>
        </w:rPr>
        <w:t>It was not until the late 19th centu­ry that Congress began to actively reg­ulate immigration</w:t>
      </w:r>
      <w:r w:rsidRPr="00783334">
        <w:rPr>
          <w:sz w:val="14"/>
        </w:rPr>
        <w:t xml:space="preserve">, in particular, with measures designed to restrict Chinese immigration. By this time, the Supreme Court had begun to articulate clear limits on state immigration powers. In 1849, with the Passenger Cases, the Supreme Court struck down efforts by New York and Massachusetts to impose a head tax on incoming immigrants. Four justices concluded that such taxes usurped congressional power to regu­late commerce under Article I, Section 8, </w:t>
      </w:r>
      <w:proofErr w:type="gramStart"/>
      <w:r w:rsidRPr="00783334">
        <w:rPr>
          <w:sz w:val="14"/>
        </w:rPr>
        <w:t>clause</w:t>
      </w:r>
      <w:proofErr w:type="gramEnd"/>
      <w:r w:rsidRPr="00783334">
        <w:rPr>
          <w:sz w:val="14"/>
        </w:rPr>
        <w:t xml:space="preserve"> 3 of the Constitution. A unan­imous court applied the same rationale in 1876, striking down a New York state statute taxing immigrants on incoming vessels in Henderson v. Mayor of New York. A few years later, in 1884, with a decision in the Head Money Cases, the Court for the first time upheld a federal regulation of immigration, also on Com­merce Clause grounds.</w:t>
      </w:r>
    </w:p>
    <w:p w:rsidR="00E9151A" w:rsidRDefault="00E9151A" w:rsidP="00E9151A"/>
    <w:p w:rsidR="00E9151A" w:rsidRDefault="00E9151A" w:rsidP="00E9151A">
      <w:pPr>
        <w:pStyle w:val="Heading4"/>
      </w:pPr>
      <w:r>
        <w:t xml:space="preserve">The executive branch </w:t>
      </w:r>
      <w:proofErr w:type="spellStart"/>
      <w:proofErr w:type="gramStart"/>
      <w:r>
        <w:t>cant</w:t>
      </w:r>
      <w:proofErr w:type="spellEnd"/>
      <w:proofErr w:type="gramEnd"/>
      <w:r>
        <w:t xml:space="preserve"> pass the plan, legislation must go through congress. </w:t>
      </w:r>
    </w:p>
    <w:p w:rsidR="00E9151A" w:rsidRDefault="00E9151A" w:rsidP="00E9151A">
      <w:r w:rsidRPr="00BC0E25">
        <w:rPr>
          <w:rStyle w:val="Style13ptBold"/>
        </w:rPr>
        <w:t xml:space="preserve">Epstein 9/12/2017 </w:t>
      </w:r>
      <w:r>
        <w:t>[</w:t>
      </w:r>
      <w:proofErr w:type="spellStart"/>
      <w:r>
        <w:t>Richard</w:t>
      </w:r>
      <w:proofErr w:type="gramStart"/>
      <w:r>
        <w:t>,legal</w:t>
      </w:r>
      <w:proofErr w:type="spellEnd"/>
      <w:proofErr w:type="gramEnd"/>
      <w:r>
        <w:t xml:space="preserve"> scholar, “CONGRESS SHOULD TURN THE DREAMER ACT INTO LAW JUST AS IT IS”, </w:t>
      </w:r>
      <w:hyperlink r:id="rId128" w:history="1">
        <w:r w:rsidRPr="0012288C">
          <w:rPr>
            <w:rStyle w:val="Hyperlink"/>
          </w:rPr>
          <w:t>http://www.newsweek.com/congress-should-turn-dreamer-act-law-just-it-663558</w:t>
        </w:r>
      </w:hyperlink>
      <w:r>
        <w:t>]</w:t>
      </w:r>
    </w:p>
    <w:p w:rsidR="00E9151A" w:rsidRDefault="00E9151A" w:rsidP="00E9151A">
      <w:pPr>
        <w:rPr>
          <w:rStyle w:val="Emphasis"/>
        </w:rPr>
      </w:pPr>
      <w:r w:rsidRPr="009854B6">
        <w:rPr>
          <w:sz w:val="14"/>
        </w:rPr>
        <w:t xml:space="preserve">The most powerful charge against DACA’s legitimacy as an executive order is that </w:t>
      </w:r>
      <w:r w:rsidRPr="009854B6">
        <w:rPr>
          <w:rStyle w:val="Emphasis"/>
        </w:rPr>
        <w:t>the president lacks authority to promulgate such a measure under our constitutional system</w:t>
      </w:r>
      <w:r w:rsidRPr="009854B6">
        <w:rPr>
          <w:sz w:val="14"/>
        </w:rPr>
        <w:t xml:space="preserve">, which gives Congress the authority to pass laws and puts the president into the position to see that “the laws be faithfully executed.” The exact interaction between legislation and execution is not perfectly clear, but its broad outlines were set in the famous 1952 Steel Seizure Cases, in which a clear majority of the Supreme Court rejected the proposition that President Truman could, on his own motion, seize the steel mills in the United States in order to head off a protracted strike that he thought might impair the military effort in the Korean War. The case runs closely parallel to the current immigration dispute: the Court noted the explicit unwillingness of Congress just a few years earlier to give the President the power to interfere in domestic labor disputes, a factor that was decisive in </w:t>
      </w:r>
      <w:r w:rsidRPr="009854B6">
        <w:rPr>
          <w:rStyle w:val="Emphasis"/>
        </w:rPr>
        <w:t>rejecting the notion that the President could move on the strength of his own authority.</w:t>
      </w:r>
      <w:r>
        <w:rPr>
          <w:rStyle w:val="Emphasis"/>
        </w:rPr>
        <w:t xml:space="preserve"> </w:t>
      </w:r>
      <w:r w:rsidRPr="009854B6">
        <w:rPr>
          <w:sz w:val="14"/>
        </w:rPr>
        <w:t xml:space="preserve">Nor, the Court said, could the President claim that his inherent authority as commander-in-chief of the military forces gave him carte blanche to interfere in domestic economic conflicts. In one sense, DACA is closer to the line, because </w:t>
      </w:r>
      <w:r w:rsidRPr="009854B6">
        <w:rPr>
          <w:rStyle w:val="Emphasis"/>
        </w:rPr>
        <w:t>Presidents normally do have some prosecutorial discretion in deciding which cases to pursue. But that discretion extends at most to not bringing charges in individual cases</w:t>
      </w:r>
      <w:r w:rsidRPr="009854B6">
        <w:rPr>
          <w:sz w:val="14"/>
        </w:rPr>
        <w:t xml:space="preserve">—here, against the Dreamers—given the inevitable scarcity of government resources. It does not, however, authorize the President to allow people to join Social Security or get drivers’ licenses. Nor, usually, can that discretion be exercised on a class basis, at least when that “class” of 800,000 people are in highly different circumstances: </w:t>
      </w:r>
      <w:r w:rsidRPr="009854B6">
        <w:rPr>
          <w:rStyle w:val="Emphasis"/>
        </w:rPr>
        <w:t>claims about overall enforcement efficiency are better directed at Congress.</w:t>
      </w:r>
    </w:p>
    <w:p w:rsidR="00E9151A" w:rsidRDefault="00E9151A" w:rsidP="00E9151A">
      <w:pPr>
        <w:pStyle w:val="Heading4"/>
      </w:pPr>
      <w:r>
        <w:t xml:space="preserve">Congress has control over legislation on immigration laws. </w:t>
      </w:r>
    </w:p>
    <w:p w:rsidR="00E9151A" w:rsidRDefault="00E9151A" w:rsidP="00E9151A">
      <w:r w:rsidRPr="00ED62F2">
        <w:rPr>
          <w:rStyle w:val="Style13ptBold"/>
        </w:rPr>
        <w:t>Schuster 2015</w:t>
      </w:r>
      <w:r>
        <w:t xml:space="preserve"> [Leah, “What entity has authority in U.S. immigration law?</w:t>
      </w:r>
      <w:proofErr w:type="gramStart"/>
      <w:r>
        <w:t>”,</w:t>
      </w:r>
      <w:proofErr w:type="gramEnd"/>
      <w:r w:rsidRPr="0093348E">
        <w:t xml:space="preserve"> </w:t>
      </w:r>
      <w:hyperlink r:id="rId129" w:history="1">
        <w:r w:rsidRPr="0012288C">
          <w:rPr>
            <w:rStyle w:val="Hyperlink"/>
          </w:rPr>
          <w:t>https://supportkind.org/question/what-entity-has-authority-in-u-s-immigration-law/</w:t>
        </w:r>
      </w:hyperlink>
      <w:r>
        <w:t xml:space="preserve">] </w:t>
      </w:r>
    </w:p>
    <w:p w:rsidR="00E9151A" w:rsidRPr="000E50BA" w:rsidRDefault="00E9151A" w:rsidP="00E9151A">
      <w:pPr>
        <w:rPr>
          <w:sz w:val="14"/>
        </w:rPr>
      </w:pPr>
      <w:r w:rsidRPr="000E50BA">
        <w:rPr>
          <w:sz w:val="14"/>
        </w:rPr>
        <w:lastRenderedPageBreak/>
        <w:t xml:space="preserve">The U.S. Constitution does not expressly authorize the federal government to regulate immigration. Yet, </w:t>
      </w:r>
      <w:r w:rsidRPr="000E50BA">
        <w:rPr>
          <w:rStyle w:val="Emphasis"/>
        </w:rPr>
        <w:t>there are several compelling arguments that the federal government’s power to regulate immigration is constitutionally derived</w:t>
      </w:r>
      <w:r w:rsidRPr="000E50BA">
        <w:rPr>
          <w:sz w:val="14"/>
        </w:rPr>
        <w:t xml:space="preserve">. For example, </w:t>
      </w:r>
      <w:r w:rsidRPr="000E50BA">
        <w:rPr>
          <w:rStyle w:val="Emphasis"/>
        </w:rPr>
        <w:t>Congress has the authority to regulate interstate commerce and commerce with foreign nations</w:t>
      </w:r>
      <w:r w:rsidRPr="000E50BA">
        <w:rPr>
          <w:sz w:val="14"/>
        </w:rPr>
        <w:t xml:space="preserve">.1 </w:t>
      </w:r>
      <w:r w:rsidRPr="000E50BA">
        <w:rPr>
          <w:rStyle w:val="Emphasis"/>
        </w:rPr>
        <w:t>The Supreme Court has held that Congress can regulate activities that substantially affect interstate commerce.</w:t>
      </w:r>
      <w:r>
        <w:rPr>
          <w:rStyle w:val="Emphasis"/>
        </w:rPr>
        <w:t xml:space="preserve"> </w:t>
      </w:r>
      <w:r w:rsidRPr="000E50BA">
        <w:rPr>
          <w:rStyle w:val="Emphasis"/>
        </w:rPr>
        <w:t>One argument is that immigration affects both commerce between states, and international commerce.</w:t>
      </w:r>
      <w:r>
        <w:rPr>
          <w:rStyle w:val="Emphasis"/>
        </w:rPr>
        <w:t xml:space="preserve"> </w:t>
      </w:r>
      <w:r w:rsidRPr="000E50BA">
        <w:rPr>
          <w:sz w:val="14"/>
        </w:rPr>
        <w:t xml:space="preserve">In addition, the Migration or Importation Clause provides Congress with the authority to prohibit migration and importation after 1808.2 However, historical sources agree that this provision was to address the slave trade and not the migration of free persons. The Naturalization Clause authorizes Congress to establish a uniform Rule of Naturalization 3Admission and deportation are different from naturalization in some important ways. However, there are arguments that the necessary clause confers Congress authority over admission and deportation because Congress had decided to make lawful admission as a permanent resident a requirement to naturalize.4 Federal law governs While there are various arguments for where Congress derives its authority to regulate immigration, </w:t>
      </w:r>
      <w:r w:rsidRPr="000E50BA">
        <w:rPr>
          <w:rStyle w:val="Emphasis"/>
        </w:rPr>
        <w:t>the Supreme Court has repeatedly held that immigration is federal and mostly a plenary power of the U.S.</w:t>
      </w:r>
      <w:r w:rsidRPr="000E50BA">
        <w:rPr>
          <w:sz w:val="14"/>
        </w:rPr>
        <w:t xml:space="preserve"> Congress.5 </w:t>
      </w:r>
      <w:r w:rsidRPr="000E50BA">
        <w:rPr>
          <w:rStyle w:val="Emphasis"/>
        </w:rPr>
        <w:t>Federal law governs the categories of people who may enter the United States</w:t>
      </w:r>
      <w:r w:rsidRPr="000E50BA">
        <w:rPr>
          <w:sz w:val="14"/>
        </w:rPr>
        <w:t xml:space="preserve">, </w:t>
      </w:r>
      <w:r w:rsidRPr="000E50BA">
        <w:rPr>
          <w:rStyle w:val="Emphasis"/>
        </w:rPr>
        <w:t>the terms under which they are admitted, the conditions of their stay, and establishes the grounds and procedures for expelling individuals who violate these laws. It also sets the requirements for acquiring U.S. citizenship and when and how citizenship can be revoked.</w:t>
      </w:r>
    </w:p>
    <w:p w:rsidR="00E9151A" w:rsidRPr="009854B6" w:rsidRDefault="00E9151A" w:rsidP="00E9151A">
      <w:pPr>
        <w:rPr>
          <w:rStyle w:val="Emphasis"/>
        </w:rPr>
      </w:pPr>
    </w:p>
    <w:p w:rsidR="00E9151A" w:rsidRDefault="00E9151A" w:rsidP="00E9151A">
      <w:pPr>
        <w:pStyle w:val="Heading3"/>
      </w:pPr>
      <w:r>
        <w:lastRenderedPageBreak/>
        <w:t xml:space="preserve">Plenary Power </w:t>
      </w:r>
    </w:p>
    <w:p w:rsidR="00E9151A" w:rsidRDefault="00E9151A" w:rsidP="00E9151A">
      <w:pPr>
        <w:pStyle w:val="Heading4"/>
      </w:pPr>
      <w:r>
        <w:t xml:space="preserve">Immigration policy falls under plenary power, both congress and the executive act on it. </w:t>
      </w:r>
    </w:p>
    <w:p w:rsidR="00E9151A" w:rsidRDefault="00E9151A" w:rsidP="00E9151A">
      <w:proofErr w:type="spellStart"/>
      <w:r w:rsidRPr="00B96DA9">
        <w:rPr>
          <w:rStyle w:val="Style13ptBold"/>
        </w:rPr>
        <w:t>Feere</w:t>
      </w:r>
      <w:proofErr w:type="spellEnd"/>
      <w:r w:rsidRPr="00B96DA9">
        <w:rPr>
          <w:rStyle w:val="Style13ptBold"/>
        </w:rPr>
        <w:t xml:space="preserve"> 2009</w:t>
      </w:r>
      <w:r>
        <w:t xml:space="preserve"> [John, </w:t>
      </w:r>
      <w:r w:rsidRPr="00B96DA9">
        <w:t>B.A. in political science and communications from the University of California</w:t>
      </w:r>
      <w:r>
        <w:t xml:space="preserve">, “Plenary Power: Should Judges Control U.S. Immigration Policy?”  </w:t>
      </w:r>
      <w:hyperlink r:id="rId130" w:history="1">
        <w:r w:rsidRPr="004E178D">
          <w:rPr>
            <w:rStyle w:val="Hyperlink"/>
          </w:rPr>
          <w:t>https://cis.org/Report/Plenary-Power-Should-Judges-Control-US-Immigration-Policy</w:t>
        </w:r>
      </w:hyperlink>
      <w:r>
        <w:t xml:space="preserve"> ]</w:t>
      </w:r>
    </w:p>
    <w:p w:rsidR="00E9151A" w:rsidRPr="00AF00BC" w:rsidRDefault="00E9151A" w:rsidP="00E9151A">
      <w:pPr>
        <w:rPr>
          <w:rStyle w:val="Emphasis"/>
        </w:rPr>
      </w:pPr>
      <w:r w:rsidRPr="00AF00BC">
        <w:rPr>
          <w:rStyle w:val="Emphasis"/>
        </w:rPr>
        <w:t>Federal policy on immigration has been founded on the “plenary power doctrine,”</w:t>
      </w:r>
      <w:r w:rsidRPr="00AF00BC">
        <w:rPr>
          <w:sz w:val="14"/>
        </w:rPr>
        <w:t xml:space="preserve"> </w:t>
      </w:r>
      <w:r w:rsidRPr="00AF00BC">
        <w:rPr>
          <w:rStyle w:val="Emphasis"/>
        </w:rPr>
        <w:t xml:space="preserve">which holds that </w:t>
      </w:r>
      <w:r w:rsidRPr="00AF00BC">
        <w:rPr>
          <w:sz w:val="14"/>
        </w:rPr>
        <w:t xml:space="preserve">the political branches — </w:t>
      </w:r>
      <w:r w:rsidRPr="00AF00BC">
        <w:rPr>
          <w:rStyle w:val="Emphasis"/>
        </w:rPr>
        <w:t>the legislative and the executive — have sole power to regulate all aspects of immigration as a basic attribute of sovereignty</w:t>
      </w:r>
      <w:r w:rsidRPr="00AF00BC">
        <w:rPr>
          <w:sz w:val="14"/>
        </w:rPr>
        <w:t xml:space="preserve">. But despite the fact that the courts have affirmed the plenary power doctrine countless times since the 19th century, there is a movement underway to erode political-branch control over immigration in favor of a judge-administered system based on the implicit idea that foreigners have a “right” to immigrate. This Backgrounder examines the history of the doctrine, the challenges to it launched by supporters of mass immigration, and some possible </w:t>
      </w:r>
      <w:proofErr w:type="spellStart"/>
      <w:r w:rsidRPr="00AF00BC">
        <w:rPr>
          <w:sz w:val="14"/>
        </w:rPr>
        <w:t>responses.The</w:t>
      </w:r>
      <w:proofErr w:type="spellEnd"/>
      <w:r w:rsidRPr="00AF00BC">
        <w:rPr>
          <w:sz w:val="14"/>
        </w:rPr>
        <w:t xml:space="preserve"> </w:t>
      </w:r>
      <w:r w:rsidRPr="00AF00BC">
        <w:rPr>
          <w:rStyle w:val="Emphasis"/>
        </w:rPr>
        <w:t>U.S. Constitution provides no direction to any branch of government on “immigration,” although it does invest the power of “naturalization” in Congress</w:t>
      </w:r>
      <w:r w:rsidRPr="00AF00BC">
        <w:rPr>
          <w:sz w:val="14"/>
        </w:rPr>
        <w:t xml:space="preserve">.1 </w:t>
      </w:r>
      <w:r w:rsidRPr="00AF00BC">
        <w:rPr>
          <w:rStyle w:val="Emphasis"/>
        </w:rPr>
        <w:t>Immigration law has developed over time through numerous statutes and regulations created and adopted by the legislative and executive branches</w:t>
      </w:r>
      <w:r w:rsidRPr="00AF00BC">
        <w:rPr>
          <w:sz w:val="14"/>
        </w:rPr>
        <w:t xml:space="preserve"> — the political branches of the United States government. Historically, the U.S. Supreme Court has taken a hands-off approach when asked to review the political branches’ immigration decisions and policymaking. </w:t>
      </w:r>
      <w:r w:rsidRPr="00AF00BC">
        <w:rPr>
          <w:rStyle w:val="Emphasis"/>
        </w:rPr>
        <w:t>The ability of Congress and the executive branch to regulate immigration</w:t>
      </w:r>
      <w:r w:rsidRPr="00AF00BC">
        <w:rPr>
          <w:sz w:val="14"/>
        </w:rPr>
        <w:t xml:space="preserve"> largely without judicial intervention is what </w:t>
      </w:r>
      <w:r w:rsidRPr="00AF00BC">
        <w:rPr>
          <w:rStyle w:val="Emphasis"/>
        </w:rPr>
        <w:t>has come to be known as the political branches’ “plenary power”</w:t>
      </w:r>
      <w:r w:rsidRPr="00AF00BC">
        <w:rPr>
          <w:sz w:val="14"/>
        </w:rPr>
        <w:t xml:space="preserve"> over immigration.2 Ever since immigration became an issue of political significance more than 100 years ago, the political branches have been able to exclude and deport aliens or deny certain benefits according to political, social, economic, or other considerations, largely without being second-guessed by the judicial branch. </w:t>
      </w:r>
      <w:r w:rsidRPr="00AF00BC">
        <w:rPr>
          <w:rStyle w:val="Emphasis"/>
        </w:rPr>
        <w:t>The Supreme Court, in fact, did not seek to assert judicial authority and instead recognized that immigration decisions “are frequently of a character more appropriate to either the Legislature or the Executive than to the Judiciary.”</w:t>
      </w:r>
      <w:r w:rsidRPr="00AF00BC">
        <w:rPr>
          <w:sz w:val="14"/>
        </w:rPr>
        <w:t xml:space="preserve">3 Ultimately, for much of America’s history, </w:t>
      </w:r>
      <w:r w:rsidRPr="00AF00BC">
        <w:rPr>
          <w:rStyle w:val="Emphasis"/>
        </w:rPr>
        <w:t>immigration-related decisions were made within the political branches by politically accountable actors according to legislation written by elected representatives of the American citizenry.</w:t>
      </w:r>
    </w:p>
    <w:p w:rsidR="00E9151A" w:rsidRPr="00E9151A" w:rsidRDefault="00E9151A" w:rsidP="00E9151A"/>
    <w:p w:rsidR="006B5EDA" w:rsidRDefault="006B5EDA" w:rsidP="006B5EDA">
      <w:pPr>
        <w:pStyle w:val="Heading3"/>
      </w:pPr>
      <w:r>
        <w:lastRenderedPageBreak/>
        <w:t xml:space="preserve">A2-DACA Thumps </w:t>
      </w:r>
    </w:p>
    <w:p w:rsidR="006B5EDA" w:rsidRPr="006B5EDA" w:rsidRDefault="006B5EDA" w:rsidP="006B5EDA">
      <w:pPr>
        <w:pStyle w:val="Heading4"/>
      </w:pPr>
      <w:r w:rsidRPr="006B5EDA">
        <w:t>Wrong</w:t>
      </w:r>
      <w:r>
        <w:t xml:space="preserve">-DACA debate is over </w:t>
      </w:r>
    </w:p>
    <w:p w:rsidR="006B5EDA" w:rsidRPr="009A2275" w:rsidRDefault="006B5EDA" w:rsidP="006B5EDA">
      <w:proofErr w:type="spellStart"/>
      <w:r w:rsidRPr="009A2275">
        <w:rPr>
          <w:rStyle w:val="Style13ptBold"/>
        </w:rPr>
        <w:t>Golshan</w:t>
      </w:r>
      <w:proofErr w:type="spellEnd"/>
      <w:r w:rsidRPr="009A2275">
        <w:rPr>
          <w:rStyle w:val="Style13ptBold"/>
        </w:rPr>
        <w:t xml:space="preserve"> 7/2</w:t>
      </w:r>
      <w:r>
        <w:t>/18-[Tara, “</w:t>
      </w:r>
      <w:r w:rsidRPr="009A2275">
        <w:t xml:space="preserve">Congress failed to do something on </w:t>
      </w:r>
      <w:r>
        <w:t xml:space="preserve">immigration — again. Here’s why.” 7/2/2018, </w:t>
      </w:r>
      <w:hyperlink r:id="rId131" w:history="1">
        <w:r w:rsidRPr="00B56D7A">
          <w:rPr>
            <w:rStyle w:val="Hyperlink"/>
          </w:rPr>
          <w:t>https://www.vox.com/policy-and-politics/2018/7/2/17509726/congress-fail-immigration-again</w:t>
        </w:r>
      </w:hyperlink>
      <w:r>
        <w:t>, DKP]</w:t>
      </w:r>
    </w:p>
    <w:p w:rsidR="006B5EDA" w:rsidRPr="00355193" w:rsidRDefault="006B5EDA" w:rsidP="006B5EDA">
      <w:pPr>
        <w:rPr>
          <w:rStyle w:val="StyleUnderline"/>
        </w:rPr>
      </w:pPr>
      <w:r w:rsidRPr="006B5EDA">
        <w:rPr>
          <w:sz w:val="16"/>
        </w:rPr>
        <w:t xml:space="preserve">Without having reached any meaningful solution, Congress’s </w:t>
      </w:r>
      <w:r w:rsidRPr="000A5D37">
        <w:rPr>
          <w:rStyle w:val="StyleUnderline"/>
        </w:rPr>
        <w:t>debate over</w:t>
      </w:r>
      <w:r w:rsidRPr="006B5EDA">
        <w:rPr>
          <w:sz w:val="16"/>
        </w:rPr>
        <w:t xml:space="preserve"> the future of the Deferred Action for Childhood Arrivals </w:t>
      </w:r>
      <w:r w:rsidRPr="000A5D37">
        <w:rPr>
          <w:rStyle w:val="StyleUnderline"/>
        </w:rPr>
        <w:t>(DACA)</w:t>
      </w:r>
      <w:r w:rsidRPr="006B5EDA">
        <w:rPr>
          <w:sz w:val="16"/>
        </w:rPr>
        <w:t xml:space="preserve"> program </w:t>
      </w:r>
      <w:r w:rsidRPr="000A5D37">
        <w:rPr>
          <w:rStyle w:val="StyleUnderline"/>
        </w:rPr>
        <w:t>is likely over for the foreseeable future.</w:t>
      </w:r>
      <w:r>
        <w:rPr>
          <w:u w:val="single"/>
        </w:rPr>
        <w:t xml:space="preserve"> </w:t>
      </w:r>
      <w:r w:rsidRPr="006B5EDA">
        <w:rPr>
          <w:sz w:val="16"/>
        </w:rPr>
        <w:t>For the past few weeks</w:t>
      </w:r>
      <w:r w:rsidRPr="00E27355">
        <w:rPr>
          <w:rStyle w:val="StyleUnderline"/>
        </w:rPr>
        <w:t>, Republicans have been furiously negotiating</w:t>
      </w:r>
      <w:r w:rsidRPr="006B5EDA">
        <w:rPr>
          <w:sz w:val="16"/>
        </w:rPr>
        <w:t xml:space="preserve"> among themselves </w:t>
      </w:r>
      <w:r w:rsidRPr="00E27355">
        <w:rPr>
          <w:rStyle w:val="StyleUnderline"/>
        </w:rPr>
        <w:t>to develop a “compromise”</w:t>
      </w:r>
      <w:r w:rsidRPr="006B5EDA">
        <w:rPr>
          <w:sz w:val="16"/>
        </w:rPr>
        <w:t xml:space="preserve"> between conservative and moderate Republicans on immigration. Last week, </w:t>
      </w:r>
      <w:r w:rsidRPr="00E27355">
        <w:rPr>
          <w:rStyle w:val="StyleUnderline"/>
        </w:rPr>
        <w:t>they failed — by a long shot: The bill</w:t>
      </w:r>
      <w:r w:rsidRPr="006B5EDA">
        <w:rPr>
          <w:sz w:val="16"/>
        </w:rPr>
        <w:t xml:space="preserve">, which was fairly conservative in policy, </w:t>
      </w:r>
      <w:r w:rsidRPr="00E27355">
        <w:rPr>
          <w:rStyle w:val="StyleUnderline"/>
        </w:rPr>
        <w:t xml:space="preserve">lost </w:t>
      </w:r>
      <w:r w:rsidRPr="006B5EDA">
        <w:rPr>
          <w:sz w:val="16"/>
        </w:rPr>
        <w:t xml:space="preserve">the support of </w:t>
      </w:r>
      <w:r w:rsidRPr="00E27355">
        <w:rPr>
          <w:rStyle w:val="StyleUnderline"/>
        </w:rPr>
        <w:t>every singl</w:t>
      </w:r>
      <w:r>
        <w:rPr>
          <w:rStyle w:val="StyleUnderline"/>
        </w:rPr>
        <w:t xml:space="preserve">e Democrat and 112 Republicans. </w:t>
      </w:r>
      <w:r w:rsidRPr="006B5EDA">
        <w:rPr>
          <w:sz w:val="16"/>
        </w:rPr>
        <w:t xml:space="preserve">House </w:t>
      </w:r>
      <w:r w:rsidRPr="00E27355">
        <w:rPr>
          <w:rStyle w:val="StyleUnderline"/>
        </w:rPr>
        <w:t xml:space="preserve">conservatives voted against the Republican-led proposal </w:t>
      </w:r>
      <w:proofErr w:type="spellStart"/>
      <w:r w:rsidRPr="00E27355">
        <w:rPr>
          <w:rStyle w:val="StyleUnderline"/>
        </w:rPr>
        <w:t>en</w:t>
      </w:r>
      <w:proofErr w:type="spellEnd"/>
      <w:r w:rsidRPr="00E27355">
        <w:rPr>
          <w:rStyle w:val="StyleUnderline"/>
        </w:rPr>
        <w:t xml:space="preserve"> masse, making it clear that there’s very little by way of Republican “compromise” that can receive their support.</w:t>
      </w:r>
      <w:r>
        <w:rPr>
          <w:u w:val="single"/>
        </w:rPr>
        <w:t xml:space="preserve"> </w:t>
      </w:r>
      <w:r w:rsidRPr="006B5EDA">
        <w:rPr>
          <w:sz w:val="16"/>
        </w:rPr>
        <w:t>The final vote “made it very obvious that we need to have a bipartisan solution,” Rep. Jeff Denham (R-CA), one of the leading moderates at the negotiating table said after the bill failed to pass. “There are a number of Republicans that will never be able to get to ‘yes’ and certainly there are Democrats that are willing to work with us for a solution. This is the second Republican immigration bill that’s failed to pass the House in the past two weeks. As it stands, there’s very little belief that the House can negotiate immigration in good faith. Democrats just saw the Republicans they’d worked with for months on bipartisan proposals abandon them for a conservative proposal that still failed. And centrist Republicans feel their conservative colleagues took them for a loop, convincing them to walk away from bipartisan talks, only to tank the final deal. The entire exercise seemed almost doomed from the start. Months away from a contentious midterm election that could dramatically alter the party power make-up of the House</w:t>
      </w:r>
      <w:r w:rsidRPr="00355193">
        <w:rPr>
          <w:rStyle w:val="StyleUnderline"/>
        </w:rPr>
        <w:t>, DACA seems like the last immigration issue that will see a congressional solution.</w:t>
      </w:r>
    </w:p>
    <w:p w:rsidR="006B5EDA" w:rsidRDefault="006B5EDA" w:rsidP="006B5EDA">
      <w:pPr>
        <w:pStyle w:val="Heading3"/>
      </w:pPr>
      <w:r>
        <w:lastRenderedPageBreak/>
        <w:t>A2-“Immigration Bills Now”</w:t>
      </w:r>
    </w:p>
    <w:p w:rsidR="006B5EDA" w:rsidRDefault="006B5EDA" w:rsidP="006B5EDA">
      <w:pPr>
        <w:rPr>
          <w:rStyle w:val="Style13ptBold"/>
        </w:rPr>
      </w:pPr>
      <w:r>
        <w:rPr>
          <w:rStyle w:val="Style13ptBold"/>
        </w:rPr>
        <w:t>Both bills failed miserably—plan is the unique link</w:t>
      </w:r>
    </w:p>
    <w:p w:rsidR="006B5EDA" w:rsidRPr="009A2275" w:rsidRDefault="006B5EDA" w:rsidP="006B5EDA">
      <w:proofErr w:type="spellStart"/>
      <w:r w:rsidRPr="009A2275">
        <w:rPr>
          <w:rStyle w:val="Style13ptBold"/>
        </w:rPr>
        <w:t>Golshan</w:t>
      </w:r>
      <w:proofErr w:type="spellEnd"/>
      <w:r w:rsidRPr="009A2275">
        <w:rPr>
          <w:rStyle w:val="Style13ptBold"/>
        </w:rPr>
        <w:t xml:space="preserve"> 7/2</w:t>
      </w:r>
      <w:r>
        <w:t>/18-[Tara, “</w:t>
      </w:r>
      <w:r w:rsidRPr="009A2275">
        <w:t xml:space="preserve">Congress failed to do something on </w:t>
      </w:r>
      <w:r>
        <w:t xml:space="preserve">immigration — again. Here’s why.” 7/2/2018, </w:t>
      </w:r>
      <w:hyperlink r:id="rId132" w:history="1">
        <w:r w:rsidRPr="00B56D7A">
          <w:rPr>
            <w:rStyle w:val="Hyperlink"/>
          </w:rPr>
          <w:t>https://www.vox.com/policy-and-politics/2018/7/2/17509726/congress-fail-immigration-again</w:t>
        </w:r>
      </w:hyperlink>
      <w:r>
        <w:t>, DKP]</w:t>
      </w:r>
    </w:p>
    <w:p w:rsidR="006B5EDA" w:rsidRPr="00355193" w:rsidRDefault="006B5EDA" w:rsidP="006B5EDA">
      <w:pPr>
        <w:rPr>
          <w:u w:val="single"/>
        </w:rPr>
      </w:pPr>
      <w:r>
        <w:t xml:space="preserve">Without having reached any meaningful solution, Congress’s </w:t>
      </w:r>
      <w:r w:rsidRPr="000A5D37">
        <w:rPr>
          <w:rStyle w:val="StyleUnderline"/>
        </w:rPr>
        <w:t>debate over</w:t>
      </w:r>
      <w:r>
        <w:t xml:space="preserve"> the future of the Deferred Action for Childhood Arrivals </w:t>
      </w:r>
      <w:r w:rsidRPr="000A5D37">
        <w:rPr>
          <w:rStyle w:val="StyleUnderline"/>
        </w:rPr>
        <w:t>(DACA)</w:t>
      </w:r>
      <w:r>
        <w:t xml:space="preserve"> program </w:t>
      </w:r>
      <w:r w:rsidRPr="000A5D37">
        <w:rPr>
          <w:rStyle w:val="StyleUnderline"/>
        </w:rPr>
        <w:t>is likely over for the foreseeable future.</w:t>
      </w:r>
    </w:p>
    <w:p w:rsidR="006B5EDA" w:rsidRPr="00E27355" w:rsidRDefault="006B5EDA" w:rsidP="006B5EDA">
      <w:pPr>
        <w:rPr>
          <w:rStyle w:val="StyleUnderline"/>
        </w:rPr>
      </w:pPr>
      <w:r>
        <w:t>For the past few weeks</w:t>
      </w:r>
      <w:r w:rsidRPr="00E27355">
        <w:rPr>
          <w:rStyle w:val="StyleUnderline"/>
        </w:rPr>
        <w:t>, Republicans have been furiously negotiating</w:t>
      </w:r>
      <w:r>
        <w:t xml:space="preserve"> among themselves </w:t>
      </w:r>
      <w:r w:rsidRPr="00E27355">
        <w:rPr>
          <w:rStyle w:val="StyleUnderline"/>
        </w:rPr>
        <w:t>to develop a “compromise”</w:t>
      </w:r>
      <w:r>
        <w:t xml:space="preserve"> between conservative and moderate Republicans on immigration. Last week, </w:t>
      </w:r>
      <w:r w:rsidRPr="00E27355">
        <w:rPr>
          <w:rStyle w:val="StyleUnderline"/>
        </w:rPr>
        <w:t>they failed — by a long shot: The bill</w:t>
      </w:r>
      <w:r>
        <w:t xml:space="preserve">, which was fairly conservative in policy, </w:t>
      </w:r>
      <w:r w:rsidRPr="00E27355">
        <w:rPr>
          <w:rStyle w:val="StyleUnderline"/>
        </w:rPr>
        <w:t xml:space="preserve">lost </w:t>
      </w:r>
      <w:r>
        <w:t xml:space="preserve">the support of </w:t>
      </w:r>
      <w:r w:rsidRPr="00E27355">
        <w:rPr>
          <w:rStyle w:val="StyleUnderline"/>
        </w:rPr>
        <w:t>every singl</w:t>
      </w:r>
      <w:r>
        <w:rPr>
          <w:rStyle w:val="StyleUnderline"/>
        </w:rPr>
        <w:t>e Democrat and 112 Republicans.</w:t>
      </w:r>
    </w:p>
    <w:p w:rsidR="006B5EDA" w:rsidRPr="00355193" w:rsidRDefault="006B5EDA" w:rsidP="006B5EDA">
      <w:pPr>
        <w:rPr>
          <w:u w:val="single"/>
        </w:rPr>
      </w:pPr>
      <w:r>
        <w:t xml:space="preserve">House </w:t>
      </w:r>
      <w:r w:rsidRPr="00E27355">
        <w:rPr>
          <w:rStyle w:val="StyleUnderline"/>
        </w:rPr>
        <w:t xml:space="preserve">conservatives voted against the Republican-led proposal </w:t>
      </w:r>
      <w:proofErr w:type="spellStart"/>
      <w:r w:rsidRPr="00E27355">
        <w:rPr>
          <w:rStyle w:val="StyleUnderline"/>
        </w:rPr>
        <w:t>en</w:t>
      </w:r>
      <w:proofErr w:type="spellEnd"/>
      <w:r w:rsidRPr="00E27355">
        <w:rPr>
          <w:rStyle w:val="StyleUnderline"/>
        </w:rPr>
        <w:t xml:space="preserve"> masse, making it clear that there’s very little by way of Republican “compromise” that can receive their support.</w:t>
      </w:r>
    </w:p>
    <w:p w:rsidR="006B5EDA" w:rsidRPr="00E27355" w:rsidRDefault="006B5EDA" w:rsidP="006B5EDA">
      <w:pPr>
        <w:rPr>
          <w:rStyle w:val="StyleUnderline"/>
        </w:rPr>
      </w:pPr>
      <w:r w:rsidRPr="00E27355">
        <w:rPr>
          <w:rStyle w:val="StyleUnderline"/>
        </w:rPr>
        <w:t>The final vote “made it very obvious that we need to have a bipartisan solution,”</w:t>
      </w:r>
      <w:r>
        <w:t xml:space="preserve"> Rep. Jeff Denham (R-CA), one of the leading moderates at the negotiating table said after the bill failed to pass. </w:t>
      </w:r>
      <w:r w:rsidRPr="00E27355">
        <w:rPr>
          <w:rStyle w:val="StyleUnderline"/>
        </w:rPr>
        <w:t xml:space="preserve">“There are a number of Republicans that will never be able to get to ‘yes’ and certainly there are Democrats that are willing </w:t>
      </w:r>
      <w:r>
        <w:rPr>
          <w:rStyle w:val="StyleUnderline"/>
        </w:rPr>
        <w:t>to work with us for a solution.</w:t>
      </w:r>
    </w:p>
    <w:p w:rsidR="006B5EDA" w:rsidRPr="00355193" w:rsidRDefault="006B5EDA" w:rsidP="006B5EDA">
      <w:pPr>
        <w:rPr>
          <w:u w:val="single"/>
        </w:rPr>
      </w:pPr>
      <w:r w:rsidRPr="00E27355">
        <w:rPr>
          <w:rStyle w:val="StyleUnderline"/>
        </w:rPr>
        <w:t>This is the second Republican immigration bill that’s failed to pass the House</w:t>
      </w:r>
      <w:r>
        <w:t xml:space="preserve"> in the past two weeks. As it stands, </w:t>
      </w:r>
      <w:r w:rsidRPr="00E27355">
        <w:rPr>
          <w:rStyle w:val="StyleUnderline"/>
        </w:rPr>
        <w:t>there’s very little belief that the House can negotiate immigration in good faith. Democrats</w:t>
      </w:r>
      <w:r>
        <w:t xml:space="preserve"> just </w:t>
      </w:r>
      <w:r w:rsidRPr="00E27355">
        <w:rPr>
          <w:rStyle w:val="StyleUnderline"/>
        </w:rPr>
        <w:t>saw the Republicans they’d worked with for months on bipartisan proposals abandon them for a conservative proposal that still failed.</w:t>
      </w:r>
      <w:r>
        <w:t xml:space="preserve"> And </w:t>
      </w:r>
      <w:r w:rsidRPr="00E27355">
        <w:rPr>
          <w:rStyle w:val="StyleUnderline"/>
        </w:rPr>
        <w:t>centrist Republicans feel their conservative colleagues took them for a loop</w:t>
      </w:r>
      <w:r>
        <w:t xml:space="preserve">, convincing them to walk away from bipartisan talks, only to tank the final deal. </w:t>
      </w:r>
      <w:r w:rsidRPr="00E27355">
        <w:rPr>
          <w:rStyle w:val="StyleUnderline"/>
        </w:rPr>
        <w:t>The entire exercise seemed almost doomed from the start.</w:t>
      </w:r>
    </w:p>
    <w:p w:rsidR="006B5EDA" w:rsidRPr="00355193" w:rsidRDefault="006B5EDA" w:rsidP="006B5EDA">
      <w:pPr>
        <w:rPr>
          <w:rStyle w:val="StyleUnderline"/>
        </w:rPr>
      </w:pPr>
      <w:r>
        <w:t>Months away from a contentious midterm election that could dramatically alter the party power make-up of the House</w:t>
      </w:r>
      <w:r w:rsidRPr="00355193">
        <w:rPr>
          <w:rStyle w:val="StyleUnderline"/>
        </w:rPr>
        <w:t>, DACA seems like the last immigration issue that will see a congressional solution.</w:t>
      </w:r>
    </w:p>
    <w:p w:rsidR="008B1385" w:rsidRDefault="008B1385" w:rsidP="006B5EDA">
      <w:pPr>
        <w:pStyle w:val="Heading3"/>
      </w:pPr>
      <w:r>
        <w:lastRenderedPageBreak/>
        <w:t xml:space="preserve">A2-Nuclear War Not </w:t>
      </w:r>
      <w:r w:rsidR="00962543">
        <w:t>Likely</w:t>
      </w:r>
    </w:p>
    <w:p w:rsidR="008B1385" w:rsidRDefault="008B1385" w:rsidP="008B1385"/>
    <w:p w:rsidR="008B1385" w:rsidRDefault="008B1385" w:rsidP="008B1385">
      <w:pPr>
        <w:pStyle w:val="Heading4"/>
      </w:pPr>
      <w:r>
        <w:t>Assign a high probability to nuclear war impacts—new NPR, energy independence, isolationism</w:t>
      </w:r>
    </w:p>
    <w:p w:rsidR="008B1385" w:rsidRDefault="008B1385" w:rsidP="008B1385">
      <w:r w:rsidRPr="008B1385">
        <w:rPr>
          <w:rStyle w:val="Style13ptBold"/>
        </w:rPr>
        <w:t>NAÍM 2/15</w:t>
      </w:r>
      <w:r>
        <w:t>/2018-</w:t>
      </w:r>
      <w:r w:rsidRPr="008B1385">
        <w:t>distinguished fellow at the Carnegie E</w:t>
      </w:r>
      <w:r>
        <w:t xml:space="preserve">ndowment for International Peace, [MOISÉS, </w:t>
      </w:r>
      <w:r w:rsidRPr="008B1385">
        <w:t>While We Were Not Paying Attention</w:t>
      </w:r>
      <w:r>
        <w:t xml:space="preserve">, Carnegie Endowment for International Peace, </w:t>
      </w:r>
      <w:hyperlink r:id="rId133" w:history="1">
        <w:r w:rsidRPr="00DA1842">
          <w:rPr>
            <w:rStyle w:val="Hyperlink"/>
          </w:rPr>
          <w:t>http://carnegieendowment.org/2018/02/15/while-we-were-not-paying-attention-pub-75561,</w:t>
        </w:r>
      </w:hyperlink>
      <w:r>
        <w:t xml:space="preserve"> DKP]</w:t>
      </w:r>
    </w:p>
    <w:p w:rsidR="008B1385" w:rsidRPr="008B1385" w:rsidRDefault="008B1385" w:rsidP="008B1385">
      <w:pPr>
        <w:rPr>
          <w:rStyle w:val="StyleUnderline"/>
        </w:rPr>
      </w:pPr>
      <w:r w:rsidRPr="008B1385">
        <w:rPr>
          <w:sz w:val="16"/>
        </w:rPr>
        <w:t xml:space="preserve">In the afternoon of February 2, while the majority of Americans were heading for the weekend respite, </w:t>
      </w:r>
      <w:r w:rsidRPr="008B1385">
        <w:rPr>
          <w:rStyle w:val="StyleUnderline"/>
        </w:rPr>
        <w:t>the Pentagon made public the</w:t>
      </w:r>
      <w:r w:rsidRPr="008B1385">
        <w:rPr>
          <w:sz w:val="16"/>
        </w:rPr>
        <w:t xml:space="preserve"> US Nuclear Posture Review (</w:t>
      </w:r>
      <w:r w:rsidRPr="008B1385">
        <w:rPr>
          <w:rStyle w:val="StyleUnderline"/>
        </w:rPr>
        <w:t>NPR) for 2018</w:t>
      </w:r>
      <w:r w:rsidRPr="008B1385">
        <w:rPr>
          <w:sz w:val="16"/>
        </w:rPr>
        <w:t xml:space="preserve"> and beyond. </w:t>
      </w:r>
      <w:r w:rsidRPr="008B1385">
        <w:rPr>
          <w:rStyle w:val="StyleUnderline"/>
        </w:rPr>
        <w:t xml:space="preserve">This is a document that every US administration produces to explain the role it envisions for nuclear weapons </w:t>
      </w:r>
      <w:r w:rsidRPr="008B1385">
        <w:rPr>
          <w:sz w:val="16"/>
        </w:rPr>
        <w:t xml:space="preserve">in the nation’s national security and what kind of weapons systems will be needed to support that posture. </w:t>
      </w:r>
      <w:r w:rsidRPr="008B1385">
        <w:rPr>
          <w:rStyle w:val="StyleUnderline"/>
        </w:rPr>
        <w:t xml:space="preserve">The NPR </w:t>
      </w:r>
      <w:r w:rsidRPr="008B1385">
        <w:rPr>
          <w:sz w:val="16"/>
        </w:rPr>
        <w:t xml:space="preserve">released by the Department of Defense that Friday </w:t>
      </w:r>
      <w:r w:rsidRPr="008B1385">
        <w:rPr>
          <w:rStyle w:val="StyleUnderline"/>
        </w:rPr>
        <w:t>drastically breaks with the continuity that all US presidents had maintained</w:t>
      </w:r>
      <w:r w:rsidRPr="008B1385">
        <w:rPr>
          <w:sz w:val="16"/>
        </w:rPr>
        <w:t xml:space="preserve"> in this area for almost half a century. The shared goal had been to reduce the role of nuclear weapons as well as their number and variety. In contrast, </w:t>
      </w:r>
      <w:r w:rsidRPr="008B1385">
        <w:rPr>
          <w:rStyle w:val="Emphasis"/>
        </w:rPr>
        <w:t xml:space="preserve">the new posture increases the importance of these weapons </w:t>
      </w:r>
      <w:r w:rsidRPr="008B1385">
        <w:rPr>
          <w:sz w:val="16"/>
        </w:rPr>
        <w:t xml:space="preserve">as well as the nation’s investment in America’s nuclear arsenal. </w:t>
      </w:r>
      <w:r w:rsidRPr="008B1385">
        <w:rPr>
          <w:rStyle w:val="Emphasis"/>
        </w:rPr>
        <w:t>It will also diversify the types of nuclear weapons that can be used. The most radical change is</w:t>
      </w:r>
      <w:r w:rsidRPr="008B1385">
        <w:rPr>
          <w:sz w:val="16"/>
        </w:rPr>
        <w:t xml:space="preserve"> that although the NPR still affirms – as all previous ones have done – that nuclear weapons will only be used in “extreme circumstances,” </w:t>
      </w:r>
      <w:r w:rsidRPr="008B1385">
        <w:rPr>
          <w:rStyle w:val="Emphasis"/>
        </w:rPr>
        <w:t xml:space="preserve">the 2018 posture broadens the definition of </w:t>
      </w:r>
      <w:r w:rsidRPr="008B1385">
        <w:rPr>
          <w:sz w:val="16"/>
        </w:rPr>
        <w:t xml:space="preserve">what those </w:t>
      </w:r>
      <w:r w:rsidRPr="008B1385">
        <w:rPr>
          <w:rStyle w:val="Emphasis"/>
        </w:rPr>
        <w:t>extreme circumstances</w:t>
      </w:r>
      <w:r w:rsidRPr="008B1385">
        <w:rPr>
          <w:sz w:val="16"/>
        </w:rPr>
        <w:t xml:space="preserve"> are. Notably, </w:t>
      </w:r>
      <w:r w:rsidRPr="008B1385">
        <w:rPr>
          <w:rStyle w:val="StyleUnderline"/>
        </w:rPr>
        <w:t xml:space="preserve">it includes the provision that nuclear weapons could be used against enemies who do not have nuclear weapons themselves. An example would be a nuclear retaliation </w:t>
      </w:r>
      <w:r w:rsidRPr="008B1385">
        <w:rPr>
          <w:sz w:val="16"/>
        </w:rPr>
        <w:t xml:space="preserve">against those who have carried out a massive </w:t>
      </w:r>
      <w:proofErr w:type="spellStart"/>
      <w:r w:rsidRPr="008B1385">
        <w:rPr>
          <w:sz w:val="16"/>
        </w:rPr>
        <w:t>cyber attack</w:t>
      </w:r>
      <w:proofErr w:type="spellEnd"/>
      <w:r w:rsidRPr="008B1385">
        <w:rPr>
          <w:sz w:val="16"/>
        </w:rPr>
        <w:t xml:space="preserve"> against the physical infrastructure of the USA – the power grid, telecommunications, the financial system, etc. The NPR also states that the new doctrine requires the creation of new nuclear weapons that would be smaller, more usable, and of lower explosive power. In the language of the experts these would be “tactical” and not “strategic” nuclear weapons. One aspect that is often glossed over is that these “smaller,” “tactical” nuclear weapons can be as devastating as those dropped on Hiroshima (146,000 deaths) and Nagasaki (80,000 deaths). The vast majority of</w:t>
      </w:r>
      <w:r w:rsidRPr="008B1385">
        <w:rPr>
          <w:rStyle w:val="Emphasis"/>
        </w:rPr>
        <w:t xml:space="preserve"> experts are alarmed by the adoption of this new nuclear stance. Many believe that</w:t>
      </w:r>
      <w:r>
        <w:rPr>
          <w:rStyle w:val="Emphasis"/>
        </w:rPr>
        <w:t xml:space="preserve"> </w:t>
      </w:r>
      <w:hyperlink r:id="rId134" w:history="1">
        <w:r w:rsidRPr="008B1385">
          <w:rPr>
            <w:rStyle w:val="Emphasis"/>
          </w:rPr>
          <w:t>the probability of a nuclear war</w:t>
        </w:r>
      </w:hyperlink>
      <w:r>
        <w:rPr>
          <w:rStyle w:val="Emphasis"/>
        </w:rPr>
        <w:t xml:space="preserve"> </w:t>
      </w:r>
      <w:r w:rsidRPr="008B1385">
        <w:rPr>
          <w:rStyle w:val="Emphasis"/>
        </w:rPr>
        <w:t>is now higher</w:t>
      </w:r>
      <w:r w:rsidRPr="008B1385">
        <w:rPr>
          <w:sz w:val="16"/>
        </w:rPr>
        <w:t xml:space="preserve">, while others also anticipate that this will lead to a new arms race. Naturally, the cost of implementing this NPR is immense and will contribute to boosting the already huge fiscal deficit of the United States. Unfortunately, </w:t>
      </w:r>
      <w:hyperlink r:id="rId135" w:history="1">
        <w:r w:rsidRPr="008B1385">
          <w:rPr>
            <w:sz w:val="16"/>
          </w:rPr>
          <w:t>none of these considerations seem to matter to President Trump</w:t>
        </w:r>
      </w:hyperlink>
      <w:r w:rsidRPr="008B1385">
        <w:rPr>
          <w:sz w:val="16"/>
        </w:rPr>
        <w:t xml:space="preserve"> and his advisers. They will move forward with the implementation of this new nuclear posture. Almost at the same time that the new NPR was being released another agency of the US government, the Energy Information Agency (EIA), released its Petroleum Supply Monthly report. This obscure report confirmed that the country is going through an extraordinary energy boom. In November the US produced more than 10 million barrels of crude per day, a volume it had not reached since 1970. Moreover, not only did it break a 40-year-old production record, but also in January it exported its crude to the United Arab Emirates. The EIA notes that half of those 10 million barrels produced daily last November came from previously inaccessible fields. Now it is possible to extract oil and gas from the shale rocks through the hydraulic fragmentation of these rocks (“fracking”). Only 10 years ago, just 7% of the crude produced in the US came from these formations. Now it is 51%. Among the many economic and geopolitical consequences of this oil boom one looms large. It also belongs to the same category of the impacts of the newly released NPR. </w:t>
      </w:r>
      <w:r w:rsidRPr="008B1385">
        <w:rPr>
          <w:rStyle w:val="StyleUnderline"/>
        </w:rPr>
        <w:t>Both the new nuclear stance and the growing energy autonomy of the US reinforce the isolationism that characterizes</w:t>
      </w:r>
      <w:r w:rsidRPr="008B1385">
        <w:rPr>
          <w:sz w:val="16"/>
        </w:rPr>
        <w:t xml:space="preserve"> Donald </w:t>
      </w:r>
      <w:r w:rsidRPr="008B1385">
        <w:rPr>
          <w:rStyle w:val="StyleUnderline"/>
        </w:rPr>
        <w:t>Trump’s mindset. With the nuclear trigger lighter than ever and with more energy independence than ever, the mistaken illusion that the US does not need the rest of the world may look more real to the current decision-makers and Trump supporting politicians in Washington.</w:t>
      </w:r>
      <w:r>
        <w:rPr>
          <w:rStyle w:val="StyleUnderline"/>
        </w:rPr>
        <w:t xml:space="preserve"> </w:t>
      </w:r>
      <w:r w:rsidRPr="008B1385">
        <w:rPr>
          <w:rStyle w:val="StyleUnderline"/>
        </w:rPr>
        <w:t>“America alone” is not just a hypothetical description of this president’s ideas. It’s a slogan that perfectly sums up where Trump is taking the United States.</w:t>
      </w:r>
    </w:p>
    <w:p w:rsidR="008B1385" w:rsidRPr="008B1385" w:rsidRDefault="008B1385" w:rsidP="008B1385"/>
    <w:p w:rsidR="00962543" w:rsidRDefault="00962543" w:rsidP="006B5EDA">
      <w:pPr>
        <w:pStyle w:val="Heading3"/>
      </w:pPr>
      <w:r>
        <w:lastRenderedPageBreak/>
        <w:t>A2-“Terror Talk”</w:t>
      </w:r>
    </w:p>
    <w:p w:rsidR="00962543" w:rsidRDefault="00962543" w:rsidP="00962543">
      <w:pPr>
        <w:pStyle w:val="Heading3"/>
      </w:pPr>
      <w:r>
        <w:lastRenderedPageBreak/>
        <w:t>A2-Terror Talk/Threat Construction</w:t>
      </w:r>
    </w:p>
    <w:p w:rsidR="00962543" w:rsidRPr="00A038CC" w:rsidRDefault="00962543" w:rsidP="00962543">
      <w:pPr>
        <w:pStyle w:val="Heading4"/>
      </w:pPr>
      <w:r>
        <w:rPr>
          <w:u w:val="single"/>
        </w:rPr>
        <w:t>Targeted</w:t>
      </w:r>
      <w:r>
        <w:t xml:space="preserve"> anti-terror policies are key --- the alternative is broader, more repressive policies</w:t>
      </w:r>
    </w:p>
    <w:p w:rsidR="00962543" w:rsidRDefault="00962543" w:rsidP="00962543">
      <w:proofErr w:type="spellStart"/>
      <w:r>
        <w:rPr>
          <w:rStyle w:val="Style13ptBold"/>
        </w:rPr>
        <w:t>Leiken</w:t>
      </w:r>
      <w:proofErr w:type="spellEnd"/>
      <w:r>
        <w:rPr>
          <w:rStyle w:val="Style13ptBold"/>
        </w:rPr>
        <w:t xml:space="preserve">, </w:t>
      </w:r>
      <w:r w:rsidRPr="00FC7BB1">
        <w:rPr>
          <w:rStyle w:val="Style13ptBold"/>
        </w:rPr>
        <w:t>4</w:t>
      </w:r>
      <w:r>
        <w:t xml:space="preserve"> [</w:t>
      </w:r>
      <w:r w:rsidRPr="00FC7BB1">
        <w:t>Robert S.</w:t>
      </w:r>
      <w:r>
        <w:t>,</w:t>
      </w:r>
      <w:r w:rsidRPr="00FC7BB1">
        <w:t xml:space="preserve"> </w:t>
      </w:r>
      <w:r>
        <w:t xml:space="preserve">Director of the Immigration and National Security Program at the Nixon Center, non-resident Senior Fellow at the Brookings Institution, 2004, “Bearers of Global Jihad? Immigration and National Security after 9/11,” online: </w:t>
      </w:r>
      <w:r w:rsidRPr="00BE6C5A">
        <w:t>http://www.nixoncenter.org/publications/monographs/Leiken_Bearers_of_Global_Jihad.pdf</w:t>
      </w:r>
      <w:r>
        <w:t>]</w:t>
      </w:r>
    </w:p>
    <w:p w:rsidR="00962543" w:rsidRPr="00FC7BB1" w:rsidRDefault="00962543" w:rsidP="00962543">
      <w:r w:rsidRPr="00FC7BB1">
        <w:t>Public opinion has backed government measures to monitor immigrants in connection with 9/11. But these steps have aroused widespread complaints from civil rights organizations, immigration watchdogs, Arab- and Muslim- American organizations and editorialists. The main burden of these complaints has been that these policies violated civil liberties and discriminated against Muslims. A seemingly opposing line of complaint has been that post 9/11 immigration policies have failed to enforce laws pertaining to the large number of illegal aliens and criminal aliens who are at the same time illegal.</w:t>
      </w:r>
    </w:p>
    <w:p w:rsidR="00962543" w:rsidRPr="00FC7BB1" w:rsidRDefault="00962543" w:rsidP="00962543">
      <w:r w:rsidRPr="00FC7BB1">
        <w:t xml:space="preserve">It is true that some of our post-9/11 policies appear to have been motivated as much by politics and opinion polls as by national security. Moreover, under extraordinary circumstances, law enforcement officials have made their share of mistakes in implementing those policies. But both sets of complaints (ethnic or religious profiling and ignoring illegals) miss the mark. </w:t>
      </w:r>
      <w:r w:rsidRPr="00FC7BB1">
        <w:rPr>
          <w:rStyle w:val="StyleUnderline"/>
        </w:rPr>
        <w:t>The criticisms lose sight of the central goal of aligning immigration/national security policy to the challenge posed by Islamic terrorism</w:t>
      </w:r>
      <w:r w:rsidRPr="00FC7BB1">
        <w:t>. Both sorts of criticism divert attention from the main danger to the country and from our very limited capacity to confront that danger at our borders and within our immigrant communities.</w:t>
      </w:r>
    </w:p>
    <w:p w:rsidR="00962543" w:rsidRPr="00FC7BB1" w:rsidRDefault="00962543" w:rsidP="00962543">
      <w:r w:rsidRPr="00FC7BB1">
        <w:rPr>
          <w:rStyle w:val="StyleUnderline"/>
        </w:rPr>
        <w:t>With little information on what was being hatched, or by whom, the Bush administration occasionally resorted to blanket measures</w:t>
      </w:r>
      <w:r w:rsidRPr="00FC7BB1">
        <w:t xml:space="preserve">, most notably the INS “special registration” which we analyze in Chapter VIII and Appendix A. But </w:t>
      </w:r>
      <w:r w:rsidRPr="00FC7BB1">
        <w:rPr>
          <w:rStyle w:val="StyleUnderline"/>
        </w:rPr>
        <w:t>if we found ourselves groping in the dark at a nebulous enemy, the remedy is not inaction but light. To the extent that our intelligence improves, our policies can become more targeted</w:t>
      </w:r>
      <w:r w:rsidRPr="00FC7BB1">
        <w:t>. But improving intelligence after a long downward slide during which a fanatical and diligent conspiracy developed will not happen overnight. What do we do meanwhile?</w:t>
      </w:r>
    </w:p>
    <w:p w:rsidR="00962543" w:rsidRPr="00FC7BB1" w:rsidRDefault="00962543" w:rsidP="00962543">
      <w:r w:rsidRPr="00FC7BB1">
        <w:rPr>
          <w:rStyle w:val="StyleUnderline"/>
        </w:rPr>
        <w:t>Our endeavor is to focus the national security lens on immigration policy</w:t>
      </w:r>
      <w:r w:rsidRPr="00FC7BB1">
        <w:t xml:space="preserve"> and to conceptualize the post-9/11 nexus between counterterrorism and immigration policies. That entails </w:t>
      </w:r>
      <w:r w:rsidRPr="00FC7BB1">
        <w:rPr>
          <w:rStyle w:val="StyleUnderline"/>
        </w:rPr>
        <w:t>identifying threats and then fashioning policies to meet them. The sharper the identification, the more targeted the policy.</w:t>
      </w:r>
      <w:r w:rsidRPr="00FC7BB1">
        <w:t xml:space="preserve"> We shall evaluate individual policies in accordance with this maxim.</w:t>
      </w:r>
    </w:p>
    <w:p w:rsidR="00962543" w:rsidRPr="00FC7BB1" w:rsidRDefault="00962543" w:rsidP="00962543"/>
    <w:p w:rsidR="00962543" w:rsidRPr="00CB7F0D" w:rsidRDefault="00962543" w:rsidP="00962543">
      <w:pPr>
        <w:pStyle w:val="Heading4"/>
      </w:pPr>
      <w:r>
        <w:t xml:space="preserve">The state is a </w:t>
      </w:r>
      <w:r>
        <w:rPr>
          <w:u w:val="single"/>
        </w:rPr>
        <w:t>rational actor</w:t>
      </w:r>
      <w:r>
        <w:t xml:space="preserve"> and can accurately predict threats- especially in the context of terror studies</w:t>
      </w:r>
    </w:p>
    <w:p w:rsidR="00962543" w:rsidRPr="000B2E07" w:rsidRDefault="00962543" w:rsidP="00962543">
      <w:pPr>
        <w:rPr>
          <w:b/>
          <w:sz w:val="26"/>
        </w:rPr>
      </w:pPr>
      <w:proofErr w:type="spellStart"/>
      <w:r>
        <w:rPr>
          <w:rStyle w:val="Style13ptBold"/>
        </w:rPr>
        <w:t>Ravenal</w:t>
      </w:r>
      <w:proofErr w:type="spellEnd"/>
      <w:r>
        <w:rPr>
          <w:rStyle w:val="Style13ptBold"/>
        </w:rPr>
        <w:t xml:space="preserve">, </w:t>
      </w:r>
      <w:r w:rsidRPr="000B2E07">
        <w:rPr>
          <w:rStyle w:val="Style13ptBold"/>
        </w:rPr>
        <w:t>9</w:t>
      </w:r>
      <w:r>
        <w:rPr>
          <w:rStyle w:val="Style13ptBold"/>
        </w:rPr>
        <w:t xml:space="preserve"> </w:t>
      </w:r>
      <w:r>
        <w:t>[Earl C, distinguished senior fellow in foreign policy studies @ Cato, is professor emeritus of the Georgetown University School of Foreign Service. He is an expert on NATO, defense strategy, and the defense budget. Critical Review: An Interdisciplinary Journal of Politics and Society 21.1 (2009) 21-75, A.H]</w:t>
      </w:r>
    </w:p>
    <w:p w:rsidR="00962543" w:rsidRPr="00D138EA" w:rsidRDefault="00962543" w:rsidP="00962543">
      <w:pPr>
        <w:rPr>
          <w:rStyle w:val="Emphasis"/>
        </w:rPr>
      </w:pPr>
      <w:r w:rsidRPr="00D138EA">
        <w:rPr>
          <w:sz w:val="16"/>
        </w:rPr>
        <w:t xml:space="preserve">The underlying notion of “the security bureaucracies . . . looking for new enemies” is a threadbare concept that has somehow taken hold across the political spectrum, from the radical left (viz. Michael </w:t>
      </w:r>
      <w:proofErr w:type="spellStart"/>
      <w:r w:rsidRPr="00D138EA">
        <w:rPr>
          <w:sz w:val="16"/>
        </w:rPr>
        <w:t>Klare</w:t>
      </w:r>
      <w:proofErr w:type="spellEnd"/>
      <w:r w:rsidRPr="00D138EA">
        <w:rPr>
          <w:sz w:val="16"/>
        </w:rPr>
        <w:t xml:space="preserve"> [1981], who refers to a “threat bank”), to the liberal center (viz. Robert H. Johnson [1997], who dismisses most alleged “threats” as “improbable dangers”), to libertarians (viz. Ted Galen Carpenter [1992], Vice President </w:t>
      </w:r>
      <w:r w:rsidRPr="00D138EA">
        <w:rPr>
          <w:sz w:val="16"/>
        </w:rPr>
        <w:lastRenderedPageBreak/>
        <w:t xml:space="preserve">for Foreign and Defense Policy of the Cato Institute, who wrote a book entitled A Search for Enemies). </w:t>
      </w:r>
      <w:r w:rsidRPr="00AB1F03">
        <w:rPr>
          <w:rStyle w:val="StyleUnderline"/>
        </w:rPr>
        <w:t>What is missing from most analysts’ claims of “threat inflation,</w:t>
      </w:r>
      <w:r w:rsidRPr="00D138EA">
        <w:rPr>
          <w:sz w:val="16"/>
        </w:rPr>
        <w:t xml:space="preserve">” however, </w:t>
      </w:r>
      <w:r w:rsidRPr="00AB1F03">
        <w:rPr>
          <w:rStyle w:val="StyleUnderline"/>
        </w:rPr>
        <w:t>is a convincing theory of why, say, the American government significantl</w:t>
      </w:r>
      <w:r w:rsidRPr="00D138EA">
        <w:rPr>
          <w:sz w:val="16"/>
        </w:rPr>
        <w:t xml:space="preserve">y(not merely in excusable rhetoric) </w:t>
      </w:r>
      <w:r w:rsidRPr="00AB1F03">
        <w:rPr>
          <w:rStyle w:val="StyleUnderline"/>
        </w:rPr>
        <w:t>might magnify and even invent threats (and, more seriously, act on such inflated threat estimates).</w:t>
      </w:r>
      <w:r w:rsidRPr="00D138EA">
        <w:rPr>
          <w:sz w:val="16"/>
        </w:rPr>
        <w:t xml:space="preserve">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roofErr w:type="gramStart"/>
      <w:r w:rsidRPr="00D138EA">
        <w:rPr>
          <w:sz w:val="16"/>
        </w:rPr>
        <w:t>:¶</w:t>
      </w:r>
      <w:proofErr w:type="gramEnd"/>
      <w:r w:rsidRPr="00D138EA">
        <w:rPr>
          <w:sz w:val="16"/>
        </w:rPr>
        <w:t xml:space="preserve"> In the nation’s capital, vested interests, such as the law enforcement bureaucracies . . . routinely take advantage of “</w:t>
      </w:r>
      <w:proofErr w:type="spellStart"/>
      <w:r w:rsidRPr="00D138EA">
        <w:rPr>
          <w:sz w:val="16"/>
        </w:rPr>
        <w:t>crises”to</w:t>
      </w:r>
      <w:proofErr w:type="spellEnd"/>
      <w:r w:rsidRPr="00D138EA">
        <w:rPr>
          <w:sz w:val="16"/>
        </w:rPr>
        <w:t xml:space="preserve"> satisfy parochial desires. Similarly, many corporations use crises to get pet projects— a.k.a. pork—funded by the government. And national security crises, because of people’s fears, are especially ripe opportunities to grab largesse. (Ibid., 182)¶ Thus, “bureaucratic-politics” theory, which once made several </w:t>
      </w:r>
      <w:proofErr w:type="spellStart"/>
      <w:r w:rsidRPr="00D138EA">
        <w:rPr>
          <w:sz w:val="16"/>
        </w:rPr>
        <w:t>reputa</w:t>
      </w:r>
      <w:proofErr w:type="spellEnd"/>
      <w:r w:rsidRPr="00D138EA">
        <w:rPr>
          <w:sz w:val="16"/>
        </w:rPr>
        <w:t xml:space="preserve">- </w:t>
      </w:r>
      <w:proofErr w:type="spellStart"/>
      <w:r w:rsidRPr="00D138EA">
        <w:rPr>
          <w:sz w:val="16"/>
        </w:rPr>
        <w:t>tions</w:t>
      </w:r>
      <w:proofErr w:type="spellEnd"/>
      <w:r w:rsidRPr="00D138EA">
        <w:rPr>
          <w:sz w:val="16"/>
        </w:rPr>
        <w:t xml:space="preserve"> (such as those of Richard Neustadt, Morton </w:t>
      </w:r>
      <w:proofErr w:type="spellStart"/>
      <w:r w:rsidRPr="00D138EA">
        <w:rPr>
          <w:sz w:val="16"/>
        </w:rPr>
        <w:t>Halperin</w:t>
      </w:r>
      <w:proofErr w:type="spellEnd"/>
      <w:r w:rsidRPr="00D138EA">
        <w:rPr>
          <w:sz w:val="16"/>
        </w:rPr>
        <w:t>, and Graham Allison) in defense-intellectual circles, and spawned an entire sub-industry within the field of international relations,5 is put into the service of dismissing putative security threats as imaginary. So, too, can a surprisingly cognate theory, “public choice,”6 which can be considered the right-wing analog of the “bureaucratic-politics” model, and is a preferred interpretation of governmental decision- making among libertarian observers. As Eland (2004, 203) summarizes</w:t>
      </w:r>
      <w:proofErr w:type="gramStart"/>
      <w:r w:rsidRPr="00D138EA">
        <w:rPr>
          <w:sz w:val="16"/>
        </w:rPr>
        <w:t>:¶</w:t>
      </w:r>
      <w:proofErr w:type="gramEnd"/>
      <w:r w:rsidRPr="00D138EA">
        <w:rPr>
          <w:sz w:val="16"/>
        </w:rPr>
        <w:t xml:space="preserve"> </w:t>
      </w:r>
      <w:r w:rsidRPr="00AB1F03">
        <w:rPr>
          <w:rStyle w:val="StyleUnderline"/>
        </w:rPr>
        <w:t xml:space="preserve">Public-choice theory argues [that] the government itself can develop </w:t>
      </w:r>
      <w:proofErr w:type="spellStart"/>
      <w:r w:rsidRPr="00AB1F03">
        <w:rPr>
          <w:rStyle w:val="StyleUnderline"/>
        </w:rPr>
        <w:t>sepa</w:t>
      </w:r>
      <w:proofErr w:type="spellEnd"/>
      <w:r w:rsidRPr="00AB1F03">
        <w:rPr>
          <w:rStyle w:val="StyleUnderline"/>
        </w:rPr>
        <w:t xml:space="preserve">- rate interests from its citizens. The government reflects the interests of powerful pressure groups and the interests of the bureaucracies and the bureaucrats in them. </w:t>
      </w:r>
      <w:r w:rsidRPr="00D138EA">
        <w:rPr>
          <w:sz w:val="16"/>
        </w:rPr>
        <w:t xml:space="preserve">Although this problem occurs in both foreign and domestic policy, it may be more severe in foreign policy because citizens pay less attention to policies that affect them less directly.¶ There is, in this statement of public-choice theory, a certain ambiguity, and a certain degree of contradiction: Bureaucrats are supposedly, at the same time, subservient to societal interest groups and autonomous from society in general.¶ This journal has pioneered the argument that </w:t>
      </w:r>
      <w:r w:rsidRPr="00D138EA">
        <w:rPr>
          <w:rStyle w:val="StyleUnderline"/>
        </w:rPr>
        <w:t>state autonomy is a likely consequence of the public’s ignorance of most areas of state activity</w:t>
      </w:r>
      <w:r w:rsidRPr="00D138EA">
        <w:rPr>
          <w:sz w:val="16"/>
        </w:rPr>
        <w:t xml:space="preserve"> (e.g., </w:t>
      </w:r>
      <w:proofErr w:type="spellStart"/>
      <w:r w:rsidRPr="00D138EA">
        <w:rPr>
          <w:sz w:val="16"/>
        </w:rPr>
        <w:t>Somin</w:t>
      </w:r>
      <w:proofErr w:type="spellEnd"/>
      <w:r w:rsidRPr="00D138EA">
        <w:rPr>
          <w:sz w:val="16"/>
        </w:rPr>
        <w:t xml:space="preserve"> 1998; </w:t>
      </w:r>
      <w:proofErr w:type="spellStart"/>
      <w:r w:rsidRPr="00D138EA">
        <w:rPr>
          <w:sz w:val="16"/>
        </w:rPr>
        <w:t>DeCanio</w:t>
      </w:r>
      <w:proofErr w:type="spellEnd"/>
      <w:r w:rsidRPr="00D138EA">
        <w:rPr>
          <w:sz w:val="16"/>
        </w:rPr>
        <w:t xml:space="preserve"> 2000a, 2000b, 2006, 2007; </w:t>
      </w:r>
      <w:proofErr w:type="spellStart"/>
      <w:r w:rsidRPr="00D138EA">
        <w:rPr>
          <w:sz w:val="16"/>
        </w:rPr>
        <w:t>Ravenal</w:t>
      </w:r>
      <w:proofErr w:type="spellEnd"/>
      <w:r w:rsidRPr="00D138EA">
        <w:rPr>
          <w:sz w:val="16"/>
        </w:rPr>
        <w:t xml:space="preserve"> 2000a). But </w:t>
      </w:r>
      <w:r w:rsidRPr="00D138EA">
        <w:rPr>
          <w:rStyle w:val="StyleUnderline"/>
        </w:rPr>
        <w:t>state autonomy does not necessarily mean that bureaucrats substitute their own interests for those of what could be called the “national society” that they ostensibly serve</w:t>
      </w:r>
      <w:r w:rsidRPr="00D138EA">
        <w:rPr>
          <w:sz w:val="16"/>
        </w:rPr>
        <w:t>. I have argued (</w:t>
      </w:r>
      <w:proofErr w:type="spellStart"/>
      <w:r w:rsidRPr="00D138EA">
        <w:rPr>
          <w:sz w:val="16"/>
        </w:rPr>
        <w:t>Ravenal</w:t>
      </w:r>
      <w:proofErr w:type="spellEnd"/>
      <w:r w:rsidRPr="00D138EA">
        <w:rPr>
          <w:sz w:val="16"/>
        </w:rPr>
        <w:t xml:space="preserve"> 2000a) that, </w:t>
      </w:r>
      <w:r w:rsidRPr="00D138EA">
        <w:rPr>
          <w:rStyle w:val="StyleUnderline"/>
        </w:rPr>
        <w:t>precisely because of the public-ignorance and elite-expertise factors, and especially because the opportunities</w:t>
      </w:r>
      <w:r w:rsidRPr="00D138EA">
        <w:rPr>
          <w:sz w:val="16"/>
        </w:rPr>
        <w:t xml:space="preserve">—at least for bureaucrats (a few notable post-government lobbyist cases </w:t>
      </w:r>
      <w:proofErr w:type="spellStart"/>
      <w:r w:rsidRPr="00D138EA">
        <w:rPr>
          <w:sz w:val="16"/>
        </w:rPr>
        <w:t>nonwithstanding</w:t>
      </w:r>
      <w:proofErr w:type="spellEnd"/>
      <w:r w:rsidRPr="00D138EA">
        <w:rPr>
          <w:sz w:val="16"/>
        </w:rPr>
        <w:t>)—</w:t>
      </w:r>
      <w:r w:rsidRPr="00D138EA">
        <w:rPr>
          <w:rStyle w:val="StyleUnderline"/>
        </w:rPr>
        <w:t>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w:t>
      </w:r>
      <w:r w:rsidRPr="00D138EA">
        <w:rPr>
          <w:sz w:val="16"/>
        </w:rPr>
        <w:t xml:space="preserve"> (which, however may not be synonymous with the interests, perceived or expressed, of citizens!) is less likely to hold. In short</w:t>
      </w:r>
      <w:r w:rsidRPr="00D138EA">
        <w:rPr>
          <w:rStyle w:val="Emphasis"/>
        </w:rPr>
        <w:t>, state autonomy is likely to mean, in the derivation of foreign policy, that “state elites” are using rational judgment, in insulation from self-promoting interest groups—about what strategies, forces, and weapons are required for national defense.¶</w:t>
      </w:r>
      <w:r w:rsidRPr="00D138EA">
        <w:rPr>
          <w:sz w:val="16"/>
        </w:rPr>
        <w:t xml:space="preserv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 My treatment of “role” differs from that of the bureaucratic-politics theorists, whose model of the derivation of foreign policy depends heavily, and </w:t>
      </w:r>
      <w:proofErr w:type="spellStart"/>
      <w:r w:rsidRPr="00D138EA">
        <w:rPr>
          <w:sz w:val="16"/>
        </w:rPr>
        <w:t>acknowledgedly</w:t>
      </w:r>
      <w:proofErr w:type="spellEnd"/>
      <w:r w:rsidRPr="00D138EA">
        <w:rPr>
          <w:sz w:val="16"/>
        </w:rPr>
        <w:t xml:space="preserve">, on a narrow and specific identification of the role- playing of organizationally situated individuals in a partly conflictual “pulling and hauling” process that “results in” some policy outcome. Even here, bureaucratic-politics theorists Graham Allison and Philip </w:t>
      </w:r>
      <w:proofErr w:type="spellStart"/>
      <w:r w:rsidRPr="00D138EA">
        <w:rPr>
          <w:sz w:val="16"/>
        </w:rPr>
        <w:t>Zelikow</w:t>
      </w:r>
      <w:proofErr w:type="spellEnd"/>
      <w:r w:rsidRPr="00D138EA">
        <w:rPr>
          <w:sz w:val="16"/>
        </w:rPr>
        <w:t xml:space="preserve">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Roles (all </w:t>
      </w:r>
      <w:proofErr w:type="gramStart"/>
      <w:r w:rsidRPr="00D138EA">
        <w:rPr>
          <w:sz w:val="16"/>
        </w:rPr>
        <w:t>theorists</w:t>
      </w:r>
      <w:proofErr w:type="gramEnd"/>
      <w:r w:rsidRPr="00D138EA">
        <w:rPr>
          <w:sz w:val="16"/>
        </w:rPr>
        <w:t xml:space="preserve"> state) give rise to “expectations” of performance. My point is that </w:t>
      </w:r>
      <w:r w:rsidRPr="00D138EA">
        <w:rPr>
          <w:rStyle w:val="Emphasis"/>
        </w:rPr>
        <w:t xml:space="preserve">virtually every governmental role, and especially national-security roles, and particularly the roles of the uniformed </w:t>
      </w:r>
      <w:proofErr w:type="spellStart"/>
      <w:r w:rsidRPr="00D138EA">
        <w:rPr>
          <w:rStyle w:val="Emphasis"/>
        </w:rPr>
        <w:t>mili</w:t>
      </w:r>
      <w:proofErr w:type="spellEnd"/>
      <w:r w:rsidRPr="00D138EA">
        <w:rPr>
          <w:rStyle w:val="Emphasis"/>
        </w:rPr>
        <w:t xml:space="preserve">- </w:t>
      </w:r>
      <w:proofErr w:type="spellStart"/>
      <w:r w:rsidRPr="00D138EA">
        <w:rPr>
          <w:rStyle w:val="Emphasis"/>
        </w:rPr>
        <w:t>tary</w:t>
      </w:r>
      <w:proofErr w:type="spellEnd"/>
      <w:r w:rsidRPr="00D138EA">
        <w:rPr>
          <w:rStyle w:val="Emphasis"/>
        </w:rPr>
        <w:t xml:space="preserve">, embody expectations of devotion to the “national interest”; rational- </w:t>
      </w:r>
      <w:proofErr w:type="spellStart"/>
      <w:r w:rsidRPr="00D138EA">
        <w:rPr>
          <w:rStyle w:val="Emphasis"/>
        </w:rPr>
        <w:t>ity</w:t>
      </w:r>
      <w:proofErr w:type="spellEnd"/>
      <w:r w:rsidRPr="00D138EA">
        <w:rPr>
          <w:rStyle w:val="Emphasis"/>
        </w:rPr>
        <w:t xml:space="preserve"> in the derivation of policy at every functional level; and objectivity in the treatment of parameters, especially external parameters such as “threats” and the power and capabilities of other nations</w:t>
      </w:r>
      <w:r w:rsidRPr="00D138EA">
        <w:rPr>
          <w:sz w:val="16"/>
        </w:rPr>
        <w:t xml:space="preserve">.¶ </w:t>
      </w:r>
      <w:r w:rsidRPr="00D138EA">
        <w:rPr>
          <w:rStyle w:val="StyleUnderline"/>
        </w:rPr>
        <w:t>Sub-rational models (such as “public choice”) fail to take into account even a partial dedication to the “national</w:t>
      </w:r>
      <w:r w:rsidRPr="00D138EA">
        <w:rPr>
          <w:sz w:val="16"/>
        </w:rPr>
        <w:t xml:space="preserve">” interest (or even the possibility that the national interest may be honestly misconceived in more </w:t>
      </w:r>
      <w:proofErr w:type="spellStart"/>
      <w:r w:rsidRPr="00D138EA">
        <w:rPr>
          <w:sz w:val="16"/>
        </w:rPr>
        <w:t>paro</w:t>
      </w:r>
      <w:proofErr w:type="spellEnd"/>
      <w:r w:rsidRPr="00D138EA">
        <w:rPr>
          <w:sz w:val="16"/>
        </w:rPr>
        <w:t xml:space="preserve">- </w:t>
      </w:r>
      <w:proofErr w:type="spellStart"/>
      <w:r w:rsidRPr="00D138EA">
        <w:rPr>
          <w:sz w:val="16"/>
        </w:rPr>
        <w:t>chial</w:t>
      </w:r>
      <w:proofErr w:type="spellEnd"/>
      <w:r w:rsidRPr="00D138EA">
        <w:rPr>
          <w:sz w:val="16"/>
        </w:rPr>
        <w:t xml:space="preserve"> terms). In contrast, an </w:t>
      </w:r>
      <w:r w:rsidRPr="00D138EA">
        <w:rPr>
          <w:rStyle w:val="StyleUnderline"/>
        </w:rPr>
        <w:t xml:space="preserve">official’s role </w:t>
      </w:r>
      <w:r w:rsidRPr="00D138EA">
        <w:rPr>
          <w:rStyle w:val="StyleUnderline"/>
        </w:rPr>
        <w:lastRenderedPageBreak/>
        <w:t xml:space="preserve">connects the individual to the (state-level) process, and moderates the (perhaps otherwise) self-seeking impulses of the individual. </w:t>
      </w:r>
      <w:r w:rsidRPr="00D138EA">
        <w:rPr>
          <w:sz w:val="16"/>
        </w:rPr>
        <w:t xml:space="preserve">Role-derived behavior tends to be formalized and codified; relatively transparent and at least peer-reviewed, so as to be consistent with expectations; surviving the particular individual and trans- mitted to successors and ancillaries; measured against a standard and thus corrigible; defined in terms of the performed function and therefore derived from the state function; and </w:t>
      </w:r>
      <w:proofErr w:type="spellStart"/>
      <w:r w:rsidRPr="00D138EA">
        <w:rPr>
          <w:sz w:val="16"/>
        </w:rPr>
        <w:t>uncorrrupt</w:t>
      </w:r>
      <w:proofErr w:type="spellEnd"/>
      <w:r w:rsidRPr="00D138EA">
        <w:rPr>
          <w:sz w:val="16"/>
        </w:rPr>
        <w:t xml:space="preserve">, because personal cheating and even egregious aggrandizement are conspicuously discouraged.¶ My own </w:t>
      </w:r>
      <w:r w:rsidRPr="00D138EA">
        <w:rPr>
          <w:rStyle w:val="StyleUnderline"/>
        </w:rPr>
        <w:t>direct observation suggests that defense decision-makers attempt to “frame” the structure of the problems that they try to solve on the basis of the most accurate intelligence</w:t>
      </w:r>
      <w:r w:rsidRPr="00D138EA">
        <w:rPr>
          <w:sz w:val="16"/>
        </w:rPr>
        <w:t xml:space="preserve">. </w:t>
      </w:r>
      <w:r w:rsidRPr="00D138EA">
        <w:rPr>
          <w:rStyle w:val="Emphasis"/>
        </w:rPr>
        <w:t>They make it their business to know where the threats come from. Thus, threats are not “socially constructed</w:t>
      </w:r>
      <w:r w:rsidRPr="00D138EA">
        <w:rPr>
          <w:sz w:val="16"/>
        </w:rPr>
        <w:t xml:space="preserve">” (even though, of course, some values are).¶ </w:t>
      </w:r>
      <w:r w:rsidRPr="00D138EA">
        <w:rPr>
          <w:rStyle w:val="StyleUnderline"/>
        </w:rPr>
        <w:t xml:space="preserve">A major reason for the rationality, and the objectivity, of the process is that much security planning is done, not in vaguely undefined </w:t>
      </w:r>
      <w:proofErr w:type="spellStart"/>
      <w:r w:rsidRPr="00D138EA">
        <w:rPr>
          <w:rStyle w:val="StyleUnderline"/>
        </w:rPr>
        <w:t>circum</w:t>
      </w:r>
      <w:proofErr w:type="spellEnd"/>
      <w:r w:rsidRPr="00D138EA">
        <w:rPr>
          <w:rStyle w:val="StyleUnderline"/>
        </w:rPr>
        <w:t>- stances that offer scope for idiosyncratic, subjective behavior, but rather in structured and reviewed organizational frameworks</w:t>
      </w:r>
      <w:r w:rsidRPr="00D138EA">
        <w:rPr>
          <w:sz w:val="16"/>
        </w:rPr>
        <w:t xml:space="preserve">. Non-rationalities (which are bad for understanding and prediction) tend to get filtered out. </w:t>
      </w:r>
      <w:r w:rsidRPr="00D138EA">
        <w:rPr>
          <w:rStyle w:val="StyleUnderline"/>
        </w:rPr>
        <w:t>People are fired for presenting skewed analysis and for making bad predictions.</w:t>
      </w:r>
      <w:r w:rsidRPr="00D138EA">
        <w:rPr>
          <w:sz w:val="16"/>
        </w:rPr>
        <w:t xml:space="preserve"> This is because something important is riding on the causal analysis and the contingent prediction. For these reasons, “public choice” does not have the “feel” of reality to many critics who have participated in the structure of defense decision-making. In that structure, obvious, and even not-so-</w:t>
      </w:r>
      <w:proofErr w:type="spellStart"/>
      <w:r w:rsidRPr="00D138EA">
        <w:rPr>
          <w:sz w:val="16"/>
        </w:rPr>
        <w:t>obvious</w:t>
      </w:r>
      <w:proofErr w:type="gramStart"/>
      <w:r w:rsidRPr="00D138EA">
        <w:rPr>
          <w:sz w:val="16"/>
        </w:rPr>
        <w:t>,“</w:t>
      </w:r>
      <w:proofErr w:type="gramEnd"/>
      <w:r w:rsidRPr="00D138EA">
        <w:rPr>
          <w:sz w:val="16"/>
        </w:rPr>
        <w:t>rent</w:t>
      </w:r>
      <w:proofErr w:type="spellEnd"/>
      <w:r w:rsidRPr="00D138EA">
        <w:rPr>
          <w:sz w:val="16"/>
        </w:rPr>
        <w:t xml:space="preserve">-seeking” would not only be shameful; it would present a severe risk of career termination. And, as mentioned, the defense bureaucracy is hardly a productive place for truly talented rent-seekers to </w:t>
      </w:r>
      <w:proofErr w:type="spellStart"/>
      <w:r w:rsidRPr="00D138EA">
        <w:rPr>
          <w:sz w:val="16"/>
        </w:rPr>
        <w:t>operatecompared</w:t>
      </w:r>
      <w:proofErr w:type="spellEnd"/>
      <w:r w:rsidRPr="00D138EA">
        <w:rPr>
          <w:sz w:val="16"/>
        </w:rPr>
        <w:t xml:space="preserve"> to opportunities for personal profit in the commercial world. </w:t>
      </w:r>
      <w:r w:rsidRPr="00D138EA">
        <w:rPr>
          <w:rStyle w:val="Emphasis"/>
        </w:rPr>
        <w:t xml:space="preserve">A bureaucrat’s very self-placement in these reaches of government </w:t>
      </w:r>
      <w:proofErr w:type="spellStart"/>
      <w:r w:rsidRPr="00D138EA">
        <w:rPr>
          <w:rStyle w:val="Emphasis"/>
        </w:rPr>
        <w:t>testi</w:t>
      </w:r>
      <w:proofErr w:type="spellEnd"/>
      <w:r w:rsidRPr="00D138EA">
        <w:rPr>
          <w:rStyle w:val="Emphasis"/>
        </w:rPr>
        <w:t xml:space="preserve">- </w:t>
      </w:r>
      <w:proofErr w:type="spellStart"/>
      <w:r w:rsidRPr="00D138EA">
        <w:rPr>
          <w:rStyle w:val="Emphasis"/>
        </w:rPr>
        <w:t>fies</w:t>
      </w:r>
      <w:proofErr w:type="spellEnd"/>
      <w:r w:rsidRPr="00D138EA">
        <w:rPr>
          <w:rStyle w:val="Emphasis"/>
        </w:rPr>
        <w:t xml:space="preserve"> either to a sincere commitment to the national interest or to a lack of sufficient imagination to exploit opportunities for personal profit.</w:t>
      </w:r>
    </w:p>
    <w:p w:rsidR="00962543" w:rsidRPr="00C74419" w:rsidRDefault="00962543" w:rsidP="00962543"/>
    <w:p w:rsidR="00962543" w:rsidRPr="00252FBA" w:rsidRDefault="00962543" w:rsidP="00962543">
      <w:pPr>
        <w:pStyle w:val="Heading4"/>
      </w:pPr>
      <w:r w:rsidRPr="00252FBA">
        <w:t>Their alternative breeds more terrorism</w:t>
      </w:r>
    </w:p>
    <w:p w:rsidR="00962543" w:rsidRPr="00C47CD7" w:rsidRDefault="00962543" w:rsidP="00962543">
      <w:r w:rsidRPr="00C47CD7">
        <w:rPr>
          <w:rStyle w:val="Style13ptBold"/>
        </w:rPr>
        <w:t>Peters</w:t>
      </w:r>
      <w:r>
        <w:rPr>
          <w:rStyle w:val="Style13ptBold"/>
        </w:rPr>
        <w:t xml:space="preserve">, </w:t>
      </w:r>
      <w:r w:rsidRPr="00C47CD7">
        <w:rPr>
          <w:rStyle w:val="Style13ptBold"/>
        </w:rPr>
        <w:t>11</w:t>
      </w:r>
      <w:r w:rsidRPr="00C47CD7">
        <w:t xml:space="preserve"> [Ralph</w:t>
      </w:r>
      <w:r>
        <w:t>,</w:t>
      </w:r>
      <w:r w:rsidRPr="00C47CD7">
        <w:t xml:space="preserve"> Former Military Officer and Author</w:t>
      </w:r>
      <w:r>
        <w:t xml:space="preserve"> of</w:t>
      </w:r>
      <w:r w:rsidRPr="00C47CD7">
        <w:t xml:space="preserve"> Parameters, Lines of Fire, p. 242]</w:t>
      </w:r>
    </w:p>
    <w:p w:rsidR="00962543" w:rsidRDefault="00962543" w:rsidP="00962543">
      <w:pPr>
        <w:rPr>
          <w:sz w:val="16"/>
        </w:rPr>
      </w:pPr>
      <w:r w:rsidRPr="00C47CD7">
        <w:rPr>
          <w:sz w:val="16"/>
        </w:rPr>
        <w:t xml:space="preserve">And </w:t>
      </w:r>
      <w:r w:rsidRPr="00C47CD7">
        <w:rPr>
          <w:u w:val="single"/>
        </w:rPr>
        <w:t>we</w:t>
      </w:r>
      <w:r w:rsidRPr="00C47CD7">
        <w:rPr>
          <w:sz w:val="16"/>
        </w:rPr>
        <w:t xml:space="preserve"> shall </w:t>
      </w:r>
      <w:r w:rsidRPr="00C47CD7">
        <w:rPr>
          <w:u w:val="single"/>
        </w:rPr>
        <w:t>hear that killing terrorists only creates more terrorists. This is sophomoric nonsense</w:t>
      </w:r>
      <w:r w:rsidRPr="00C47CD7">
        <w:rPr>
          <w:sz w:val="16"/>
        </w:rPr>
        <w:t xml:space="preserve">. </w:t>
      </w:r>
      <w:r w:rsidRPr="00C47CD7">
        <w:rPr>
          <w:u w:val="single"/>
        </w:rPr>
        <w:t>The surest way to swell the ranks of terror is to follow the approach we did in the decade before 9/11 and do nothing</w:t>
      </w:r>
      <w:r w:rsidRPr="00C47CD7">
        <w:rPr>
          <w:sz w:val="16"/>
        </w:rPr>
        <w:t xml:space="preserve"> of substance. </w:t>
      </w:r>
      <w:r w:rsidRPr="00C47CD7">
        <w:rPr>
          <w:u w:val="single"/>
        </w:rPr>
        <w:t>Success breeds success. Everybody loves a winner. The clichés exist because they’re true</w:t>
      </w:r>
      <w:r w:rsidRPr="00C47CD7">
        <w:rPr>
          <w:sz w:val="16"/>
        </w:rPr>
        <w:t xml:space="preserve">. </w:t>
      </w:r>
      <w:r w:rsidRPr="00C47CD7">
        <w:rPr>
          <w:u w:val="single"/>
        </w:rPr>
        <w:t>Al Qaeda and related terrorist groups metastasized because they were viewed in the Muslim world as standing up to the West successfully and handing the Great Satan America embarrassing defeats with impunity</w:t>
      </w:r>
      <w:r w:rsidRPr="00C47CD7">
        <w:rPr>
          <w:sz w:val="16"/>
        </w:rPr>
        <w:t xml:space="preserve">. Some fanatics will flock to the standard of terror, no matter what we do. But </w:t>
      </w:r>
      <w:r w:rsidRPr="00C47CD7">
        <w:rPr>
          <w:u w:val="single"/>
        </w:rPr>
        <w:t>it’s far easier for Islamic societies to purge themselves of terrorists if the terrorists are on the losing end of the global struggle than if they’re al-lowed to become triumphant heroes</w:t>
      </w:r>
      <w:r w:rsidRPr="00C47CD7">
        <w:rPr>
          <w:sz w:val="16"/>
        </w:rPr>
        <w:t xml:space="preserve"> to every jobless, unstable teenager in the Middle East and beyond. Far worse than fighting such a war of attrition aggressively is to pretend you’re not in one while your enemy keeps on killing you. Even the occupation of Iraq is a war of attrition. We’re doing remarkably well, given the restrictions under which our forces operate. </w:t>
      </w:r>
      <w:r w:rsidRPr="00C47CD7">
        <w:rPr>
          <w:u w:val="single"/>
        </w:rPr>
        <w:t>But no grand maneuvers, no gestures of humanity</w:t>
      </w:r>
      <w:r w:rsidRPr="00C47CD7">
        <w:rPr>
          <w:sz w:val="16"/>
        </w:rPr>
        <w:t xml:space="preserve">, no offers of conciliation, and no compromises </w:t>
      </w:r>
      <w:r w:rsidRPr="00C47CD7">
        <w:rPr>
          <w:u w:val="single"/>
        </w:rPr>
        <w:t>will persuade the terrorists to halt their efforts</w:t>
      </w:r>
      <w:r w:rsidRPr="00C47CD7">
        <w:rPr>
          <w:sz w:val="16"/>
        </w:rPr>
        <w:t xml:space="preserve"> to disrupt the development of a democratic, rule-of-law Iraq. On the contrary, </w:t>
      </w:r>
      <w:r w:rsidRPr="00C47CD7">
        <w:rPr>
          <w:u w:val="single"/>
        </w:rPr>
        <w:t>anything less than relentless pursuit, with both preemptive and retaliatory action, only encourages the terrorists</w:t>
      </w:r>
      <w:r w:rsidRPr="00C47CD7">
        <w:rPr>
          <w:sz w:val="16"/>
        </w:rPr>
        <w:t xml:space="preserve"> and remaining Baathist gangsters.</w:t>
      </w:r>
    </w:p>
    <w:p w:rsidR="00962543" w:rsidRPr="00252FBA" w:rsidRDefault="00962543" w:rsidP="00962543">
      <w:pPr>
        <w:pStyle w:val="Heading4"/>
      </w:pPr>
      <w:r w:rsidRPr="00252FBA">
        <w:t>There is no root cause of terrorism</w:t>
      </w:r>
    </w:p>
    <w:p w:rsidR="00962543" w:rsidRPr="00C47CD7" w:rsidRDefault="00962543" w:rsidP="00962543">
      <w:r>
        <w:rPr>
          <w:rStyle w:val="Style13ptBold"/>
        </w:rPr>
        <w:t xml:space="preserve">Weiner, </w:t>
      </w:r>
      <w:r w:rsidRPr="00C47CD7">
        <w:rPr>
          <w:rStyle w:val="Style13ptBold"/>
        </w:rPr>
        <w:t>88</w:t>
      </w:r>
      <w:r w:rsidRPr="00C47CD7">
        <w:t xml:space="preserve"> [Justus R. Weiner, Director of the Division of American Law and former Assistant Professor of International Relations and Law at Boston University School of Law, “Terrorism: Israel’s Legal Responses”, 14 Syracuse J. Int’l L. &amp; Com. 184, 1988]</w:t>
      </w:r>
    </w:p>
    <w:p w:rsidR="00962543" w:rsidRPr="000656FB" w:rsidRDefault="00962543" w:rsidP="00962543">
      <w:pPr>
        <w:rPr>
          <w:sz w:val="16"/>
        </w:rPr>
      </w:pPr>
      <w:r w:rsidRPr="00C47CD7">
        <w:rPr>
          <w:u w:val="single"/>
        </w:rPr>
        <w:t>Political scientists</w:t>
      </w:r>
      <w:r w:rsidRPr="00C47CD7">
        <w:rPr>
          <w:sz w:val="16"/>
        </w:rPr>
        <w:t xml:space="preserve">, sociologists, psychologists </w:t>
      </w:r>
      <w:r w:rsidRPr="00C47CD7">
        <w:rPr>
          <w:u w:val="single"/>
        </w:rPr>
        <w:t>and others</w:t>
      </w:r>
      <w:r w:rsidRPr="00C47CD7">
        <w:rPr>
          <w:sz w:val="16"/>
        </w:rPr>
        <w:t xml:space="preserve"> </w:t>
      </w:r>
      <w:r w:rsidRPr="00C47CD7">
        <w:rPr>
          <w:u w:val="single"/>
        </w:rPr>
        <w:t xml:space="preserve">theorize </w:t>
      </w:r>
      <w:r w:rsidRPr="00C47CD7">
        <w:rPr>
          <w:b/>
          <w:u w:val="single"/>
        </w:rPr>
        <w:t>why terrorist acts are committed</w:t>
      </w:r>
      <w:r w:rsidRPr="00C47CD7">
        <w:rPr>
          <w:sz w:val="16"/>
        </w:rPr>
        <w:t xml:space="preserve"> against Israeli targets. </w:t>
      </w:r>
      <w:r w:rsidRPr="00C47CD7">
        <w:rPr>
          <w:u w:val="single"/>
        </w:rPr>
        <w:t xml:space="preserve">One </w:t>
      </w:r>
      <w:r w:rsidRPr="00C47CD7">
        <w:rPr>
          <w:b/>
          <w:u w:val="single"/>
        </w:rPr>
        <w:t>popular theory is the “root cause</w:t>
      </w:r>
      <w:r w:rsidRPr="00C47CD7">
        <w:rPr>
          <w:sz w:val="16"/>
        </w:rPr>
        <w:t xml:space="preserve">.” This thesis claims that were not for the frustration, deprivation, and misery of the Palestinian people, the Palestine Liberation Organization (PLO) would not commit acts of terrorism. A typical intellectual argument excusing PLO terror reasons: “Shying away from analyzing the motives for terror, or the political, economic and historical environments that breed it, </w:t>
      </w:r>
      <w:r w:rsidRPr="00C47CD7">
        <w:rPr>
          <w:sz w:val="16"/>
        </w:rPr>
        <w:lastRenderedPageBreak/>
        <w:t xml:space="preserve">overlooks the often symbiotic relationship between a terrorist and the governments and policies he fights against.” Others go one step further and turn an explanation into a justification. </w:t>
      </w:r>
      <w:proofErr w:type="spellStart"/>
      <w:r w:rsidRPr="00C47CD7">
        <w:rPr>
          <w:sz w:val="16"/>
        </w:rPr>
        <w:t>Yassir</w:t>
      </w:r>
      <w:proofErr w:type="spellEnd"/>
      <w:r w:rsidRPr="00C47CD7">
        <w:rPr>
          <w:sz w:val="16"/>
        </w:rPr>
        <w:t xml:space="preserve"> Arafat, the Chairman of the PLO Executive </w:t>
      </w:r>
      <w:proofErr w:type="spellStart"/>
      <w:r w:rsidRPr="00C47CD7">
        <w:rPr>
          <w:sz w:val="16"/>
        </w:rPr>
        <w:t>Committtee</w:t>
      </w:r>
      <w:proofErr w:type="spellEnd"/>
      <w:r w:rsidRPr="00C47CD7">
        <w:rPr>
          <w:sz w:val="16"/>
        </w:rPr>
        <w:t xml:space="preserve">, argued: “The use of the pro-Israeli media of the word ‘terrorism’ does not intimidate us, especially when it is used by forces that have colonialized peoples for hundreds of years, and accused freedom fighters of being ‘terrorists’ when they fought against occupation, terrorism and racial discrimination until they won their independence….” Regrettably, this justification has gained considerable support at the United Nations. </w:t>
      </w:r>
      <w:proofErr w:type="spellStart"/>
      <w:r w:rsidRPr="00C47CD7">
        <w:rPr>
          <w:sz w:val="16"/>
        </w:rPr>
        <w:t>Benzion</w:t>
      </w:r>
      <w:proofErr w:type="spellEnd"/>
      <w:r w:rsidRPr="00C47CD7">
        <w:rPr>
          <w:sz w:val="16"/>
        </w:rPr>
        <w:t xml:space="preserve"> Netanyahu, the Israeli Ambassador to the United Nations, has written in response: The typical stratagem at the United Nations, for example, has been to justify terrorism by calling it a struggle for national liberation. This is perverse enough in itself, because terrorism is always unjustifiable, regardless of professed or real goals. But it is perverse in another way. For the real goals of terrorists are in practice related to their methods. History has repeatedly given us advance warning. Those who deliberately butcher women and children do not have liberation in mind. It is not only that the ends of terrorists do not justify the means that they chose. It is that the choice of means indicates what the true ends are. Far from being fighters for freedom, the terrorists are the forerunners of a new tyranny. It is instructive to note that the French Resistance did not resort to the systematic killing of German women and children, well within reach in occupied France. A few years later, in Algeria, the FLN showed no such restraint against French occupation. France, of course, is today a democracy. Algeria is </w:t>
      </w:r>
      <w:proofErr w:type="spellStart"/>
      <w:r w:rsidRPr="00C47CD7">
        <w:rPr>
          <w:sz w:val="16"/>
        </w:rPr>
        <w:t>mearly</w:t>
      </w:r>
      <w:proofErr w:type="spellEnd"/>
      <w:r w:rsidRPr="00C47CD7">
        <w:rPr>
          <w:sz w:val="16"/>
        </w:rPr>
        <w:t xml:space="preserve"> another of the despotisms where terrorists have come to power. Realistically, </w:t>
      </w:r>
      <w:r w:rsidRPr="00C47CD7">
        <w:rPr>
          <w:u w:val="single"/>
        </w:rPr>
        <w:t xml:space="preserve">the “root cause” theory </w:t>
      </w:r>
      <w:r w:rsidRPr="00C47CD7">
        <w:rPr>
          <w:b/>
          <w:u w:val="single"/>
        </w:rPr>
        <w:t>should be recognized as the “</w:t>
      </w:r>
      <w:r w:rsidRPr="00C47CD7">
        <w:rPr>
          <w:b/>
          <w:u w:val="single"/>
          <w:bdr w:val="single" w:sz="4" w:space="0" w:color="auto"/>
        </w:rPr>
        <w:t>root cause fallacy</w:t>
      </w:r>
      <w:r w:rsidRPr="00C47CD7">
        <w:rPr>
          <w:u w:val="single"/>
        </w:rPr>
        <w:t>.”</w:t>
      </w:r>
      <w:r w:rsidRPr="00C47CD7">
        <w:rPr>
          <w:sz w:val="16"/>
        </w:rPr>
        <w:t xml:space="preserve"> This is because, on a global basis, </w:t>
      </w:r>
      <w:r w:rsidRPr="00C47CD7">
        <w:rPr>
          <w:u w:val="single"/>
        </w:rPr>
        <w:t xml:space="preserve">there </w:t>
      </w:r>
      <w:r w:rsidRPr="00C47CD7">
        <w:rPr>
          <w:b/>
          <w:u w:val="single"/>
        </w:rPr>
        <w:t xml:space="preserve">is </w:t>
      </w:r>
      <w:r w:rsidRPr="00C47CD7">
        <w:rPr>
          <w:b/>
          <w:u w:val="single"/>
          <w:bdr w:val="single" w:sz="4" w:space="0" w:color="auto"/>
        </w:rPr>
        <w:t>scant evidence</w:t>
      </w:r>
      <w:r w:rsidRPr="00C47CD7">
        <w:rPr>
          <w:u w:val="single"/>
        </w:rPr>
        <w:t xml:space="preserve"> to </w:t>
      </w:r>
      <w:r w:rsidRPr="00C47CD7">
        <w:rPr>
          <w:b/>
          <w:u w:val="single"/>
        </w:rPr>
        <w:t>support any direct correlation</w:t>
      </w:r>
      <w:r w:rsidRPr="00C47CD7">
        <w:rPr>
          <w:u w:val="single"/>
        </w:rPr>
        <w:t xml:space="preserve"> between those who have suffered and those who commit acts of terrorism</w:t>
      </w:r>
      <w:r w:rsidRPr="00C47CD7">
        <w:rPr>
          <w:sz w:val="16"/>
        </w:rPr>
        <w:t xml:space="preserve">. Indeed on both an individual and group level, </w:t>
      </w:r>
      <w:r w:rsidRPr="00C47CD7">
        <w:rPr>
          <w:u w:val="single"/>
        </w:rPr>
        <w:t xml:space="preserve">many of those who have suffered </w:t>
      </w:r>
      <w:r w:rsidRPr="00C47CD7">
        <w:rPr>
          <w:b/>
          <w:u w:val="single"/>
        </w:rPr>
        <w:t>most scrupulously avoid such acts</w:t>
      </w:r>
      <w:r w:rsidRPr="00C47CD7">
        <w:rPr>
          <w:sz w:val="16"/>
        </w:rPr>
        <w:t>. The PLO, by contrast, purports to represent the Palestinian people, a group with options for non-violent political action and resources including wealth and education. Yet the PLO deliberately engages in terrorist acts while eschewing all other means of political redress. Any Arab leader showing the slightest inclination towards accommodation with Israel has risked assassination. Thus, PLO terror should be recognized as a cause for, not the result of, Palestinian frustration, desperation, and misery.</w:t>
      </w:r>
      <w:r w:rsidRPr="000656FB">
        <w:rPr>
          <w:sz w:val="16"/>
        </w:rPr>
        <w:t xml:space="preserve"> </w:t>
      </w:r>
    </w:p>
    <w:p w:rsidR="00962543" w:rsidRPr="00962543" w:rsidRDefault="00962543" w:rsidP="00962543"/>
    <w:p w:rsidR="006B5EDA" w:rsidRDefault="008B1385" w:rsidP="006B5EDA">
      <w:pPr>
        <w:pStyle w:val="Heading3"/>
      </w:pPr>
      <w:r>
        <w:lastRenderedPageBreak/>
        <w:t>A2-</w:t>
      </w:r>
      <w:r w:rsidR="006B5EDA">
        <w:t>Wall will never be built</w:t>
      </w:r>
    </w:p>
    <w:p w:rsidR="006B5EDA" w:rsidRPr="006B5EDA" w:rsidRDefault="006B5EDA" w:rsidP="006B5EDA"/>
    <w:p w:rsidR="006B5EDA" w:rsidRDefault="006B5EDA" w:rsidP="006B5EDA">
      <w:pPr>
        <w:pStyle w:val="Heading4"/>
      </w:pPr>
      <w:r>
        <w:t xml:space="preserve">Perception triggers the impact—funding would go to heavily increased border policing by agents not trained in migrant rights turns case- securitization, extinction and structural violence </w:t>
      </w:r>
    </w:p>
    <w:p w:rsidR="006B5EDA" w:rsidRPr="005D6221" w:rsidRDefault="006B5EDA" w:rsidP="006B5EDA">
      <w:pPr>
        <w:rPr>
          <w:rStyle w:val="Style13ptBold"/>
          <w:b w:val="0"/>
          <w:bCs w:val="0"/>
          <w:sz w:val="22"/>
        </w:rPr>
      </w:pPr>
      <w:r>
        <w:t xml:space="preserve">Daniel A. </w:t>
      </w:r>
      <w:r w:rsidRPr="00096301">
        <w:rPr>
          <w:rStyle w:val="Style13ptBold"/>
        </w:rPr>
        <w:t>Brownstein JUNE 4, 2018</w:t>
      </w:r>
    </w:p>
    <w:p w:rsidR="006B5EDA" w:rsidRPr="00096301" w:rsidRDefault="006B5EDA" w:rsidP="006B5EDA">
      <w:pPr>
        <w:rPr>
          <w:rStyle w:val="Style13ptBold"/>
          <w:b w:val="0"/>
          <w:sz w:val="16"/>
          <w:szCs w:val="16"/>
        </w:rPr>
      </w:pPr>
      <w:r w:rsidRPr="00096301">
        <w:rPr>
          <w:rStyle w:val="Style13ptBold"/>
          <w:b w:val="0"/>
          <w:sz w:val="16"/>
          <w:szCs w:val="16"/>
        </w:rPr>
        <w:t>(Ph. D., University of California, Berkeley. Spring 1996)</w:t>
      </w:r>
      <w:r>
        <w:rPr>
          <w:rStyle w:val="Style13ptBold"/>
          <w:b w:val="0"/>
          <w:sz w:val="16"/>
          <w:szCs w:val="16"/>
        </w:rPr>
        <w:t xml:space="preserve"> </w:t>
      </w:r>
      <w:r w:rsidRPr="00096301">
        <w:rPr>
          <w:rStyle w:val="Style13ptBold"/>
          <w:b w:val="0"/>
          <w:sz w:val="16"/>
          <w:szCs w:val="16"/>
        </w:rPr>
        <w:t>(</w:t>
      </w:r>
      <w:r>
        <w:rPr>
          <w:rStyle w:val="Style13ptBold"/>
          <w:b w:val="0"/>
          <w:sz w:val="16"/>
          <w:szCs w:val="16"/>
        </w:rPr>
        <w:t xml:space="preserve">Brownstein is a researcher at The </w:t>
      </w:r>
      <w:r w:rsidRPr="00096301">
        <w:rPr>
          <w:rStyle w:val="Style13ptBold"/>
          <w:b w:val="0"/>
          <w:sz w:val="16"/>
          <w:szCs w:val="16"/>
        </w:rPr>
        <w:t xml:space="preserve">University of California, Davis, </w:t>
      </w:r>
      <w:proofErr w:type="gramStart"/>
      <w:r w:rsidRPr="00096301">
        <w:rPr>
          <w:rStyle w:val="Style13ptBold"/>
          <w:b w:val="0"/>
          <w:sz w:val="16"/>
          <w:szCs w:val="16"/>
        </w:rPr>
        <w:t>Center</w:t>
      </w:r>
      <w:proofErr w:type="gramEnd"/>
      <w:r w:rsidRPr="00096301">
        <w:rPr>
          <w:rStyle w:val="Style13ptBold"/>
          <w:b w:val="0"/>
          <w:sz w:val="16"/>
          <w:szCs w:val="16"/>
        </w:rPr>
        <w:t xml:space="preserve"> for Science and Innovation Studies)</w:t>
      </w:r>
      <w:r>
        <w:rPr>
          <w:rStyle w:val="Style13ptBold"/>
          <w:b w:val="0"/>
          <w:sz w:val="16"/>
          <w:szCs w:val="16"/>
        </w:rPr>
        <w:t xml:space="preserve"> (“</w:t>
      </w:r>
      <w:r w:rsidRPr="00096301">
        <w:rPr>
          <w:rStyle w:val="Style13ptBold"/>
          <w:b w:val="0"/>
          <w:sz w:val="16"/>
          <w:szCs w:val="16"/>
        </w:rPr>
        <w:t>The False Imperative of the Border Wall</w:t>
      </w:r>
      <w:r>
        <w:rPr>
          <w:rStyle w:val="Style13ptBold"/>
          <w:b w:val="0"/>
          <w:sz w:val="16"/>
          <w:szCs w:val="16"/>
        </w:rPr>
        <w:t>”) (</w:t>
      </w:r>
      <w:r w:rsidRPr="00096301">
        <w:rPr>
          <w:rStyle w:val="Style13ptBold"/>
          <w:b w:val="0"/>
          <w:sz w:val="16"/>
          <w:szCs w:val="16"/>
        </w:rPr>
        <w:t>https://dabrownstein.com/2018/06/04/mapping-the-promise-of-the-border-wall/3/</w:t>
      </w:r>
      <w:r>
        <w:rPr>
          <w:rStyle w:val="Style13ptBold"/>
          <w:b w:val="0"/>
          <w:sz w:val="16"/>
          <w:szCs w:val="16"/>
        </w:rPr>
        <w:t>)</w:t>
      </w:r>
    </w:p>
    <w:p w:rsidR="006B5EDA" w:rsidRDefault="006B5EDA" w:rsidP="006B5EDA">
      <w:pPr>
        <w:rPr>
          <w:u w:val="single"/>
        </w:rPr>
      </w:pPr>
      <w:r w:rsidRPr="00B03D0B">
        <w:rPr>
          <w:b/>
          <w:u w:val="single"/>
        </w:rPr>
        <w:t>The false security</w:t>
      </w:r>
      <w:r w:rsidRPr="00E44FFE">
        <w:rPr>
          <w:u w:val="single"/>
        </w:rPr>
        <w:t xml:space="preserve"> of all Americans </w:t>
      </w:r>
      <w:r w:rsidRPr="00B03D0B">
        <w:rPr>
          <w:b/>
          <w:u w:val="single"/>
        </w:rPr>
        <w:t>that the border wall promises</w:t>
      </w:r>
      <w:r w:rsidRPr="00E44FFE">
        <w:rPr>
          <w:u w:val="single"/>
        </w:rPr>
        <w:t>–and the dangers of an “open border” as the greatest threat to the greatest nation–</w:t>
      </w:r>
      <w:r w:rsidRPr="00B03D0B">
        <w:rPr>
          <w:b/>
          <w:u w:val="single"/>
        </w:rPr>
        <w:t>has allowed border patrol</w:t>
      </w:r>
      <w:r w:rsidRPr="00E44FFE">
        <w:rPr>
          <w:u w:val="single"/>
        </w:rPr>
        <w:t xml:space="preserve"> agents and local law enforcement </w:t>
      </w:r>
      <w:r w:rsidRPr="00B03D0B">
        <w:rPr>
          <w:b/>
          <w:u w:val="single"/>
        </w:rPr>
        <w:t>to legitimize a racist agenda</w:t>
      </w:r>
      <w:r w:rsidRPr="00E44FFE">
        <w:rPr>
          <w:u w:val="single"/>
        </w:rPr>
        <w:t xml:space="preserve"> by which they have assailed local border communities and stand to allowed ethnic and racial profiling to become part of our governmental practices</w:t>
      </w:r>
      <w:r w:rsidRPr="00C9312D">
        <w:rPr>
          <w:sz w:val="16"/>
        </w:rPr>
        <w:t xml:space="preserve">. Indeed, the increased prominence of racial profiling in the practices of immigration where an increased premium is placed on “the fact that the person is here illegally” tramples constitutional rights through unlawful searches both on the border, on highways, on public buses and on neighborhood streets in ways that seem to legitimize longstanding practices of racial profiling by ICE agents. (Since the immigration enforcement depends on stereotyping and generalization to bring charges, racial profiling practices cannot lead charges to be dismissed.) For </w:t>
      </w:r>
      <w:r w:rsidRPr="00E44FFE">
        <w:rPr>
          <w:b/>
          <w:u w:val="single"/>
        </w:rPr>
        <w:t xml:space="preserve">the border wall would go to fund an increased policing of the border by agents not trained in migrant rights. As much as a structure, the proposal for the border wall even as a map stands to embody and concretize–before being cast in sheer concrete–national fears. </w:t>
      </w:r>
      <w:r w:rsidRPr="00B03D0B">
        <w:rPr>
          <w:u w:val="single"/>
        </w:rPr>
        <w:t>Indeed, by presenting itself as definitively preventing cross-border transit and mirroring the current ““zero-tolerance policy” at the border, the false strength of the wall undermines a policy of strength for dealing with our neighbors</w:t>
      </w:r>
      <w:r w:rsidRPr="00C9312D">
        <w:rPr>
          <w:b/>
          <w:sz w:val="16"/>
        </w:rPr>
        <w:t>.</w:t>
      </w:r>
      <w:r w:rsidRPr="00C9312D">
        <w:rPr>
          <w:sz w:val="16"/>
        </w:rPr>
        <w:t xml:space="preserve"> As </w:t>
      </w:r>
      <w:proofErr w:type="spellStart"/>
      <w:r w:rsidRPr="00C9312D">
        <w:rPr>
          <w:sz w:val="16"/>
        </w:rPr>
        <w:t>Trumpist</w:t>
      </w:r>
      <w:proofErr w:type="spellEnd"/>
      <w:r w:rsidRPr="00C9312D">
        <w:rPr>
          <w:sz w:val="16"/>
        </w:rPr>
        <w:t xml:space="preserve"> media tells the nation that the 2,300 migrant children separated from their parents at the border (and held in isolation camps apart from family contact) just “aren’t our kids”–unlike the children of Idaho or Texas–the border has grown as a site of apprehension, detention, criminalization and family separation, a site of deportation without prioritizing their danger to the nation-casting the misdemeanor of “illegal entry” as federal crimes meriting deportation. The border wall maps an effective absence of prosecutorial discretion removing legal judgment from defining the illegality of border-crossing. The separation of individuals from rights distorts human rights and remaps the rights of all migrants, children, and refugees in a betrayal of our values and deepest principles: </w:t>
      </w:r>
      <w:r w:rsidRPr="00C9312D">
        <w:rPr>
          <w:u w:val="single"/>
        </w:rPr>
        <w:t>the refusal to allow journalists, lawyers, or the International Red Cross to visit the centers where they are detained suggests how fearful the administration is of their conditions.</w:t>
      </w:r>
    </w:p>
    <w:p w:rsidR="006B5EDA" w:rsidRDefault="006B5EDA" w:rsidP="006B5EDA">
      <w:pPr>
        <w:pStyle w:val="Heading4"/>
      </w:pPr>
      <w:r>
        <w:t>Funding triggers the impact</w:t>
      </w:r>
    </w:p>
    <w:p w:rsidR="006B5EDA" w:rsidRDefault="006B5EDA" w:rsidP="006B5EDA">
      <w:pPr>
        <w:rPr>
          <w:rStyle w:val="Style13ptBold"/>
          <w:b w:val="0"/>
          <w:bCs w:val="0"/>
          <w:sz w:val="22"/>
        </w:rPr>
      </w:pPr>
      <w:r>
        <w:t xml:space="preserve">Daniel A. </w:t>
      </w:r>
      <w:r w:rsidRPr="00096301">
        <w:rPr>
          <w:rStyle w:val="Style13ptBold"/>
        </w:rPr>
        <w:t>Brownstein JUNE 4, 2</w:t>
      </w:r>
      <w:r>
        <w:rPr>
          <w:rStyle w:val="Style13ptBold"/>
        </w:rPr>
        <w:t xml:space="preserve"> </w:t>
      </w:r>
      <w:r w:rsidRPr="00096301">
        <w:rPr>
          <w:rStyle w:val="Style13ptBold"/>
        </w:rPr>
        <w:t>018</w:t>
      </w:r>
    </w:p>
    <w:p w:rsidR="006B5EDA" w:rsidRPr="0056419B" w:rsidRDefault="006B5EDA" w:rsidP="006B5EDA">
      <w:pPr>
        <w:rPr>
          <w:rStyle w:val="Style13ptBold"/>
          <w:b w:val="0"/>
          <w:bCs w:val="0"/>
          <w:sz w:val="22"/>
        </w:rPr>
      </w:pPr>
      <w:r w:rsidRPr="00096301">
        <w:rPr>
          <w:rStyle w:val="Style13ptBold"/>
          <w:b w:val="0"/>
          <w:sz w:val="16"/>
          <w:szCs w:val="16"/>
        </w:rPr>
        <w:t>(Ph. D., University of California, Berkeley. Spring 1996)</w:t>
      </w:r>
      <w:r>
        <w:rPr>
          <w:rStyle w:val="Style13ptBold"/>
          <w:b w:val="0"/>
          <w:sz w:val="16"/>
          <w:szCs w:val="16"/>
        </w:rPr>
        <w:t xml:space="preserve"> </w:t>
      </w:r>
      <w:r w:rsidRPr="00096301">
        <w:rPr>
          <w:rStyle w:val="Style13ptBold"/>
          <w:b w:val="0"/>
          <w:sz w:val="16"/>
          <w:szCs w:val="16"/>
        </w:rPr>
        <w:t>(</w:t>
      </w:r>
      <w:r>
        <w:rPr>
          <w:rStyle w:val="Style13ptBold"/>
          <w:b w:val="0"/>
          <w:sz w:val="16"/>
          <w:szCs w:val="16"/>
        </w:rPr>
        <w:t xml:space="preserve">Brownstein is a researcher at The </w:t>
      </w:r>
      <w:r w:rsidRPr="00096301">
        <w:rPr>
          <w:rStyle w:val="Style13ptBold"/>
          <w:b w:val="0"/>
          <w:sz w:val="16"/>
          <w:szCs w:val="16"/>
        </w:rPr>
        <w:t xml:space="preserve">University of California, Davis, </w:t>
      </w:r>
      <w:proofErr w:type="gramStart"/>
      <w:r w:rsidRPr="00096301">
        <w:rPr>
          <w:rStyle w:val="Style13ptBold"/>
          <w:b w:val="0"/>
          <w:sz w:val="16"/>
          <w:szCs w:val="16"/>
        </w:rPr>
        <w:t>Center</w:t>
      </w:r>
      <w:proofErr w:type="gramEnd"/>
      <w:r w:rsidRPr="00096301">
        <w:rPr>
          <w:rStyle w:val="Style13ptBold"/>
          <w:b w:val="0"/>
          <w:sz w:val="16"/>
          <w:szCs w:val="16"/>
        </w:rPr>
        <w:t xml:space="preserve"> for Science and Innovation Studies)</w:t>
      </w:r>
      <w:r>
        <w:rPr>
          <w:rStyle w:val="Style13ptBold"/>
          <w:b w:val="0"/>
          <w:sz w:val="16"/>
          <w:szCs w:val="16"/>
        </w:rPr>
        <w:t xml:space="preserve"> (“</w:t>
      </w:r>
      <w:r w:rsidRPr="00096301">
        <w:rPr>
          <w:rStyle w:val="Style13ptBold"/>
          <w:b w:val="0"/>
          <w:sz w:val="16"/>
          <w:szCs w:val="16"/>
        </w:rPr>
        <w:t>The False Imperative of the Border Wall</w:t>
      </w:r>
      <w:r>
        <w:rPr>
          <w:rStyle w:val="Style13ptBold"/>
          <w:b w:val="0"/>
          <w:sz w:val="16"/>
          <w:szCs w:val="16"/>
        </w:rPr>
        <w:t>”) (</w:t>
      </w:r>
      <w:r w:rsidRPr="00096301">
        <w:rPr>
          <w:rStyle w:val="Style13ptBold"/>
          <w:b w:val="0"/>
          <w:sz w:val="16"/>
          <w:szCs w:val="16"/>
        </w:rPr>
        <w:t>https://dabrownstein.com/2018/06/04/mapping-the-promise-of-the-border-wall/3/</w:t>
      </w:r>
      <w:r>
        <w:rPr>
          <w:rStyle w:val="Style13ptBold"/>
          <w:b w:val="0"/>
          <w:sz w:val="16"/>
          <w:szCs w:val="16"/>
        </w:rPr>
        <w:t>)</w:t>
      </w:r>
    </w:p>
    <w:p w:rsidR="006B5EDA" w:rsidRPr="00B03D0B" w:rsidRDefault="006B5EDA" w:rsidP="006B5EDA">
      <w:pPr>
        <w:rPr>
          <w:u w:val="single"/>
        </w:rPr>
      </w:pPr>
      <w:r w:rsidRPr="0056419B">
        <w:rPr>
          <w:u w:val="single"/>
        </w:rPr>
        <w:t xml:space="preserve">Far more than building a wall along a border divide, </w:t>
      </w:r>
      <w:r w:rsidRPr="0056419B">
        <w:rPr>
          <w:b/>
          <w:u w:val="single"/>
        </w:rPr>
        <w:t>the border wall offers a mental re-mapping of national security, nativism, and isolationism, circumscribing individual rights</w:t>
      </w:r>
      <w:r w:rsidRPr="0056419B">
        <w:rPr>
          <w:u w:val="single"/>
        </w:rPr>
        <w:t>. As a negative mapping to civic space, occurring on its edges and based on exclusion, the promised border wall united an unlikely range of constituencies around the need for a sheer border boundary–nationalist; white supremacist; racist; xenophobic; unemployed; economically insecure; fundamentalist</w:t>
      </w:r>
      <w:r w:rsidRPr="00E44FFE">
        <w:rPr>
          <w:sz w:val="16"/>
        </w:rPr>
        <w:t xml:space="preserve">–seems daunting to unpack as an assembly, but all of whom bought the promise of its modernity, even if the notion of a border wall is more aptly described as a pre-modern solution to a post-modern problem–as Representative Henry Cuellar of Texas put it, a “medieval or fourteenth-century solution called [simply] ‘the Wall’ to a twenty-first century problem”–rather than understanding the border or cross-border traffic as a problem of migration, instability, and deepening economic divides. The threat of immigration are largely of the past. But as a chant from Trump’s campaign rallies that celebrated a </w:t>
      </w:r>
      <w:r w:rsidRPr="00E44FFE">
        <w:rPr>
          <w:sz w:val="16"/>
        </w:rPr>
        <w:lastRenderedPageBreak/>
        <w:t>break from politics as usual– “Build the wall!”–</w:t>
      </w:r>
      <w:r w:rsidRPr="0056419B">
        <w:rPr>
          <w:u w:val="single"/>
        </w:rPr>
        <w:t>the promised border wall, even if its construction is long deferred, has provided a toxic future vision of the nation, incredibly able to unite groups thought incompatible with one another.</w:t>
      </w:r>
      <w:r w:rsidRPr="00E44FFE">
        <w:rPr>
          <w:sz w:val="16"/>
        </w:rPr>
        <w:t xml:space="preserve"> The collective fixation on a geographic site may reflect a form of mental mapping of territory of increased reactionary nature in an age of GPS, when the relevance of boundaries and boundary lines have all but vanished as cartographic markers from maps, when states geographical positions by point-based data, and boundaries are feared to have dropped off our maps</w:t>
      </w:r>
      <w:r w:rsidRPr="0056419B">
        <w:rPr>
          <w:u w:val="single"/>
        </w:rPr>
        <w:t xml:space="preserve">. </w:t>
      </w:r>
      <w:r w:rsidRPr="0056419B">
        <w:rPr>
          <w:b/>
          <w:u w:val="single"/>
        </w:rPr>
        <w:t>Even if it is not constructed on the US-Mexico border, the imaginary construction has gained prominence in Trump’s rhetoric and for his followers in ways that provide and constitute a post-border map of nativist integrity removed from laws</w:t>
      </w:r>
      <w:r w:rsidRPr="0056419B">
        <w:rPr>
          <w:u w:val="single"/>
        </w:rPr>
        <w:t>.</w:t>
      </w:r>
    </w:p>
    <w:p w:rsidR="00A82187" w:rsidRDefault="00A82187" w:rsidP="00A82187">
      <w:pPr>
        <w:pStyle w:val="Heading4"/>
        <w:rPr>
          <w:rStyle w:val="StyleUnderline"/>
          <w:sz w:val="26"/>
          <w:szCs w:val="26"/>
          <w:u w:val="none"/>
        </w:rPr>
      </w:pPr>
      <w:r w:rsidRPr="005E1F28">
        <w:rPr>
          <w:rStyle w:val="StyleUnderline"/>
          <w:sz w:val="26"/>
          <w:szCs w:val="26"/>
          <w:u w:val="none"/>
        </w:rPr>
        <w:t>AT: Wall Impossible – multiple ways Trump can get wall</w:t>
      </w:r>
    </w:p>
    <w:p w:rsidR="00A82187" w:rsidRPr="00EA35AE" w:rsidRDefault="00A82187" w:rsidP="00A82187">
      <w:pPr>
        <w:spacing w:after="0" w:line="240" w:lineRule="auto"/>
        <w:rPr>
          <w:rStyle w:val="Style13ptBold"/>
          <w:b w:val="0"/>
        </w:rPr>
      </w:pPr>
      <w:proofErr w:type="spellStart"/>
      <w:r>
        <w:rPr>
          <w:rStyle w:val="Style13ptBold"/>
        </w:rPr>
        <w:t>Bovard</w:t>
      </w:r>
      <w:proofErr w:type="spellEnd"/>
      <w:r>
        <w:rPr>
          <w:rStyle w:val="Style13ptBold"/>
        </w:rPr>
        <w:t>, 18</w:t>
      </w:r>
      <w:r w:rsidRPr="00EA35AE">
        <w:rPr>
          <w:rStyle w:val="Style13ptBold"/>
          <w:b w:val="0"/>
        </w:rPr>
        <w:t>[Rachel is the senior director of policy for The Conservative Partnership, a nonprofit group headed by former South Carolina Sen. Jim DeMint aimed at promoting limited government.]</w:t>
      </w:r>
    </w:p>
    <w:p w:rsidR="00A82187" w:rsidRPr="005E1F28" w:rsidRDefault="00A82187" w:rsidP="00A82187">
      <w:pPr>
        <w:shd w:val="clear" w:color="auto" w:fill="FFFFFF"/>
        <w:spacing w:after="300" w:line="240" w:lineRule="auto"/>
        <w:rPr>
          <w:rFonts w:ascii="Helvetica" w:eastAsia="Times New Roman" w:hAnsi="Helvetica" w:cs="Helvetica"/>
          <w:color w:val="2B2C30"/>
        </w:rPr>
      </w:pPr>
      <w:r w:rsidRPr="00A82187">
        <w:rPr>
          <w:rFonts w:ascii="Helvetica" w:eastAsia="Times New Roman" w:hAnsi="Helvetica" w:cs="Helvetica"/>
          <w:color w:val="2B2C30"/>
          <w:u w:val="single"/>
          <w:shd w:val="clear" w:color="auto" w:fill="FFFFFF"/>
        </w:rPr>
        <w:t>So what, if anything, can trump do to build his wall? Existing law provides three clear options.</w:t>
      </w:r>
      <w:r w:rsidRPr="00A82187">
        <w:rPr>
          <w:rFonts w:ascii="Helvetica" w:eastAsia="Times New Roman" w:hAnsi="Helvetica" w:cs="Helvetica"/>
          <w:color w:val="2B2C30"/>
          <w:u w:val="single"/>
        </w:rPr>
        <w:t xml:space="preserve"> The first is in section 102 of the illegal immigration reform and immigrant responsibility act (</w:t>
      </w:r>
      <w:proofErr w:type="spellStart"/>
      <w:r w:rsidRPr="00A82187">
        <w:rPr>
          <w:rFonts w:ascii="Helvetica" w:eastAsia="Times New Roman" w:hAnsi="Helvetica" w:cs="Helvetica"/>
          <w:color w:val="2B2C30"/>
          <w:u w:val="single"/>
        </w:rPr>
        <w:t>iirira</w:t>
      </w:r>
      <w:proofErr w:type="spellEnd"/>
      <w:r w:rsidRPr="00A82187">
        <w:rPr>
          <w:rFonts w:ascii="Helvetica" w:eastAsia="Times New Roman" w:hAnsi="Helvetica" w:cs="Helvetica"/>
          <w:color w:val="2B2C30"/>
          <w:u w:val="single"/>
        </w:rPr>
        <w:t>),</w:t>
      </w:r>
      <w:r w:rsidRPr="00A82187">
        <w:rPr>
          <w:rFonts w:ascii="Helvetica" w:eastAsia="Times New Roman" w:hAnsi="Helvetica" w:cs="Helvetica"/>
          <w:color w:val="2B2C30"/>
        </w:rPr>
        <w:t xml:space="preserve"> </w:t>
      </w:r>
      <w:r w:rsidRPr="00A82187">
        <w:rPr>
          <w:rFonts w:ascii="Helvetica" w:eastAsia="Times New Roman" w:hAnsi="Helvetica" w:cs="Helvetica"/>
          <w:color w:val="2B2C30"/>
          <w:u w:val="single"/>
        </w:rPr>
        <w:t xml:space="preserve">a law which congress passed in 1996 and has subsequently amended several times. The </w:t>
      </w:r>
      <w:proofErr w:type="spellStart"/>
      <w:r w:rsidRPr="00A82187">
        <w:rPr>
          <w:rFonts w:ascii="Helvetica" w:eastAsia="Times New Roman" w:hAnsi="Helvetica" w:cs="Helvetica"/>
          <w:color w:val="2B2C30"/>
          <w:u w:val="single"/>
        </w:rPr>
        <w:t>law</w:t>
      </w:r>
      <w:proofErr w:type="gramStart"/>
      <w:r w:rsidRPr="00A82187">
        <w:rPr>
          <w:rFonts w:ascii="Helvetica" w:eastAsia="Times New Roman" w:hAnsi="Helvetica" w:cs="Helvetica"/>
          <w:color w:val="2B2C30"/>
          <w:u w:val="single"/>
        </w:rPr>
        <w:t>,</w:t>
      </w:r>
      <w:proofErr w:type="gramEnd"/>
      <w:r w:rsidRPr="00A82187">
        <w:fldChar w:fldCharType="begin"/>
      </w:r>
      <w:r w:rsidRPr="00A82187">
        <w:instrText xml:space="preserve"> HYPERLINK "https://www.law.cornell.edu/uscode/text/8/1103" </w:instrText>
      </w:r>
      <w:r w:rsidRPr="00A82187">
        <w:fldChar w:fldCharType="separate"/>
      </w:r>
      <w:r w:rsidRPr="00A82187">
        <w:rPr>
          <w:rFonts w:ascii="Helvetica" w:eastAsia="Times New Roman" w:hAnsi="Helvetica" w:cs="Helvetica"/>
          <w:color w:val="2B2C30"/>
          <w:u w:val="single"/>
        </w:rPr>
        <w:t>codified</w:t>
      </w:r>
      <w:proofErr w:type="spellEnd"/>
      <w:r w:rsidRPr="00A82187">
        <w:rPr>
          <w:rFonts w:ascii="Helvetica" w:eastAsia="Times New Roman" w:hAnsi="Helvetica" w:cs="Helvetica"/>
          <w:color w:val="2B2C30"/>
          <w:u w:val="single"/>
        </w:rPr>
        <w:t xml:space="preserve"> here</w:t>
      </w:r>
      <w:r w:rsidRPr="00A82187">
        <w:rPr>
          <w:rFonts w:ascii="Helvetica" w:eastAsia="Times New Roman" w:hAnsi="Helvetica" w:cs="Helvetica"/>
          <w:color w:val="2B2C30"/>
          <w:u w:val="single"/>
        </w:rPr>
        <w:fldChar w:fldCharType="end"/>
      </w:r>
      <w:r w:rsidRPr="00A82187">
        <w:rPr>
          <w:rFonts w:ascii="Helvetica" w:eastAsia="Times New Roman" w:hAnsi="Helvetica" w:cs="Helvetica"/>
          <w:color w:val="2B2C30"/>
          <w:u w:val="single"/>
        </w:rPr>
        <w:t xml:space="preserve">, gives </w:t>
      </w:r>
      <w:proofErr w:type="spellStart"/>
      <w:r w:rsidRPr="00A82187">
        <w:rPr>
          <w:rFonts w:ascii="Helvetica" w:eastAsia="Times New Roman" w:hAnsi="Helvetica" w:cs="Helvetica"/>
          <w:color w:val="2B2C30"/>
          <w:u w:val="single"/>
        </w:rPr>
        <w:t>dhs</w:t>
      </w:r>
      <w:proofErr w:type="spellEnd"/>
      <w:r w:rsidRPr="00A82187">
        <w:rPr>
          <w:rFonts w:ascii="Helvetica" w:eastAsia="Times New Roman" w:hAnsi="Helvetica" w:cs="Helvetica"/>
          <w:color w:val="2B2C30"/>
          <w:u w:val="single"/>
        </w:rPr>
        <w:t xml:space="preserve"> a clear mandate to construct reinforced fencing along at least 700 miles of the 1,933-mile land border with </w:t>
      </w:r>
      <w:proofErr w:type="spellStart"/>
      <w:r w:rsidRPr="00A82187">
        <w:rPr>
          <w:rFonts w:ascii="Helvetica" w:eastAsia="Times New Roman" w:hAnsi="Helvetica" w:cs="Helvetica"/>
          <w:color w:val="2B2C30"/>
          <w:u w:val="single"/>
        </w:rPr>
        <w:t>mexico</w:t>
      </w:r>
      <w:proofErr w:type="spellEnd"/>
      <w:r w:rsidRPr="00A82187">
        <w:rPr>
          <w:rFonts w:ascii="Helvetica" w:eastAsia="Times New Roman" w:hAnsi="Helvetica" w:cs="Helvetica"/>
          <w:color w:val="2B2C30"/>
        </w:rPr>
        <w:t xml:space="preserve">. </w:t>
      </w:r>
      <w:r w:rsidRPr="00A82187">
        <w:rPr>
          <w:rFonts w:ascii="Helvetica" w:eastAsia="Times New Roman" w:hAnsi="Helvetica" w:cs="Helvetica"/>
          <w:color w:val="2B2C30"/>
          <w:u w:val="single"/>
        </w:rPr>
        <w:t xml:space="preserve">Specifically, IIRIRA requires barriers to be built in areas of “high illegal entry” to the </w:t>
      </w:r>
      <w:proofErr w:type="gramStart"/>
      <w:r w:rsidRPr="00A82187">
        <w:rPr>
          <w:rFonts w:ascii="Helvetica" w:eastAsia="Times New Roman" w:hAnsi="Helvetica" w:cs="Helvetica"/>
          <w:color w:val="2B2C30"/>
          <w:u w:val="single"/>
        </w:rPr>
        <w:t>united states</w:t>
      </w:r>
      <w:proofErr w:type="gramEnd"/>
      <w:r w:rsidRPr="00A82187">
        <w:rPr>
          <w:rFonts w:ascii="Helvetica" w:eastAsia="Times New Roman" w:hAnsi="Helvetica" w:cs="Helvetica"/>
          <w:color w:val="2B2C30"/>
          <w:u w:val="single"/>
        </w:rPr>
        <w:t>, and grants the secretary of homeland security the ability to waive “all legal requirements” that may impede this construction. According to one</w:t>
      </w:r>
      <w:hyperlink r:id="rId136" w:history="1">
        <w:r w:rsidRPr="00A82187">
          <w:rPr>
            <w:rFonts w:ascii="Helvetica" w:eastAsia="Times New Roman" w:hAnsi="Helvetica" w:cs="Helvetica"/>
            <w:color w:val="2B2C30"/>
            <w:u w:val="single"/>
          </w:rPr>
          <w:t xml:space="preserve"> expert analysis</w:t>
        </w:r>
      </w:hyperlink>
      <w:r w:rsidRPr="00A82187">
        <w:rPr>
          <w:rFonts w:ascii="Helvetica" w:eastAsia="Times New Roman" w:hAnsi="Helvetica" w:cs="Helvetica"/>
          <w:color w:val="2B2C30"/>
          <w:u w:val="single"/>
        </w:rPr>
        <w:t xml:space="preserve">, “nothing in current statute would appear to bar </w:t>
      </w:r>
      <w:proofErr w:type="spellStart"/>
      <w:r w:rsidRPr="00A82187">
        <w:rPr>
          <w:rFonts w:ascii="Helvetica" w:eastAsia="Times New Roman" w:hAnsi="Helvetica" w:cs="Helvetica"/>
          <w:color w:val="2B2C30"/>
          <w:u w:val="single"/>
        </w:rPr>
        <w:t>dhs</w:t>
      </w:r>
      <w:proofErr w:type="spellEnd"/>
      <w:r w:rsidRPr="00A82187">
        <w:rPr>
          <w:rFonts w:ascii="Helvetica" w:eastAsia="Times New Roman" w:hAnsi="Helvetica" w:cs="Helvetica"/>
          <w:color w:val="2B2C30"/>
          <w:u w:val="single"/>
        </w:rPr>
        <w:t xml:space="preserve"> from installing hundreds of miles of additional physical barriers … even beyond the 700 miles required by law.” </w:t>
      </w:r>
      <w:r w:rsidRPr="00A82187">
        <w:rPr>
          <w:rFonts w:ascii="Helvetica" w:eastAsia="Times New Roman" w:hAnsi="Helvetica" w:cs="Helvetica"/>
          <w:color w:val="2B2C30"/>
          <w:sz w:val="16"/>
          <w:szCs w:val="16"/>
        </w:rPr>
        <w:t xml:space="preserve">So why hasn’t DHS simply done this already? It’s a matter of prioritization — and of funding. Though the law provides “such sums as may be necessary” to be “available until expended,” it is unclear if </w:t>
      </w:r>
      <w:proofErr w:type="spellStart"/>
      <w:r w:rsidRPr="00A82187">
        <w:rPr>
          <w:rFonts w:ascii="Helvetica" w:eastAsia="Times New Roman" w:hAnsi="Helvetica" w:cs="Helvetica"/>
          <w:color w:val="2B2C30"/>
          <w:sz w:val="16"/>
          <w:szCs w:val="16"/>
        </w:rPr>
        <w:t>dhs</w:t>
      </w:r>
      <w:proofErr w:type="spellEnd"/>
      <w:r w:rsidRPr="00A82187">
        <w:rPr>
          <w:rFonts w:ascii="Helvetica" w:eastAsia="Times New Roman" w:hAnsi="Helvetica" w:cs="Helvetica"/>
          <w:color w:val="2B2C30"/>
          <w:sz w:val="16"/>
          <w:szCs w:val="16"/>
        </w:rPr>
        <w:t xml:space="preserve"> has the funding capacity to take on such massive construction project. To do so would require a serious re-shuffling of current </w:t>
      </w:r>
      <w:proofErr w:type="spellStart"/>
      <w:r w:rsidRPr="00A82187">
        <w:rPr>
          <w:rFonts w:ascii="Helvetica" w:eastAsia="Times New Roman" w:hAnsi="Helvetica" w:cs="Helvetica"/>
          <w:color w:val="2B2C30"/>
          <w:sz w:val="16"/>
          <w:szCs w:val="16"/>
        </w:rPr>
        <w:t>dhs</w:t>
      </w:r>
      <w:proofErr w:type="spellEnd"/>
      <w:r w:rsidRPr="00A82187">
        <w:rPr>
          <w:rFonts w:ascii="Helvetica" w:eastAsia="Times New Roman" w:hAnsi="Helvetica" w:cs="Helvetica"/>
          <w:color w:val="2B2C30"/>
          <w:sz w:val="16"/>
          <w:szCs w:val="16"/>
        </w:rPr>
        <w:t xml:space="preserve"> spending priorities, one that would need to be initiated by the president</w:t>
      </w:r>
      <w:r w:rsidRPr="00A82187">
        <w:rPr>
          <w:rFonts w:ascii="Helvetica" w:eastAsia="Times New Roman" w:hAnsi="Helvetica" w:cs="Helvetica"/>
          <w:color w:val="2B2C30"/>
        </w:rPr>
        <w:t xml:space="preserve">. </w:t>
      </w:r>
      <w:r w:rsidRPr="00A82187">
        <w:rPr>
          <w:rFonts w:ascii="Helvetica" w:eastAsia="Times New Roman" w:hAnsi="Helvetica" w:cs="Helvetica"/>
          <w:color w:val="2B2C30"/>
          <w:u w:val="single"/>
        </w:rPr>
        <w:t>This leads to trump’s second option, which he has widely touted as “the military option.” In a</w:t>
      </w:r>
      <w:hyperlink r:id="rId137" w:history="1">
        <w:r w:rsidRPr="00A82187">
          <w:rPr>
            <w:rFonts w:ascii="Helvetica" w:eastAsia="Times New Roman" w:hAnsi="Helvetica" w:cs="Helvetica"/>
            <w:color w:val="2B2C30"/>
            <w:u w:val="single"/>
          </w:rPr>
          <w:t xml:space="preserve"> recent tweet</w:t>
        </w:r>
      </w:hyperlink>
      <w:r w:rsidRPr="00A82187">
        <w:rPr>
          <w:rFonts w:ascii="Helvetica" w:eastAsia="Times New Roman" w:hAnsi="Helvetica" w:cs="Helvetica"/>
          <w:color w:val="2B2C30"/>
          <w:u w:val="single"/>
        </w:rPr>
        <w:t>, he suggested that part of the $700 billion which congress appropriated for the department of defense (</w:t>
      </w:r>
      <w:proofErr w:type="spellStart"/>
      <w:proofErr w:type="gramStart"/>
      <w:r w:rsidRPr="00A82187">
        <w:rPr>
          <w:rFonts w:ascii="Helvetica" w:eastAsia="Times New Roman" w:hAnsi="Helvetica" w:cs="Helvetica"/>
          <w:color w:val="2B2C30"/>
          <w:u w:val="single"/>
        </w:rPr>
        <w:t>dod</w:t>
      </w:r>
      <w:proofErr w:type="spellEnd"/>
      <w:proofErr w:type="gramEnd"/>
      <w:r w:rsidRPr="00A82187">
        <w:rPr>
          <w:rFonts w:ascii="Helvetica" w:eastAsia="Times New Roman" w:hAnsi="Helvetica" w:cs="Helvetica"/>
          <w:color w:val="2B2C30"/>
          <w:u w:val="single"/>
        </w:rPr>
        <w:t xml:space="preserve">) be put toward a wall-building initiative. </w:t>
      </w:r>
      <w:r w:rsidRPr="00A82187">
        <w:rPr>
          <w:rFonts w:ascii="Helvetica" w:hAnsi="Helvetica" w:cs="Helvetica"/>
          <w:color w:val="2B2C30"/>
          <w:u w:val="single"/>
        </w:rPr>
        <w:t>Pundits have widely</w:t>
      </w:r>
      <w:hyperlink r:id="rId138" w:history="1">
        <w:r w:rsidRPr="00A82187">
          <w:rPr>
            <w:rFonts w:ascii="Helvetica" w:hAnsi="Helvetica" w:cs="Helvetica"/>
            <w:color w:val="2B2C30"/>
            <w:u w:val="single"/>
          </w:rPr>
          <w:t xml:space="preserve"> </w:t>
        </w:r>
        <w:r w:rsidRPr="00A82187">
          <w:rPr>
            <w:rFonts w:ascii="Helvetica" w:eastAsia="Times New Roman" w:hAnsi="Helvetica" w:cs="Helvetica"/>
            <w:color w:val="2B2C30"/>
            <w:u w:val="single"/>
          </w:rPr>
          <w:t>called this option into question</w:t>
        </w:r>
      </w:hyperlink>
      <w:r w:rsidRPr="00A82187">
        <w:rPr>
          <w:rFonts w:ascii="Helvetica" w:hAnsi="Helvetica" w:cs="Helvetica"/>
          <w:color w:val="2B2C30"/>
        </w:rPr>
        <w:t xml:space="preserve">, </w:t>
      </w:r>
      <w:r w:rsidRPr="00A82187">
        <w:rPr>
          <w:rFonts w:ascii="Helvetica" w:hAnsi="Helvetica" w:cs="Helvetica"/>
          <w:color w:val="2B2C30"/>
          <w:u w:val="single"/>
        </w:rPr>
        <w:t>speculating that Congress would have to approve such “reprogramming” — that is, using funds for purposes other than those explicitly laid out in statute</w:t>
      </w:r>
      <w:r w:rsidRPr="00A82187">
        <w:rPr>
          <w:rFonts w:ascii="Helvetica" w:hAnsi="Helvetica" w:cs="Helvetica"/>
          <w:color w:val="2B2C30"/>
          <w:sz w:val="16"/>
          <w:szCs w:val="16"/>
        </w:rPr>
        <w:t xml:space="preserve">. </w:t>
      </w:r>
      <w:r w:rsidRPr="00A82187">
        <w:rPr>
          <w:rFonts w:ascii="Helvetica" w:eastAsia="Times New Roman" w:hAnsi="Helvetica" w:cs="Helvetica"/>
          <w:color w:val="2B2C30"/>
          <w:sz w:val="16"/>
          <w:szCs w:val="16"/>
        </w:rPr>
        <w:t>It is true that Congress jealously guards its power of the purse. It’s also true that the</w:t>
      </w:r>
      <w:hyperlink r:id="rId139" w:history="1">
        <w:r w:rsidRPr="00A82187">
          <w:rPr>
            <w:rFonts w:ascii="Helvetica" w:eastAsia="Times New Roman" w:hAnsi="Helvetica" w:cs="Helvetica"/>
            <w:color w:val="2B2C30"/>
            <w:sz w:val="16"/>
            <w:szCs w:val="16"/>
            <w:u w:val="single"/>
          </w:rPr>
          <w:t xml:space="preserve"> </w:t>
        </w:r>
        <w:proofErr w:type="spellStart"/>
        <w:r w:rsidRPr="00A82187">
          <w:rPr>
            <w:rFonts w:ascii="Helvetica" w:eastAsia="Times New Roman" w:hAnsi="Helvetica" w:cs="Helvetica"/>
            <w:color w:val="2B2C30"/>
            <w:sz w:val="16"/>
            <w:szCs w:val="16"/>
            <w:u w:val="single"/>
          </w:rPr>
          <w:t>Antideficiency</w:t>
        </w:r>
        <w:proofErr w:type="spellEnd"/>
        <w:r w:rsidRPr="00A82187">
          <w:rPr>
            <w:rFonts w:ascii="Helvetica" w:eastAsia="Times New Roman" w:hAnsi="Helvetica" w:cs="Helvetica"/>
            <w:color w:val="2B2C30"/>
            <w:sz w:val="16"/>
            <w:szCs w:val="16"/>
            <w:u w:val="single"/>
          </w:rPr>
          <w:t xml:space="preserve"> Act</w:t>
        </w:r>
      </w:hyperlink>
      <w:r w:rsidRPr="00A82187">
        <w:rPr>
          <w:rFonts w:ascii="Helvetica" w:eastAsia="Times New Roman" w:hAnsi="Helvetica" w:cs="Helvetica"/>
          <w:color w:val="2B2C30"/>
          <w:sz w:val="16"/>
          <w:szCs w:val="16"/>
        </w:rPr>
        <w:t xml:space="preserve"> prohibits the use of federal funds for anything other than what Congress specifically appropriates.</w:t>
      </w:r>
      <w:r w:rsidRPr="00A82187">
        <w:rPr>
          <w:rFonts w:ascii="Helvetica" w:eastAsia="Times New Roman" w:hAnsi="Helvetica" w:cs="Helvetica"/>
          <w:color w:val="2B2C30"/>
        </w:rPr>
        <w:t xml:space="preserve"> </w:t>
      </w:r>
      <w:r w:rsidRPr="00A82187">
        <w:rPr>
          <w:rFonts w:ascii="Helvetica" w:eastAsia="Times New Roman" w:hAnsi="Helvetica" w:cs="Helvetica"/>
          <w:color w:val="2B2C30"/>
          <w:u w:val="single"/>
        </w:rPr>
        <w:t>However, the text of Congress’ recently passed spending bill does give the president flexibility for a very small amount of funding.</w:t>
      </w:r>
      <w:r w:rsidRPr="00A82187">
        <w:rPr>
          <w:rFonts w:ascii="Helvetica" w:eastAsia="Times New Roman" w:hAnsi="Helvetica" w:cs="Helvetica"/>
          <w:color w:val="2B2C30"/>
        </w:rPr>
        <w:t xml:space="preserve"> </w:t>
      </w:r>
      <w:r w:rsidRPr="00A82187">
        <w:rPr>
          <w:rFonts w:ascii="Helvetica" w:eastAsia="Times New Roman" w:hAnsi="Helvetica" w:cs="Helvetica"/>
          <w:color w:val="2B2C30"/>
          <w:sz w:val="16"/>
          <w:szCs w:val="16"/>
        </w:rPr>
        <w:t xml:space="preserve">When it comes to new military construction, in particular, </w:t>
      </w:r>
      <w:hyperlink r:id="rId140" w:history="1">
        <w:r w:rsidRPr="00A82187">
          <w:rPr>
            <w:rFonts w:ascii="Helvetica" w:eastAsia="Times New Roman" w:hAnsi="Helvetica" w:cs="Helvetica"/>
            <w:color w:val="2B2C30"/>
            <w:sz w:val="16"/>
            <w:szCs w:val="16"/>
            <w:u w:val="single"/>
          </w:rPr>
          <w:t>Sec. 8074</w:t>
        </w:r>
      </w:hyperlink>
      <w:r w:rsidRPr="00A82187">
        <w:rPr>
          <w:rFonts w:ascii="Helvetica" w:eastAsia="Times New Roman" w:hAnsi="Helvetica" w:cs="Helvetica"/>
          <w:color w:val="2B2C30"/>
          <w:sz w:val="16"/>
          <w:szCs w:val="16"/>
        </w:rPr>
        <w:t xml:space="preserve"> expressly allows funding for those deemed “in the interest of national security” — a case that would not be difficult to make given that Mexico’s drug cartels are </w:t>
      </w:r>
      <w:hyperlink r:id="rId141" w:history="1">
        <w:r w:rsidRPr="00A82187">
          <w:rPr>
            <w:rFonts w:ascii="Helvetica" w:eastAsia="Times New Roman" w:hAnsi="Helvetica" w:cs="Helvetica"/>
            <w:color w:val="2B2C30"/>
            <w:sz w:val="16"/>
            <w:szCs w:val="16"/>
            <w:u w:val="single"/>
          </w:rPr>
          <w:t>fueling the opioid trade</w:t>
        </w:r>
      </w:hyperlink>
      <w:r w:rsidRPr="00A82187">
        <w:rPr>
          <w:rFonts w:ascii="Helvetica" w:eastAsia="Times New Roman" w:hAnsi="Helvetica" w:cs="Helvetica"/>
          <w:color w:val="2B2C30"/>
          <w:sz w:val="16"/>
          <w:szCs w:val="16"/>
        </w:rPr>
        <w:t xml:space="preserve"> and played a role in the murder of </w:t>
      </w:r>
      <w:hyperlink r:id="rId142" w:history="1">
        <w:r w:rsidRPr="00A82187">
          <w:rPr>
            <w:rFonts w:ascii="Helvetica" w:eastAsia="Times New Roman" w:hAnsi="Helvetica" w:cs="Helvetica"/>
            <w:color w:val="2B2C30"/>
            <w:sz w:val="16"/>
            <w:szCs w:val="16"/>
            <w:u w:val="single"/>
          </w:rPr>
          <w:t>29,000 Mexicans last year.</w:t>
        </w:r>
      </w:hyperlink>
      <w:r w:rsidRPr="00A82187">
        <w:rPr>
          <w:rFonts w:ascii="Helvetica" w:eastAsia="Times New Roman" w:hAnsi="Helvetica" w:cs="Helvetica"/>
          <w:color w:val="2B2C30"/>
          <w:sz w:val="16"/>
          <w:szCs w:val="16"/>
        </w:rPr>
        <w:t xml:space="preserve"> Moreover, the section does not require that those funds be approved by Congress, it merely requires that the defense committees receive “prior notification” before they are used.</w:t>
      </w:r>
      <w:r w:rsidRPr="00A82187">
        <w:rPr>
          <w:rFonts w:ascii="Helvetica" w:eastAsia="Times New Roman" w:hAnsi="Helvetica" w:cs="Helvetica"/>
          <w:color w:val="2B2C30"/>
        </w:rPr>
        <w:t xml:space="preserve"> </w:t>
      </w:r>
      <w:r w:rsidRPr="00A82187">
        <w:rPr>
          <w:rFonts w:ascii="Helvetica" w:eastAsia="Times New Roman" w:hAnsi="Helvetica" w:cs="Helvetica"/>
          <w:color w:val="2B2C30"/>
          <w:u w:val="single"/>
        </w:rPr>
        <w:t xml:space="preserve">Finally, trump could take a page out of president </w:t>
      </w:r>
      <w:proofErr w:type="spellStart"/>
      <w:r w:rsidRPr="00A82187">
        <w:rPr>
          <w:rFonts w:ascii="Helvetica" w:eastAsia="Times New Roman" w:hAnsi="Helvetica" w:cs="Helvetica"/>
          <w:color w:val="2B2C30"/>
          <w:u w:val="single"/>
        </w:rPr>
        <w:t>obama’s</w:t>
      </w:r>
      <w:proofErr w:type="spellEnd"/>
      <w:r w:rsidRPr="00A82187">
        <w:rPr>
          <w:rFonts w:ascii="Helvetica" w:eastAsia="Times New Roman" w:hAnsi="Helvetica" w:cs="Helvetica"/>
          <w:color w:val="2B2C30"/>
          <w:u w:val="single"/>
        </w:rPr>
        <w:t xml:space="preserve"> playbook and fund the border wall using a trade vehicle — specifically the implementing legislation for a renegotiated north </w:t>
      </w:r>
      <w:proofErr w:type="spellStart"/>
      <w:r w:rsidRPr="00A82187">
        <w:rPr>
          <w:rFonts w:ascii="Helvetica" w:eastAsia="Times New Roman" w:hAnsi="Helvetica" w:cs="Helvetica"/>
          <w:color w:val="2B2C30"/>
          <w:u w:val="single"/>
        </w:rPr>
        <w:t>american</w:t>
      </w:r>
      <w:proofErr w:type="spellEnd"/>
      <w:r w:rsidRPr="00A82187">
        <w:rPr>
          <w:rFonts w:ascii="Helvetica" w:eastAsia="Times New Roman" w:hAnsi="Helvetica" w:cs="Helvetica"/>
          <w:color w:val="2B2C30"/>
          <w:u w:val="single"/>
        </w:rPr>
        <w:t xml:space="preserve"> free trade agreement (</w:t>
      </w:r>
      <w:proofErr w:type="spellStart"/>
      <w:r w:rsidRPr="00A82187">
        <w:rPr>
          <w:rFonts w:ascii="Helvetica" w:eastAsia="Times New Roman" w:hAnsi="Helvetica" w:cs="Helvetica"/>
          <w:color w:val="2B2C30"/>
          <w:u w:val="single"/>
        </w:rPr>
        <w:t>nafta</w:t>
      </w:r>
      <w:proofErr w:type="spellEnd"/>
      <w:r w:rsidRPr="00A82187">
        <w:rPr>
          <w:rFonts w:ascii="Helvetica" w:eastAsia="Times New Roman" w:hAnsi="Helvetica" w:cs="Helvetica"/>
          <w:color w:val="2B2C30"/>
          <w:u w:val="single"/>
        </w:rPr>
        <w:t xml:space="preserve">). The fast track law, which governs consideration of trade agreements, </w:t>
      </w:r>
      <w:hyperlink r:id="rId143" w:history="1">
        <w:r w:rsidRPr="00A82187">
          <w:rPr>
            <w:rFonts w:ascii="Helvetica" w:eastAsia="Times New Roman" w:hAnsi="Helvetica" w:cs="Helvetica"/>
            <w:color w:val="2B2C30"/>
            <w:u w:val="single"/>
          </w:rPr>
          <w:t>contains language</w:t>
        </w:r>
      </w:hyperlink>
      <w:r w:rsidRPr="00A82187">
        <w:rPr>
          <w:rFonts w:ascii="Helvetica" w:eastAsia="Times New Roman" w:hAnsi="Helvetica" w:cs="Helvetica"/>
          <w:color w:val="2B2C30"/>
          <w:u w:val="single"/>
        </w:rPr>
        <w:t xml:space="preserve"> allowing the president to include provisions which he deems “strictly necessary or appropriate” to the respective trade agreement. This is the same broad language </w:t>
      </w:r>
      <w:hyperlink r:id="rId144" w:history="1">
        <w:r w:rsidRPr="00A82187">
          <w:rPr>
            <w:rFonts w:ascii="Helvetica" w:eastAsia="Times New Roman" w:hAnsi="Helvetica" w:cs="Helvetica"/>
            <w:color w:val="2B2C30"/>
            <w:u w:val="single"/>
          </w:rPr>
          <w:t xml:space="preserve">president </w:t>
        </w:r>
        <w:proofErr w:type="spellStart"/>
        <w:r w:rsidRPr="00A82187">
          <w:rPr>
            <w:rFonts w:ascii="Helvetica" w:eastAsia="Times New Roman" w:hAnsi="Helvetica" w:cs="Helvetica"/>
            <w:color w:val="2B2C30"/>
            <w:u w:val="single"/>
          </w:rPr>
          <w:t>obama</w:t>
        </w:r>
        <w:proofErr w:type="spellEnd"/>
        <w:r w:rsidRPr="00A82187">
          <w:rPr>
            <w:rFonts w:ascii="Helvetica" w:eastAsia="Times New Roman" w:hAnsi="Helvetica" w:cs="Helvetica"/>
            <w:color w:val="2B2C30"/>
            <w:u w:val="single"/>
          </w:rPr>
          <w:t xml:space="preserve"> used</w:t>
        </w:r>
      </w:hyperlink>
      <w:r w:rsidRPr="00A82187">
        <w:rPr>
          <w:rFonts w:ascii="Helvetica" w:eastAsia="Times New Roman" w:hAnsi="Helvetica" w:cs="Helvetica"/>
          <w:color w:val="2B2C30"/>
          <w:u w:val="single"/>
        </w:rPr>
        <w:t xml:space="preserve"> to add trade adjustment assistance to the </w:t>
      </w:r>
      <w:proofErr w:type="spellStart"/>
      <w:proofErr w:type="gramStart"/>
      <w:r w:rsidRPr="00A82187">
        <w:rPr>
          <w:rFonts w:ascii="Helvetica" w:eastAsia="Times New Roman" w:hAnsi="Helvetica" w:cs="Helvetica"/>
          <w:color w:val="2B2C30"/>
          <w:u w:val="single"/>
        </w:rPr>
        <w:t>korea</w:t>
      </w:r>
      <w:proofErr w:type="spellEnd"/>
      <w:proofErr w:type="gramEnd"/>
      <w:r w:rsidRPr="00A82187">
        <w:rPr>
          <w:rFonts w:ascii="Helvetica" w:eastAsia="Times New Roman" w:hAnsi="Helvetica" w:cs="Helvetica"/>
          <w:color w:val="2B2C30"/>
          <w:u w:val="single"/>
        </w:rPr>
        <w:t xml:space="preserve"> free trade agreement. Similar provisions were included in the original </w:t>
      </w:r>
      <w:proofErr w:type="spellStart"/>
      <w:r w:rsidRPr="00A82187">
        <w:rPr>
          <w:rFonts w:ascii="Helvetica" w:eastAsia="Times New Roman" w:hAnsi="Helvetica" w:cs="Helvetica"/>
          <w:color w:val="2B2C30"/>
          <w:u w:val="single"/>
        </w:rPr>
        <w:t>nafta</w:t>
      </w:r>
      <w:proofErr w:type="spellEnd"/>
      <w:r w:rsidRPr="00A82187">
        <w:rPr>
          <w:rFonts w:ascii="Helvetica" w:eastAsia="Times New Roman" w:hAnsi="Helvetica" w:cs="Helvetica"/>
          <w:color w:val="2B2C30"/>
          <w:u w:val="single"/>
        </w:rPr>
        <w:t xml:space="preserve"> legislation. Under this line of reasoning, trump could include wall funding to a re-negotiated </w:t>
      </w:r>
      <w:proofErr w:type="spellStart"/>
      <w:r w:rsidRPr="00A82187">
        <w:rPr>
          <w:rFonts w:ascii="Helvetica" w:eastAsia="Times New Roman" w:hAnsi="Helvetica" w:cs="Helvetica"/>
          <w:color w:val="2B2C30"/>
          <w:u w:val="single"/>
        </w:rPr>
        <w:t>nafta</w:t>
      </w:r>
      <w:proofErr w:type="spellEnd"/>
      <w:r w:rsidRPr="00A82187">
        <w:rPr>
          <w:rFonts w:ascii="Helvetica" w:eastAsia="Times New Roman" w:hAnsi="Helvetica" w:cs="Helvetica"/>
          <w:color w:val="2B2C30"/>
          <w:u w:val="single"/>
        </w:rPr>
        <w:t xml:space="preserve">, arguing that a secure border is critical to the enforcement of a cross-border trade agreement with </w:t>
      </w:r>
      <w:proofErr w:type="spellStart"/>
      <w:proofErr w:type="gramStart"/>
      <w:r w:rsidRPr="00A82187">
        <w:rPr>
          <w:rFonts w:ascii="Helvetica" w:eastAsia="Times New Roman" w:hAnsi="Helvetica" w:cs="Helvetica"/>
          <w:color w:val="2B2C30"/>
          <w:u w:val="single"/>
        </w:rPr>
        <w:t>mexico</w:t>
      </w:r>
      <w:proofErr w:type="spellEnd"/>
      <w:proofErr w:type="gramEnd"/>
      <w:r w:rsidRPr="00A82187">
        <w:rPr>
          <w:rFonts w:ascii="Helvetica" w:eastAsia="Times New Roman" w:hAnsi="Helvetica" w:cs="Helvetica"/>
          <w:color w:val="2B2C30"/>
          <w:u w:val="single"/>
        </w:rPr>
        <w:t xml:space="preserve">. Even better? He could require </w:t>
      </w:r>
      <w:proofErr w:type="spellStart"/>
      <w:proofErr w:type="gramStart"/>
      <w:r w:rsidRPr="00A82187">
        <w:rPr>
          <w:rFonts w:ascii="Helvetica" w:eastAsia="Times New Roman" w:hAnsi="Helvetica" w:cs="Helvetica"/>
          <w:color w:val="2B2C30"/>
          <w:u w:val="single"/>
        </w:rPr>
        <w:t>mexico</w:t>
      </w:r>
      <w:proofErr w:type="spellEnd"/>
      <w:proofErr w:type="gramEnd"/>
      <w:r w:rsidRPr="00A82187">
        <w:rPr>
          <w:rFonts w:ascii="Helvetica" w:eastAsia="Times New Roman" w:hAnsi="Helvetica" w:cs="Helvetica"/>
          <w:color w:val="2B2C30"/>
          <w:u w:val="single"/>
        </w:rPr>
        <w:t xml:space="preserve"> to pay for it. If the republican congress continues to block the president from accomplishing one of his signature campaign priorities, trump should turn to other areas of existing law. The best option, however, would be for republicans in congress to do their job. Trump won, in part, on his promises to reform the country’s immigration system — reforms that</w:t>
      </w:r>
      <w:hyperlink r:id="rId145" w:history="1">
        <w:r w:rsidRPr="00A82187">
          <w:rPr>
            <w:rFonts w:ascii="Helvetica" w:eastAsia="Times New Roman" w:hAnsi="Helvetica" w:cs="Helvetica"/>
            <w:color w:val="2B2C30"/>
            <w:u w:val="single"/>
          </w:rPr>
          <w:t xml:space="preserve"> </w:t>
        </w:r>
        <w:r w:rsidRPr="00A82187">
          <w:rPr>
            <w:rFonts w:ascii="Helvetica" w:eastAsia="Times New Roman" w:hAnsi="Helvetica" w:cs="Helvetica"/>
            <w:color w:val="2B2C30"/>
            <w:u w:val="single"/>
          </w:rPr>
          <w:lastRenderedPageBreak/>
          <w:t xml:space="preserve">many </w:t>
        </w:r>
        <w:proofErr w:type="spellStart"/>
        <w:proofErr w:type="gramStart"/>
        <w:r w:rsidRPr="00A82187">
          <w:rPr>
            <w:rFonts w:ascii="Helvetica" w:eastAsia="Times New Roman" w:hAnsi="Helvetica" w:cs="Helvetica"/>
            <w:color w:val="2B2C30"/>
            <w:u w:val="single"/>
          </w:rPr>
          <w:t>americans</w:t>
        </w:r>
        <w:proofErr w:type="spellEnd"/>
        <w:proofErr w:type="gramEnd"/>
        <w:r w:rsidRPr="00A82187">
          <w:rPr>
            <w:rFonts w:ascii="Helvetica" w:eastAsia="Times New Roman" w:hAnsi="Helvetica" w:cs="Helvetica"/>
            <w:color w:val="2B2C30"/>
            <w:u w:val="single"/>
          </w:rPr>
          <w:t xml:space="preserve"> support</w:t>
        </w:r>
      </w:hyperlink>
      <w:r w:rsidRPr="00A82187">
        <w:rPr>
          <w:rFonts w:ascii="Helvetica" w:eastAsia="Times New Roman" w:hAnsi="Helvetica" w:cs="Helvetica"/>
          <w:color w:val="2B2C30"/>
        </w:rPr>
        <w:t xml:space="preserve">. If congress wants to have a say in what those reforms should be, they should actively participate in the debate. </w:t>
      </w:r>
      <w:proofErr w:type="spellStart"/>
      <w:r w:rsidRPr="00A82187">
        <w:rPr>
          <w:rFonts w:ascii="Helvetica" w:eastAsia="Times New Roman" w:hAnsi="Helvetica" w:cs="Helvetica"/>
          <w:color w:val="2B2C30"/>
        </w:rPr>
        <w:t>Obstinance</w:t>
      </w:r>
      <w:proofErr w:type="spellEnd"/>
      <w:r w:rsidRPr="00A82187">
        <w:rPr>
          <w:rFonts w:ascii="Helvetica" w:eastAsia="Times New Roman" w:hAnsi="Helvetica" w:cs="Helvetica"/>
          <w:color w:val="2B2C30"/>
        </w:rPr>
        <w:t xml:space="preserve"> is one policy choice, certainly, but it’s a far cry from actually governing. As </w:t>
      </w:r>
      <w:proofErr w:type="spellStart"/>
      <w:r w:rsidRPr="00A82187">
        <w:rPr>
          <w:rFonts w:ascii="Helvetica" w:eastAsia="Times New Roman" w:hAnsi="Helvetica" w:cs="Helvetica"/>
          <w:color w:val="2B2C30"/>
        </w:rPr>
        <w:t>sen.</w:t>
      </w:r>
      <w:proofErr w:type="spellEnd"/>
      <w:r w:rsidRPr="00A82187">
        <w:rPr>
          <w:rFonts w:ascii="Helvetica" w:eastAsia="Times New Roman" w:hAnsi="Helvetica" w:cs="Helvetica"/>
          <w:color w:val="2B2C30"/>
        </w:rPr>
        <w:t xml:space="preserve"> </w:t>
      </w:r>
      <w:hyperlink r:id="rId146" w:history="1">
        <w:r w:rsidRPr="00A82187">
          <w:rPr>
            <w:rFonts w:ascii="Helvetica" w:eastAsia="Times New Roman" w:hAnsi="Helvetica" w:cs="Helvetica"/>
            <w:color w:val="2B2C30"/>
          </w:rPr>
          <w:t xml:space="preserve">John </w:t>
        </w:r>
        <w:proofErr w:type="spellStart"/>
        <w:r w:rsidRPr="00A82187">
          <w:rPr>
            <w:rFonts w:ascii="Helvetica" w:eastAsia="Times New Roman" w:hAnsi="Helvetica" w:cs="Helvetica"/>
            <w:color w:val="2B2C30"/>
          </w:rPr>
          <w:t>mccain</w:t>
        </w:r>
        <w:proofErr w:type="spellEnd"/>
      </w:hyperlink>
      <w:r w:rsidRPr="00A82187">
        <w:rPr>
          <w:rFonts w:ascii="Helvetica" w:eastAsia="Times New Roman" w:hAnsi="Helvetica" w:cs="Helvetica"/>
          <w:color w:val="2B2C30"/>
        </w:rPr>
        <w:t xml:space="preserve"> (r-</w:t>
      </w:r>
      <w:proofErr w:type="spellStart"/>
      <w:r w:rsidRPr="00A82187">
        <w:rPr>
          <w:rFonts w:ascii="Helvetica" w:eastAsia="Times New Roman" w:hAnsi="Helvetica" w:cs="Helvetica"/>
          <w:color w:val="2B2C30"/>
        </w:rPr>
        <w:t>ariz</w:t>
      </w:r>
      <w:proofErr w:type="spellEnd"/>
      <w:r w:rsidRPr="00A82187">
        <w:rPr>
          <w:rFonts w:ascii="Helvetica" w:eastAsia="Times New Roman" w:hAnsi="Helvetica" w:cs="Helvetica"/>
          <w:color w:val="2B2C30"/>
        </w:rPr>
        <w:t>) said in</w:t>
      </w:r>
      <w:r w:rsidRPr="005E1F28">
        <w:rPr>
          <w:rFonts w:ascii="Helvetica" w:eastAsia="Times New Roman" w:hAnsi="Helvetica" w:cs="Helvetica"/>
          <w:color w:val="2B2C30"/>
        </w:rPr>
        <w:t xml:space="preserve"> 2010, </w:t>
      </w:r>
      <w:hyperlink r:id="rId147" w:history="1"/>
    </w:p>
    <w:p w:rsidR="006B5EDA" w:rsidRPr="00C9312D" w:rsidRDefault="006B5EDA" w:rsidP="006B5EDA">
      <w:pPr>
        <w:rPr>
          <w:u w:val="single"/>
        </w:rPr>
      </w:pPr>
    </w:p>
    <w:p w:rsidR="00242855" w:rsidRPr="004107F9" w:rsidRDefault="00242855" w:rsidP="00242855">
      <w:pPr>
        <w:pStyle w:val="Heading3"/>
      </w:pPr>
      <w:r w:rsidRPr="004107F9">
        <w:lastRenderedPageBreak/>
        <w:t xml:space="preserve">A2-“Will </w:t>
      </w:r>
      <w:proofErr w:type="spellStart"/>
      <w:r w:rsidRPr="004107F9">
        <w:t>Horsetrade</w:t>
      </w:r>
      <w:proofErr w:type="spellEnd"/>
      <w:r w:rsidRPr="004107F9">
        <w:t xml:space="preserve"> for Something Else”</w:t>
      </w:r>
    </w:p>
    <w:p w:rsidR="00242855" w:rsidRPr="004107F9" w:rsidRDefault="00242855" w:rsidP="00242855"/>
    <w:p w:rsidR="00242855" w:rsidRPr="004107F9" w:rsidRDefault="00242855" w:rsidP="00242855">
      <w:pPr>
        <w:pStyle w:val="Heading4"/>
      </w:pPr>
      <w:r w:rsidRPr="004107F9">
        <w:t>Independent of the possible immigration trade, Trump has no hope of getting a wall</w:t>
      </w:r>
    </w:p>
    <w:p w:rsidR="00242855" w:rsidRPr="004107F9" w:rsidRDefault="00242855" w:rsidP="00242855">
      <w:r w:rsidRPr="004107F9">
        <w:rPr>
          <w:rStyle w:val="Style13ptBold"/>
        </w:rPr>
        <w:t>Singer, 17</w:t>
      </w:r>
      <w:r w:rsidRPr="004107F9">
        <w:t xml:space="preserve"> [Paul, USA Today, Exclusive: Less than 25% of Republicans in Congress endorse border wall funding in USA today survey, https://www.usatoday.com/story/news/politics/2017/09/20/trump-border-wall-survey-congress-republicans-billions/640196001/]</w:t>
      </w:r>
    </w:p>
    <w:p w:rsidR="00242855" w:rsidRPr="004107F9" w:rsidRDefault="00242855" w:rsidP="00242855">
      <w:pPr>
        <w:rPr>
          <w:sz w:val="16"/>
        </w:rPr>
      </w:pPr>
      <w:r w:rsidRPr="004107F9">
        <w:rPr>
          <w:sz w:val="16"/>
        </w:rPr>
        <w:t xml:space="preserve">President </w:t>
      </w:r>
      <w:r w:rsidRPr="004107F9">
        <w:rPr>
          <w:rStyle w:val="StyleUnderline"/>
        </w:rPr>
        <w:t>Trump has been adamant that he needs Congress to approve funding to start building his border wall, but Republicans on Capitol Hill are far less adamant about supporting it</w:t>
      </w:r>
      <w:r w:rsidRPr="004107F9">
        <w:rPr>
          <w:sz w:val="16"/>
        </w:rPr>
        <w:t xml:space="preserve">. When asked by the USA TODAY Network whether they support the president’s initial $1.6 billion budget request to begin construction, only 69 of the 292 Republicans on Capitol Hill said "yes." Among the rest, three Republicans said they oppose the money, several evaded a direct answer, and the rest simply refused to respond to the question. The USA TODAY Network asked the 534 members of the House and Senate whether they support the $1.6 billion down payment approved by the House and found fewer than 25% of Republicans willing to stand up for the plan. </w:t>
      </w:r>
      <w:hyperlink r:id="rId148" w:history="1">
        <w:r w:rsidRPr="004107F9">
          <w:rPr>
            <w:sz w:val="16"/>
          </w:rPr>
          <w:t xml:space="preserve">The House approved $1.6 billion in startup funding as part </w:t>
        </w:r>
      </w:hyperlink>
      <w:r w:rsidRPr="004107F9">
        <w:rPr>
          <w:sz w:val="16"/>
        </w:rPr>
        <w:t xml:space="preserve">of a broad national security spending package in July that included billions $658 billion for the Defense Department and $78 billion for the Department of Veterans Affairs. The wall funding was tacked on to the bill at the last minute, and the legislation passed the House with the support of only five Democrats. Five Republicans voted against the bill. </w:t>
      </w:r>
      <w:r w:rsidRPr="004107F9">
        <w:rPr>
          <w:rStyle w:val="StyleUnderline"/>
        </w:rPr>
        <w:t xml:space="preserve">The Senate has not yet taken up the measure, and Congress has since passed a </w:t>
      </w:r>
      <w:hyperlink r:id="rId149" w:history="1">
        <w:r w:rsidRPr="004107F9">
          <w:rPr>
            <w:rStyle w:val="StyleUnderline"/>
          </w:rPr>
          <w:t xml:space="preserve">temporary spending bill to keep the government running </w:t>
        </w:r>
      </w:hyperlink>
      <w:r w:rsidRPr="004107F9">
        <w:rPr>
          <w:rStyle w:val="StyleUnderline"/>
        </w:rPr>
        <w:t>for the next few months. That puts off until December a battle over the wall</w:t>
      </w:r>
      <w:r w:rsidRPr="004107F9">
        <w:rPr>
          <w:sz w:val="16"/>
        </w:rPr>
        <w:t xml:space="preserve"> and other Trump spending priorities. Senate Minority Leader Chuck </w:t>
      </w:r>
      <w:r w:rsidRPr="004107F9">
        <w:rPr>
          <w:rStyle w:val="StyleUnderline"/>
        </w:rPr>
        <w:t>Schumer</w:t>
      </w:r>
      <w:r w:rsidRPr="004107F9">
        <w:rPr>
          <w:sz w:val="16"/>
        </w:rPr>
        <w:t xml:space="preserve">, D-N.Y., and House Minority Leader Nancy Pelosi, D-Calif., </w:t>
      </w:r>
      <w:r w:rsidRPr="004107F9">
        <w:rPr>
          <w:rStyle w:val="StyleUnderline"/>
        </w:rPr>
        <w:t>indicated last week that they had struck a deal with Trump to move legislation offering safe harbor for undocumented immigrants</w:t>
      </w:r>
      <w:r w:rsidRPr="004107F9">
        <w:rPr>
          <w:sz w:val="16"/>
        </w:rPr>
        <w:t xml:space="preserve"> brought to the U.S. as children, </w:t>
      </w:r>
      <w:r w:rsidRPr="004107F9">
        <w:rPr>
          <w:rStyle w:val="StyleUnderline"/>
        </w:rPr>
        <w:t>and that the bill would not include funding for Trump's wall. Trump suggested</w:t>
      </w:r>
      <w:hyperlink r:id="rId150" w:history="1">
        <w:r w:rsidRPr="004107F9">
          <w:rPr>
            <w:rStyle w:val="StyleUnderline"/>
          </w:rPr>
          <w:t xml:space="preserve"> the next day that there was no deal,</w:t>
        </w:r>
      </w:hyperlink>
      <w:r w:rsidRPr="004107F9">
        <w:rPr>
          <w:rStyle w:val="StyleUnderline"/>
        </w:rPr>
        <w:t xml:space="preserve"> and that he is insistent on funding for the wall</w:t>
      </w:r>
      <w:r w:rsidRPr="004107F9">
        <w:rPr>
          <w:sz w:val="16"/>
        </w:rPr>
        <w:t xml:space="preserve">, though he acknowledged it may come later. "If the Democrats aren't going to approve it [money for the wall], then we're not going to do what they want," Trump said. "The wall will happen." </w:t>
      </w:r>
    </w:p>
    <w:p w:rsidR="00617322" w:rsidRPr="004107F9" w:rsidRDefault="00617322" w:rsidP="00242855">
      <w:pPr>
        <w:rPr>
          <w:sz w:val="16"/>
        </w:rPr>
      </w:pPr>
    </w:p>
    <w:p w:rsidR="00617322" w:rsidRPr="004107F9" w:rsidRDefault="00617322" w:rsidP="00617322">
      <w:pPr>
        <w:pStyle w:val="Heading3"/>
      </w:pPr>
      <w:r w:rsidRPr="004107F9">
        <w:lastRenderedPageBreak/>
        <w:t xml:space="preserve">A2-Wall Good-Cartels </w:t>
      </w:r>
    </w:p>
    <w:p w:rsidR="00617322" w:rsidRPr="004107F9" w:rsidRDefault="00617322" w:rsidP="00617322">
      <w:pPr>
        <w:pStyle w:val="Heading4"/>
      </w:pPr>
      <w:r w:rsidRPr="004107F9">
        <w:t xml:space="preserve">Wall does nothing to stop drug smuggling </w:t>
      </w:r>
    </w:p>
    <w:p w:rsidR="00617322" w:rsidRPr="004107F9" w:rsidRDefault="00617322" w:rsidP="00617322">
      <w:pPr>
        <w:rPr>
          <w:rFonts w:asciiTheme="majorHAnsi" w:hAnsiTheme="majorHAnsi"/>
          <w:b/>
          <w:sz w:val="32"/>
          <w:szCs w:val="32"/>
        </w:rPr>
      </w:pPr>
      <w:r w:rsidRPr="004107F9">
        <w:rPr>
          <w:rStyle w:val="Style13ptBold"/>
        </w:rPr>
        <w:t xml:space="preserve">Root, 1/25/18 </w:t>
      </w:r>
      <w:r w:rsidRPr="004107F9">
        <w:rPr>
          <w:rFonts w:asciiTheme="majorHAnsi" w:hAnsiTheme="majorHAnsi"/>
          <w:sz w:val="24"/>
        </w:rPr>
        <w:t xml:space="preserve">(Jay Root, Journalist for Texas Tribune, </w:t>
      </w:r>
      <w:proofErr w:type="spellStart"/>
      <w:r w:rsidRPr="004107F9">
        <w:rPr>
          <w:rFonts w:asciiTheme="majorHAnsi" w:hAnsiTheme="majorHAnsi"/>
          <w:sz w:val="24"/>
        </w:rPr>
        <w:t>TexasTribune</w:t>
      </w:r>
      <w:proofErr w:type="spellEnd"/>
      <w:r w:rsidRPr="004107F9">
        <w:rPr>
          <w:rFonts w:asciiTheme="majorHAnsi" w:hAnsiTheme="majorHAnsi"/>
          <w:sz w:val="24"/>
        </w:rPr>
        <w:t>, Texas smugglers say Trump’s border wall wound’s stop immigrants drugs from pouring across the border, https://www.texastribune.org/2018/01/25/texas-smugglers-say-trumps-border-wall-wouldnt-stop-immigrants-drugs-p/)</w:t>
      </w:r>
    </w:p>
    <w:p w:rsidR="00617322" w:rsidRPr="004107F9" w:rsidRDefault="00617322" w:rsidP="00242855">
      <w:pPr>
        <w:rPr>
          <w:rFonts w:asciiTheme="minorHAnsi" w:hAnsiTheme="minorHAnsi" w:cstheme="minorHAnsi"/>
          <w:sz w:val="24"/>
          <w:u w:val="single"/>
        </w:rPr>
      </w:pPr>
      <w:r w:rsidRPr="004107F9">
        <w:rPr>
          <w:rFonts w:asciiTheme="minorHAnsi" w:hAnsiTheme="minorHAnsi" w:cstheme="minorHAnsi"/>
          <w:sz w:val="24"/>
          <w:u w:val="single"/>
        </w:rPr>
        <w:t>Physical barriers are no more useful for stopping most illegal drugs because the majority of them</w:t>
      </w:r>
      <w:r w:rsidRPr="004107F9">
        <w:rPr>
          <w:rFonts w:asciiTheme="minorHAnsi" w:hAnsiTheme="minorHAnsi" w:cstheme="minorHAnsi"/>
          <w:sz w:val="16"/>
        </w:rPr>
        <w:t xml:space="preserve"> — like the people — are coming across the bridges and ports of entry. This fact is buried in plain sight every year in the first few pages of the Drug Enforcement Agency’s yearly National Drug Threat Assessment, which calls Mexican transnational criminal organizations, or TCOs, the “greatest criminal drug threat” to the country. </w:t>
      </w:r>
      <w:r w:rsidRPr="004107F9">
        <w:rPr>
          <w:rFonts w:asciiTheme="minorHAnsi" w:hAnsiTheme="minorHAnsi" w:cstheme="minorHAnsi"/>
          <w:i/>
          <w:sz w:val="16"/>
        </w:rPr>
        <w:t xml:space="preserve">“The most common method employed by these TCOs involves transporting illicit drugs through U.S. ports of entry (POEs) in passenger vehicles with concealed compartments or commingled with legitimate goods on tractor trailers,” the 2017 report said. </w:t>
      </w:r>
      <w:r w:rsidRPr="004107F9">
        <w:rPr>
          <w:rFonts w:asciiTheme="minorHAnsi" w:hAnsiTheme="minorHAnsi" w:cstheme="minorHAnsi"/>
          <w:sz w:val="24"/>
          <w:u w:val="single"/>
        </w:rPr>
        <w:t xml:space="preserve">Walls won’t stop that — or the dope that’s flying aboard </w:t>
      </w:r>
      <w:hyperlink r:id="rId151" w:history="1">
        <w:r w:rsidRPr="004107F9">
          <w:rPr>
            <w:rStyle w:val="Hyperlink"/>
            <w:rFonts w:asciiTheme="minorHAnsi" w:hAnsiTheme="minorHAnsi" w:cstheme="minorHAnsi"/>
            <w:sz w:val="24"/>
            <w:u w:val="single"/>
          </w:rPr>
          <w:t>drones</w:t>
        </w:r>
      </w:hyperlink>
      <w:r w:rsidRPr="004107F9">
        <w:rPr>
          <w:rFonts w:asciiTheme="minorHAnsi" w:hAnsiTheme="minorHAnsi" w:cstheme="minorHAnsi"/>
          <w:sz w:val="24"/>
          <w:u w:val="single"/>
        </w:rPr>
        <w:t xml:space="preserve">, flung from </w:t>
      </w:r>
      <w:hyperlink r:id="rId152" w:history="1">
        <w:r w:rsidRPr="004107F9">
          <w:rPr>
            <w:rStyle w:val="Hyperlink"/>
            <w:rFonts w:asciiTheme="minorHAnsi" w:hAnsiTheme="minorHAnsi" w:cstheme="minorHAnsi"/>
            <w:sz w:val="24"/>
            <w:u w:val="single"/>
          </w:rPr>
          <w:t>catapults</w:t>
        </w:r>
      </w:hyperlink>
      <w:r w:rsidRPr="004107F9">
        <w:rPr>
          <w:rFonts w:asciiTheme="minorHAnsi" w:hAnsiTheme="minorHAnsi" w:cstheme="minorHAnsi"/>
          <w:sz w:val="24"/>
          <w:u w:val="single"/>
        </w:rPr>
        <w:t xml:space="preserve">, shot out of </w:t>
      </w:r>
      <w:hyperlink r:id="rId153" w:history="1">
        <w:r w:rsidRPr="004107F9">
          <w:rPr>
            <w:rStyle w:val="Hyperlink"/>
            <w:rFonts w:asciiTheme="minorHAnsi" w:hAnsiTheme="minorHAnsi" w:cstheme="minorHAnsi"/>
            <w:sz w:val="24"/>
            <w:u w:val="single"/>
          </w:rPr>
          <w:t>cannons</w:t>
        </w:r>
      </w:hyperlink>
      <w:r w:rsidRPr="004107F9">
        <w:rPr>
          <w:rFonts w:asciiTheme="minorHAnsi" w:hAnsiTheme="minorHAnsi" w:cstheme="minorHAnsi"/>
          <w:sz w:val="24"/>
          <w:u w:val="single"/>
        </w:rPr>
        <w:t xml:space="preserve"> or sent in the </w:t>
      </w:r>
      <w:hyperlink r:id="rId154" w:history="1">
        <w:r w:rsidRPr="004107F9">
          <w:rPr>
            <w:rStyle w:val="Hyperlink"/>
            <w:rFonts w:asciiTheme="minorHAnsi" w:hAnsiTheme="minorHAnsi" w:cstheme="minorHAnsi"/>
            <w:sz w:val="24"/>
            <w:u w:val="single"/>
          </w:rPr>
          <w:t>mail</w:t>
        </w:r>
      </w:hyperlink>
      <w:r w:rsidRPr="004107F9">
        <w:rPr>
          <w:rFonts w:asciiTheme="minorHAnsi" w:hAnsiTheme="minorHAnsi" w:cstheme="minorHAnsi"/>
          <w:sz w:val="24"/>
          <w:u w:val="single"/>
        </w:rPr>
        <w:t xml:space="preserve">. </w:t>
      </w:r>
      <w:r w:rsidRPr="004107F9">
        <w:rPr>
          <w:rFonts w:asciiTheme="minorHAnsi" w:hAnsiTheme="minorHAnsi" w:cstheme="minorHAnsi"/>
          <w:sz w:val="16"/>
        </w:rPr>
        <w:t xml:space="preserve">In Texas, smugglers typically sneak weed over the Rio Grande, but they tend to hide the expensive stuff like heroin — </w:t>
      </w:r>
      <w:proofErr w:type="spellStart"/>
      <w:r w:rsidRPr="004107F9">
        <w:rPr>
          <w:rFonts w:asciiTheme="minorHAnsi" w:hAnsiTheme="minorHAnsi" w:cstheme="minorHAnsi"/>
          <w:i/>
          <w:iCs/>
          <w:sz w:val="16"/>
        </w:rPr>
        <w:t>chiva</w:t>
      </w:r>
      <w:proofErr w:type="spellEnd"/>
      <w:r w:rsidRPr="004107F9">
        <w:rPr>
          <w:rFonts w:asciiTheme="minorHAnsi" w:hAnsiTheme="minorHAnsi" w:cstheme="minorHAnsi"/>
          <w:sz w:val="16"/>
        </w:rPr>
        <w:t xml:space="preserve"> in Mexican slang —</w:t>
      </w:r>
      <w:r w:rsidRPr="004107F9">
        <w:rPr>
          <w:rFonts w:asciiTheme="minorHAnsi" w:hAnsiTheme="minorHAnsi" w:cstheme="minorHAnsi"/>
          <w:b/>
          <w:bCs/>
          <w:sz w:val="16"/>
        </w:rPr>
        <w:t xml:space="preserve"> </w:t>
      </w:r>
      <w:r w:rsidRPr="004107F9">
        <w:rPr>
          <w:rFonts w:asciiTheme="minorHAnsi" w:hAnsiTheme="minorHAnsi" w:cstheme="minorHAnsi"/>
          <w:sz w:val="16"/>
        </w:rPr>
        <w:t xml:space="preserve">in vehicles driven over bridges or ports of entry that are crawling with law enforcement. </w:t>
      </w:r>
      <w:r w:rsidRPr="004107F9">
        <w:rPr>
          <w:rFonts w:asciiTheme="minorHAnsi" w:hAnsiTheme="minorHAnsi" w:cstheme="minorHAnsi"/>
          <w:sz w:val="24"/>
          <w:u w:val="single"/>
        </w:rPr>
        <w:t>Mexican heroin</w:t>
      </w:r>
      <w:r w:rsidRPr="004107F9">
        <w:rPr>
          <w:rFonts w:asciiTheme="minorHAnsi" w:hAnsiTheme="minorHAnsi" w:cstheme="minorHAnsi"/>
          <w:b/>
          <w:bCs/>
          <w:sz w:val="24"/>
          <w:u w:val="single"/>
        </w:rPr>
        <w:t xml:space="preserve"> </w:t>
      </w:r>
      <w:r w:rsidRPr="004107F9">
        <w:rPr>
          <w:rFonts w:asciiTheme="minorHAnsi" w:hAnsiTheme="minorHAnsi" w:cstheme="minorHAnsi"/>
          <w:sz w:val="24"/>
          <w:u w:val="single"/>
        </w:rPr>
        <w:t xml:space="preserve">has contributed to a </w:t>
      </w:r>
      <w:hyperlink r:id="rId155" w:history="1">
        <w:r w:rsidRPr="004107F9">
          <w:rPr>
            <w:rStyle w:val="Hyperlink"/>
            <w:rFonts w:asciiTheme="minorHAnsi" w:hAnsiTheme="minorHAnsi" w:cstheme="minorHAnsi"/>
            <w:sz w:val="24"/>
            <w:u w:val="single"/>
          </w:rPr>
          <w:t>huge spike in opioid deaths</w:t>
        </w:r>
      </w:hyperlink>
      <w:r w:rsidRPr="004107F9">
        <w:rPr>
          <w:rFonts w:asciiTheme="minorHAnsi" w:hAnsiTheme="minorHAnsi" w:cstheme="minorHAnsi"/>
          <w:sz w:val="24"/>
          <w:u w:val="single"/>
        </w:rPr>
        <w:t xml:space="preserve"> in recent years</w:t>
      </w:r>
      <w:r w:rsidRPr="004107F9">
        <w:rPr>
          <w:rFonts w:asciiTheme="minorHAnsi" w:hAnsiTheme="minorHAnsi" w:cstheme="minorHAnsi"/>
          <w:b/>
          <w:bCs/>
          <w:sz w:val="24"/>
          <w:u w:val="single"/>
        </w:rPr>
        <w:t xml:space="preserve">, </w:t>
      </w:r>
      <w:r w:rsidRPr="004107F9">
        <w:rPr>
          <w:rFonts w:asciiTheme="minorHAnsi" w:hAnsiTheme="minorHAnsi" w:cstheme="minorHAnsi"/>
          <w:sz w:val="24"/>
          <w:u w:val="single"/>
        </w:rPr>
        <w:t xml:space="preserve">and they’re smuggling </w:t>
      </w:r>
      <w:proofErr w:type="spellStart"/>
      <w:r w:rsidRPr="004107F9">
        <w:rPr>
          <w:rFonts w:asciiTheme="minorHAnsi" w:hAnsiTheme="minorHAnsi" w:cstheme="minorHAnsi"/>
          <w:i/>
          <w:iCs/>
          <w:sz w:val="24"/>
          <w:u w:val="single"/>
        </w:rPr>
        <w:t>chiva</w:t>
      </w:r>
      <w:proofErr w:type="spellEnd"/>
      <w:r w:rsidRPr="004107F9">
        <w:rPr>
          <w:rFonts w:asciiTheme="minorHAnsi" w:hAnsiTheme="minorHAnsi" w:cstheme="minorHAnsi"/>
          <w:sz w:val="24"/>
          <w:u w:val="single"/>
        </w:rPr>
        <w:t xml:space="preserve"> right under the noses of the cops at the border crossings. </w:t>
      </w:r>
    </w:p>
    <w:p w:rsidR="004107F9" w:rsidRPr="004107F9" w:rsidRDefault="004107F9" w:rsidP="004107F9">
      <w:pPr>
        <w:rPr>
          <w:rFonts w:asciiTheme="majorHAnsi" w:hAnsiTheme="majorHAnsi"/>
          <w:sz w:val="32"/>
          <w:szCs w:val="32"/>
          <w:u w:val="single"/>
        </w:rPr>
      </w:pPr>
    </w:p>
    <w:p w:rsidR="004107F9" w:rsidRPr="004107F9" w:rsidRDefault="004107F9" w:rsidP="004107F9">
      <w:pPr>
        <w:pStyle w:val="Heading4"/>
      </w:pPr>
      <w:r w:rsidRPr="004107F9">
        <w:t xml:space="preserve">Smugglers are smarter than walls </w:t>
      </w:r>
    </w:p>
    <w:p w:rsidR="004107F9" w:rsidRPr="004107F9" w:rsidRDefault="004107F9" w:rsidP="004107F9">
      <w:pPr>
        <w:spacing w:after="0" w:line="240" w:lineRule="auto"/>
        <w:rPr>
          <w:rFonts w:asciiTheme="majorHAnsi" w:eastAsia="Times New Roman" w:hAnsiTheme="majorHAnsi" w:cs="Times New Roman"/>
          <w:b/>
          <w:iCs/>
          <w:sz w:val="24"/>
        </w:rPr>
      </w:pPr>
      <w:r w:rsidRPr="004107F9">
        <w:rPr>
          <w:rStyle w:val="Style13ptBold"/>
        </w:rPr>
        <w:t>Dear, 18</w:t>
      </w:r>
      <w:r w:rsidRPr="004107F9">
        <w:rPr>
          <w:rFonts w:asciiTheme="majorHAnsi" w:eastAsia="Times New Roman" w:hAnsiTheme="majorHAnsi" w:cs="Times New Roman"/>
          <w:b/>
          <w:iCs/>
          <w:sz w:val="24"/>
        </w:rPr>
        <w:t xml:space="preserve"> </w:t>
      </w:r>
      <w:r w:rsidRPr="004107F9">
        <w:rPr>
          <w:rFonts w:asciiTheme="majorHAnsi" w:eastAsia="Times New Roman" w:hAnsiTheme="majorHAnsi" w:cs="Times New Roman"/>
          <w:iCs/>
          <w:sz w:val="24"/>
        </w:rPr>
        <w:t xml:space="preserve">(Michael Dear is emeritus professor in the College of Environmental Design at the University of California, Berkeley, </w:t>
      </w:r>
      <w:proofErr w:type="spellStart"/>
      <w:r w:rsidRPr="004107F9">
        <w:rPr>
          <w:rFonts w:asciiTheme="majorHAnsi" w:eastAsia="Times New Roman" w:hAnsiTheme="majorHAnsi" w:cs="Times New Roman"/>
          <w:iCs/>
          <w:sz w:val="24"/>
        </w:rPr>
        <w:t>PoliticoMagazine</w:t>
      </w:r>
      <w:proofErr w:type="spellEnd"/>
      <w:r w:rsidRPr="004107F9">
        <w:rPr>
          <w:rFonts w:asciiTheme="majorHAnsi" w:eastAsia="Times New Roman" w:hAnsiTheme="majorHAnsi" w:cs="Times New Roman"/>
          <w:iCs/>
          <w:sz w:val="24"/>
        </w:rPr>
        <w:t>, 5 problems “the Wall” won’t solve, https://www.politico.com/magazine/story/2017/02/trump-wall-mexico-problems-immigration-214837 )</w:t>
      </w:r>
    </w:p>
    <w:p w:rsidR="004107F9" w:rsidRPr="004107F9" w:rsidRDefault="004107F9" w:rsidP="004107F9">
      <w:pPr>
        <w:rPr>
          <w:rFonts w:asciiTheme="majorHAnsi" w:hAnsiTheme="majorHAnsi"/>
          <w:sz w:val="24"/>
          <w:u w:val="single"/>
        </w:rPr>
      </w:pPr>
      <w:r w:rsidRPr="004107F9">
        <w:rPr>
          <w:rFonts w:asciiTheme="majorHAnsi" w:hAnsiTheme="majorHAnsi"/>
          <w:sz w:val="24"/>
          <w:u w:val="single"/>
        </w:rPr>
        <w:t>Trump seems to think that a wall can stop the flow of drugs and guns across the border</w:t>
      </w:r>
      <w:r w:rsidRPr="004107F9">
        <w:rPr>
          <w:rFonts w:asciiTheme="majorHAnsi" w:hAnsiTheme="majorHAnsi"/>
          <w:sz w:val="16"/>
        </w:rPr>
        <w:t>. But if anything, the 650 miles of wall that already exist have made it easier on Mexican cartels to organize and control the transportation of illicit goods. There are only a dozen-or-so official “ports of entry” along the border line. They are highly regulated and policed, but cartels much prefer to exploit their predictability and rationality than to scatter resources across open expanses of desert and river. Traffickers have carefully studied how security operates in each checkpoint, which means they can observe and instantly respond to weaknesses, such as when inspections are relaxed in order to speed up</w:t>
      </w:r>
      <w:r w:rsidRPr="004107F9">
        <w:rPr>
          <w:rFonts w:asciiTheme="majorHAnsi" w:hAnsiTheme="majorHAnsi"/>
          <w:b/>
          <w:bCs/>
          <w:sz w:val="16"/>
        </w:rPr>
        <w:t xml:space="preserve"> </w:t>
      </w:r>
      <w:r w:rsidRPr="004107F9">
        <w:rPr>
          <w:rFonts w:asciiTheme="majorHAnsi" w:hAnsiTheme="majorHAnsi"/>
          <w:sz w:val="16"/>
        </w:rPr>
        <w:t xml:space="preserve">the through-flow of traffic, or when a corrupt inspection officer with a willing blind eye comes on duty. </w:t>
      </w:r>
      <w:r w:rsidRPr="004107F9">
        <w:rPr>
          <w:rFonts w:asciiTheme="majorHAnsi" w:hAnsiTheme="majorHAnsi"/>
          <w:sz w:val="24"/>
          <w:u w:val="single"/>
        </w:rPr>
        <w:t xml:space="preserve">Cartels are clever and tactical in adjusting their behavior. Lately, they have begun smuggling weapon parts into Mexico rather than whole guns, because parts are easier to conceal and have no identification numbers, making them harder to trace. </w:t>
      </w:r>
      <w:r w:rsidRPr="004107F9">
        <w:rPr>
          <w:rFonts w:asciiTheme="majorHAnsi" w:hAnsiTheme="majorHAnsi"/>
          <w:sz w:val="16"/>
        </w:rPr>
        <w:t>Of course, it’s likely that not all shipments will get through the checkpoints on any given day, but such losses are factored into cartel calculations,</w:t>
      </w:r>
      <w:r w:rsidRPr="004107F9">
        <w:rPr>
          <w:rFonts w:asciiTheme="majorHAnsi" w:hAnsiTheme="majorHAnsi"/>
          <w:b/>
          <w:bCs/>
          <w:sz w:val="16"/>
        </w:rPr>
        <w:t xml:space="preserve"> </w:t>
      </w:r>
      <w:r w:rsidRPr="004107F9">
        <w:rPr>
          <w:rFonts w:asciiTheme="majorHAnsi" w:hAnsiTheme="majorHAnsi"/>
          <w:sz w:val="16"/>
        </w:rPr>
        <w:t xml:space="preserve">and it’s still better than risking people and product in an unpredictable wilderness. </w:t>
      </w:r>
      <w:r w:rsidRPr="004107F9">
        <w:rPr>
          <w:rFonts w:asciiTheme="majorHAnsi" w:hAnsiTheme="majorHAnsi"/>
          <w:sz w:val="24"/>
          <w:u w:val="single"/>
        </w:rPr>
        <w:t>Trump has proclaimed that building a wall on the Southern border will thwart terrorists. Yet</w:t>
      </w:r>
      <w:r w:rsidRPr="004107F9">
        <w:rPr>
          <w:rFonts w:asciiTheme="majorHAnsi" w:hAnsiTheme="majorHAnsi"/>
          <w:b/>
          <w:bCs/>
          <w:sz w:val="24"/>
          <w:u w:val="single"/>
        </w:rPr>
        <w:t xml:space="preserve"> </w:t>
      </w:r>
      <w:r w:rsidRPr="004107F9">
        <w:rPr>
          <w:rFonts w:asciiTheme="majorHAnsi" w:hAnsiTheme="majorHAnsi"/>
          <w:sz w:val="24"/>
          <w:u w:val="single"/>
        </w:rPr>
        <w:t>there is no evidence that any terrorists have ever entered the U.S. through the Mexican land boundary</w:t>
      </w:r>
      <w:r w:rsidRPr="004107F9">
        <w:rPr>
          <w:rFonts w:asciiTheme="majorHAnsi" w:hAnsiTheme="majorHAnsi"/>
          <w:sz w:val="16"/>
        </w:rPr>
        <w:t xml:space="preserve">, and the Department of Homeland Security has long held that it has “no credible intelligence to suggest terrorist organizations are actively plotting to cross the southwest border.” In fact, most terrorists active in the United States are homegrown. Since 9/11, over 80 percent of individuals who were charged with or died while engaging in jihad-related terrorist activities in this country have been U.S. citizens or permanent residents. </w:t>
      </w:r>
      <w:r w:rsidRPr="004107F9">
        <w:rPr>
          <w:rFonts w:asciiTheme="majorHAnsi" w:hAnsiTheme="majorHAnsi"/>
          <w:sz w:val="24"/>
          <w:u w:val="single"/>
        </w:rPr>
        <w:t xml:space="preserve">As for those terrorists who are foreign born, according to a </w:t>
      </w:r>
      <w:hyperlink r:id="rId156" w:tgtFrame="_blank" w:history="1">
        <w:r w:rsidRPr="004107F9">
          <w:rPr>
            <w:rStyle w:val="Hyperlink"/>
            <w:rFonts w:asciiTheme="majorHAnsi" w:hAnsiTheme="majorHAnsi"/>
            <w:sz w:val="24"/>
            <w:u w:val="single"/>
          </w:rPr>
          <w:t xml:space="preserve">list </w:t>
        </w:r>
        <w:proofErr w:type="spellStart"/>
        <w:r w:rsidRPr="004107F9">
          <w:rPr>
            <w:rStyle w:val="Hyperlink"/>
            <w:rFonts w:asciiTheme="majorHAnsi" w:hAnsiTheme="majorHAnsi"/>
            <w:sz w:val="24"/>
            <w:u w:val="single"/>
          </w:rPr>
          <w:t>complied</w:t>
        </w:r>
        <w:proofErr w:type="spellEnd"/>
      </w:hyperlink>
      <w:r w:rsidRPr="004107F9">
        <w:rPr>
          <w:rFonts w:asciiTheme="majorHAnsi" w:hAnsiTheme="majorHAnsi"/>
          <w:sz w:val="24"/>
          <w:u w:val="single"/>
        </w:rPr>
        <w:t xml:space="preserve"> by Alex </w:t>
      </w:r>
      <w:proofErr w:type="spellStart"/>
      <w:r w:rsidRPr="004107F9">
        <w:rPr>
          <w:rFonts w:asciiTheme="majorHAnsi" w:hAnsiTheme="majorHAnsi"/>
          <w:sz w:val="24"/>
          <w:u w:val="single"/>
        </w:rPr>
        <w:t>Nowrasteh</w:t>
      </w:r>
      <w:proofErr w:type="spellEnd"/>
      <w:r w:rsidRPr="004107F9">
        <w:rPr>
          <w:rFonts w:asciiTheme="majorHAnsi" w:hAnsiTheme="majorHAnsi"/>
          <w:sz w:val="24"/>
          <w:u w:val="single"/>
        </w:rPr>
        <w:t>, of 154 foreign-born people who committed or plotted terrorist attacks on U.S. soil from 1975 through 2015, only 1 was Mexican.</w:t>
      </w:r>
    </w:p>
    <w:p w:rsidR="004107F9" w:rsidRPr="004107F9" w:rsidRDefault="004107F9" w:rsidP="00242855">
      <w:pPr>
        <w:rPr>
          <w:rFonts w:asciiTheme="minorHAnsi" w:hAnsiTheme="minorHAnsi" w:cstheme="minorHAnsi"/>
          <w:sz w:val="24"/>
          <w:u w:val="single"/>
        </w:rPr>
      </w:pPr>
    </w:p>
    <w:p w:rsidR="004107F9" w:rsidRPr="004107F9" w:rsidRDefault="004107F9" w:rsidP="004107F9">
      <w:pPr>
        <w:pStyle w:val="Heading4"/>
      </w:pPr>
      <w:r w:rsidRPr="004107F9">
        <w:lastRenderedPageBreak/>
        <w:t xml:space="preserve">They’ll adapt-empirics </w:t>
      </w:r>
    </w:p>
    <w:p w:rsidR="004107F9" w:rsidRPr="004107F9" w:rsidRDefault="004107F9" w:rsidP="004107F9">
      <w:pPr>
        <w:rPr>
          <w:rFonts w:asciiTheme="majorHAnsi" w:hAnsiTheme="majorHAnsi"/>
          <w:b/>
          <w:sz w:val="24"/>
        </w:rPr>
      </w:pPr>
      <w:r w:rsidRPr="004107F9">
        <w:rPr>
          <w:rStyle w:val="Style13ptBold"/>
        </w:rPr>
        <w:t xml:space="preserve">Kiely, 8/30/2017 </w:t>
      </w:r>
      <w:r w:rsidRPr="004107F9">
        <w:rPr>
          <w:rFonts w:asciiTheme="majorHAnsi" w:hAnsiTheme="majorHAnsi"/>
          <w:sz w:val="24"/>
        </w:rPr>
        <w:t xml:space="preserve">(Eugene Kiely, Director of FactCheck.org, </w:t>
      </w:r>
      <w:proofErr w:type="spellStart"/>
      <w:r w:rsidRPr="004107F9">
        <w:rPr>
          <w:rFonts w:asciiTheme="majorHAnsi" w:hAnsiTheme="majorHAnsi"/>
          <w:sz w:val="24"/>
        </w:rPr>
        <w:t>FactCheck</w:t>
      </w:r>
      <w:proofErr w:type="spellEnd"/>
      <w:r w:rsidRPr="004107F9">
        <w:rPr>
          <w:rFonts w:asciiTheme="majorHAnsi" w:hAnsiTheme="majorHAnsi"/>
          <w:sz w:val="24"/>
        </w:rPr>
        <w:t>, Will Trump’s wall stop drug smuggling, https://www.factcheck.org/2017/08/will-trumps-wall-stop-drug-smuggling/)</w:t>
      </w:r>
    </w:p>
    <w:p w:rsidR="004107F9" w:rsidRPr="004107F9" w:rsidRDefault="004107F9" w:rsidP="004107F9">
      <w:pPr>
        <w:rPr>
          <w:rFonts w:asciiTheme="majorHAnsi" w:hAnsiTheme="majorHAnsi"/>
          <w:sz w:val="24"/>
          <w:u w:val="single"/>
        </w:rPr>
      </w:pPr>
      <w:r w:rsidRPr="004107F9">
        <w:rPr>
          <w:rFonts w:asciiTheme="majorHAnsi" w:hAnsiTheme="majorHAnsi"/>
          <w:sz w:val="24"/>
          <w:u w:val="single"/>
        </w:rPr>
        <w:t xml:space="preserve">Trump’s proposed wall would have no impact on drugs smuggled by passenger vehicles, tractor trailers, cargo trains, small boats or ultralight aircraft. </w:t>
      </w:r>
      <w:r w:rsidRPr="004107F9">
        <w:rPr>
          <w:rFonts w:asciiTheme="majorHAnsi" w:hAnsiTheme="majorHAnsi"/>
          <w:sz w:val="14"/>
        </w:rPr>
        <w:t xml:space="preserve">But it may have an impact on drugs smuggled through tunnels. </w:t>
      </w:r>
      <w:hyperlink r:id="rId157" w:history="1">
        <w:r w:rsidRPr="004107F9">
          <w:rPr>
            <w:rStyle w:val="Hyperlink"/>
            <w:rFonts w:asciiTheme="majorHAnsi" w:hAnsiTheme="majorHAnsi"/>
            <w:sz w:val="14"/>
          </w:rPr>
          <w:t>As we have written before</w:t>
        </w:r>
      </w:hyperlink>
      <w:r w:rsidRPr="004107F9">
        <w:rPr>
          <w:rFonts w:asciiTheme="majorHAnsi" w:hAnsiTheme="majorHAnsi"/>
          <w:sz w:val="14"/>
        </w:rPr>
        <w:t xml:space="preserve">, the Trump administration has proposed that the wall extend 6 feet below the ground to prevent people from tunneling under the wall. Let’s take a closer look at the four major drugs that are smuggled into the U.S. from Mexico and how each is transported. U.S. Customs and Border Protection data show that the amount of heroin and methamphetamine seized at the southwest border from </w:t>
      </w:r>
      <w:hyperlink r:id="rId158" w:history="1">
        <w:r w:rsidRPr="004107F9">
          <w:rPr>
            <w:rStyle w:val="Hyperlink"/>
            <w:rFonts w:asciiTheme="majorHAnsi" w:hAnsiTheme="majorHAnsi"/>
            <w:sz w:val="14"/>
          </w:rPr>
          <w:t>fiscal year 2011</w:t>
        </w:r>
      </w:hyperlink>
      <w:r w:rsidRPr="004107F9">
        <w:rPr>
          <w:rFonts w:asciiTheme="majorHAnsi" w:hAnsiTheme="majorHAnsi"/>
          <w:sz w:val="14"/>
        </w:rPr>
        <w:t xml:space="preserve"> to </w:t>
      </w:r>
      <w:hyperlink r:id="rId159" w:history="1">
        <w:r w:rsidRPr="004107F9">
          <w:rPr>
            <w:rStyle w:val="Hyperlink"/>
            <w:rFonts w:asciiTheme="majorHAnsi" w:hAnsiTheme="majorHAnsi"/>
            <w:sz w:val="14"/>
          </w:rPr>
          <w:t>fiscal 2016</w:t>
        </w:r>
      </w:hyperlink>
      <w:r w:rsidRPr="004107F9">
        <w:rPr>
          <w:rFonts w:asciiTheme="majorHAnsi" w:hAnsiTheme="majorHAnsi"/>
          <w:sz w:val="14"/>
        </w:rPr>
        <w:t xml:space="preserve"> has significantly increased, while there has been a decline in the amount of marijuana and cocaine stopped at the border. Here’s what we know about drug seizures, based on CBP data over the last six years, and the most common way the drugs cross the border, based on the 2015 DEA report: </w:t>
      </w:r>
      <w:r w:rsidRPr="004107F9">
        <w:rPr>
          <w:rFonts w:asciiTheme="majorHAnsi" w:hAnsiTheme="majorHAnsi"/>
          <w:b/>
          <w:bCs/>
          <w:sz w:val="14"/>
        </w:rPr>
        <w:t>Methamphetamine, up 347 percent:</w:t>
      </w:r>
      <w:r w:rsidRPr="004107F9">
        <w:rPr>
          <w:rFonts w:asciiTheme="majorHAnsi" w:hAnsiTheme="majorHAnsi"/>
          <w:sz w:val="14"/>
        </w:rPr>
        <w:t xml:space="preserve"> In fiscal 2016, border patrol agents seized 8,215 pounds of methamphetamine — up from 1,838 pounds in fiscal 2011. The DEA says, “Traffickers most commonly transport methamphetamine in tractor trailers and passenger vehicles with hidden compartments. In addition, traffickers send methamphetamine through various mail services or by couriers traveling via bus or commercial airline.” </w:t>
      </w:r>
      <w:r w:rsidRPr="004107F9">
        <w:rPr>
          <w:rFonts w:asciiTheme="majorHAnsi" w:hAnsiTheme="majorHAnsi"/>
          <w:b/>
          <w:bCs/>
          <w:sz w:val="14"/>
        </w:rPr>
        <w:t>Heroin, up 45 percent:</w:t>
      </w:r>
      <w:r w:rsidRPr="004107F9">
        <w:rPr>
          <w:rFonts w:asciiTheme="majorHAnsi" w:hAnsiTheme="majorHAnsi"/>
          <w:sz w:val="14"/>
        </w:rPr>
        <w:t xml:space="preserve"> The amount of heroin seized at the border has increased from 6,191 pounds in fiscal 2011 to 8,961 pounds in fiscal 2016. The DEA says, “Most heroin smuggled across the border is transported in privately-owned vehicles, usually through California, as well as through south Texas.” </w:t>
      </w:r>
      <w:r w:rsidRPr="004107F9">
        <w:rPr>
          <w:rFonts w:asciiTheme="majorHAnsi" w:hAnsiTheme="majorHAnsi"/>
          <w:b/>
          <w:bCs/>
          <w:sz w:val="14"/>
        </w:rPr>
        <w:t>Cocaine, down 52 percent:</w:t>
      </w:r>
      <w:r w:rsidRPr="004107F9">
        <w:rPr>
          <w:rFonts w:asciiTheme="majorHAnsi" w:hAnsiTheme="majorHAnsi"/>
          <w:sz w:val="14"/>
        </w:rPr>
        <w:t xml:space="preserve"> About 4,183 pounds of cocaine was seized at the border in fiscal 2016 — down from 8,763 pounds in fiscal 2011. “Tractor trailers and passenger vehicles are frequently used to transport multi-kilogram quantities of cocaine,” the DEA says. “Cocaine is hidden amongst legitimate cargo or secreted inside of intricate hidden compartments built within passenger vehicles.” </w:t>
      </w:r>
      <w:r w:rsidRPr="004107F9">
        <w:rPr>
          <w:rFonts w:asciiTheme="majorHAnsi" w:hAnsiTheme="majorHAnsi"/>
          <w:b/>
          <w:bCs/>
          <w:sz w:val="14"/>
        </w:rPr>
        <w:t>Marijuana, down 49 percent:</w:t>
      </w:r>
      <w:r w:rsidRPr="004107F9">
        <w:rPr>
          <w:rFonts w:asciiTheme="majorHAnsi" w:hAnsiTheme="majorHAnsi"/>
          <w:sz w:val="14"/>
        </w:rPr>
        <w:t xml:space="preserve"> The amount of marijuana seized has dropped 49 percent since fiscal 2011. The DEA says “large quantities of marijuana” are smuggled “through subterranean tunnels.” John Kelly, the former Department of Homeland Security secretary who is now Trump’s chief of staff, acknowledged at a </w:t>
      </w:r>
      <w:hyperlink r:id="rId160" w:history="1">
        <w:r w:rsidRPr="004107F9">
          <w:rPr>
            <w:rStyle w:val="Hyperlink"/>
            <w:rFonts w:asciiTheme="majorHAnsi" w:hAnsiTheme="majorHAnsi"/>
            <w:sz w:val="14"/>
          </w:rPr>
          <w:t>congressional hearing in April</w:t>
        </w:r>
      </w:hyperlink>
      <w:r w:rsidRPr="004107F9">
        <w:rPr>
          <w:rFonts w:asciiTheme="majorHAnsi" w:hAnsiTheme="majorHAnsi"/>
          <w:sz w:val="14"/>
        </w:rPr>
        <w:t xml:space="preserve"> that illegal drugs from Mexico “mostly come through the ports of entry.” At the hearing, Kelly talked about U.S. efforts to eradicate poppy fields in Mexico. But he then said: “That’s what we’re doing but the big issue really right now in drugs coming into the United States is the ports of entry.” Kelly talked about the need to improve technology – such as </w:t>
      </w:r>
      <w:hyperlink r:id="rId161" w:history="1">
        <w:r w:rsidRPr="004107F9">
          <w:rPr>
            <w:rStyle w:val="Hyperlink"/>
            <w:rFonts w:asciiTheme="majorHAnsi" w:hAnsiTheme="majorHAnsi"/>
            <w:sz w:val="14"/>
          </w:rPr>
          <w:t>density meters</w:t>
        </w:r>
      </w:hyperlink>
      <w:r w:rsidRPr="004107F9">
        <w:rPr>
          <w:rFonts w:asciiTheme="majorHAnsi" w:hAnsiTheme="majorHAnsi"/>
          <w:sz w:val="14"/>
        </w:rPr>
        <w:t xml:space="preserve"> – that can “look” into vehicles for signs of drugs packed into tight areas. “Technology that looks into trucks, tractor-trailers is pretty good but I know there’s better stuff out there and we’ll just — we’ll just get after it,” Kelly said. “But mostly the drugs come in, we believe, we know comes in, in relatively small amounts, 10, 15 kilos at a time in — in automobiles and those kind of conveyances.” </w:t>
      </w:r>
      <w:hyperlink r:id="rId162" w:history="1">
        <w:r w:rsidRPr="004107F9">
          <w:rPr>
            <w:rStyle w:val="Hyperlink"/>
            <w:rFonts w:asciiTheme="majorHAnsi" w:hAnsiTheme="majorHAnsi"/>
            <w:sz w:val="14"/>
          </w:rPr>
          <w:t>Peter Reuter</w:t>
        </w:r>
      </w:hyperlink>
      <w:r w:rsidRPr="004107F9">
        <w:rPr>
          <w:rFonts w:asciiTheme="majorHAnsi" w:hAnsiTheme="majorHAnsi"/>
          <w:sz w:val="14"/>
        </w:rPr>
        <w:t xml:space="preserve">, a University of Maryland criminal justice professor who founded and directed RAND’s Drug Policy Research Center from 1989-1993, told us he is skeptical of Trump’s statement that a border wall would stop “much of the drugs” from coming into the United States from Mexico. In addition to the fact that most drugs come through legal ports of entry, Reuter said that smugglers have a long history of adapting to law enforcement’s attempts to stop the flow of illegal drugs. “The history is that smugglers eventually figure a work around,” Reuter said. “There have been many promising interdiction inventions — none of them have more than a temporary dent.” Reuter cited, for example, the use of drones — which the DEA says has increased in recent years. Drones are “small, quiet, can fly at high altitudes over a distance of several miles and, depending on their size, are generally capable of carrying 5 to 10 pounds of drugs,” the DEA says. Separately, </w:t>
      </w:r>
      <w:hyperlink r:id="rId163" w:history="1">
        <w:r w:rsidRPr="004107F9">
          <w:rPr>
            <w:rStyle w:val="Hyperlink"/>
            <w:rFonts w:asciiTheme="majorHAnsi" w:hAnsiTheme="majorHAnsi"/>
            <w:sz w:val="24"/>
            <w:u w:val="single"/>
          </w:rPr>
          <w:t>Stephen D. Morris</w:t>
        </w:r>
      </w:hyperlink>
      <w:r w:rsidRPr="004107F9">
        <w:rPr>
          <w:rFonts w:asciiTheme="majorHAnsi" w:hAnsiTheme="majorHAnsi"/>
          <w:sz w:val="14"/>
        </w:rPr>
        <w:t xml:space="preserve">, a Middle Tennessee State University political science professor whose research has largely focused on Mexico, gave us the same two reasons for why he </w:t>
      </w:r>
      <w:r w:rsidRPr="004107F9">
        <w:rPr>
          <w:rFonts w:asciiTheme="majorHAnsi" w:hAnsiTheme="majorHAnsi"/>
          <w:sz w:val="24"/>
          <w:u w:val="single"/>
        </w:rPr>
        <w:t xml:space="preserve">believes “the wall will not do very much to stop drugs.” </w:t>
      </w:r>
      <w:r w:rsidRPr="004107F9">
        <w:rPr>
          <w:rFonts w:asciiTheme="majorHAnsi" w:hAnsiTheme="majorHAnsi"/>
          <w:sz w:val="14"/>
        </w:rPr>
        <w:t xml:space="preserve">“First, as you say, </w:t>
      </w:r>
      <w:r w:rsidRPr="004107F9">
        <w:rPr>
          <w:rFonts w:asciiTheme="majorHAnsi" w:hAnsiTheme="majorHAnsi"/>
          <w:sz w:val="24"/>
          <w:u w:val="single"/>
        </w:rPr>
        <w:t>most drug shipments come disguised as commerce and are crossing the border by truck or in cargo containers. Human mules, to my knowledge, bring in a small fraction,” he said. “Second, smugglers adapt. Whether it is tunnels, submarines, mules, drones, etc., they are good at figuring out new ways to get drugs to those in the US who will buy them.” As we said, we cannot predict the future. But the facts suggest that building a wall is unlikely to “stop much of the drugs from pouring into this country,” as the president said.</w:t>
      </w:r>
    </w:p>
    <w:p w:rsidR="004107F9" w:rsidRDefault="00962543" w:rsidP="00962543">
      <w:pPr>
        <w:pStyle w:val="Heading1"/>
      </w:pPr>
      <w:r>
        <w:lastRenderedPageBreak/>
        <w:t xml:space="preserve">Impact Framing </w:t>
      </w:r>
    </w:p>
    <w:p w:rsidR="00962543" w:rsidRDefault="00962543" w:rsidP="00962543">
      <w:pPr>
        <w:pStyle w:val="Heading3"/>
      </w:pPr>
      <w:r>
        <w:lastRenderedPageBreak/>
        <w:t xml:space="preserve">Magnitude Key </w:t>
      </w:r>
    </w:p>
    <w:p w:rsidR="00962543" w:rsidRPr="00597952" w:rsidRDefault="00962543" w:rsidP="00962543">
      <w:pPr>
        <w:rPr>
          <w:sz w:val="16"/>
        </w:rPr>
      </w:pPr>
    </w:p>
    <w:p w:rsidR="00962543" w:rsidRPr="0043372A" w:rsidRDefault="00962543" w:rsidP="00962543">
      <w:pPr>
        <w:rPr>
          <w:b/>
        </w:rPr>
      </w:pPr>
      <w:r w:rsidRPr="0043372A">
        <w:rPr>
          <w:b/>
        </w:rPr>
        <w:t>Large impacts should always outweigh small ones—their argument is an example of illogical scope neglect</w:t>
      </w:r>
    </w:p>
    <w:p w:rsidR="00962543" w:rsidRPr="0043372A" w:rsidRDefault="00962543" w:rsidP="00962543">
      <w:pPr>
        <w:rPr>
          <w:b/>
        </w:rPr>
      </w:pPr>
      <w:r w:rsidRPr="0043372A">
        <w:rPr>
          <w:b/>
        </w:rPr>
        <w:t xml:space="preserve">YUDKOWSKY 2006 </w:t>
      </w:r>
      <w:r w:rsidRPr="0043372A">
        <w:rPr>
          <w:sz w:val="16"/>
        </w:rPr>
        <w:t xml:space="preserve">(Eliezer, Singularity Institute for Artificial Intelligence, “Cognitive biases potentially affecting judgment of global risks,” forthcoming in </w:t>
      </w:r>
      <w:r w:rsidRPr="0043372A">
        <w:rPr>
          <w:i/>
          <w:iCs/>
          <w:sz w:val="16"/>
        </w:rPr>
        <w:t>Global Catastrophic Risks</w:t>
      </w:r>
      <w:r w:rsidRPr="0043372A">
        <w:rPr>
          <w:sz w:val="16"/>
        </w:rPr>
        <w:t>, August 31)</w:t>
      </w:r>
    </w:p>
    <w:p w:rsidR="00962543" w:rsidRPr="00597952" w:rsidRDefault="00962543" w:rsidP="00962543">
      <w:r w:rsidRPr="0043372A">
        <w:rPr>
          <w:u w:val="single"/>
        </w:rPr>
        <w:t>Three groups of subjects considered</w:t>
      </w:r>
      <w:r w:rsidRPr="0043372A">
        <w:rPr>
          <w:sz w:val="16"/>
        </w:rPr>
        <w:t xml:space="preserve"> three versions of the above question, asking them </w:t>
      </w:r>
      <w:r w:rsidRPr="0043372A">
        <w:rPr>
          <w:u w:val="single"/>
        </w:rPr>
        <w:t>how high a tax increase they would accept to save</w:t>
      </w:r>
      <w:r w:rsidRPr="0043372A">
        <w:rPr>
          <w:sz w:val="16"/>
        </w:rPr>
        <w:t xml:space="preserve"> 2,000, 20,000, or 200,000 </w:t>
      </w:r>
      <w:r w:rsidRPr="0043372A">
        <w:rPr>
          <w:u w:val="single"/>
        </w:rPr>
        <w:t>birds. The response</w:t>
      </w:r>
      <w:r w:rsidRPr="0043372A">
        <w:rPr>
          <w:sz w:val="16"/>
        </w:rPr>
        <w:t xml:space="preserve"> - known as Stated Willingness-To-Pay, or SWTP - </w:t>
      </w:r>
      <w:r w:rsidRPr="0043372A">
        <w:rPr>
          <w:u w:val="single"/>
        </w:rPr>
        <w:t>had a mean of $80 for the 2,000-bird group, $78 for 20,000 birds, and $88 for 200,000 birds</w:t>
      </w:r>
      <w:r w:rsidRPr="0043372A">
        <w:rPr>
          <w:sz w:val="16"/>
        </w:rPr>
        <w:t>. (</w:t>
      </w:r>
      <w:proofErr w:type="spellStart"/>
      <w:r w:rsidRPr="0043372A">
        <w:rPr>
          <w:sz w:val="16"/>
        </w:rPr>
        <w:t>Desvousges</w:t>
      </w:r>
      <w:proofErr w:type="spellEnd"/>
      <w:r w:rsidRPr="0043372A">
        <w:rPr>
          <w:sz w:val="16"/>
        </w:rPr>
        <w:t xml:space="preserve"> et. al. 1993.) </w:t>
      </w:r>
      <w:r w:rsidRPr="0043372A">
        <w:rPr>
          <w:u w:val="single"/>
        </w:rPr>
        <w:t>This phenomenon is known as scope insensitivity or scope neglect</w:t>
      </w:r>
      <w:r w:rsidRPr="0043372A">
        <w:rPr>
          <w:sz w:val="16"/>
        </w:rPr>
        <w:t>. Similar studies have shown that Toronto residents would pay little more to clean up all polluted lakes in Ontario than polluted lakes in a particular region of Ontario (</w:t>
      </w:r>
      <w:proofErr w:type="spellStart"/>
      <w:r w:rsidRPr="0043372A">
        <w:rPr>
          <w:sz w:val="16"/>
        </w:rPr>
        <w:t>Kahneman</w:t>
      </w:r>
      <w:proofErr w:type="spellEnd"/>
      <w:r w:rsidRPr="0043372A">
        <w:rPr>
          <w:sz w:val="16"/>
        </w:rPr>
        <w:t xml:space="preserve"> 1986); and that residents of four western US states would pay only 28% more to protect all 57 wilderness areas in those states than to protect a single area (McFadden and Leonard, 1995). The most widely accepted explanation for scope neglect appeals to the affect heuristic. </w:t>
      </w:r>
      <w:proofErr w:type="spellStart"/>
      <w:r w:rsidRPr="0043372A">
        <w:rPr>
          <w:sz w:val="16"/>
        </w:rPr>
        <w:t>Kahneman</w:t>
      </w:r>
      <w:proofErr w:type="spellEnd"/>
      <w:r w:rsidRPr="0043372A">
        <w:rPr>
          <w:sz w:val="16"/>
        </w:rPr>
        <w:t xml:space="preserve"> </w:t>
      </w:r>
      <w:proofErr w:type="gramStart"/>
      <w:r w:rsidRPr="0043372A">
        <w:rPr>
          <w:sz w:val="16"/>
        </w:rPr>
        <w:t>et</w:t>
      </w:r>
      <w:proofErr w:type="gramEnd"/>
      <w:r w:rsidRPr="0043372A">
        <w:rPr>
          <w:sz w:val="16"/>
        </w:rPr>
        <w:t xml:space="preserve">. al. (1999) write: "The story constructed by </w:t>
      </w:r>
      <w:proofErr w:type="spellStart"/>
      <w:r w:rsidRPr="0043372A">
        <w:rPr>
          <w:sz w:val="16"/>
        </w:rPr>
        <w:t>Desvouges</w:t>
      </w:r>
      <w:proofErr w:type="spellEnd"/>
      <w:r w:rsidRPr="0043372A">
        <w:rPr>
          <w:sz w:val="16"/>
        </w:rPr>
        <w:t xml:space="preserve"> et. </w:t>
      </w:r>
      <w:proofErr w:type="gramStart"/>
      <w:r w:rsidRPr="0043372A">
        <w:rPr>
          <w:sz w:val="16"/>
        </w:rPr>
        <w:t>al</w:t>
      </w:r>
      <w:proofErr w:type="gramEnd"/>
      <w:r w:rsidRPr="0043372A">
        <w:rPr>
          <w:sz w:val="16"/>
        </w:rPr>
        <w:t xml:space="preserve">. probably evokes for many readers a mental representation of a prototypical incident, perhaps an image of an exhausted bird, its feathers soaked in black oil, unable to escape. The hypothesis of valuation by prototype asserts that the affective value of this image will dominate expressions of the </w:t>
      </w:r>
      <w:proofErr w:type="spellStart"/>
      <w:r w:rsidRPr="0043372A">
        <w:rPr>
          <w:sz w:val="16"/>
        </w:rPr>
        <w:t>attitute</w:t>
      </w:r>
      <w:proofErr w:type="spellEnd"/>
      <w:r w:rsidRPr="0043372A">
        <w:rPr>
          <w:sz w:val="16"/>
        </w:rPr>
        <w:t xml:space="preserve"> to the problem - including the willingness to pay for a solution. Valuation by prototype implies extension neglect." Two other hypotheses accounting for scope neglect include purchase of moral satisfaction (</w:t>
      </w:r>
      <w:proofErr w:type="spellStart"/>
      <w:r w:rsidRPr="0043372A">
        <w:rPr>
          <w:sz w:val="16"/>
        </w:rPr>
        <w:t>Kahneman</w:t>
      </w:r>
      <w:proofErr w:type="spellEnd"/>
      <w:r w:rsidRPr="0043372A">
        <w:rPr>
          <w:sz w:val="16"/>
        </w:rPr>
        <w:t xml:space="preserve"> and </w:t>
      </w:r>
      <w:proofErr w:type="spellStart"/>
      <w:r w:rsidRPr="0043372A">
        <w:rPr>
          <w:sz w:val="16"/>
        </w:rPr>
        <w:t>Knetsch</w:t>
      </w:r>
      <w:proofErr w:type="spellEnd"/>
      <w:r w:rsidRPr="0043372A">
        <w:rPr>
          <w:sz w:val="16"/>
        </w:rPr>
        <w:t xml:space="preserve">, 1992) and good cause dump (Harrison 1992). Purchase of moral satisfaction suggests that people spend enough money to create a 'warm glow' in themselves, and the amount required is a property of the person's psychology, having nothing to do with birds. Good cause dump suggests that people have some amount of money they are willing to pay for "the environment", and any question about environmental goods elicits this amount. </w:t>
      </w:r>
      <w:r w:rsidRPr="0043372A">
        <w:rPr>
          <w:u w:val="single"/>
        </w:rPr>
        <w:t>Scope neglect has been shown to apply to human lives</w:t>
      </w:r>
      <w:r w:rsidRPr="0043372A">
        <w:rPr>
          <w:sz w:val="16"/>
        </w:rPr>
        <w:t xml:space="preserve">. Carson and Mitchell (1995) report that increasing the alleged risk associated with chlorinated drinking water from 0.004 to 2.43 annual deaths per 1,000 (a factor of 600) increased SWTP from $3.78 to $15.23 (a factor of 4). Baron and Greene (1996) found no effect from varying lives saved by a factor of ten. </w:t>
      </w:r>
      <w:proofErr w:type="spellStart"/>
      <w:r w:rsidRPr="0043372A">
        <w:rPr>
          <w:sz w:val="16"/>
        </w:rPr>
        <w:t>Fetherstonhaugh</w:t>
      </w:r>
      <w:proofErr w:type="spellEnd"/>
      <w:r w:rsidRPr="0043372A">
        <w:rPr>
          <w:sz w:val="16"/>
        </w:rPr>
        <w:t xml:space="preserve"> </w:t>
      </w:r>
      <w:proofErr w:type="gramStart"/>
      <w:r w:rsidRPr="0043372A">
        <w:rPr>
          <w:sz w:val="16"/>
        </w:rPr>
        <w:t>et</w:t>
      </w:r>
      <w:proofErr w:type="gramEnd"/>
      <w:r w:rsidRPr="0043372A">
        <w:rPr>
          <w:sz w:val="16"/>
        </w:rPr>
        <w:t xml:space="preserve">. al. (1997), in a paper entitled "Insensitivity to the Value of Human Life: A Study of Psychophysical Numbing", found evidence that </w:t>
      </w:r>
      <w:r w:rsidRPr="0043372A">
        <w:rPr>
          <w:u w:val="single"/>
        </w:rPr>
        <w:t>our perception of human deaths, and valuation of human lives, obeys Weber's Law - meaning that we use a logarithmic scale. And indeed, studies of scope neglect in which the quantitative variations are huge enough to elicit any sensitivity at all, show small linear increases in Willingness-To-Pay corresponding to exponential increases in scope</w:t>
      </w:r>
      <w:r w:rsidRPr="0043372A">
        <w:rPr>
          <w:sz w:val="16"/>
        </w:rPr>
        <w:t xml:space="preserve">. </w:t>
      </w:r>
      <w:proofErr w:type="spellStart"/>
      <w:r w:rsidRPr="0043372A">
        <w:rPr>
          <w:sz w:val="16"/>
        </w:rPr>
        <w:t>Kahneman</w:t>
      </w:r>
      <w:proofErr w:type="spellEnd"/>
      <w:r w:rsidRPr="0043372A">
        <w:rPr>
          <w:sz w:val="16"/>
        </w:rPr>
        <w:t xml:space="preserve"> </w:t>
      </w:r>
      <w:proofErr w:type="gramStart"/>
      <w:r w:rsidRPr="0043372A">
        <w:rPr>
          <w:sz w:val="16"/>
        </w:rPr>
        <w:t>et</w:t>
      </w:r>
      <w:proofErr w:type="gramEnd"/>
      <w:r w:rsidRPr="0043372A">
        <w:rPr>
          <w:sz w:val="16"/>
        </w:rPr>
        <w:t xml:space="preserve">. al. (1999) interpret this as an additive effect of scope affect and prototype affect - </w:t>
      </w:r>
      <w:r w:rsidRPr="0043372A">
        <w:rPr>
          <w:u w:val="single"/>
        </w:rPr>
        <w:t>the prototype image elicits most of the emotion, and the scope elicits a smaller amount of emotion which is added (not multiplied) with the first amount</w:t>
      </w:r>
      <w:r w:rsidRPr="0043372A">
        <w:rPr>
          <w:sz w:val="16"/>
        </w:rPr>
        <w:t xml:space="preserve">. Albert </w:t>
      </w:r>
      <w:proofErr w:type="spellStart"/>
      <w:r w:rsidRPr="0043372A">
        <w:rPr>
          <w:sz w:val="16"/>
        </w:rPr>
        <w:t>Szent-Györgyi</w:t>
      </w:r>
      <w:proofErr w:type="spellEnd"/>
      <w:r w:rsidRPr="0043372A">
        <w:rPr>
          <w:sz w:val="16"/>
        </w:rPr>
        <w:t xml:space="preserve"> said: </w:t>
      </w:r>
      <w:r w:rsidRPr="0043372A">
        <w:rPr>
          <w:u w:val="single"/>
        </w:rPr>
        <w:t>"I am deeply moved if I see one man suffering and would risk my life for him. Then I talk impersonally about the possible pulverization of our big cities, with a hundred million dead. I am unable to multiply one man's suffering by a hundred million." Human emotions take place within an analog brain. The human brain cannot release enough neurotransmitters to feel emotion a thousand times as strong as the grief of one funeral. A prospective risk going from 10,000,000 deaths to 100,000,000 deaths does not multiply by ten the strength of our determination to stop it. It adds one more zero on paper for our eyes to glaze over, an effect so small that one must usually jump several orders of magnitude to detect the difference experimentally</w:t>
      </w:r>
      <w:r w:rsidRPr="0043372A">
        <w:rPr>
          <w:sz w:val="16"/>
        </w:rPr>
        <w:t>.</w:t>
      </w:r>
    </w:p>
    <w:p w:rsidR="00962543" w:rsidRDefault="00962543" w:rsidP="00962543">
      <w:pPr>
        <w:pStyle w:val="Heading3"/>
      </w:pPr>
      <w:r>
        <w:lastRenderedPageBreak/>
        <w:t xml:space="preserve">Cost Benefit Analysis Good </w:t>
      </w:r>
    </w:p>
    <w:p w:rsidR="00962543" w:rsidRDefault="00962543" w:rsidP="00962543"/>
    <w:p w:rsidR="00962543" w:rsidRPr="00394F73" w:rsidRDefault="00962543" w:rsidP="00962543">
      <w:pPr>
        <w:rPr>
          <w:b/>
        </w:rPr>
      </w:pPr>
      <w:r w:rsidRPr="00394F73">
        <w:rPr>
          <w:b/>
        </w:rPr>
        <w:t>Decisions must use cost-benefit logic—it’s the only way to deal with heuristics and bias</w:t>
      </w:r>
    </w:p>
    <w:p w:rsidR="00962543" w:rsidRPr="00394F73" w:rsidRDefault="00962543" w:rsidP="00962543">
      <w:pPr>
        <w:rPr>
          <w:b/>
        </w:rPr>
      </w:pPr>
      <w:r w:rsidRPr="00394F73">
        <w:rPr>
          <w:b/>
        </w:rPr>
        <w:t xml:space="preserve">SUNSTEIN 2000 </w:t>
      </w:r>
      <w:r w:rsidRPr="00394F73">
        <w:rPr>
          <w:sz w:val="14"/>
        </w:rPr>
        <w:t>(Cass, Karl N. Llewellyn Distinguished Service Professor of Jurisprudence, University of Chicago Law School, Journal of Legal Studies, June)</w:t>
      </w:r>
    </w:p>
    <w:p w:rsidR="00962543" w:rsidRPr="00A52695" w:rsidRDefault="00962543" w:rsidP="00962543">
      <w:pPr>
        <w:rPr>
          <w:sz w:val="14"/>
        </w:rPr>
      </w:pPr>
      <w:r w:rsidRPr="00A52695">
        <w:rPr>
          <w:u w:val="single"/>
        </w:rPr>
        <w:t>Cost-benefit analysis is</w:t>
      </w:r>
      <w:r w:rsidRPr="00A52695">
        <w:rPr>
          <w:sz w:val="14"/>
        </w:rPr>
        <w:t xml:space="preserve"> often justified on conventional economic grounds, as a way of preventing inefficiency. But it is most plausibly </w:t>
      </w:r>
      <w:r w:rsidRPr="00A52695">
        <w:rPr>
          <w:u w:val="single"/>
        </w:rPr>
        <w:t xml:space="preserve">justified on cognitive grounds-as a way of counteracting predictable problems in individual and social cognition. Poor judgments, by individuals and societies, can result from certain </w:t>
      </w:r>
      <w:proofErr w:type="spellStart"/>
      <w:r w:rsidRPr="00A52695">
        <w:rPr>
          <w:u w:val="single"/>
        </w:rPr>
        <w:t>heu</w:t>
      </w:r>
      <w:proofErr w:type="spellEnd"/>
      <w:r w:rsidRPr="00A52695">
        <w:rPr>
          <w:u w:val="single"/>
        </w:rPr>
        <w:t xml:space="preserve">- </w:t>
      </w:r>
      <w:proofErr w:type="spellStart"/>
      <w:r w:rsidRPr="00A52695">
        <w:rPr>
          <w:u w:val="single"/>
        </w:rPr>
        <w:t>ristics</w:t>
      </w:r>
      <w:proofErr w:type="spellEnd"/>
      <w:r w:rsidRPr="00A52695">
        <w:rPr>
          <w:sz w:val="14"/>
        </w:rPr>
        <w:t xml:space="preserve">, from informational and reputational cascades, from </w:t>
      </w:r>
      <w:r w:rsidRPr="00A52695">
        <w:rPr>
          <w:u w:val="single"/>
        </w:rPr>
        <w:t>thinking processes in which benefits are "on screen" but costs are not</w:t>
      </w:r>
      <w:r w:rsidRPr="00A52695">
        <w:rPr>
          <w:sz w:val="14"/>
        </w:rPr>
        <w:t xml:space="preserve">, from ignoring systemic effects of one-shot interventions, </w:t>
      </w:r>
      <w:r w:rsidRPr="00A52695">
        <w:rPr>
          <w:u w:val="single"/>
        </w:rPr>
        <w:t>from seeing cases in isolation,</w:t>
      </w:r>
      <w:r w:rsidRPr="00A52695">
        <w:rPr>
          <w:sz w:val="14"/>
        </w:rPr>
        <w:t xml:space="preserve"> and from intense emotional reactions. </w:t>
      </w:r>
      <w:r w:rsidRPr="00A52695">
        <w:rPr>
          <w:u w:val="single"/>
        </w:rPr>
        <w:t>Cost-benefit analysis serves as a corrective to these cognitive problems</w:t>
      </w:r>
      <w:r w:rsidRPr="00A52695">
        <w:rPr>
          <w:sz w:val="14"/>
        </w:rPr>
        <w:t xml:space="preserve">. In addition, it is possible to arrive at an incompletely theorized agreement on cost- benefit analysis-an agreement that does not depend on controversial arguments (for example, the view that willingness to pay should be the basis for all social outcomes) and that can attract support from a variety of reasonable views. There is discussion as well of the role of distributional weights and other equitable factors in cost-benefit analysis. The conclusion is that </w:t>
      </w:r>
      <w:r w:rsidRPr="00A52695">
        <w:rPr>
          <w:u w:val="single"/>
        </w:rPr>
        <w:t>the best argument for cost-benefit analysis is rooted in cognitive psychology and behavioral economics.</w:t>
      </w:r>
    </w:p>
    <w:p w:rsidR="00962543" w:rsidRDefault="00962543" w:rsidP="00962543"/>
    <w:p w:rsidR="00962543" w:rsidRPr="002C1658" w:rsidRDefault="00962543" w:rsidP="00962543">
      <w:pPr>
        <w:rPr>
          <w:b/>
        </w:rPr>
      </w:pPr>
      <w:r w:rsidRPr="006502D9">
        <w:rPr>
          <w:b/>
        </w:rPr>
        <w:t>Those policy making heuristics distort reaction to existential threat—teaching these skills has a literally infinite impact</w:t>
      </w:r>
    </w:p>
    <w:p w:rsidR="00962543" w:rsidRPr="006502D9" w:rsidRDefault="00962543" w:rsidP="00962543">
      <w:pPr>
        <w:rPr>
          <w:b/>
          <w:u w:val="single"/>
        </w:rPr>
      </w:pPr>
      <w:r w:rsidRPr="006502D9">
        <w:rPr>
          <w:b/>
        </w:rPr>
        <w:t xml:space="preserve">YUDKOWSKY 2006 </w:t>
      </w:r>
      <w:r w:rsidRPr="006502D9">
        <w:rPr>
          <w:sz w:val="14"/>
        </w:rPr>
        <w:t xml:space="preserve">(Eliezer, Singularity Institute for Artificial Intelligence, “Cognitive biases potentially affecting judgment of global risks,” forthcoming in </w:t>
      </w:r>
      <w:r w:rsidRPr="006502D9">
        <w:rPr>
          <w:i/>
          <w:iCs/>
          <w:sz w:val="14"/>
        </w:rPr>
        <w:t>Global Catastrophic Risks</w:t>
      </w:r>
      <w:r w:rsidRPr="006502D9">
        <w:rPr>
          <w:sz w:val="14"/>
        </w:rPr>
        <w:t>, August 31)</w:t>
      </w:r>
    </w:p>
    <w:p w:rsidR="00962543" w:rsidRPr="006502D9" w:rsidRDefault="00962543" w:rsidP="00962543">
      <w:pPr>
        <w:rPr>
          <w:sz w:val="14"/>
        </w:rPr>
      </w:pPr>
      <w:r w:rsidRPr="006502D9">
        <w:rPr>
          <w:sz w:val="14"/>
        </w:rPr>
        <w:t xml:space="preserve">Despite all dangers and temptations, </w:t>
      </w:r>
      <w:r w:rsidRPr="006502D9">
        <w:rPr>
          <w:u w:val="single"/>
        </w:rPr>
        <w:t>it is better to know about psychological biases than to not know. Otherwise we will walk directly into the whirling helicopter blades of life</w:t>
      </w:r>
      <w:r w:rsidRPr="006502D9">
        <w:rPr>
          <w:sz w:val="14"/>
        </w:rPr>
        <w:t xml:space="preserve">. But be very careful not to have too much fun accusing others of biases. That is the road that leads to becoming a sophisticated arguer - someone who, faced with any discomforting argument, finds at once a bias in it. The one whom you must watch above all is yourself. Jerry Cleaver said: "What does you in is not failure to apply some high-level, intricate, complicated technique. It's overlooking the basics. Not keeping your eye on the ball." </w:t>
      </w:r>
      <w:r w:rsidRPr="006502D9">
        <w:rPr>
          <w:u w:val="single"/>
        </w:rPr>
        <w:t>Analyses should finally center on testable real-world assertions</w:t>
      </w:r>
      <w:r w:rsidRPr="006502D9">
        <w:rPr>
          <w:sz w:val="14"/>
        </w:rPr>
        <w:t xml:space="preserve">. Do not take your eye off the ball. Conclusion </w:t>
      </w:r>
      <w:proofErr w:type="gramStart"/>
      <w:r w:rsidRPr="006502D9">
        <w:rPr>
          <w:sz w:val="14"/>
        </w:rPr>
        <w:t>Why</w:t>
      </w:r>
      <w:proofErr w:type="gramEnd"/>
      <w:r w:rsidRPr="006502D9">
        <w:rPr>
          <w:sz w:val="14"/>
        </w:rPr>
        <w:t xml:space="preserve"> should there be an organized body of thinking about existential risks? Falling asteroids are not like engineered </w:t>
      </w:r>
      <w:proofErr w:type="spellStart"/>
      <w:r w:rsidRPr="006502D9">
        <w:rPr>
          <w:sz w:val="14"/>
        </w:rPr>
        <w:t>superviruses</w:t>
      </w:r>
      <w:proofErr w:type="spellEnd"/>
      <w:r w:rsidRPr="006502D9">
        <w:rPr>
          <w:sz w:val="14"/>
        </w:rPr>
        <w:t xml:space="preserve">; physics disasters are not like </w:t>
      </w:r>
      <w:proofErr w:type="spellStart"/>
      <w:r w:rsidRPr="006502D9">
        <w:rPr>
          <w:sz w:val="14"/>
        </w:rPr>
        <w:t>nanotechnological</w:t>
      </w:r>
      <w:proofErr w:type="spellEnd"/>
      <w:r w:rsidRPr="006502D9">
        <w:rPr>
          <w:sz w:val="14"/>
        </w:rPr>
        <w:t xml:space="preserve"> wars. Why not consider each of these problems separately? If someone proposes a physics disaster, then the committee convened to analyze the problem must obviously include physicists. But someone on that committee should also know how terribly dangerous it is to have an answer in your mind before you finish asking the question. Someone on that committee should remember the reply of Enrico Fermi to Leo Szilard's proposal that a fission chain reaction could be used to build nuclear weapons. (The reply was "Nuts!" - Fermi considered the possibility </w:t>
      </w:r>
      <w:proofErr w:type="gramStart"/>
      <w:r w:rsidRPr="006502D9">
        <w:rPr>
          <w:sz w:val="14"/>
        </w:rPr>
        <w:t>so</w:t>
      </w:r>
      <w:proofErr w:type="gramEnd"/>
      <w:r w:rsidRPr="006502D9">
        <w:rPr>
          <w:sz w:val="14"/>
        </w:rPr>
        <w:t xml:space="preserve"> remote as to not be worth investigating.) Someone should remember the history of errors in physics calculations: the Castle Bravo nuclear test that produced a 15-megaton explosion, instead of 4 to 8, because of an unconsidered reaction in lithium-7: They correctly solved the wrong equation, failed to think of all the terms that needed to be included, and at least one person in the expanded fallout radius died. Someone should remember Lord Kelvin's careful proof, using multiple, independent quantitative calculations from well-established theories, that the Earth could not possibly have existed for </w:t>
      </w:r>
      <w:proofErr w:type="gramStart"/>
      <w:r w:rsidRPr="006502D9">
        <w:rPr>
          <w:sz w:val="14"/>
        </w:rPr>
        <w:t>so</w:t>
      </w:r>
      <w:proofErr w:type="gramEnd"/>
      <w:r w:rsidRPr="006502D9">
        <w:rPr>
          <w:sz w:val="14"/>
        </w:rPr>
        <w:t xml:space="preserve"> much as forty million years. Someone should know that when an expert says the probability is "a million to one" without using actuarial data or calculations from a precise, precisely confirmed model, the calibration is probably more like twenty to one (though this is not an exact conversion). Any existential risk evokes problems that it shares with all other existential risks, in addition to the domain-specific expertise required for the specific existential risk. Someone on the physics-disaster committee should know what the term "existential risk" means; should possess whatever skills the field of existential risk management has accumulated or borrowed. For maximum safety, that person should also be a physicist. The domain-specific expertise and the expertise pertaining to existential risks should combine in one person. I am skeptical that a scholar of heuristics and biases, unable to read physics equations, could check the work of physicists who knew nothing of heuristics and biases. Once upon a time I made up overly detailed scenarios, without realizing that every additional detail was an extra burden. Once upon a time I really did think that I could say there was a ninety percent chance of Artificial Intelligence being developed between 2005 and 2025, with the peak in 2018. This statement now seems to me like complete gibberish. Why did I ever think I could generate a tight probability distribution over a problem like that? Where did I even get those numbers in the first place? </w:t>
      </w:r>
      <w:r w:rsidRPr="006502D9">
        <w:rPr>
          <w:u w:val="single"/>
        </w:rPr>
        <w:t>Skilled practitioners of, say, molecular nanotechnology or Artificial Intelligence, will not automatically know the additional skills needed to address the existential risks of their profession</w:t>
      </w:r>
      <w:r w:rsidRPr="006502D9">
        <w:rPr>
          <w:sz w:val="14"/>
        </w:rPr>
        <w:t xml:space="preserve">. No one told me, when I addressed myself to the challenge of Artificial Intelligence, that </w:t>
      </w:r>
      <w:r w:rsidRPr="006502D9">
        <w:rPr>
          <w:u w:val="single"/>
        </w:rPr>
        <w:t>it was needful for such a person</w:t>
      </w:r>
      <w:r w:rsidRPr="006502D9">
        <w:rPr>
          <w:sz w:val="14"/>
        </w:rPr>
        <w:t xml:space="preserve"> as myself </w:t>
      </w:r>
      <w:r w:rsidRPr="006502D9">
        <w:rPr>
          <w:u w:val="single"/>
        </w:rPr>
        <w:t>to study heuristics and biases</w:t>
      </w:r>
      <w:r w:rsidRPr="006502D9">
        <w:rPr>
          <w:sz w:val="14"/>
        </w:rPr>
        <w:t xml:space="preserve">. I don't remember why I first ran across an account of heuristics and biases, but I remember that it was a description of an overconfidence result - a casual description, online, with no references. I was so incredulous that I contacted the author to ask if this was a real experimental result. (He referred me to the edited volume Judgment </w:t>
      </w:r>
      <w:proofErr w:type="gramStart"/>
      <w:r w:rsidRPr="006502D9">
        <w:rPr>
          <w:sz w:val="14"/>
        </w:rPr>
        <w:t>Under</w:t>
      </w:r>
      <w:proofErr w:type="gramEnd"/>
      <w:r w:rsidRPr="006502D9">
        <w:rPr>
          <w:sz w:val="14"/>
        </w:rPr>
        <w:t xml:space="preserve"> Uncertainty.) I should not have had to stumble across that reference by accident. Someone should have warned me, as I am warning you, that this is knowledge needful to a student of existential risk. </w:t>
      </w:r>
      <w:r w:rsidRPr="006502D9">
        <w:rPr>
          <w:u w:val="single"/>
        </w:rPr>
        <w:t xml:space="preserve">There should be a curriculum for people like ourselves; a list of skills we need in addition to </w:t>
      </w:r>
      <w:r w:rsidRPr="006502D9">
        <w:rPr>
          <w:u w:val="single"/>
        </w:rPr>
        <w:lastRenderedPageBreak/>
        <w:t>our domain-specific knowledge</w:t>
      </w:r>
      <w:r w:rsidRPr="006502D9">
        <w:rPr>
          <w:sz w:val="14"/>
        </w:rPr>
        <w:t xml:space="preserve">. I am not a physicist, but I know a little - probably not enough - about the history of errors in physics, and a biologist thinking about </w:t>
      </w:r>
      <w:proofErr w:type="spellStart"/>
      <w:r w:rsidRPr="006502D9">
        <w:rPr>
          <w:sz w:val="14"/>
        </w:rPr>
        <w:t>superviruses</w:t>
      </w:r>
      <w:proofErr w:type="spellEnd"/>
      <w:r w:rsidRPr="006502D9">
        <w:rPr>
          <w:sz w:val="14"/>
        </w:rPr>
        <w:t xml:space="preserve"> should know it too. I once met a lawyer who had made up his own theory of physics. I said to the lawyer: You cannot invent your own physics theories without knowing math and studying for years; physics is hard. He replied: But if you really understand physics you can explain it to your grandmother, Richard Feynman told me so. And I said to him: "Would you advise a friend to argue his own court case?" At this he fell silent. He knew abstractly that physics was difficult, but I think it had honestly never occurred to him that physics might be as difficult as lawyering. One of many biases not discussed in this chapter describes the biasing effect of not knowing what we do not know. When a company recruiter evaluates his own skill, he recalls to mind the performance of candidates he hired, many of which subsequently excelled; therefore the recruiter thinks highly of his skill. But the recruiter never sees the work of candidates not hired. Thus I must warn that this paper touches upon only a small subset of heuristics and biases; for when you wonder how much you have already learned, you will recall the few biases this chapter does mention, rather than the many biases it does not. Brief summaries cannot convey a sense of the field, the larger understanding which weaves a set of memorable experiments into a unified interpretation. Many highly relevant biases, such as need for closure, I have not even mentioned. The purpose of this chapter is not to teach the knowledge needful to a student of existential risks, but to intrigue you into learning more. </w:t>
      </w:r>
      <w:r w:rsidRPr="006502D9">
        <w:rPr>
          <w:u w:val="single"/>
        </w:rPr>
        <w:t>Thinking about existential risks falls prey to all the same fallacies that prey upon thinking-in-general. But the stakes are much, much higher</w:t>
      </w:r>
      <w:r w:rsidRPr="006502D9">
        <w:rPr>
          <w:sz w:val="14"/>
        </w:rPr>
        <w:t>. A common result in heuristics and biases is that offering money or other incentives does not eliminate the bias. (</w:t>
      </w:r>
      <w:proofErr w:type="spellStart"/>
      <w:r w:rsidRPr="006502D9">
        <w:rPr>
          <w:sz w:val="14"/>
        </w:rPr>
        <w:t>Kachelmeier</w:t>
      </w:r>
      <w:proofErr w:type="spellEnd"/>
      <w:r w:rsidRPr="006502D9">
        <w:rPr>
          <w:sz w:val="14"/>
        </w:rPr>
        <w:t xml:space="preserve"> and </w:t>
      </w:r>
      <w:proofErr w:type="spellStart"/>
      <w:r w:rsidRPr="006502D9">
        <w:rPr>
          <w:sz w:val="14"/>
        </w:rPr>
        <w:t>Shehata</w:t>
      </w:r>
      <w:proofErr w:type="spellEnd"/>
      <w:r w:rsidRPr="006502D9">
        <w:rPr>
          <w:sz w:val="14"/>
        </w:rPr>
        <w:t xml:space="preserve"> (1992) offered subjects living in the People's Republic of China the equivalent of three months' salary.) The </w:t>
      </w:r>
      <w:r w:rsidRPr="006502D9">
        <w:rPr>
          <w:u w:val="single"/>
        </w:rPr>
        <w:t>subjects</w:t>
      </w:r>
      <w:r w:rsidRPr="006502D9">
        <w:rPr>
          <w:sz w:val="14"/>
        </w:rPr>
        <w:t xml:space="preserve"> in these experiments </w:t>
      </w:r>
      <w:r w:rsidRPr="006502D9">
        <w:rPr>
          <w:u w:val="single"/>
        </w:rPr>
        <w:t>don't make mistakes on purpose; they make mistakes because they don't know how to do better. Even if you told them the survival of humankind was at stake, they still would not thereby know how to do better</w:t>
      </w:r>
      <w:r w:rsidRPr="006502D9">
        <w:rPr>
          <w:sz w:val="14"/>
        </w:rPr>
        <w:t xml:space="preserve">. (It might increase their need for closure, causing them to do worse.) </w:t>
      </w:r>
      <w:r w:rsidRPr="006502D9">
        <w:rPr>
          <w:u w:val="single"/>
        </w:rPr>
        <w:t>It is a terribly frightening thing, but people do not become any smarter, just because the survival of humankind is at stake</w:t>
      </w:r>
      <w:r w:rsidRPr="006502D9">
        <w:rPr>
          <w:sz w:val="14"/>
        </w:rPr>
        <w:t xml:space="preserve">. In addition to standard biases, I have personally observed what look like harmful modes of thinking specific to existential risks. The Spanish flu of 1918 killed 25-50 million people. World War II killed 60 million people. 107 is the order of the largest catastrophes in humanity's written history. Substantially larger numbers, such as 500 million deaths, and especially qualitatively different scenarios such as the extinction of the entire human species, seem to trigger a different mode of thinking - enter into a "separate magisterium". People who would never dream of hurting a child hear of an existential risk, and say, "Well, maybe the human species doesn't really deserve to survive." There is a saying in heuristics and biases that people do not evaluate events, but descriptions of events - what is called 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"Extinction of humanity", as words on paper, appears in fictional novels, or is discussed in philosophy books - it belongs to a different context than the Spanish flu. We evaluate descriptions of events, not extensions of events. The cliché phrase end of the world invokes the magisterium of myth and dream, of prophecy and apocalypse, of novels and movies. 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 But that is only an anecdotal observation of mine. I thought it better that this essay should focus on mistakes well-documented in the literature - the general literature of cognitive psychology, because there is not yet experimental literature specific to the psychology of existential risks. There should be. In the mathematics of Bayesian decision theory there is a concept of information value - the expected utility of knowledge. The value of information emerges from the value of whatever it is information about; if you double the stakes, you double the value of information about the stakes. The value of rational thinking works similarly - the value of performing a computation that integrates the evidence is calculated much the same way as the value of the evidence itself. (Good 1952; Horvitz et. al. 1989.) No more than Albert </w:t>
      </w:r>
      <w:proofErr w:type="spellStart"/>
      <w:r w:rsidRPr="006502D9">
        <w:rPr>
          <w:sz w:val="14"/>
        </w:rPr>
        <w:t>Szent-Györgyi</w:t>
      </w:r>
      <w:proofErr w:type="spellEnd"/>
      <w:r w:rsidRPr="006502D9">
        <w:rPr>
          <w:sz w:val="14"/>
        </w:rPr>
        <w:t xml:space="preserve"> could multiply the suffering of one human by a hundred million can I truly understand the value of clear thinking about global risks. Scope neglect is the hazard of being a biological human, running on an analog brain; the brain cannot multiply by six billion. And </w:t>
      </w:r>
      <w:r w:rsidRPr="006502D9">
        <w:rPr>
          <w:u w:val="single"/>
        </w:rPr>
        <w:t xml:space="preserve">the stakes of existential risk extend beyond even the six billion humans alive today, to all the stars in all the galaxies that humanity and humanity's descendants may </w:t>
      </w:r>
      <w:proofErr w:type="spellStart"/>
      <w:r w:rsidRPr="006502D9">
        <w:rPr>
          <w:u w:val="single"/>
        </w:rPr>
        <w:t>some day</w:t>
      </w:r>
      <w:proofErr w:type="spellEnd"/>
      <w:r w:rsidRPr="006502D9">
        <w:rPr>
          <w:u w:val="single"/>
        </w:rPr>
        <w:t xml:space="preserve"> touch. All that vast potential hinges on our survival here, now, in the days when the realm of humankind is a single planet orbiting a single star</w:t>
      </w:r>
      <w:r w:rsidRPr="006502D9">
        <w:rPr>
          <w:sz w:val="14"/>
        </w:rPr>
        <w:t>. I can't feel our future. All I can do is try to defend it.</w:t>
      </w:r>
    </w:p>
    <w:p w:rsidR="00962543" w:rsidRDefault="00962543" w:rsidP="00962543">
      <w:pPr>
        <w:pStyle w:val="Heading3"/>
      </w:pPr>
      <w:bookmarkStart w:id="2" w:name="_Toc240267822"/>
      <w:bookmarkStart w:id="3" w:name="_Toc269908642"/>
      <w:r w:rsidRPr="00EC1BD2">
        <w:lastRenderedPageBreak/>
        <w:t>EXTINCTION OUTWEIGHS</w:t>
      </w:r>
      <w:bookmarkEnd w:id="2"/>
      <w:bookmarkEnd w:id="3"/>
    </w:p>
    <w:p w:rsidR="00962543" w:rsidRPr="00EC1BD2" w:rsidRDefault="00962543" w:rsidP="00962543"/>
    <w:p w:rsidR="00962543" w:rsidRPr="00A263F4" w:rsidRDefault="00962543" w:rsidP="00962543">
      <w:pPr>
        <w:rPr>
          <w:b/>
        </w:rPr>
      </w:pPr>
      <w:r w:rsidRPr="00A263F4">
        <w:rPr>
          <w:b/>
        </w:rPr>
        <w:t>Extinction outweighs everything else—every other impact is included in and outweighed by ours</w:t>
      </w:r>
    </w:p>
    <w:p w:rsidR="00962543" w:rsidRPr="00A263F4" w:rsidRDefault="00962543" w:rsidP="00962543">
      <w:pPr>
        <w:rPr>
          <w:b/>
        </w:rPr>
      </w:pPr>
      <w:r w:rsidRPr="00A263F4">
        <w:rPr>
          <w:b/>
        </w:rPr>
        <w:t xml:space="preserve">YUDKOWSKY 2006 </w:t>
      </w:r>
      <w:r w:rsidRPr="00A87C67">
        <w:rPr>
          <w:sz w:val="12"/>
        </w:rPr>
        <w:t xml:space="preserve">(Eliezer, Singularity Institute for Artificial Intelligence, “Cognitive biases potentially affecting judgment of global risks,” forthcoming in </w:t>
      </w:r>
      <w:r w:rsidRPr="00A87C67">
        <w:rPr>
          <w:i/>
          <w:iCs/>
          <w:sz w:val="12"/>
        </w:rPr>
        <w:t>Global Catastrophic Risks</w:t>
      </w:r>
      <w:r w:rsidRPr="00A87C67">
        <w:rPr>
          <w:sz w:val="12"/>
        </w:rPr>
        <w:t>, August 31)</w:t>
      </w:r>
    </w:p>
    <w:p w:rsidR="00962543" w:rsidRDefault="00962543" w:rsidP="00962543">
      <w:pPr>
        <w:rPr>
          <w:sz w:val="12"/>
        </w:rPr>
      </w:pPr>
      <w:r w:rsidRPr="00A87C67">
        <w:rPr>
          <w:sz w:val="12"/>
        </w:rPr>
        <w:t xml:space="preserve">In addition to standard biases, I have personally observed what look like harmful modes of thinking specific to existential risks. The Spanish flu of 1918 killed 25-50 million people. World War II killed 60 million people. 107 is the order of the largest catastrophes in humanity's written history. </w:t>
      </w:r>
      <w:r w:rsidRPr="00A263F4">
        <w:rPr>
          <w:u w:val="single"/>
        </w:rPr>
        <w:t>Substantially larger numbers, such as 500 million deaths, and especially qualitatively different scenarios such as the extinction of the entire human species, seem to trigger a different mode of thinking</w:t>
      </w:r>
      <w:r w:rsidRPr="00A87C67">
        <w:rPr>
          <w:sz w:val="12"/>
        </w:rPr>
        <w:t xml:space="preserve"> - enter into a "separate magisterium". </w:t>
      </w:r>
      <w:r w:rsidRPr="00A263F4">
        <w:rPr>
          <w:u w:val="single"/>
        </w:rPr>
        <w:t>People who would never dream of hurting a child hear of an existential risk, and say, "Well, maybe the human species doesn't really deserve to survive."</w:t>
      </w:r>
      <w:r w:rsidRPr="00A87C67">
        <w:rPr>
          <w:sz w:val="12"/>
        </w:rPr>
        <w:t xml:space="preserve"> There is a saying in heuristics and biases that </w:t>
      </w:r>
      <w:r w:rsidRPr="00A263F4">
        <w:rPr>
          <w:u w:val="single"/>
        </w:rPr>
        <w:t>people do not evaluate events, but descriptions of events</w:t>
      </w:r>
      <w:r w:rsidRPr="00A87C67">
        <w:rPr>
          <w:sz w:val="12"/>
        </w:rPr>
        <w:t xml:space="preserve"> - what is called </w:t>
      </w:r>
      <w:r w:rsidRPr="00A263F4">
        <w:rPr>
          <w:u w:val="single"/>
        </w:rPr>
        <w:t>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"Extinction of humanity", as words on paper, appears in fictional novels, or is discussed in philosophy books - it belongs to a different context</w:t>
      </w:r>
      <w:r w:rsidRPr="00A87C67">
        <w:rPr>
          <w:sz w:val="12"/>
        </w:rPr>
        <w:t xml:space="preserve"> than the Spanish flu. We evaluate descriptions of events, not extensions of events. The cliché phrase end of the world invokes the magisterium of myth and dream, of prophecy and apocalypse, of novels and movies. </w:t>
      </w:r>
      <w:r w:rsidRPr="00A263F4">
        <w:rPr>
          <w:u w:val="single"/>
        </w:rPr>
        <w:t>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w:t>
      </w:r>
      <w:r w:rsidRPr="00A87C67">
        <w:rPr>
          <w:sz w:val="12"/>
        </w:rPr>
        <w:t xml:space="preserve">. But that is only an anecdotal observation of mine. I thought it better that this essay should focus on mistakes well-documented in the literature - the general literature of cognitive psychology, because there is not yet experimental literature specific to the psychology of existential risks. There should be. In the mathematics of Bayesian decision theory there is a concept of information value - the expected utility of knowledge. The value of information emerges from the value of whatever it is information about; if you double the stakes, you double the value of information about the stakes. The value of rational thinking works similarly - the value of performing a computation that integrates the evidence is calculated much the same way as the value of the evidence itself. (Good 1952; Horvitz et. al. 1989.) No more than Albert </w:t>
      </w:r>
      <w:proofErr w:type="spellStart"/>
      <w:r w:rsidRPr="00A87C67">
        <w:rPr>
          <w:sz w:val="12"/>
        </w:rPr>
        <w:t>Szent-Györgyi</w:t>
      </w:r>
      <w:proofErr w:type="spellEnd"/>
      <w:r w:rsidRPr="00A87C67">
        <w:rPr>
          <w:sz w:val="12"/>
        </w:rPr>
        <w:t xml:space="preserve"> could multiply the suffering of one human by a hundred million can I truly understand the value of clear thinking about global risks. </w:t>
      </w:r>
      <w:r w:rsidRPr="00A263F4">
        <w:rPr>
          <w:u w:val="single"/>
        </w:rPr>
        <w:t xml:space="preserve">Scope neglect is the hazard of being a biological human, running on an analog brain; the brain cannot multiply by six </w:t>
      </w:r>
      <w:proofErr w:type="gramStart"/>
      <w:r w:rsidRPr="00A263F4">
        <w:rPr>
          <w:u w:val="single"/>
        </w:rPr>
        <w:t>billion</w:t>
      </w:r>
      <w:proofErr w:type="gramEnd"/>
      <w:r w:rsidRPr="00A263F4">
        <w:rPr>
          <w:u w:val="single"/>
        </w:rPr>
        <w:t xml:space="preserve">. And the stakes of existential risk extend beyond even the six billion humans alive today, to all the stars in all the galaxies that humanity and humanity's descendants may </w:t>
      </w:r>
      <w:proofErr w:type="spellStart"/>
      <w:r w:rsidRPr="00A263F4">
        <w:rPr>
          <w:u w:val="single"/>
        </w:rPr>
        <w:t>some day</w:t>
      </w:r>
      <w:proofErr w:type="spellEnd"/>
      <w:r w:rsidRPr="00A263F4">
        <w:rPr>
          <w:u w:val="single"/>
        </w:rPr>
        <w:t xml:space="preserve"> touch. All that vast potential hinges on our survival here, now, in the days when the realm of humankind is a single planet orbiting a single star. I can't feel our future. All I can do is try to defend it</w:t>
      </w:r>
      <w:r w:rsidRPr="00A87C67">
        <w:rPr>
          <w:sz w:val="12"/>
        </w:rPr>
        <w:t>.</w:t>
      </w:r>
    </w:p>
    <w:p w:rsidR="00962543" w:rsidRDefault="00962543" w:rsidP="00962543">
      <w:pPr>
        <w:tabs>
          <w:tab w:val="left" w:pos="3465"/>
        </w:tabs>
        <w:rPr>
          <w:sz w:val="16"/>
        </w:rPr>
      </w:pPr>
      <w:r>
        <w:rPr>
          <w:sz w:val="16"/>
        </w:rPr>
        <w:tab/>
      </w:r>
    </w:p>
    <w:p w:rsidR="00962543" w:rsidRPr="00C31F5E" w:rsidRDefault="00962543" w:rsidP="00962543">
      <w:pPr>
        <w:rPr>
          <w:b/>
        </w:rPr>
      </w:pPr>
      <w:r w:rsidRPr="00C31F5E">
        <w:rPr>
          <w:b/>
        </w:rPr>
        <w:t>Extinction outweighs everything else—</w:t>
      </w:r>
      <w:r>
        <w:rPr>
          <w:b/>
        </w:rPr>
        <w:t>if our probability is greater than a billionth of one percent we should win</w:t>
      </w:r>
    </w:p>
    <w:p w:rsidR="00962543" w:rsidRDefault="00962543" w:rsidP="00962543">
      <w:pPr>
        <w:rPr>
          <w:sz w:val="14"/>
        </w:rPr>
      </w:pPr>
      <w:r w:rsidRPr="00886C13">
        <w:rPr>
          <w:b/>
        </w:rPr>
        <w:t xml:space="preserve">BOSTROM 2011 </w:t>
      </w:r>
      <w:r w:rsidRPr="00886C13">
        <w:rPr>
          <w:sz w:val="14"/>
        </w:rPr>
        <w:t xml:space="preserve">(Nick, Prof. of Philosophy at Oxford, The Concept of Existential Risk (Draft), </w:t>
      </w:r>
      <w:hyperlink r:id="rId164" w:history="1">
        <w:r w:rsidRPr="006C05F0">
          <w:rPr>
            <w:rStyle w:val="Hyperlink"/>
            <w:sz w:val="14"/>
          </w:rPr>
          <w:t>http://www.existentialrisk.com/concept.html</w:t>
        </w:r>
      </w:hyperlink>
      <w:r w:rsidRPr="00886C13">
        <w:rPr>
          <w:sz w:val="14"/>
        </w:rPr>
        <w:t>)</w:t>
      </w:r>
    </w:p>
    <w:p w:rsidR="00962543" w:rsidRPr="00C31F5E" w:rsidRDefault="00962543" w:rsidP="00962543">
      <w:r w:rsidRPr="00475DBF">
        <w:rPr>
          <w:sz w:val="14"/>
        </w:rPr>
        <w:t xml:space="preserve">Holding probability constant, risks become more serious as we move toward the upper-right region of figure 2. For any fixed probability, existential risks are thus more serious than other risk categories. But just how much more serious might not be intuitively obvious. </w:t>
      </w:r>
      <w:r w:rsidRPr="00475DBF">
        <w:rPr>
          <w:u w:val="single"/>
        </w:rPr>
        <w:t>One might think we could get a grip on how bad an existential catastrophe would be by considering some of the worst historical disasters we can think of</w:t>
      </w:r>
      <w:r w:rsidRPr="00475DBF">
        <w:rPr>
          <w:sz w:val="14"/>
        </w:rPr>
        <w:t xml:space="preserve">—such as </w:t>
      </w:r>
      <w:r w:rsidRPr="00475DBF">
        <w:rPr>
          <w:u w:val="single"/>
        </w:rPr>
        <w:t>the</w:t>
      </w:r>
      <w:r w:rsidRPr="00475DBF">
        <w:rPr>
          <w:sz w:val="14"/>
        </w:rPr>
        <w:t xml:space="preserve"> two </w:t>
      </w:r>
      <w:r w:rsidRPr="00475DBF">
        <w:rPr>
          <w:u w:val="single"/>
        </w:rPr>
        <w:t>world wars, the Spanish flu</w:t>
      </w:r>
      <w:r w:rsidRPr="00475DBF">
        <w:rPr>
          <w:sz w:val="14"/>
        </w:rPr>
        <w:t xml:space="preserve"> pandemic, or the Holocaust—and </w:t>
      </w:r>
      <w:r w:rsidRPr="00475DBF">
        <w:rPr>
          <w:u w:val="single"/>
        </w:rPr>
        <w:t>then imagining something just a bit worse. Yet if we look at global population statistics over time</w:t>
      </w:r>
      <w:r w:rsidRPr="00475DBF">
        <w:rPr>
          <w:sz w:val="14"/>
        </w:rPr>
        <w:t xml:space="preserve">, we find that </w:t>
      </w:r>
      <w:r w:rsidRPr="00475DBF">
        <w:rPr>
          <w:u w:val="single"/>
        </w:rPr>
        <w:t>these horrible events</w:t>
      </w:r>
      <w:r w:rsidRPr="00475DBF">
        <w:rPr>
          <w:sz w:val="14"/>
        </w:rPr>
        <w:t xml:space="preserve"> of the past century </w:t>
      </w:r>
      <w:r w:rsidRPr="00475DBF">
        <w:rPr>
          <w:u w:val="single"/>
        </w:rPr>
        <w:t>fail to register</w:t>
      </w:r>
      <w:r w:rsidRPr="00475DBF">
        <w:rPr>
          <w:sz w:val="14"/>
        </w:rPr>
        <w:t xml:space="preserve"> (figure 3). But even this reflection fails to bring out the seriousness of existential risk. What makes </w:t>
      </w:r>
      <w:r w:rsidRPr="00475DBF">
        <w:rPr>
          <w:u w:val="single"/>
        </w:rPr>
        <w:t>existential catastrophes</w:t>
      </w:r>
      <w:r w:rsidRPr="00475DBF">
        <w:rPr>
          <w:sz w:val="14"/>
        </w:rPr>
        <w:t xml:space="preserve"> especially bad is not that they would show up robustly on a plot like the one in figure 3, causing a precipitous drop in world population or </w:t>
      </w:r>
      <w:r w:rsidRPr="00475DBF">
        <w:rPr>
          <w:sz w:val="14"/>
        </w:rPr>
        <w:lastRenderedPageBreak/>
        <w:t xml:space="preserve">average quality of life. Instead, their significance lies primarily in the fact that they </w:t>
      </w:r>
      <w:r w:rsidRPr="00475DBF">
        <w:rPr>
          <w:u w:val="single"/>
        </w:rPr>
        <w:t>would destroy the future</w:t>
      </w:r>
      <w:r w:rsidRPr="00475DBF">
        <w:rPr>
          <w:sz w:val="14"/>
        </w:rPr>
        <w:t xml:space="preserve">. The philosopher Derek </w:t>
      </w:r>
      <w:proofErr w:type="spellStart"/>
      <w:r w:rsidRPr="00475DBF">
        <w:rPr>
          <w:sz w:val="14"/>
        </w:rPr>
        <w:t>Parfit</w:t>
      </w:r>
      <w:proofErr w:type="spellEnd"/>
      <w:r w:rsidRPr="00475DBF">
        <w:rPr>
          <w:sz w:val="14"/>
        </w:rPr>
        <w:t xml:space="preserve"> made a similar point with the following thought experiment: I believe that if we destroy mankind, as we now can, this outcome will be much worse than most people think. </w:t>
      </w:r>
      <w:r w:rsidRPr="00475DBF">
        <w:rPr>
          <w:u w:val="single"/>
        </w:rPr>
        <w:t>Compare three outcomes</w:t>
      </w:r>
      <w:r w:rsidRPr="00475DBF">
        <w:rPr>
          <w:sz w:val="14"/>
        </w:rPr>
        <w:t xml:space="preserve">: </w:t>
      </w:r>
      <w:r w:rsidRPr="00475DBF">
        <w:rPr>
          <w:u w:val="single"/>
        </w:rPr>
        <w:t xml:space="preserve">(1) Peace. (2) A nuclear war that kills 99% of the world’s existing population. (3) A nuclear war that kills 100%. </w:t>
      </w:r>
      <w:r w:rsidRPr="00475DBF">
        <w:rPr>
          <w:sz w:val="14"/>
        </w:rPr>
        <w:t xml:space="preserve">(2) </w:t>
      </w:r>
      <w:proofErr w:type="gramStart"/>
      <w:r w:rsidRPr="00475DBF">
        <w:rPr>
          <w:sz w:val="14"/>
        </w:rPr>
        <w:t>would</w:t>
      </w:r>
      <w:proofErr w:type="gramEnd"/>
      <w:r w:rsidRPr="00475DBF">
        <w:rPr>
          <w:sz w:val="14"/>
        </w:rPr>
        <w:t xml:space="preserve"> be worse than (1), and (3) would be worse than (2). Which is the greater of these two differences? Most people believe that the greater difference is between (1) and (2). I believe that </w:t>
      </w:r>
      <w:r w:rsidRPr="00475DBF">
        <w:rPr>
          <w:u w:val="single"/>
        </w:rPr>
        <w:t>the difference between (2) and (3) is very much greater</w:t>
      </w:r>
      <w:r w:rsidRPr="00475DBF">
        <w:rPr>
          <w:sz w:val="14"/>
        </w:rPr>
        <w:t xml:space="preserve">. … </w:t>
      </w:r>
      <w:r w:rsidRPr="00475DBF">
        <w:rPr>
          <w:u w:val="single"/>
        </w:rPr>
        <w:t>The Earth will remain habitable for at least another billion years</w:t>
      </w:r>
      <w:r w:rsidRPr="00475DBF">
        <w:rPr>
          <w:sz w:val="14"/>
        </w:rPr>
        <w:t xml:space="preserve">. Civilization began only a few thousand years ago. If we do not destroy mankind, these few thousand years may be only a tiny fraction of the whole of civilized human history. </w:t>
      </w:r>
      <w:r w:rsidRPr="00475DBF">
        <w:rPr>
          <w:u w:val="single"/>
        </w:rPr>
        <w:t>The difference between (2) and (3) may thus be the difference between this tiny fraction and all of the rest of this history</w:t>
      </w:r>
      <w:r w:rsidRPr="00475DBF">
        <w:rPr>
          <w:sz w:val="14"/>
        </w:rPr>
        <w:t xml:space="preserve">. If we compare this possible history to a day, what has occurred so far is only a fraction of a second. (10: 453-454) To calculate the loss associated with an existential catastrophe, we must consider how much value would come to exist in its absence. It turns out that </w:t>
      </w:r>
      <w:r w:rsidRPr="00475DBF">
        <w:rPr>
          <w:u w:val="single"/>
        </w:rPr>
        <w:t>the ultimate potential for Earth-originating intelligent life is literally astronomical</w:t>
      </w:r>
      <w:r w:rsidRPr="00475DBF">
        <w:rPr>
          <w:sz w:val="14"/>
        </w:rPr>
        <w:t xml:space="preserve">. </w:t>
      </w:r>
      <w:r w:rsidRPr="00475DBF">
        <w:rPr>
          <w:u w:val="single"/>
        </w:rPr>
        <w:t>One gets a large number even if one confines one’s consideration to the potential for biological human beings living on Earth</w:t>
      </w:r>
      <w:r w:rsidRPr="00475DBF">
        <w:rPr>
          <w:sz w:val="14"/>
        </w:rPr>
        <w:t xml:space="preserve">. If we suppose with </w:t>
      </w:r>
      <w:proofErr w:type="spellStart"/>
      <w:r w:rsidRPr="00475DBF">
        <w:rPr>
          <w:sz w:val="14"/>
        </w:rPr>
        <w:t>Parfit</w:t>
      </w:r>
      <w:proofErr w:type="spellEnd"/>
      <w:r w:rsidRPr="00475DBF">
        <w:rPr>
          <w:sz w:val="14"/>
        </w:rPr>
        <w:t xml:space="preserve"> that our planet will remain habitable for at least another billion years, and we assume that at least one billion people could live on it sustainably, then the </w:t>
      </w:r>
      <w:r w:rsidRPr="00475DBF">
        <w:rPr>
          <w:u w:val="single"/>
        </w:rPr>
        <w:t>potential exist for at least 10</w:t>
      </w:r>
      <w:r w:rsidRPr="00475DBF">
        <w:rPr>
          <w:u w:val="single"/>
          <w:vertAlign w:val="superscript"/>
        </w:rPr>
        <w:t>18</w:t>
      </w:r>
      <w:r w:rsidRPr="00475DBF">
        <w:rPr>
          <w:u w:val="single"/>
        </w:rPr>
        <w:t xml:space="preserve"> human lives</w:t>
      </w:r>
      <w:r w:rsidRPr="00475DBF">
        <w:rPr>
          <w:sz w:val="14"/>
        </w:rPr>
        <w:t xml:space="preserve">. These lives could also be considerably better than the average contemporary human life, which is so often marred by disease, poverty, injustice, and various biological limitations that could be partly overcome through continuing technological and moral progress. However, the relevant figure is not how many people could live on Earth but how many descendants we could have in total. </w:t>
      </w:r>
      <w:r w:rsidRPr="00475DBF">
        <w:rPr>
          <w:u w:val="single"/>
        </w:rPr>
        <w:t>One</w:t>
      </w:r>
      <w:r w:rsidRPr="00475DBF">
        <w:rPr>
          <w:sz w:val="14"/>
        </w:rPr>
        <w:t xml:space="preserve"> lower </w:t>
      </w:r>
      <w:r w:rsidRPr="00475DBF">
        <w:rPr>
          <w:u w:val="single"/>
        </w:rPr>
        <w:t>bound of the number of biological human life-years in the future accessible universe</w:t>
      </w:r>
      <w:r w:rsidRPr="00475DBF">
        <w:rPr>
          <w:sz w:val="14"/>
        </w:rPr>
        <w:t xml:space="preserve"> (based on current cosmological estimates) is 10</w:t>
      </w:r>
      <w:r w:rsidRPr="00475DBF">
        <w:rPr>
          <w:sz w:val="14"/>
          <w:vertAlign w:val="superscript"/>
        </w:rPr>
        <w:t>34</w:t>
      </w:r>
      <w:r w:rsidRPr="00475DBF">
        <w:rPr>
          <w:sz w:val="14"/>
        </w:rPr>
        <w:t xml:space="preserve"> years.[10] Another estimate, which assumes that future minds will be mainly implemented in computational hardware instead of biological neuronal wetware, </w:t>
      </w:r>
      <w:r w:rsidRPr="00475DBF">
        <w:rPr>
          <w:u w:val="single"/>
        </w:rPr>
        <w:t>produces a lower bound of 10</w:t>
      </w:r>
      <w:r w:rsidRPr="00475DBF">
        <w:rPr>
          <w:u w:val="single"/>
          <w:vertAlign w:val="superscript"/>
        </w:rPr>
        <w:t>54</w:t>
      </w:r>
      <w:r w:rsidRPr="00475DBF">
        <w:rPr>
          <w:sz w:val="14"/>
        </w:rPr>
        <w:t xml:space="preserve"> human-brain-emulation subjective </w:t>
      </w:r>
      <w:r w:rsidRPr="00475DBF">
        <w:rPr>
          <w:u w:val="single"/>
        </w:rPr>
        <w:t>life-years</w:t>
      </w:r>
      <w:r w:rsidRPr="00475DBF">
        <w:rPr>
          <w:sz w:val="14"/>
        </w:rPr>
        <w:t xml:space="preserve"> (or 10</w:t>
      </w:r>
      <w:r w:rsidRPr="00475DBF">
        <w:rPr>
          <w:sz w:val="14"/>
          <w:vertAlign w:val="superscript"/>
        </w:rPr>
        <w:t>71</w:t>
      </w:r>
      <w:r w:rsidRPr="00475DBF">
        <w:rPr>
          <w:sz w:val="14"/>
        </w:rPr>
        <w:t xml:space="preserve"> basic computational operations).(4)[11] If we make the less conservative assumption that future civilizations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realized.[12] </w:t>
      </w:r>
      <w:r w:rsidRPr="00475DBF">
        <w:rPr>
          <w:u w:val="single"/>
        </w:rPr>
        <w:t>Even if we use the most conservative of these estimates</w:t>
      </w:r>
      <w:r w:rsidRPr="00475DBF">
        <w:rPr>
          <w:sz w:val="14"/>
        </w:rPr>
        <w:t xml:space="preserve">, which entirely ignores the possibility of space colonization and software minds, we find that </w:t>
      </w:r>
      <w:r w:rsidRPr="00475DBF">
        <w:rPr>
          <w:u w:val="single"/>
        </w:rPr>
        <w:t>the expected loss of an existential catastrophe is greater than the value of 10</w:t>
      </w:r>
      <w:r w:rsidRPr="00475DBF">
        <w:rPr>
          <w:u w:val="single"/>
          <w:vertAlign w:val="superscript"/>
        </w:rPr>
        <w:t>18</w:t>
      </w:r>
      <w:r w:rsidRPr="00475DBF">
        <w:rPr>
          <w:u w:val="single"/>
        </w:rPr>
        <w:t xml:space="preserve"> human lives. This implies that the expected value of reducing existential risk by a mere </w:t>
      </w:r>
      <w:r w:rsidRPr="00475DBF">
        <w:rPr>
          <w:b/>
          <w:u w:val="single"/>
        </w:rPr>
        <w:t>one millionth of one percentage point</w:t>
      </w:r>
      <w:r w:rsidRPr="00475DBF">
        <w:rPr>
          <w:u w:val="single"/>
        </w:rPr>
        <w:t xml:space="preserve"> is at least ten times the value of a billion human lives. The more technologically comprehensive estimate of 10</w:t>
      </w:r>
      <w:r w:rsidRPr="00475DBF">
        <w:rPr>
          <w:u w:val="single"/>
          <w:vertAlign w:val="superscript"/>
        </w:rPr>
        <w:t>54</w:t>
      </w:r>
      <w:r w:rsidRPr="00475DBF">
        <w:rPr>
          <w:sz w:val="14"/>
        </w:rPr>
        <w:t xml:space="preserve"> human-brain-emulation subjective life-years (or 10</w:t>
      </w:r>
      <w:r w:rsidRPr="00475DBF">
        <w:rPr>
          <w:sz w:val="14"/>
          <w:vertAlign w:val="superscript"/>
        </w:rPr>
        <w:t>52</w:t>
      </w:r>
      <w:r w:rsidRPr="00475DBF">
        <w:rPr>
          <w:sz w:val="14"/>
        </w:rPr>
        <w:t xml:space="preserve"> lives of ordinary length) </w:t>
      </w:r>
      <w:r w:rsidRPr="00475DBF">
        <w:rPr>
          <w:u w:val="single"/>
        </w:rPr>
        <w:t>makes the same point even more starkly.</w:t>
      </w:r>
      <w:r w:rsidRPr="00475DBF">
        <w:rPr>
          <w:sz w:val="14"/>
        </w:rPr>
        <w:t xml:space="preserve"> </w:t>
      </w:r>
      <w:r w:rsidRPr="00475DBF">
        <w:rPr>
          <w:u w:val="single"/>
        </w:rPr>
        <w:t>Even if we give this</w:t>
      </w:r>
      <w:r w:rsidRPr="00475DBF">
        <w:rPr>
          <w:sz w:val="14"/>
        </w:rPr>
        <w:t xml:space="preserve"> allegedly </w:t>
      </w:r>
      <w:r w:rsidRPr="00475DBF">
        <w:rPr>
          <w:u w:val="single"/>
        </w:rPr>
        <w:t>lower bound</w:t>
      </w:r>
      <w:r w:rsidRPr="00475DBF">
        <w:rPr>
          <w:sz w:val="14"/>
        </w:rPr>
        <w:t xml:space="preserve"> on the cumulative output potential of a technologically mature civilization </w:t>
      </w:r>
      <w:r w:rsidRPr="00475DBF">
        <w:rPr>
          <w:u w:val="single"/>
        </w:rPr>
        <w:t>a mere 1% chance of being correct, we find that the expected value of reducing existential risk by a mere one billionth of one billionth of one percentage point is worth a hundred billion times as much as a billion human lives</w:t>
      </w:r>
      <w:r w:rsidRPr="00475DBF">
        <w:rPr>
          <w:sz w:val="14"/>
        </w:rPr>
        <w:t xml:space="preserve">. One might consequently argue that </w:t>
      </w:r>
      <w:r w:rsidRPr="00475DBF">
        <w:rPr>
          <w:u w:val="single"/>
        </w:rPr>
        <w:t>even the tiniest reduction of existential risk has an expected value greater than that of the definite provision of any “ordinary” good, such as the direct benefit of saving 1 billion lives</w:t>
      </w:r>
      <w:r w:rsidRPr="00475DBF">
        <w:rPr>
          <w:sz w:val="14"/>
        </w:rPr>
        <w:t>. And, further, that the absolute value of the indirect effect of saving 1 billion lives on the total cumulative amount of existential risk—positive or negative—is almost certainly larger than the positive value of the direct benefit of such an action.</w:t>
      </w:r>
    </w:p>
    <w:p w:rsidR="00962543" w:rsidRPr="00A87C67" w:rsidRDefault="00962543" w:rsidP="00962543">
      <w:pPr>
        <w:tabs>
          <w:tab w:val="left" w:pos="3465"/>
        </w:tabs>
        <w:rPr>
          <w:sz w:val="12"/>
        </w:rPr>
      </w:pPr>
    </w:p>
    <w:p w:rsidR="00962543" w:rsidRPr="00A263F4" w:rsidRDefault="00962543" w:rsidP="00962543">
      <w:pPr>
        <w:rPr>
          <w:b/>
        </w:rPr>
      </w:pPr>
      <w:r w:rsidRPr="00597952">
        <w:rPr>
          <w:b/>
        </w:rPr>
        <w:t>Uncertainty doesn’t matter—any risk of extinction outweighs any other impact</w:t>
      </w:r>
    </w:p>
    <w:p w:rsidR="00962543" w:rsidRPr="00A87C67" w:rsidRDefault="00962543" w:rsidP="00962543">
      <w:pPr>
        <w:rPr>
          <w:b/>
        </w:rPr>
      </w:pPr>
      <w:r>
        <w:rPr>
          <w:b/>
        </w:rPr>
        <w:t xml:space="preserve">SCHELL 1982 </w:t>
      </w:r>
      <w:r w:rsidRPr="00A87C67">
        <w:rPr>
          <w:sz w:val="12"/>
        </w:rPr>
        <w:t>(Jonathan, Fate of the Earth, pp. 93-96)</w:t>
      </w:r>
      <w:r w:rsidR="00326FB6">
        <w:rPr>
          <w:sz w:val="12"/>
        </w:rPr>
        <w:t xml:space="preserve"> best card btw </w:t>
      </w:r>
      <w:r w:rsidRPr="00A87C67">
        <w:rPr>
          <w:sz w:val="12"/>
        </w:rPr>
        <w:br/>
      </w:r>
      <w:proofErr w:type="gramStart"/>
      <w:r w:rsidRPr="00A87C67">
        <w:rPr>
          <w:sz w:val="12"/>
        </w:rPr>
        <w:t>To</w:t>
      </w:r>
      <w:proofErr w:type="gramEnd"/>
      <w:r w:rsidRPr="00A87C67">
        <w:rPr>
          <w:sz w:val="12"/>
        </w:rPr>
        <w:t xml:space="preserve"> say that human extinction is a certainty would, of course, be a misrepresentation – just as it would be a misrepresentation to say that extinction can be ruled out. 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 we are compelled to admit that there may be a holocaust, that the adversaries may use all their weapons, that the global effects, including effects of which we as yet unaware, may be severe, that the ecosphere may suffer catastrophic breakdown, and that </w:t>
      </w:r>
      <w:r w:rsidRPr="004F7E19">
        <w:rPr>
          <w:bCs/>
          <w:u w:val="single"/>
        </w:rPr>
        <w:t>our species may be extinguished. We</w:t>
      </w:r>
      <w:r w:rsidRPr="00A87C67">
        <w:rPr>
          <w:sz w:val="12"/>
        </w:rPr>
        <w:t xml:space="preserve"> are left with uncertainty, and </w:t>
      </w:r>
      <w:r w:rsidRPr="004F7E19">
        <w:rPr>
          <w:bCs/>
          <w:u w:val="single"/>
        </w:rPr>
        <w:t>are forced to make our decisions in a state of uncertainty.</w:t>
      </w:r>
      <w:r w:rsidRPr="00A87C67">
        <w:rPr>
          <w:sz w:val="12"/>
        </w:rPr>
        <w:t xml:space="preserve"> If we wish to act to save our species, we have to muster our resolve in spite of our awareness that the life of the species may not now in fact be jeopardized. On the other hand, if we wish to ignore the peril, we have to admit that we do so in the knowledge that the species may be in danger of imminent self-destruction.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The discovery of the energy in mass – of "the basic power of the universe" – and of a means by which man could release that energy altered the relationship between man and the source of his life, the earth. In the shadow of this power, the earth became small and the life of the human species doubtful. In that sense, the question of human extinction has been on the political agenda of the world ever since the first nuclear weapon was detonated,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with some </w:t>
      </w:r>
      <w:r w:rsidRPr="00A87C67">
        <w:rPr>
          <w:sz w:val="12"/>
        </w:rPr>
        <w:lastRenderedPageBreak/>
        <w:t xml:space="preserve">twenty thousand megatons of nuclear explosive power in existence, and with more being added every day, we have entered into the zone of uncertainty, </w:t>
      </w:r>
      <w:r w:rsidRPr="004F7E19">
        <w:rPr>
          <w:bCs/>
          <w:u w:val="single"/>
        </w:rPr>
        <w:t>which is to say the zone of risk of extinction</w:t>
      </w:r>
      <w:r w:rsidRPr="00A87C67">
        <w:rPr>
          <w:sz w:val="12"/>
        </w:rPr>
        <w:t xml:space="preserve">. But </w:t>
      </w:r>
      <w:r w:rsidRPr="004F7E19">
        <w:rPr>
          <w:bCs/>
          <w:u w:val="single"/>
        </w:rPr>
        <w:t>the mere risk of extinction has a significance that is categorically different from, and immeasurably greater than that of any other risk and as we make our decisions we have to take that significance into account.</w:t>
      </w:r>
      <w:r w:rsidRPr="00A87C67">
        <w:rPr>
          <w:sz w:val="12"/>
        </w:rPr>
        <w:t xml:space="preserve"> Up to now, </w:t>
      </w:r>
      <w:r w:rsidRPr="004F7E19">
        <w:rPr>
          <w:bCs/>
          <w:u w:val="single"/>
        </w:rPr>
        <w:t>every risk has been contained within the framework of life; extinction would shatter the frame. It represents not the defeat of some purpose but an abyss in which all human purpose would be drowned for all time. We have no right to place the possibility of this limitless, eternal defeat on the same footing as risk that we run in the ordinary conduct of our affairs in our particular transient moment of human history. To employ a mathematician's analogy, we can say that although the risk of extinction may be fractional, the stake is, humanly speaking, infinite, and a fraction of infinity is still infinity.</w:t>
      </w:r>
      <w:r w:rsidRPr="00A87C67">
        <w:rPr>
          <w:sz w:val="12"/>
        </w:rPr>
        <w:t xml:space="preserve"> In other words, </w:t>
      </w:r>
      <w:r w:rsidRPr="004F7E19">
        <w:rPr>
          <w:bCs/>
          <w:u w:val="single"/>
        </w:rPr>
        <w:t>once we learn that a holocaust might lead to extinction we have no right to gamble, because if we lose, the game will be over, and neither we nor anyone else will ever get another chance.</w:t>
      </w:r>
      <w:r w:rsidRPr="00A87C67">
        <w:rPr>
          <w:sz w:val="12"/>
        </w:rPr>
        <w:t xml:space="preserve"> Therefore, </w:t>
      </w:r>
      <w:r w:rsidRPr="004F7E19">
        <w:rPr>
          <w:bCs/>
          <w:u w:val="single"/>
        </w:rPr>
        <w:t xml:space="preserve">although, scientifically speaking, 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 </w:t>
      </w:r>
      <w:r w:rsidRPr="00A87C67">
        <w:rPr>
          <w:sz w:val="12"/>
        </w:rPr>
        <w:t>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our reverence and caution should lead us to act without delay to withdraw the threat we now post to the world and to ourselves.</w:t>
      </w:r>
    </w:p>
    <w:p w:rsidR="00962543" w:rsidRDefault="00962543" w:rsidP="00962543">
      <w:pPr>
        <w:rPr>
          <w:sz w:val="16"/>
        </w:rPr>
      </w:pPr>
    </w:p>
    <w:p w:rsidR="00702B6D" w:rsidRDefault="00702B6D" w:rsidP="00702B6D">
      <w:pPr>
        <w:pStyle w:val="Heading3"/>
      </w:pPr>
      <w:r>
        <w:t>A2-VTL Outweighs</w:t>
      </w:r>
    </w:p>
    <w:p w:rsidR="00702B6D" w:rsidRPr="00B060F2" w:rsidRDefault="00702B6D" w:rsidP="00702B6D">
      <w:pPr>
        <w:rPr>
          <w:b/>
        </w:rPr>
      </w:pPr>
      <w:r w:rsidRPr="00B060F2">
        <w:rPr>
          <w:b/>
        </w:rPr>
        <w:t>Our impact outweigh—human extinction destroys the value to life</w:t>
      </w:r>
    </w:p>
    <w:p w:rsidR="00702B6D" w:rsidRPr="00B060F2" w:rsidRDefault="00702B6D" w:rsidP="00702B6D">
      <w:r w:rsidRPr="00B060F2">
        <w:rPr>
          <w:b/>
        </w:rPr>
        <w:t xml:space="preserve">BOSTROM 2011 </w:t>
      </w:r>
      <w:r w:rsidRPr="00B060F2">
        <w:rPr>
          <w:sz w:val="14"/>
        </w:rPr>
        <w:t>(Nick, Prof. of Philosophy at Oxford, PhD in Philosophy @ the London School of Economics, The Concept of Existential Risk (Draft), http://www.existentialrisk.com/concept.html)</w:t>
      </w:r>
    </w:p>
    <w:p w:rsidR="00702B6D" w:rsidRPr="00B060F2" w:rsidRDefault="00702B6D" w:rsidP="00702B6D">
      <w:pPr>
        <w:rPr>
          <w:sz w:val="14"/>
        </w:rPr>
      </w:pPr>
    </w:p>
    <w:p w:rsidR="00702B6D" w:rsidRPr="00B060F2" w:rsidRDefault="00702B6D" w:rsidP="00702B6D">
      <w:pPr>
        <w:rPr>
          <w:sz w:val="16"/>
        </w:rPr>
      </w:pPr>
      <w:r w:rsidRPr="00B060F2">
        <w:rPr>
          <w:sz w:val="16"/>
        </w:rPr>
        <w:t xml:space="preserve">We have thus far considered </w:t>
      </w:r>
      <w:r w:rsidRPr="00702B6D">
        <w:rPr>
          <w:sz w:val="16"/>
        </w:rPr>
        <w:t xml:space="preserve">existential risk from the perspective of utilitarianism (combined with several simplifying assumptions). We may briefly consider how the issue might appear when viewed through the lenses of some other ethical outlooks. For example, the philosopher Robert Adams outlines a different view on these matters: I believe </w:t>
      </w:r>
      <w:r w:rsidRPr="00702B6D">
        <w:rPr>
          <w:u w:val="single"/>
        </w:rPr>
        <w:t>a</w:t>
      </w:r>
      <w:r w:rsidRPr="00702B6D">
        <w:rPr>
          <w:sz w:val="16"/>
        </w:rPr>
        <w:t xml:space="preserve"> better </w:t>
      </w:r>
      <w:r w:rsidRPr="00702B6D">
        <w:rPr>
          <w:u w:val="single"/>
        </w:rPr>
        <w:t>basis for ethical theory</w:t>
      </w:r>
      <w:r w:rsidRPr="00702B6D">
        <w:rPr>
          <w:sz w:val="16"/>
        </w:rPr>
        <w:t xml:space="preserve"> in this area </w:t>
      </w:r>
      <w:r w:rsidRPr="00702B6D">
        <w:rPr>
          <w:u w:val="single"/>
        </w:rPr>
        <w:t>can be found in</w:t>
      </w:r>
      <w:r w:rsidRPr="00702B6D">
        <w:rPr>
          <w:sz w:val="16"/>
        </w:rPr>
        <w:t xml:space="preserve"> quite a different direction—in </w:t>
      </w:r>
      <w:r w:rsidRPr="00702B6D">
        <w:rPr>
          <w:u w:val="single"/>
        </w:rPr>
        <w:t>a commitment to the future of humanity as a vast project</w:t>
      </w:r>
      <w:r w:rsidRPr="00702B6D">
        <w:rPr>
          <w:sz w:val="16"/>
        </w:rPr>
        <w:t xml:space="preserve">, or network of overlapping projects, that is generally shared by the human race. </w:t>
      </w:r>
      <w:r w:rsidRPr="00702B6D">
        <w:rPr>
          <w:u w:val="single"/>
        </w:rPr>
        <w:t>The aspiration for a better society—more just, more rewarding, and more peaceful—is a part of this project.</w:t>
      </w:r>
      <w:r w:rsidRPr="00702B6D">
        <w:rPr>
          <w:sz w:val="16"/>
        </w:rPr>
        <w:t xml:space="preserve"> So are the potentially endless quests for scientific knowledge and philosophical understanding, and the development of artistic and other cultural traditions. This includes the particular cultural traditions to which we belong, in all their accidental historic and ethnic diversity. It also includes our interest in the lives of our children and grandchildren, and the hope that they will be able, in turn, to have the lives of their children and grandchildren as projects. To the extent that a policy or practice seems likely to be favorable or unfavorable to the carrying out of this complex of projects in the nearer or further future, we have reason to pursue or avoid it. … </w:t>
      </w:r>
      <w:r w:rsidRPr="00702B6D">
        <w:rPr>
          <w:u w:val="single"/>
        </w:rPr>
        <w:t>Continuity is as important to our commitment to the project of the future of humanity as it is to our commitment to the projects of our own personal futures. Just as the shape of my whole life, and its connection with my present and past, have an interest that goes beyond that of any isolated experience, so too the shape of human history over an extended period of the future, and its connection with the human present and past, have an interest that goes beyond that of the (total or average) quality of life of a population- at-a-time</w:t>
      </w:r>
      <w:r w:rsidRPr="00702B6D">
        <w:rPr>
          <w:sz w:val="16"/>
        </w:rPr>
        <w:t xml:space="preserve">, considered in isolation from how it got that way. </w:t>
      </w:r>
      <w:r w:rsidRPr="00702B6D">
        <w:rPr>
          <w:u w:val="single"/>
        </w:rPr>
        <w:t>We owe</w:t>
      </w:r>
      <w:r w:rsidRPr="00702B6D">
        <w:rPr>
          <w:sz w:val="16"/>
        </w:rPr>
        <w:t xml:space="preserve">, I think, </w:t>
      </w:r>
      <w:r w:rsidRPr="00702B6D">
        <w:rPr>
          <w:u w:val="single"/>
        </w:rPr>
        <w:t>some loyalty to this project of the human future</w:t>
      </w:r>
      <w:r w:rsidRPr="00702B6D">
        <w:rPr>
          <w:sz w:val="16"/>
        </w:rPr>
        <w:t xml:space="preserve">. We also owe it a respect that we would owe it even if we were not of the human race ourselves, but beings from another planet who had some understanding of it. (28: 472-473) </w:t>
      </w:r>
      <w:r w:rsidRPr="00702B6D">
        <w:rPr>
          <w:u w:val="single"/>
        </w:rPr>
        <w:t>Since an existential catastrophe would</w:t>
      </w:r>
      <w:r w:rsidRPr="00702B6D">
        <w:rPr>
          <w:sz w:val="16"/>
        </w:rPr>
        <w:t xml:space="preserve"> either </w:t>
      </w:r>
      <w:r w:rsidRPr="00702B6D">
        <w:rPr>
          <w:u w:val="single"/>
        </w:rPr>
        <w:t>put an end to the project of the future of humanity</w:t>
      </w:r>
      <w:r w:rsidRPr="00702B6D">
        <w:rPr>
          <w:sz w:val="16"/>
        </w:rPr>
        <w:t xml:space="preserve"> or drastically curtail its scope for development, </w:t>
      </w:r>
      <w:r w:rsidRPr="00702B6D">
        <w:rPr>
          <w:u w:val="single"/>
        </w:rPr>
        <w:t>we would</w:t>
      </w:r>
      <w:r w:rsidRPr="00702B6D">
        <w:rPr>
          <w:sz w:val="16"/>
        </w:rPr>
        <w:t xml:space="preserve"> seem to </w:t>
      </w:r>
      <w:r w:rsidRPr="00702B6D">
        <w:rPr>
          <w:u w:val="single"/>
        </w:rPr>
        <w:t>have a strong prima facie reason to avoid it</w:t>
      </w:r>
      <w:r w:rsidRPr="00702B6D">
        <w:rPr>
          <w:sz w:val="16"/>
        </w:rPr>
        <w:t xml:space="preserve">, in Adams’ view. We also note that </w:t>
      </w:r>
      <w:r w:rsidRPr="00702B6D">
        <w:rPr>
          <w:u w:val="single"/>
        </w:rPr>
        <w:t>an existential catastrophe would entail the frustration of many strong preferences</w:t>
      </w:r>
      <w:r w:rsidRPr="00702B6D">
        <w:rPr>
          <w:sz w:val="16"/>
        </w:rPr>
        <w:t>, suggesting that from a preference-</w:t>
      </w:r>
      <w:proofErr w:type="spellStart"/>
      <w:r w:rsidRPr="00702B6D">
        <w:rPr>
          <w:sz w:val="16"/>
        </w:rPr>
        <w:t>satisfactionist</w:t>
      </w:r>
      <w:proofErr w:type="spellEnd"/>
      <w:r w:rsidRPr="00702B6D">
        <w:rPr>
          <w:sz w:val="16"/>
        </w:rPr>
        <w:t xml:space="preserve"> perspective it would be a bad thing. In a similar vein, </w:t>
      </w:r>
      <w:r w:rsidRPr="00702B6D">
        <w:rPr>
          <w:u w:val="single"/>
        </w:rPr>
        <w:t>an ethical view emphasizing that public policy should be determined through informed democratic deliberation</w:t>
      </w:r>
      <w:r w:rsidRPr="00702B6D">
        <w:rPr>
          <w:sz w:val="16"/>
        </w:rPr>
        <w:t xml:space="preserve"> by all stakeholders </w:t>
      </w:r>
      <w:r w:rsidRPr="00702B6D">
        <w:rPr>
          <w:u w:val="single"/>
        </w:rPr>
        <w:t>would favor existential-risk mitigation if we suppose</w:t>
      </w:r>
      <w:r w:rsidRPr="00702B6D">
        <w:rPr>
          <w:sz w:val="16"/>
        </w:rPr>
        <w:t xml:space="preserve">, as is plausible, </w:t>
      </w:r>
      <w:r w:rsidRPr="00702B6D">
        <w:rPr>
          <w:u w:val="single"/>
        </w:rPr>
        <w:t>that a majority of the world’s population would come to favor such policies</w:t>
      </w:r>
      <w:r w:rsidRPr="00702B6D">
        <w:rPr>
          <w:sz w:val="16"/>
        </w:rPr>
        <w:t xml:space="preserve"> upon reasonable deliberation (even if hypothetical future people are not included as stakeholders). </w:t>
      </w:r>
      <w:r w:rsidRPr="00702B6D">
        <w:rPr>
          <w:u w:val="single"/>
        </w:rPr>
        <w:t>We might also have custodial duties to preserve the inheritance of humanity passed on to us by our ancestors and convey it safely to our descendants</w:t>
      </w:r>
      <w:proofErr w:type="gramStart"/>
      <w:r w:rsidRPr="00702B6D">
        <w:rPr>
          <w:sz w:val="16"/>
        </w:rPr>
        <w:t>.[</w:t>
      </w:r>
      <w:proofErr w:type="gramEnd"/>
      <w:r w:rsidRPr="00702B6D">
        <w:rPr>
          <w:sz w:val="16"/>
        </w:rPr>
        <w:t xml:space="preserve">24] </w:t>
      </w:r>
      <w:r w:rsidRPr="00702B6D">
        <w:rPr>
          <w:u w:val="single"/>
        </w:rPr>
        <w:t>We do not want to be the failing link in the chain of generations, and we ought not to delete or abandon the great epic of human civilization that humankind has been working on for thousands of years, when it is clear that the narrative is far from having reached a natural terminus</w:t>
      </w:r>
      <w:r w:rsidRPr="00702B6D">
        <w:rPr>
          <w:sz w:val="16"/>
        </w:rPr>
        <w:t>. Further, many theological perspectives deplore naturalistic existential catastrophes, especially ones</w:t>
      </w:r>
      <w:r w:rsidRPr="00B060F2">
        <w:rPr>
          <w:sz w:val="16"/>
        </w:rPr>
        <w:t xml:space="preserve"> induced by human activities:  If God created the world and the human species, one would imagine that He might be displeased if we took it upon ourselves to smash His masterpiece (or if, through our negligence or hubris, we allowed it to come to irreparable harm).[25]</w:t>
      </w:r>
    </w:p>
    <w:p w:rsidR="00702B6D" w:rsidRPr="00B060F2" w:rsidRDefault="00702B6D" w:rsidP="00702B6D">
      <w:pPr>
        <w:rPr>
          <w:b/>
        </w:rPr>
      </w:pPr>
    </w:p>
    <w:p w:rsidR="00702B6D" w:rsidRPr="00702B6D" w:rsidRDefault="00702B6D" w:rsidP="00702B6D"/>
    <w:p w:rsidR="00962543" w:rsidRDefault="00702B6D" w:rsidP="00702B6D">
      <w:pPr>
        <w:pStyle w:val="Heading3"/>
      </w:pPr>
      <w:r>
        <w:lastRenderedPageBreak/>
        <w:t xml:space="preserve">A2-No Predictions </w:t>
      </w:r>
    </w:p>
    <w:p w:rsidR="00702B6D" w:rsidRPr="00CF1713" w:rsidRDefault="00702B6D" w:rsidP="00702B6D">
      <w:pPr>
        <w:rPr>
          <w:b/>
        </w:rPr>
      </w:pPr>
      <w:r w:rsidRPr="00597952">
        <w:rPr>
          <w:b/>
        </w:rPr>
        <w:t>Extinction risks in particular are underestimated—their critique</w:t>
      </w:r>
      <w:r>
        <w:rPr>
          <w:b/>
        </w:rPr>
        <w:t xml:space="preserve"> of predictions is backwards</w:t>
      </w:r>
    </w:p>
    <w:p w:rsidR="00702B6D" w:rsidRPr="00CF1713" w:rsidRDefault="00702B6D" w:rsidP="00702B6D">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702B6D" w:rsidRPr="00597952" w:rsidRDefault="00702B6D" w:rsidP="00702B6D">
      <w:pPr>
        <w:rPr>
          <w:sz w:val="16"/>
        </w:rPr>
      </w:pPr>
      <w:r w:rsidRPr="00597952">
        <w:rPr>
          <w:sz w:val="16"/>
        </w:rPr>
        <w:t xml:space="preserve">I am sometimes asked: </w:t>
      </w:r>
      <w:r w:rsidRPr="008C4311">
        <w:rPr>
          <w:u w:val="single"/>
        </w:rPr>
        <w:t>"If &lt;existential risk</w:t>
      </w:r>
      <w:r w:rsidRPr="00597952">
        <w:rPr>
          <w:sz w:val="16"/>
        </w:rPr>
        <w:t xml:space="preserve"> X&gt; </w:t>
      </w:r>
      <w:r w:rsidRPr="008C4311">
        <w:rPr>
          <w:u w:val="single"/>
        </w:rPr>
        <w:t>is real, why aren't more people doing something about it?" There are many possible answers,</w:t>
      </w:r>
      <w:r w:rsidRPr="00597952">
        <w:rPr>
          <w:sz w:val="16"/>
        </w:rPr>
        <w:t xml:space="preserve"> a few of which I have touched on here. </w:t>
      </w:r>
      <w:r w:rsidRPr="008C4311">
        <w:rPr>
          <w:u w:val="single"/>
        </w:rPr>
        <w:t>People may be overconfident and over-optimistic. They may focus on overly specific scenarios for the future, to the exclusion of all others. They may not recall any past extinction events in memory. They may overestimate the predictability of the past, and hence underestimate the surprise of the future. They may not realize the difficulty of preparing for emergencies without benefit of hindsight</w:t>
      </w:r>
      <w:r w:rsidRPr="00597952">
        <w:rPr>
          <w:sz w:val="16"/>
        </w:rPr>
        <w:t xml:space="preserve">. They may prefer philanthropic gambles with higher payoff probabilities, neglecting the value of the stakes. They may conflate positive information about the benefits of a technology as negative information about its risks. </w:t>
      </w:r>
      <w:r w:rsidRPr="008C4311">
        <w:rPr>
          <w:u w:val="single"/>
        </w:rPr>
        <w:t>They may be contaminated by movies where the world ends up being saved</w:t>
      </w:r>
      <w:r w:rsidRPr="00597952">
        <w:rPr>
          <w:sz w:val="16"/>
        </w:rPr>
        <w:t xml:space="preserve">. They may purchase moral satisfaction more easily by giving to other charities. </w:t>
      </w:r>
      <w:r w:rsidRPr="008C4311">
        <w:rPr>
          <w:u w:val="single"/>
        </w:rPr>
        <w:t>Or the extremely unpleasant prospect of human extinction may spur them to seek arguments that humanity will not go extinct, without an equally frantic search for reasons why we would</w:t>
      </w:r>
      <w:r w:rsidRPr="00597952">
        <w:rPr>
          <w:sz w:val="16"/>
        </w:rPr>
        <w:t xml:space="preserve">. But if the question is, specifically, "Why aren't more people doing something about it?", one possible component is that </w:t>
      </w:r>
      <w:r w:rsidRPr="008C4311">
        <w:rPr>
          <w:u w:val="single"/>
        </w:rPr>
        <w:t>people are</w:t>
      </w:r>
      <w:r w:rsidRPr="00597952">
        <w:rPr>
          <w:sz w:val="16"/>
        </w:rPr>
        <w:t xml:space="preserve"> asking that very question - </w:t>
      </w:r>
      <w:r w:rsidRPr="008C4311">
        <w:rPr>
          <w:u w:val="single"/>
        </w:rPr>
        <w:t>darting their eyes around to see if anyone else is reacting to the emergency, meanwhile trying to appear poised and unflustered. If you want to know why others aren't responding to an emergency, before you respond yourself, you may have just answered your own question</w:t>
      </w:r>
      <w:r w:rsidRPr="00597952">
        <w:rPr>
          <w:sz w:val="16"/>
        </w:rPr>
        <w:t>.</w:t>
      </w:r>
    </w:p>
    <w:p w:rsidR="00702B6D" w:rsidRPr="00597952" w:rsidRDefault="00702B6D" w:rsidP="00702B6D">
      <w:pPr>
        <w:rPr>
          <w:sz w:val="16"/>
        </w:rPr>
      </w:pPr>
    </w:p>
    <w:p w:rsidR="00702B6D" w:rsidRPr="00237445" w:rsidRDefault="00702B6D" w:rsidP="00702B6D">
      <w:pPr>
        <w:rPr>
          <w:b/>
        </w:rPr>
      </w:pPr>
      <w:r w:rsidRPr="00597952">
        <w:rPr>
          <w:b/>
        </w:rPr>
        <w:t>Systemic threats do not outweigh extinction—the availability heuristic causes us to underestimate</w:t>
      </w:r>
      <w:r>
        <w:rPr>
          <w:b/>
        </w:rPr>
        <w:t xml:space="preserve"> both magnitude and probability</w:t>
      </w:r>
    </w:p>
    <w:p w:rsidR="00702B6D" w:rsidRPr="00237445" w:rsidRDefault="00702B6D" w:rsidP="00702B6D">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702B6D" w:rsidRPr="00597952" w:rsidRDefault="00702B6D" w:rsidP="00702B6D">
      <w:pPr>
        <w:rPr>
          <w:sz w:val="16"/>
        </w:rPr>
      </w:pPr>
      <w:r w:rsidRPr="00597952">
        <w:rPr>
          <w:sz w:val="16"/>
        </w:rPr>
        <w:t xml:space="preserve">A general principle underlying the heuristics-and-biases program is that </w:t>
      </w:r>
      <w:r w:rsidRPr="008C4311">
        <w:rPr>
          <w:u w:val="single"/>
        </w:rPr>
        <w:t>human beings use methods of thought - heuristics - which</w:t>
      </w:r>
      <w:r w:rsidRPr="00597952">
        <w:rPr>
          <w:sz w:val="16"/>
        </w:rPr>
        <w:t xml:space="preserve"> quickly return good approximate answers in many cases; but which also </w:t>
      </w:r>
      <w:r w:rsidRPr="008C4311">
        <w:rPr>
          <w:u w:val="single"/>
        </w:rPr>
        <w:t>give rise to systematic errors called biases. An example</w:t>
      </w:r>
      <w:r w:rsidRPr="00597952">
        <w:rPr>
          <w:sz w:val="16"/>
        </w:rPr>
        <w:t xml:space="preserve"> of a heuristic </w:t>
      </w:r>
      <w:r w:rsidRPr="008C4311">
        <w:rPr>
          <w:u w:val="single"/>
        </w:rPr>
        <w:t>is to judge the</w:t>
      </w:r>
      <w:r w:rsidRPr="00597952">
        <w:rPr>
          <w:sz w:val="16"/>
        </w:rPr>
        <w:t xml:space="preserve"> frequency or </w:t>
      </w:r>
      <w:r w:rsidRPr="008C4311">
        <w:rPr>
          <w:u w:val="single"/>
        </w:rPr>
        <w:t>probability of an event by</w:t>
      </w:r>
      <w:r w:rsidRPr="00597952">
        <w:rPr>
          <w:sz w:val="16"/>
        </w:rPr>
        <w:t xml:space="preserve"> </w:t>
      </w:r>
      <w:r w:rsidRPr="008C4311">
        <w:rPr>
          <w:u w:val="single"/>
        </w:rPr>
        <w:t>its availability, the ease with which examples</w:t>
      </w:r>
      <w:r w:rsidRPr="00597952">
        <w:rPr>
          <w:sz w:val="16"/>
        </w:rPr>
        <w:t xml:space="preserve"> of the event </w:t>
      </w:r>
      <w:r w:rsidRPr="008C4311">
        <w:rPr>
          <w:u w:val="single"/>
        </w:rPr>
        <w:t>come to mind</w:t>
      </w:r>
      <w:r w:rsidRPr="00597952">
        <w:rPr>
          <w:sz w:val="16"/>
        </w:rPr>
        <w:t>. R appears in the third-letter position of more English words than in the first-letter position, yet it is much easier to recall words that begin with "R" than words whose third letter is "R". Thus, a majority of respondents guess that words beginning with "R" are more frequent, when the reverse is the case. (</w:t>
      </w:r>
      <w:proofErr w:type="spellStart"/>
      <w:r w:rsidRPr="00597952">
        <w:rPr>
          <w:sz w:val="16"/>
        </w:rPr>
        <w:t>Tversky</w:t>
      </w:r>
      <w:proofErr w:type="spellEnd"/>
      <w:r w:rsidRPr="00597952">
        <w:rPr>
          <w:sz w:val="16"/>
        </w:rPr>
        <w:t xml:space="preserve"> and </w:t>
      </w:r>
      <w:proofErr w:type="spellStart"/>
      <w:r w:rsidRPr="00597952">
        <w:rPr>
          <w:sz w:val="16"/>
        </w:rPr>
        <w:t>Kahneman</w:t>
      </w:r>
      <w:proofErr w:type="spellEnd"/>
      <w:r w:rsidRPr="00597952">
        <w:rPr>
          <w:sz w:val="16"/>
        </w:rPr>
        <w:t xml:space="preserve"> 1973.) </w:t>
      </w:r>
      <w:r w:rsidRPr="008C4311">
        <w:rPr>
          <w:u w:val="single"/>
        </w:rPr>
        <w:t>Biases implicit in the availability heuristic affect estimates of risk</w:t>
      </w:r>
      <w:r w:rsidRPr="00597952">
        <w:rPr>
          <w:sz w:val="16"/>
        </w:rPr>
        <w:t xml:space="preserve">. A pioneering study by Lichtenstein </w:t>
      </w:r>
      <w:proofErr w:type="gramStart"/>
      <w:r w:rsidRPr="00597952">
        <w:rPr>
          <w:sz w:val="16"/>
        </w:rPr>
        <w:t>et</w:t>
      </w:r>
      <w:proofErr w:type="gramEnd"/>
      <w:r w:rsidRPr="00597952">
        <w:rPr>
          <w:sz w:val="16"/>
        </w:rPr>
        <w:t xml:space="preserve">. al. (1978) examined absolute and relative probability judgments of risk. People know in general terms which risks cause large numbers of deaths and which cause few deaths. However, asked to quantify risks more precisely, people severely overestimate the frequency of rare causes of death, and severely underestimate the frequency of common causes of death. Other repeated errors were also apparent: Accidents were judged to cause as many deaths as disease. (Diseases cause about 16 times as many deaths as accidents.) Homicide was incorrectly judged a more frequent cause of death than diabetes, or stomach cancer. A </w:t>
      </w:r>
      <w:proofErr w:type="spellStart"/>
      <w:r w:rsidRPr="00597952">
        <w:rPr>
          <w:sz w:val="16"/>
        </w:rPr>
        <w:t>followup</w:t>
      </w:r>
      <w:proofErr w:type="spellEnd"/>
      <w:r w:rsidRPr="00597952">
        <w:rPr>
          <w:sz w:val="16"/>
        </w:rPr>
        <w:t xml:space="preserve"> study by Combs and </w:t>
      </w:r>
      <w:proofErr w:type="spellStart"/>
      <w:r w:rsidRPr="00597952">
        <w:rPr>
          <w:sz w:val="16"/>
        </w:rPr>
        <w:t>Slovic</w:t>
      </w:r>
      <w:proofErr w:type="spellEnd"/>
      <w:r w:rsidRPr="00597952">
        <w:rPr>
          <w:sz w:val="16"/>
        </w:rPr>
        <w:t xml:space="preserve"> (1979) tallied reporting of deaths in two newspapers, and found that errors in probability judgments correlated strongly (.85 and .89) with selective reporting in newspapers. People refuse to buy flood insurance even when it is heavily subsidized and priced far below an actuarially fair value. </w:t>
      </w:r>
      <w:proofErr w:type="spellStart"/>
      <w:r w:rsidRPr="008C4311">
        <w:rPr>
          <w:u w:val="single"/>
        </w:rPr>
        <w:t>Kunreuther</w:t>
      </w:r>
      <w:proofErr w:type="spellEnd"/>
      <w:r w:rsidRPr="008C4311">
        <w:rPr>
          <w:u w:val="single"/>
        </w:rPr>
        <w:t xml:space="preserve"> </w:t>
      </w:r>
      <w:proofErr w:type="gramStart"/>
      <w:r w:rsidRPr="008C4311">
        <w:rPr>
          <w:u w:val="single"/>
        </w:rPr>
        <w:t>et</w:t>
      </w:r>
      <w:proofErr w:type="gramEnd"/>
      <w:r w:rsidRPr="008C4311">
        <w:rPr>
          <w:u w:val="single"/>
        </w:rPr>
        <w:t>. al</w:t>
      </w:r>
      <w:r w:rsidRPr="00597952">
        <w:rPr>
          <w:sz w:val="16"/>
        </w:rPr>
        <w:t xml:space="preserve">. (1993) </w:t>
      </w:r>
      <w:r w:rsidRPr="008C4311">
        <w:rPr>
          <w:u w:val="single"/>
        </w:rPr>
        <w:t xml:space="preserve">suggests </w:t>
      </w:r>
      <w:proofErr w:type="spellStart"/>
      <w:r w:rsidRPr="008C4311">
        <w:rPr>
          <w:u w:val="single"/>
        </w:rPr>
        <w:t>underreaction</w:t>
      </w:r>
      <w:proofErr w:type="spellEnd"/>
      <w:r w:rsidRPr="008C4311">
        <w:rPr>
          <w:u w:val="single"/>
        </w:rPr>
        <w:t xml:space="preserve"> to threats of flooding may arise from "the inability of individuals to conceptualize floods that have never occurred</w:t>
      </w:r>
      <w:r w:rsidRPr="00597952">
        <w:rPr>
          <w:sz w:val="16"/>
        </w:rPr>
        <w:t xml:space="preserve">... Men on flood plains appear to be very much prisoners of their experience... Recently experienced floods appear to set an upward bound to the size of loss with which managers believe they ought to be concerned." Burton </w:t>
      </w:r>
      <w:proofErr w:type="gramStart"/>
      <w:r w:rsidRPr="00597952">
        <w:rPr>
          <w:sz w:val="16"/>
        </w:rPr>
        <w:t>et</w:t>
      </w:r>
      <w:proofErr w:type="gramEnd"/>
      <w:r w:rsidRPr="00597952">
        <w:rPr>
          <w:sz w:val="16"/>
        </w:rPr>
        <w:t xml:space="preserve">. al. (1978) report that when dams and levees are built, they reduce the frequency of floods, and thus apparently create a false sense of security, leading to reduced precautions. While building dams decreases the frequency of floods, damage per flood is so much greater afterward that the average yearly damage increases. It seems that </w:t>
      </w:r>
      <w:r w:rsidRPr="008C4311">
        <w:rPr>
          <w:u w:val="single"/>
        </w:rPr>
        <w:t xml:space="preserve">people do not extrapolate from experienced small hazards to a possibility of large risks; rather, </w:t>
      </w:r>
      <w:r w:rsidRPr="008C4311">
        <w:rPr>
          <w:u w:val="single"/>
        </w:rPr>
        <w:lastRenderedPageBreak/>
        <w:t>the past experience of small hazards sets a perceived upper bound on risks. A society well-protected against minor hazards will take no action against major risks</w:t>
      </w:r>
      <w:r w:rsidRPr="00597952">
        <w:rPr>
          <w:sz w:val="16"/>
        </w:rPr>
        <w:t xml:space="preserve"> (building on flood plains once the regular minor floods are eliminated). </w:t>
      </w:r>
      <w:r w:rsidRPr="008C4311">
        <w:rPr>
          <w:u w:val="single"/>
        </w:rPr>
        <w:t>A society subject to regular minor hazards will treat those minor hazards as an upper bound on the size of the risks</w:t>
      </w:r>
      <w:r w:rsidRPr="00597952">
        <w:rPr>
          <w:sz w:val="16"/>
        </w:rPr>
        <w:t xml:space="preserve"> (guarding against regular minor floods but not occasional major floods). </w:t>
      </w:r>
      <w:r w:rsidRPr="008C4311">
        <w:rPr>
          <w:u w:val="single"/>
        </w:rPr>
        <w:t>Risks of human extinction may tend to be underestimated since, obviously, humanity has never yet encountered an extinction event</w:t>
      </w:r>
      <w:r w:rsidRPr="00597952">
        <w:rPr>
          <w:sz w:val="16"/>
        </w:rPr>
        <w:t>.2</w:t>
      </w:r>
    </w:p>
    <w:p w:rsidR="00702B6D" w:rsidRPr="00237445" w:rsidRDefault="00702B6D" w:rsidP="00702B6D">
      <w:pPr>
        <w:rPr>
          <w:b/>
        </w:rPr>
      </w:pPr>
      <w:r w:rsidRPr="00597952">
        <w:rPr>
          <w:b/>
        </w:rPr>
        <w:t>The magnitude of our impact causes underestimation—we don’t want to believe the worst outcomes so we give defense mo</w:t>
      </w:r>
      <w:r>
        <w:rPr>
          <w:b/>
        </w:rPr>
        <w:t>re credibility than it deserves</w:t>
      </w:r>
    </w:p>
    <w:p w:rsidR="00702B6D" w:rsidRPr="00237445" w:rsidRDefault="00702B6D" w:rsidP="00702B6D">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962543" w:rsidRPr="00702B6D" w:rsidRDefault="00702B6D" w:rsidP="00962543">
      <w:pPr>
        <w:rPr>
          <w:sz w:val="16"/>
        </w:rPr>
      </w:pPr>
      <w:proofErr w:type="spellStart"/>
      <w:r w:rsidRPr="00597952">
        <w:rPr>
          <w:sz w:val="16"/>
        </w:rPr>
        <w:t>Wason's</w:t>
      </w:r>
      <w:proofErr w:type="spellEnd"/>
      <w:r w:rsidRPr="00597952">
        <w:rPr>
          <w:sz w:val="16"/>
        </w:rPr>
        <w:t xml:space="preserve"> 2-4-6 task is a "cold" form of confirmation bias; </w:t>
      </w:r>
      <w:r w:rsidRPr="008C4311">
        <w:rPr>
          <w:u w:val="single"/>
        </w:rPr>
        <w:t>people seek confirming but not falsifying evidence</w:t>
      </w:r>
      <w:r w:rsidRPr="00597952">
        <w:rPr>
          <w:sz w:val="16"/>
        </w:rPr>
        <w:t xml:space="preserve">. "Cold" means that the 2-4-6 task is an affectively neutral case of confirmation bias; the belief held is logical, not emotional. "Hot" refers to cases where the belief is emotionally charged, such as </w:t>
      </w:r>
      <w:r w:rsidRPr="008C4311">
        <w:rPr>
          <w:u w:val="single"/>
        </w:rPr>
        <w:t>political argument</w:t>
      </w:r>
      <w:r w:rsidRPr="00597952">
        <w:rPr>
          <w:sz w:val="16"/>
        </w:rPr>
        <w:t xml:space="preserve">. Unsurprisingly, "hot" confirmation </w:t>
      </w:r>
      <w:r w:rsidRPr="008C4311">
        <w:rPr>
          <w:u w:val="single"/>
        </w:rPr>
        <w:t>biases are stronger</w:t>
      </w:r>
      <w:r w:rsidRPr="00597952">
        <w:rPr>
          <w:sz w:val="16"/>
        </w:rPr>
        <w:t xml:space="preserve"> - larger in effect and more resistant to change. Active, effortful confirmation biases are labeled motivated cognition (more ordinarily known as "rationalization"). As put by Brenner </w:t>
      </w:r>
      <w:proofErr w:type="gramStart"/>
      <w:r w:rsidRPr="00597952">
        <w:rPr>
          <w:sz w:val="16"/>
        </w:rPr>
        <w:t>et</w:t>
      </w:r>
      <w:proofErr w:type="gramEnd"/>
      <w:r w:rsidRPr="00597952">
        <w:rPr>
          <w:sz w:val="16"/>
        </w:rPr>
        <w:t xml:space="preserve">. al. (2002) in "Remarks on Support Theory": Clearly, in many circumstances, </w:t>
      </w:r>
      <w:r w:rsidRPr="008C4311">
        <w:rPr>
          <w:u w:val="single"/>
        </w:rPr>
        <w:t>the desirability of believing a hypothesis may</w:t>
      </w:r>
      <w:r w:rsidRPr="00597952">
        <w:rPr>
          <w:sz w:val="16"/>
        </w:rPr>
        <w:t xml:space="preserve"> markedly </w:t>
      </w:r>
      <w:r w:rsidRPr="008C4311">
        <w:rPr>
          <w:u w:val="single"/>
        </w:rPr>
        <w:t>influence its</w:t>
      </w:r>
      <w:r w:rsidRPr="00597952">
        <w:rPr>
          <w:sz w:val="16"/>
        </w:rPr>
        <w:t xml:space="preserve"> perceived </w:t>
      </w:r>
      <w:r w:rsidRPr="008C4311">
        <w:rPr>
          <w:u w:val="single"/>
        </w:rPr>
        <w:t>support</w:t>
      </w:r>
      <w:r w:rsidRPr="00597952">
        <w:rPr>
          <w:sz w:val="16"/>
        </w:rPr>
        <w:t xml:space="preserve">... </w:t>
      </w:r>
      <w:proofErr w:type="spellStart"/>
      <w:r w:rsidRPr="00597952">
        <w:rPr>
          <w:sz w:val="16"/>
        </w:rPr>
        <w:t>Kunda</w:t>
      </w:r>
      <w:proofErr w:type="spellEnd"/>
      <w:r w:rsidRPr="00597952">
        <w:rPr>
          <w:sz w:val="16"/>
        </w:rPr>
        <w:t xml:space="preserve"> (1990) discusses how </w:t>
      </w:r>
      <w:r w:rsidRPr="008C4311">
        <w:rPr>
          <w:u w:val="single"/>
        </w:rPr>
        <w:t>people who are motivated to reach certain conclusions attempt to construct (in a biased fashion) a compelling case</w:t>
      </w:r>
      <w:r w:rsidRPr="00597952">
        <w:rPr>
          <w:sz w:val="16"/>
        </w:rPr>
        <w:t xml:space="preserve"> for their favored hypothesis </w:t>
      </w:r>
      <w:r w:rsidRPr="008C4311">
        <w:rPr>
          <w:u w:val="single"/>
        </w:rPr>
        <w:t>that would convince an impartial audience</w:t>
      </w:r>
      <w:r w:rsidRPr="00597952">
        <w:rPr>
          <w:sz w:val="16"/>
        </w:rPr>
        <w:t xml:space="preserve">. </w:t>
      </w:r>
      <w:proofErr w:type="spellStart"/>
      <w:r w:rsidRPr="00597952">
        <w:rPr>
          <w:sz w:val="16"/>
        </w:rPr>
        <w:t>Gilovich</w:t>
      </w:r>
      <w:proofErr w:type="spellEnd"/>
      <w:r w:rsidRPr="00597952">
        <w:rPr>
          <w:sz w:val="16"/>
        </w:rPr>
        <w:t xml:space="preserve"> (2000) suggests that </w:t>
      </w:r>
      <w:r w:rsidRPr="008C4311">
        <w:rPr>
          <w:u w:val="single"/>
        </w:rPr>
        <w:t>conclusions a person does not want to believe are held to a higher standard</w:t>
      </w:r>
      <w:r w:rsidRPr="00597952">
        <w:rPr>
          <w:sz w:val="16"/>
        </w:rPr>
        <w:t xml:space="preserve"> than conclusions a person wants to believe. In the former case, the person asks if the evidence compels one to accept the conclusion, whereas in the latter case, the person asks instead if the evidence allows one to accept the conclusion. When people subject disagreeable evidence to more scrutiny than agreeable evidence, this is known as motivated skepticism or disconfirmation bias. Disconfirmation bias is especially destructive for two reasons: First, two biased reasoners considering the same stream of evidence can shift their beliefs in opposite directions - both sides selectively accepting only favorable evidence. Gathering more evidence may not bring biased reasoners to agreement. Second, people who are more skilled skeptics - who know a larger litany of logical flaws - but apply that skill selectively, may change their minds more slowly than unskilled reasoners. Taber and Lodge (2000) examined the prior attitudes and attitude changes of students when exposed to political literature for and against gun control and affirmative action. The study tested six hypotheses using two experiments: 1. Prior attitude effect. Subjects who feel strongly about an issue - even when encouraged to be objective - will evaluate supportive arguments more favorably than contrary arguments. 2. Disconfirmation bias. Subjects will spend more time and cognitive resources denigrating contrary arguments than supportive arguments. 3. Confirmation bias. Subjects free to choose their information sources will seek out supportive rather than contrary sources. 4. Attitude polarization. Exposing subjects to an apparently balanced set of pro and con arguments will exaggerate their initial polarization. 5. Attitude strength effect. Subjects voicing stronger attitudes will be more prone to the above biases. 6. Sophistication effect. Politically knowledgeable subjects, because they possess greater ammunition with which to counter-argue incongruent facts and arguments, will be more prone to the above biases. Ironically, Taber and Lodge's experiments confirmed all six of the authors' prior hypotheses. Perhaps you will say: "The experiment only reflects the beliefs the authors started out with - it is just a case of confirmation bias." If so, then by making you a more sophisticated arguer - by teaching you another bias of which to accuse people - I have actually harmed you; I have made you slower to react to evidence. I have given you another opportunity to fail each time you face the challenge of changing your mind. Heuristics and biases are widespread in human reasoning. Familiarity with heuristics and biases can enable us to detect a wide variety of logical flaws that might otherwise evade our inspection. But, as with any ability to detect flaws in reasoning, this inspection must be applied evenhandedly: both to our own ideas and the ideas of others; to ideas which discomfort us and to ideas which comfort us. Awareness of human fallibility is a dangerous knowledge, if you remind yourself of the fallibility of those who disagree with you. If I am selective about which arguments I inspect for errors, or even how hard I inspect for errors, then every new rule of rationality I learn, every new logical flaw I know how to detect, makes me that much stupider. Intelligence, to be useful, must be used for something other than defeating itself. You cannot "rationalize" what is not rational to begin with - as if lying were called "</w:t>
      </w:r>
      <w:proofErr w:type="spellStart"/>
      <w:r w:rsidRPr="00597952">
        <w:rPr>
          <w:sz w:val="16"/>
        </w:rPr>
        <w:t>truthization</w:t>
      </w:r>
      <w:proofErr w:type="spellEnd"/>
      <w:r w:rsidRPr="00597952">
        <w:rPr>
          <w:sz w:val="16"/>
        </w:rPr>
        <w:t xml:space="preserve">". There is no way to obtain more truth for a proposition by bribery, flattery, or the most passionate argument - you can make more people believe the proposition, but you cannot make it </w:t>
      </w:r>
      <w:proofErr w:type="gramStart"/>
      <w:r w:rsidRPr="00597952">
        <w:rPr>
          <w:sz w:val="16"/>
        </w:rPr>
        <w:t>more true</w:t>
      </w:r>
      <w:proofErr w:type="gramEnd"/>
      <w:r w:rsidRPr="00597952">
        <w:rPr>
          <w:sz w:val="16"/>
        </w:rPr>
        <w:t xml:space="preserve">. To improve the truth of our beliefs we must change our beliefs. Not every change is an improvement, but every improvement is necessarily a change. Our beliefs are more swiftly determined than we think. Griffin and </w:t>
      </w:r>
      <w:proofErr w:type="spellStart"/>
      <w:r w:rsidRPr="00597952">
        <w:rPr>
          <w:sz w:val="16"/>
        </w:rPr>
        <w:t>Tversky</w:t>
      </w:r>
      <w:proofErr w:type="spellEnd"/>
      <w:r w:rsidRPr="00597952">
        <w:rPr>
          <w:sz w:val="16"/>
        </w:rPr>
        <w:t xml:space="preserve"> (1992) discreetly approached 24 colleagues faced with a choice between two job offers, and asked them to estimate the probability that they would choose each job offer. The average confidence in the choice assigned the greater probability was a modest 66%. Yet only 1 of 24 respondents chose the option initially assigned the lower probability, yielding an overall accuracy of 96% (one of few reported instances of human </w:t>
      </w:r>
      <w:proofErr w:type="spellStart"/>
      <w:r w:rsidRPr="00597952">
        <w:rPr>
          <w:sz w:val="16"/>
        </w:rPr>
        <w:t>underconfidence</w:t>
      </w:r>
      <w:proofErr w:type="spellEnd"/>
      <w:r w:rsidRPr="00597952">
        <w:rPr>
          <w:sz w:val="16"/>
        </w:rPr>
        <w:t xml:space="preserve">). The moral may be that </w:t>
      </w:r>
      <w:r w:rsidRPr="008C4311">
        <w:rPr>
          <w:u w:val="single"/>
        </w:rPr>
        <w:t>once you can guess what your answer will be</w:t>
      </w:r>
      <w:r w:rsidRPr="00597952">
        <w:rPr>
          <w:sz w:val="16"/>
        </w:rPr>
        <w:t xml:space="preserve"> - once you can assign a greater probability to your answering one way than another - </w:t>
      </w:r>
      <w:r w:rsidRPr="008C4311">
        <w:rPr>
          <w:u w:val="single"/>
        </w:rPr>
        <w:t>you have, in all probability, already decided.</w:t>
      </w:r>
      <w:r w:rsidRPr="00597952">
        <w:rPr>
          <w:sz w:val="16"/>
        </w:rPr>
        <w:t xml:space="preserve"> And if you were honest with yourself, you would often be able to guess your final answer within seconds of hearing the question. We change our minds less often than we think. How fleeting is that brief unnoticed moment when we can't yet guess what our answer will be, the tiny fragile instant when there's a chance for intelligence to act. In </w:t>
      </w:r>
      <w:r w:rsidRPr="00597952">
        <w:rPr>
          <w:sz w:val="16"/>
        </w:rPr>
        <w:lastRenderedPageBreak/>
        <w:t xml:space="preserve">questions of choice, as in questions of fact. Thor </w:t>
      </w:r>
      <w:proofErr w:type="spellStart"/>
      <w:r w:rsidRPr="00597952">
        <w:rPr>
          <w:sz w:val="16"/>
        </w:rPr>
        <w:t>Shenkel</w:t>
      </w:r>
      <w:proofErr w:type="spellEnd"/>
      <w:r w:rsidRPr="00597952">
        <w:rPr>
          <w:sz w:val="16"/>
        </w:rPr>
        <w:t xml:space="preserve"> said: "It </w:t>
      </w:r>
      <w:proofErr w:type="spellStart"/>
      <w:r w:rsidRPr="00597952">
        <w:rPr>
          <w:sz w:val="16"/>
        </w:rPr>
        <w:t>ain't</w:t>
      </w:r>
      <w:proofErr w:type="spellEnd"/>
      <w:r w:rsidRPr="00597952">
        <w:rPr>
          <w:sz w:val="16"/>
        </w:rPr>
        <w:t xml:space="preserve"> a true crisis of faith unless things could just as easily go either way." Norman R. F. Maier said: "Do not propose solutions until the problem has been discussed as thoroughly as possible without suggesting any." Robyn Dawes, commenting on Maier, said: "I have often used this edict with groups I have led - particularly when they face a very tough problem, which is when group members are most apt to propose solutions immediately." In computer security, a "trusted system" is one that you are in fact trusting, not one that is in fact trustworthy. A "trusted system" is a system which, if it is untrustworthy, can cause a failure. </w:t>
      </w:r>
      <w:r w:rsidRPr="008C4311">
        <w:rPr>
          <w:u w:val="single"/>
        </w:rPr>
        <w:t>When you read a paper which proposes that a potential global catastrophe is impossible</w:t>
      </w:r>
      <w:r w:rsidRPr="00597952">
        <w:rPr>
          <w:sz w:val="16"/>
        </w:rPr>
        <w:t xml:space="preserve">, or has a specific annual probability, or can be managed using some specific strategy, then you trust the rationality of the authors. You trust the authors' ability to be driven from a comfortable conclusion to an uncomfortable one, even in the absence of overwhelming experimental evidence to prove a cherished hypothesis wrong. </w:t>
      </w:r>
      <w:r w:rsidRPr="008C4311">
        <w:rPr>
          <w:u w:val="single"/>
        </w:rPr>
        <w:t>You trust that the authors didn't unconsciously look just a little bit harder for mistakes in equations that seemed to be leaning the wrong way</w:t>
      </w:r>
      <w:r w:rsidRPr="00597952">
        <w:rPr>
          <w:sz w:val="16"/>
        </w:rPr>
        <w:t>, before you ever saw the final paper.</w:t>
      </w:r>
      <w:r w:rsidRPr="008C4311">
        <w:rPr>
          <w:u w:val="single"/>
        </w:rPr>
        <w:t xml:space="preserve"> And if</w:t>
      </w:r>
      <w:r w:rsidRPr="00597952">
        <w:rPr>
          <w:sz w:val="16"/>
        </w:rPr>
        <w:t xml:space="preserve"> authority legislates that </w:t>
      </w:r>
      <w:r w:rsidRPr="008C4311">
        <w:rPr>
          <w:u w:val="single"/>
        </w:rPr>
        <w:t>the mere suggestion of an existential risk is enough to shut down a project; or if it becomes a de facto truth of the political process that no possible calculation can overcome the burden of a suggestion once made; then no scientist will ever again make a suggestion, which is worse</w:t>
      </w:r>
      <w:r w:rsidRPr="00597952">
        <w:rPr>
          <w:sz w:val="16"/>
        </w:rPr>
        <w:t>. I don't know how to solve this problem. But I think it would be well for estimators of existential risks to know something about heuristics and biases in general, and disconfirmation bias in particular.</w:t>
      </w:r>
    </w:p>
    <w:p w:rsidR="004107F9" w:rsidRPr="004107F9" w:rsidRDefault="004107F9" w:rsidP="00242855">
      <w:pPr>
        <w:rPr>
          <w:rFonts w:asciiTheme="minorHAnsi" w:hAnsiTheme="minorHAnsi" w:cstheme="minorHAnsi"/>
          <w:sz w:val="16"/>
        </w:rPr>
      </w:pPr>
    </w:p>
    <w:p w:rsidR="00242855" w:rsidRPr="004107F9" w:rsidRDefault="00CD2EB7" w:rsidP="00CD2EB7">
      <w:pPr>
        <w:pStyle w:val="Heading1"/>
      </w:pPr>
      <w:r w:rsidRPr="004107F9">
        <w:lastRenderedPageBreak/>
        <w:t xml:space="preserve">AFF ANSWERS </w:t>
      </w:r>
    </w:p>
    <w:p w:rsidR="00CD2EB7" w:rsidRPr="004107F9" w:rsidRDefault="00CD2EB7" w:rsidP="00CD2EB7"/>
    <w:p w:rsidR="004107F9" w:rsidRDefault="004107F9" w:rsidP="00971E2D">
      <w:pPr>
        <w:pStyle w:val="Heading1"/>
      </w:pPr>
      <w:r>
        <w:lastRenderedPageBreak/>
        <w:t>Uniqueness</w:t>
      </w:r>
    </w:p>
    <w:p w:rsidR="00C907EF" w:rsidRPr="00A257D1" w:rsidRDefault="00C907EF" w:rsidP="00C907EF">
      <w:pPr>
        <w:pStyle w:val="Heading2"/>
      </w:pPr>
      <w:r w:rsidRPr="00A257D1">
        <w:lastRenderedPageBreak/>
        <w:t xml:space="preserve">NO WALL Ever </w:t>
      </w:r>
    </w:p>
    <w:p w:rsidR="00C907EF" w:rsidRDefault="00C907EF" w:rsidP="00C907EF">
      <w:pPr>
        <w:pStyle w:val="Heading3"/>
      </w:pPr>
      <w:r>
        <w:lastRenderedPageBreak/>
        <w:t xml:space="preserve">No Wall-Funding </w:t>
      </w:r>
    </w:p>
    <w:p w:rsidR="00C907EF" w:rsidRDefault="00C907EF" w:rsidP="00C907EF">
      <w:pPr>
        <w:pStyle w:val="Heading4"/>
      </w:pPr>
      <w:r>
        <w:t>Adequate funding won’t happen</w:t>
      </w:r>
    </w:p>
    <w:p w:rsidR="00C907EF" w:rsidRPr="003535B9" w:rsidRDefault="00C907EF" w:rsidP="00C907EF">
      <w:pPr>
        <w:spacing w:after="0" w:line="240" w:lineRule="auto"/>
        <w:rPr>
          <w:b/>
          <w:sz w:val="26"/>
        </w:rPr>
      </w:pPr>
      <w:r w:rsidRPr="00B628A6">
        <w:rPr>
          <w:rStyle w:val="Style13ptBold"/>
        </w:rPr>
        <w:t xml:space="preserve">Andrew </w:t>
      </w:r>
      <w:proofErr w:type="spellStart"/>
      <w:r w:rsidRPr="00B628A6">
        <w:rPr>
          <w:rStyle w:val="Style13ptBold"/>
        </w:rPr>
        <w:t>Wyrich</w:t>
      </w:r>
      <w:proofErr w:type="spellEnd"/>
      <w:r w:rsidRPr="00B628A6">
        <w:rPr>
          <w:rStyle w:val="Style13ptBold"/>
        </w:rPr>
        <w:t xml:space="preserve">, </w:t>
      </w:r>
      <w:r>
        <w:rPr>
          <w:rStyle w:val="Style13ptBold"/>
        </w:rPr>
        <w:t>6-26-18</w:t>
      </w:r>
      <w:r w:rsidRPr="00B628A6">
        <w:rPr>
          <w:rStyle w:val="Style13ptBold"/>
        </w:rPr>
        <w:t>, "</w:t>
      </w:r>
      <w:r w:rsidRPr="00B628A6">
        <w:rPr>
          <w:rStyle w:val="Style13ptBold"/>
          <w:b w:val="0"/>
        </w:rPr>
        <w:t>Why Trump's Border Wall Will Never Be Constructed," Daily Dot, https://www.dailydot.com/layer8/trumps-border-wall-will-never-get-buil</w:t>
      </w:r>
      <w:r>
        <w:rPr>
          <w:rStyle w:val="Style13ptBold"/>
          <w:b w:val="0"/>
        </w:rPr>
        <w:t>t</w:t>
      </w:r>
    </w:p>
    <w:p w:rsidR="00C907EF" w:rsidRPr="000F1484" w:rsidRDefault="00C907EF" w:rsidP="00C907EF">
      <w:pPr>
        <w:pStyle w:val="NoSpacing"/>
        <w:rPr>
          <w:rFonts w:ascii="Times New Roman" w:hAnsi="Times New Roman"/>
          <w:sz w:val="24"/>
        </w:rPr>
      </w:pPr>
      <w:r w:rsidRPr="000F1484">
        <w:t xml:space="preserve">Even with that salvo, </w:t>
      </w:r>
      <w:r w:rsidRPr="000F1484">
        <w:rPr>
          <w:u w:val="single"/>
        </w:rPr>
        <w:t>it is becoming increasingly apparent that there is never going to be a wall</w:t>
      </w:r>
      <w:r w:rsidRPr="000F1484">
        <w:t xml:space="preserve">. </w:t>
      </w:r>
      <w:r w:rsidRPr="000F1484">
        <w:rPr>
          <w:u w:val="single"/>
        </w:rPr>
        <w:t xml:space="preserve">If funding is ultimately allocated for a wall, it likely won’t come anywhere near the $25 billion that would be required to build the kind of “big, beautiful” </w:t>
      </w:r>
      <w:r w:rsidRPr="000F1484">
        <w:t xml:space="preserve">wall that Trump has imagined. Last week, Chief of Staff John Kelly downplayed the wall, </w:t>
      </w:r>
      <w:r w:rsidRPr="000F1484">
        <w:rPr>
          <w:u w:val="single"/>
        </w:rPr>
        <w:t>admitting that President Trump was not “fully informed” on immigration policy when he was on the campaign trail</w:t>
      </w:r>
      <w:r w:rsidRPr="000F1484">
        <w:t xml:space="preserve">. The comments, made during a meeting with Democratic lawmakers, </w:t>
      </w:r>
      <w:r w:rsidRPr="000F1484">
        <w:rPr>
          <w:u w:val="single"/>
        </w:rPr>
        <w:t>seemed to be one of the last steps towards abandoning what was once Trump’s signature project.</w:t>
      </w:r>
      <w:r>
        <w:rPr>
          <w:u w:val="single"/>
        </w:rPr>
        <w:t xml:space="preserve"> </w:t>
      </w:r>
      <w:r w:rsidRPr="000F1484">
        <w:rPr>
          <w:shd w:val="clear" w:color="auto" w:fill="FFFFFF"/>
        </w:rPr>
        <w:t xml:space="preserve">While the wall has been popular among Trump’s base, it has never enjoyed widespread support in Washington. Various </w:t>
      </w:r>
      <w:r w:rsidRPr="00244ED5">
        <w:rPr>
          <w:u w:val="single"/>
          <w:shd w:val="clear" w:color="auto" w:fill="FFFFFF"/>
        </w:rPr>
        <w:t>Trump Administration officials and surrogates have taken turns downplaying the wall over the last yea</w:t>
      </w:r>
      <w:r w:rsidRPr="000F1484">
        <w:rPr>
          <w:shd w:val="clear" w:color="auto" w:fill="FFFFFF"/>
        </w:rPr>
        <w:t xml:space="preserve">r. </w:t>
      </w:r>
      <w:r w:rsidRPr="00244ED5">
        <w:rPr>
          <w:u w:val="single"/>
          <w:shd w:val="clear" w:color="auto" w:fill="FFFFFF"/>
        </w:rPr>
        <w:t>Republicans haven’t even been able to come up with a budget proposal that could adequately fund it.</w:t>
      </w:r>
      <w:r w:rsidRPr="000F1484">
        <w:rPr>
          <w:shd w:val="clear" w:color="auto" w:fill="FFFFFF"/>
        </w:rPr>
        <w:t xml:space="preserve"> Though the duty of walking back the idea of the wall has now fallen primarily to Kelly, </w:t>
      </w:r>
      <w:r w:rsidRPr="00244ED5">
        <w:rPr>
          <w:u w:val="single"/>
          <w:shd w:val="clear" w:color="auto" w:fill="FFFFFF"/>
        </w:rPr>
        <w:t>backsliding is nothing new for the Trump</w:t>
      </w:r>
      <w:r w:rsidRPr="000F1484">
        <w:rPr>
          <w:shd w:val="clear" w:color="auto" w:fill="FFFFFF"/>
        </w:rPr>
        <w:t xml:space="preserve"> White House. Trump’s team has been </w:t>
      </w:r>
      <w:r w:rsidRPr="00244ED5">
        <w:rPr>
          <w:u w:val="single"/>
          <w:shd w:val="clear" w:color="auto" w:fill="FFFFFF"/>
        </w:rPr>
        <w:t>walking back the wall, both as a physical entity and a concept, since they took up residence on Pennsylvania Avenue</w:t>
      </w:r>
      <w:r w:rsidRPr="000F1484">
        <w:rPr>
          <w:shd w:val="clear" w:color="auto" w:fill="FFFFFF"/>
        </w:rPr>
        <w:t>. </w:t>
      </w:r>
    </w:p>
    <w:p w:rsidR="00C907EF" w:rsidRPr="000F1484" w:rsidRDefault="00C907EF" w:rsidP="00C907EF">
      <w:pPr>
        <w:pStyle w:val="NoSpacing"/>
        <w:rPr>
          <w:u w:val="single"/>
        </w:rPr>
      </w:pPr>
    </w:p>
    <w:p w:rsidR="00C907EF" w:rsidRDefault="00C907EF" w:rsidP="00C907EF">
      <w:pPr>
        <w:pStyle w:val="Heading4"/>
      </w:pPr>
      <w:r>
        <w:t xml:space="preserve">Border won’t happen </w:t>
      </w:r>
    </w:p>
    <w:p w:rsidR="00C907EF" w:rsidRDefault="00C907EF" w:rsidP="00C907EF">
      <w:pPr>
        <w:pStyle w:val="NoSpacing"/>
      </w:pPr>
      <w:r w:rsidRPr="00F7734B">
        <w:rPr>
          <w:rStyle w:val="Style13ptBold"/>
        </w:rPr>
        <w:t xml:space="preserve">Odyssey Online, </w:t>
      </w:r>
      <w:r>
        <w:rPr>
          <w:rStyle w:val="Style13ptBold"/>
        </w:rPr>
        <w:t>6-29-17</w:t>
      </w:r>
      <w:r w:rsidRPr="00F7734B">
        <w:rPr>
          <w:rStyle w:val="Style13ptBold"/>
        </w:rPr>
        <w:t>, "</w:t>
      </w:r>
      <w:r w:rsidRPr="00F7734B">
        <w:rPr>
          <w:rStyle w:val="Style13ptBold"/>
          <w:b w:val="0"/>
        </w:rPr>
        <w:t>Why that Stupid Border Wall Will Never Happen," https://www.theodysseyonline.com/that-stupid-border-wall-will-never-happen</w:t>
      </w:r>
      <w:r w:rsidRPr="00F7734B">
        <w:br/>
      </w:r>
      <w:r>
        <w:t xml:space="preserve">Good grief... </w:t>
      </w:r>
      <w:r w:rsidRPr="00544FAB">
        <w:rPr>
          <w:u w:val="single"/>
        </w:rPr>
        <w:t>If you truly believe that a SOVEREIGN nation is going to pay for a wall to reinforce OUR southern border, you will be sorely disappointed</w:t>
      </w:r>
      <w:r>
        <w:t xml:space="preserve">. What a pompous position to take and how blatantly arrogant one must be to actually believe that there would not only be a "huge" and "beautiful" wall to adorn our southern border, but that somehow Mexico is going to pay for it? Listen up and listen </w:t>
      </w:r>
      <w:proofErr w:type="gramStart"/>
      <w:r>
        <w:t>good</w:t>
      </w:r>
      <w:proofErr w:type="gramEnd"/>
      <w:r>
        <w:t xml:space="preserve">. </w:t>
      </w:r>
      <w:r w:rsidRPr="00DC6835">
        <w:rPr>
          <w:u w:val="single"/>
        </w:rPr>
        <w:t>This wall will never happen and even if it does, rural America is going to fit the bill. Not only is the southern border some 2000 miles long, but it encompasses so much protected and privately owned land</w:t>
      </w:r>
      <w:r>
        <w:t xml:space="preserve">. </w:t>
      </w:r>
      <w:r w:rsidRPr="00DC6835">
        <w:rPr>
          <w:u w:val="single"/>
        </w:rPr>
        <w:t>Good luck forcing those people to move their ranches and farms and homes</w:t>
      </w:r>
      <w:r>
        <w:t xml:space="preserve">... Not even the government wants to cede that sovereign American land to build an impractical wall. Building the wall through the Rio Grande? Across the topographical nightmare that is the U.S.-Mexico border? </w:t>
      </w:r>
      <w:r w:rsidRPr="000A528B">
        <w:rPr>
          <w:u w:val="single"/>
        </w:rPr>
        <w:t>With estimated costs ranging anywhere from $10 billion to $30 billion, Trump's proposal will absolutely be pulling money out of the American peoples' pockets. And then what? We erect a wall and all of a sudden illegal immigration stops? Now you must hire a few hundred or thousand border patrol workers to monitor the wall, especially under its construction. Then once it's finished, illegal immigration magically stops? Trump must not realize that planes exist.</w:t>
      </w:r>
      <w:r>
        <w:t xml:space="preserve"> Surely he must also be forgetting the dozens of underground tunnels that drug smugglers navigate in order to cross the border. </w:t>
      </w:r>
      <w:r w:rsidRPr="000A528B">
        <w:rPr>
          <w:u w:val="single"/>
        </w:rPr>
        <w:t>Roughly 30% of the border is already adorned with some sort of barrier and officials that monitor those patches say it does almost nothing to stop illegal immigration.</w:t>
      </w:r>
      <w:r>
        <w:t xml:space="preserve"> This isn't even a partisan issue at this point. </w:t>
      </w:r>
      <w:r w:rsidRPr="000A528B">
        <w:rPr>
          <w:u w:val="single"/>
        </w:rPr>
        <w:t xml:space="preserve">Many </w:t>
      </w:r>
      <w:proofErr w:type="gramStart"/>
      <w:r w:rsidRPr="000A528B">
        <w:rPr>
          <w:u w:val="single"/>
        </w:rPr>
        <w:t>republicans</w:t>
      </w:r>
      <w:proofErr w:type="gramEnd"/>
      <w:r w:rsidRPr="000A528B">
        <w:rPr>
          <w:u w:val="single"/>
        </w:rPr>
        <w:t xml:space="preserve"> representatives have come out in opposition to the wall.</w:t>
      </w:r>
      <w:r>
        <w:t xml:space="preserve"> Republican Rep. of Texas Will Hurd, whose district spans about a third of the southern border</w:t>
      </w:r>
      <w:r w:rsidRPr="000A528B">
        <w:rPr>
          <w:u w:val="single"/>
        </w:rPr>
        <w:t>, has said that "building a wall is the most expensive and least effective way to secure the border,</w:t>
      </w:r>
      <w:r>
        <w:t>" in a statement earlier this month.</w:t>
      </w:r>
    </w:p>
    <w:p w:rsidR="00C907EF" w:rsidRDefault="00C907EF" w:rsidP="00C907EF">
      <w:pPr>
        <w:rPr>
          <w:sz w:val="26"/>
        </w:rPr>
      </w:pPr>
    </w:p>
    <w:p w:rsidR="00C907EF" w:rsidRDefault="00C907EF" w:rsidP="00C907EF">
      <w:pPr>
        <w:pStyle w:val="Heading3"/>
      </w:pPr>
      <w:r>
        <w:lastRenderedPageBreak/>
        <w:t xml:space="preserve">No Wall-Not Feasible </w:t>
      </w:r>
    </w:p>
    <w:p w:rsidR="00C907EF" w:rsidRPr="00523DD7" w:rsidRDefault="00C907EF" w:rsidP="00C907EF">
      <w:pPr>
        <w:keepNext/>
        <w:keepLines/>
        <w:spacing w:before="40" w:after="0"/>
        <w:outlineLvl w:val="3"/>
        <w:rPr>
          <w:rFonts w:eastAsiaTheme="majorEastAsia" w:cstheme="majorBidi"/>
          <w:b/>
          <w:iCs/>
          <w:sz w:val="26"/>
        </w:rPr>
      </w:pPr>
      <w:r w:rsidRPr="00523DD7">
        <w:rPr>
          <w:rFonts w:eastAsiaTheme="majorEastAsia" w:cstheme="majorBidi"/>
          <w:b/>
          <w:iCs/>
          <w:sz w:val="26"/>
        </w:rPr>
        <w:t>Wall never gets built—laundry list</w:t>
      </w:r>
    </w:p>
    <w:p w:rsidR="00C907EF" w:rsidRPr="00523DD7" w:rsidRDefault="00C907EF" w:rsidP="00C907EF">
      <w:r w:rsidRPr="00523DD7">
        <w:rPr>
          <w:rFonts w:eastAsiaTheme="majorEastAsia" w:cstheme="majorBidi"/>
          <w:b/>
          <w:iCs/>
          <w:sz w:val="26"/>
        </w:rPr>
        <w:t>DEAN</w:t>
      </w:r>
      <w:r w:rsidRPr="00523DD7">
        <w:t xml:space="preserve"> 5/13/</w:t>
      </w:r>
      <w:r w:rsidRPr="00523DD7">
        <w:rPr>
          <w:rFonts w:eastAsiaTheme="majorEastAsia" w:cstheme="majorBidi"/>
          <w:b/>
          <w:iCs/>
          <w:sz w:val="26"/>
        </w:rPr>
        <w:t>16</w:t>
      </w:r>
      <w:r w:rsidRPr="00523DD7">
        <w:t xml:space="preserve">-JD @ </w:t>
      </w:r>
      <w:proofErr w:type="spellStart"/>
      <w:r w:rsidRPr="00523DD7">
        <w:t>GTown</w:t>
      </w:r>
      <w:proofErr w:type="spellEnd"/>
      <w:r w:rsidRPr="00523DD7">
        <w:t xml:space="preserve"> Law, former counsel to the POTUS [John, Trump’s Border Wall: It Should Never Happen, </w:t>
      </w:r>
      <w:hyperlink r:id="rId165" w:history="1">
        <w:r w:rsidRPr="00523DD7">
          <w:t>https://verdict.justia.com/2016/05/13/trumps-border-wall-never-happen</w:t>
        </w:r>
      </w:hyperlink>
      <w:r w:rsidRPr="00523DD7">
        <w:t>, DKP]</w:t>
      </w:r>
    </w:p>
    <w:p w:rsidR="00C907EF" w:rsidRPr="00523DD7" w:rsidRDefault="00C907EF" w:rsidP="00C907EF">
      <w:pPr>
        <w:rPr>
          <w:u w:val="single"/>
        </w:rPr>
      </w:pPr>
      <w:r w:rsidRPr="00523DD7">
        <w:rPr>
          <w:sz w:val="16"/>
        </w:rPr>
        <w:t xml:space="preserve">Clearly, </w:t>
      </w:r>
      <w:r w:rsidRPr="00523DD7">
        <w:rPr>
          <w:u w:val="single"/>
        </w:rPr>
        <w:t>Trump is promoting a concept, not an actual proposal. When you look closely at implementing his idea</w:t>
      </w:r>
      <w:r w:rsidRPr="00523DD7">
        <w:rPr>
          <w:sz w:val="16"/>
        </w:rPr>
        <w:t xml:space="preserve">, difficult, if not </w:t>
      </w:r>
      <w:r w:rsidRPr="00523DD7">
        <w:rPr>
          <w:u w:val="single"/>
        </w:rPr>
        <w:t>impossible, problems abound. To build such a wall the Mexico-U.S. Boundary Treaty would have to be renegotiated. Even more difficult would be acquiring the necessary privately owned real estate</w:t>
      </w:r>
      <w:r w:rsidRPr="00523DD7">
        <w:rPr>
          <w:sz w:val="16"/>
        </w:rPr>
        <w:t xml:space="preserve"> (with widely-unpopular eminent domain proceedings </w:t>
      </w:r>
      <w:r w:rsidRPr="00523DD7">
        <w:rPr>
          <w:u w:val="single"/>
        </w:rPr>
        <w:t>requiring years of litigation).</w:t>
      </w:r>
      <w:r w:rsidRPr="00523DD7">
        <w:rPr>
          <w:sz w:val="16"/>
        </w:rPr>
        <w:t xml:space="preserve"> </w:t>
      </w:r>
      <w:r w:rsidRPr="00523DD7">
        <w:rPr>
          <w:u w:val="single"/>
        </w:rPr>
        <w:t xml:space="preserve">Much of the border runs though </w:t>
      </w:r>
      <w:r w:rsidRPr="00523DD7">
        <w:rPr>
          <w:sz w:val="16"/>
        </w:rPr>
        <w:t xml:space="preserve">the public lands held by </w:t>
      </w:r>
      <w:r w:rsidRPr="00523DD7">
        <w:rPr>
          <w:u w:val="single"/>
        </w:rPr>
        <w:t>National Parks,</w:t>
      </w:r>
      <w:r w:rsidRPr="00523DD7">
        <w:rPr>
          <w:sz w:val="16"/>
        </w:rPr>
        <w:t xml:space="preserve"> yet with 84 percent of Democrats opposed to a wall, </w:t>
      </w:r>
      <w:r w:rsidRPr="00523DD7">
        <w:rPr>
          <w:u w:val="single"/>
        </w:rPr>
        <w:t>it is not likely Congress would approve this ecological, environmental and political disruption of prime American wilderness, t</w:t>
      </w:r>
      <w:r w:rsidRPr="00523DD7">
        <w:rPr>
          <w:sz w:val="16"/>
        </w:rPr>
        <w:t xml:space="preserve">he home to countless endangered and protected species. </w:t>
      </w:r>
      <w:r w:rsidRPr="00523DD7">
        <w:rPr>
          <w:u w:val="single"/>
        </w:rPr>
        <w:t xml:space="preserve">The seasonal ebbing </w:t>
      </w:r>
      <w:r w:rsidRPr="00523DD7">
        <w:rPr>
          <w:sz w:val="16"/>
        </w:rPr>
        <w:t xml:space="preserve">and flowing </w:t>
      </w:r>
      <w:r w:rsidRPr="00523DD7">
        <w:rPr>
          <w:u w:val="single"/>
        </w:rPr>
        <w:t>Colorado and Rio Grande rivers will require a wall designed to allow the water out without letting people in.</w:t>
      </w:r>
    </w:p>
    <w:p w:rsidR="00C907EF" w:rsidRPr="00571D46" w:rsidRDefault="00C907EF" w:rsidP="004107F9">
      <w:pPr>
        <w:rPr>
          <w:rStyle w:val="Emphasis"/>
        </w:rPr>
      </w:pPr>
    </w:p>
    <w:p w:rsidR="004107F9" w:rsidRDefault="006B5EDA" w:rsidP="006B5EDA">
      <w:pPr>
        <w:pStyle w:val="Heading1"/>
      </w:pPr>
      <w:r>
        <w:lastRenderedPageBreak/>
        <w:t>Link</w:t>
      </w:r>
    </w:p>
    <w:p w:rsidR="00C907EF" w:rsidRDefault="00C907EF" w:rsidP="00C907EF">
      <w:pPr>
        <w:pStyle w:val="Heading3"/>
      </w:pPr>
      <w:r>
        <w:lastRenderedPageBreak/>
        <w:t xml:space="preserve">No Link-Dems Say No </w:t>
      </w:r>
    </w:p>
    <w:p w:rsidR="00C907EF" w:rsidRPr="009B27A3" w:rsidRDefault="00C907EF" w:rsidP="00C907EF">
      <w:pPr>
        <w:pStyle w:val="Heading4"/>
      </w:pPr>
      <w:r w:rsidRPr="009B27A3">
        <w:t>Dems won’t agree to a trade</w:t>
      </w:r>
    </w:p>
    <w:p w:rsidR="00C907EF" w:rsidRPr="009B27A3" w:rsidRDefault="00C907EF" w:rsidP="00C907EF">
      <w:proofErr w:type="spellStart"/>
      <w:r>
        <w:rPr>
          <w:rStyle w:val="Style13ptBold"/>
        </w:rPr>
        <w:t>Benen</w:t>
      </w:r>
      <w:proofErr w:type="spellEnd"/>
      <w:r>
        <w:rPr>
          <w:rStyle w:val="Style13ptBold"/>
        </w:rPr>
        <w:t xml:space="preserve">, </w:t>
      </w:r>
      <w:r w:rsidRPr="009B27A3">
        <w:rPr>
          <w:rStyle w:val="Style13ptBold"/>
        </w:rPr>
        <w:t>17</w:t>
      </w:r>
      <w:r w:rsidRPr="009B27A3">
        <w:t xml:space="preserve"> [Steve</w:t>
      </w:r>
      <w:r>
        <w:t>,</w:t>
      </w:r>
      <w:r w:rsidRPr="009B27A3">
        <w:t xml:space="preserve"> MSNBC News, </w:t>
      </w:r>
      <w:proofErr w:type="gramStart"/>
      <w:r w:rsidRPr="009B27A3">
        <w:t>On</w:t>
      </w:r>
      <w:proofErr w:type="gramEnd"/>
      <w:r w:rsidRPr="009B27A3">
        <w:t xml:space="preserve"> immigration, Trump has an offer Dems can easily refuse, http://www.msnbc.com/rachel-maddow-show/immigration-trump-has-offer-dems-can-easily-refuse]</w:t>
      </w:r>
    </w:p>
    <w:p w:rsidR="00C907EF" w:rsidRPr="009B27A3" w:rsidRDefault="00C907EF" w:rsidP="00C907EF">
      <w:pPr>
        <w:rPr>
          <w:rStyle w:val="StyleUnderline"/>
        </w:rPr>
      </w:pPr>
      <w:r w:rsidRPr="009B27A3">
        <w:t xml:space="preserve">Except, it’s not really a trade-off in any meaningful sense, since Democrats have what they want: the DACA policy for young Dreamers already exists. Instead, </w:t>
      </w:r>
      <w:r w:rsidRPr="009B27A3">
        <w:rPr>
          <w:rStyle w:val="StyleUnderline"/>
        </w:rPr>
        <w:t>it’s more of a hostage strategy: Trump is saying he’ll destroy DACA unless Congress approves all of the other goodies on his immigration wish list.</w:t>
      </w:r>
    </w:p>
    <w:p w:rsidR="00C907EF" w:rsidRPr="009B27A3" w:rsidRDefault="00C907EF" w:rsidP="00C907EF">
      <w:r w:rsidRPr="009B27A3">
        <w:t>Trump’s promises about Mexico paying for the wall are out. Trump looking for ways to force Congress to give him taxpayer dollars is in, even if he has to use hundreds of thousands of kids as leverage.</w:t>
      </w:r>
    </w:p>
    <w:p w:rsidR="00C907EF" w:rsidRPr="009B27A3" w:rsidRDefault="00C907EF" w:rsidP="00C907EF">
      <w:pPr>
        <w:rPr>
          <w:rStyle w:val="StyleUnderline"/>
        </w:rPr>
      </w:pPr>
      <w:r w:rsidRPr="009B27A3">
        <w:rPr>
          <w:rStyle w:val="StyleUnderline"/>
        </w:rPr>
        <w:t>Is there any chance Democrats would go along with such a scheme?</w:t>
      </w:r>
    </w:p>
    <w:p w:rsidR="00C907EF" w:rsidRPr="009B27A3" w:rsidRDefault="00C907EF" w:rsidP="00C907EF">
      <w:bookmarkStart w:id="4" w:name="break"/>
      <w:bookmarkEnd w:id="4"/>
      <w:r w:rsidRPr="009B27A3">
        <w:rPr>
          <w:rStyle w:val="StyleUnderline"/>
        </w:rPr>
        <w:t>That seems quite unlikely</w:t>
      </w:r>
      <w:r w:rsidRPr="009B27A3">
        <w:t>. The Huffington Post </w:t>
      </w:r>
      <w:hyperlink r:id="rId166" w:history="1">
        <w:r w:rsidRPr="009B27A3">
          <w:t>reported</w:t>
        </w:r>
      </w:hyperlink>
      <w:r w:rsidRPr="009B27A3">
        <w:t xml:space="preserve"> yesterday that congressional Dems have </w:t>
      </w:r>
      <w:proofErr w:type="gramStart"/>
      <w:r w:rsidRPr="009B27A3">
        <w:t>already  ruled</w:t>
      </w:r>
      <w:proofErr w:type="gramEnd"/>
      <w:r w:rsidRPr="009B27A3">
        <w:t xml:space="preserve"> out the possibility.</w:t>
      </w:r>
    </w:p>
    <w:p w:rsidR="00C907EF" w:rsidRPr="009B27A3" w:rsidRDefault="00C907EF" w:rsidP="00C907EF">
      <w:r w:rsidRPr="009B27A3">
        <w:rPr>
          <w:rStyle w:val="StyleUnderline"/>
        </w:rPr>
        <w:t>“This is a nonstarter</w:t>
      </w:r>
      <w:r w:rsidRPr="009B27A3">
        <w:t xml:space="preserve">,” Senate Minority Whip Dick Durbin (D-Ill.) told </w:t>
      </w:r>
      <w:proofErr w:type="spellStart"/>
      <w:r w:rsidRPr="009B27A3">
        <w:t>HuffPost</w:t>
      </w:r>
      <w:proofErr w:type="spellEnd"/>
      <w:r w:rsidRPr="009B27A3">
        <w:t xml:space="preserve"> in a statement. Durbin is a lead advocate for legal status to young undocumented immigrants and a co-sponsor of the Dream Act to give them those protections, which the White House has said it would not back.</w:t>
      </w:r>
    </w:p>
    <w:p w:rsidR="00C907EF" w:rsidRPr="009B27A3" w:rsidRDefault="00C907EF" w:rsidP="00C907EF">
      <w:pPr>
        <w:rPr>
          <w:rStyle w:val="StyleUnderline"/>
        </w:rPr>
      </w:pPr>
      <w:r w:rsidRPr="009B27A3">
        <w:t xml:space="preserve">“The Dream Act is bipartisan” while the administration’s immigration policy wish list “sharply divides” even the GOP, Durbin said. </w:t>
      </w:r>
      <w:r w:rsidRPr="009B27A3">
        <w:rPr>
          <w:rStyle w:val="StyleUnderline"/>
        </w:rPr>
        <w:t>So agreeing to trade Dreamer protections for that wish list is “no kind of deal,” he said.</w:t>
      </w:r>
    </w:p>
    <w:p w:rsidR="00C907EF" w:rsidRPr="009B27A3" w:rsidRDefault="00C907EF" w:rsidP="00C907EF">
      <w:r w:rsidRPr="009B27A3">
        <w:t>Senate Minority Leader Chuck Schumer (D-N.Y.) tweeted that “Dreamers are not a bargaining chip for the border wall and inhumane deportation. Period.”</w:t>
      </w:r>
    </w:p>
    <w:p w:rsidR="00C907EF" w:rsidRPr="009B27A3" w:rsidRDefault="00C907EF" w:rsidP="00C907EF">
      <w:pPr>
        <w:rPr>
          <w:rStyle w:val="StyleUnderline"/>
        </w:rPr>
      </w:pPr>
      <w:r w:rsidRPr="009B27A3">
        <w:t xml:space="preserve">House Speaker Nancy </w:t>
      </w:r>
      <w:r w:rsidRPr="009B27A3">
        <w:rPr>
          <w:rStyle w:val="StyleUnderline"/>
        </w:rPr>
        <w:t>Pelosi (D-Calif.) similarly tweeted that it was “reprehensible to treat children as bargaining chips,”</w:t>
      </w:r>
      <w:r w:rsidRPr="009B27A3">
        <w:t xml:space="preserve"> and that “Dreamers are not negotiable.” Asked whether the plan could gain traction in the Senate and whether it is being discussed, </w:t>
      </w:r>
      <w:r w:rsidRPr="009B27A3">
        <w:rPr>
          <w:rStyle w:val="StyleUnderline"/>
        </w:rPr>
        <w:t>a senior Democratic aide who requested anonymity said simply, “no and no.”</w:t>
      </w:r>
    </w:p>
    <w:p w:rsidR="000971FC" w:rsidRPr="00681AD2" w:rsidRDefault="000971FC" w:rsidP="000971FC">
      <w:pPr>
        <w:pStyle w:val="Heading4"/>
      </w:pPr>
      <w:r w:rsidRPr="00681AD2">
        <w:t>D</w:t>
      </w:r>
      <w:r>
        <w:t>emocrats are taking a hard line</w:t>
      </w:r>
      <w:r w:rsidRPr="00681AD2">
        <w:t>- not budging</w:t>
      </w:r>
    </w:p>
    <w:p w:rsidR="000971FC" w:rsidRPr="00681AD2" w:rsidRDefault="000971FC" w:rsidP="000971FC">
      <w:r w:rsidRPr="00681AD2">
        <w:rPr>
          <w:rStyle w:val="Style13ptBold"/>
        </w:rPr>
        <w:t>Lind 17</w:t>
      </w:r>
      <w:r w:rsidRPr="00681AD2">
        <w:t xml:space="preserve"> –</w:t>
      </w:r>
      <w:r w:rsidRPr="00681AD2">
        <w:rPr>
          <w:sz w:val="16"/>
        </w:rPr>
        <w:t xml:space="preserve">Dara has covered immigration in some form for about a decade, stretching back to college (when she observed immigration court proceedings for her senior thesis) and a </w:t>
      </w:r>
      <w:proofErr w:type="spellStart"/>
      <w:r w:rsidRPr="00681AD2">
        <w:rPr>
          <w:sz w:val="16"/>
        </w:rPr>
        <w:t>Vox</w:t>
      </w:r>
      <w:proofErr w:type="spellEnd"/>
      <w:r w:rsidRPr="00681AD2">
        <w:rPr>
          <w:sz w:val="16"/>
        </w:rPr>
        <w:t xml:space="preserve"> reporter since the site launched in 2014. “Democrats are taking a hard line on immigration — from the left”, (</w:t>
      </w:r>
      <w:hyperlink r:id="rId167" w:history="1">
        <w:r w:rsidRPr="00681AD2">
          <w:rPr>
            <w:rStyle w:val="Hyperlink"/>
            <w:sz w:val="16"/>
          </w:rPr>
          <w:t>https://www.vox.com/policy-and-politics/2017/10/18/16458164/democrats-daca-border-security-schumer-pelosi</w:t>
        </w:r>
      </w:hyperlink>
      <w:proofErr w:type="gramStart"/>
      <w:r>
        <w:rPr>
          <w:sz w:val="16"/>
        </w:rPr>
        <w:t>) ,</w:t>
      </w:r>
      <w:proofErr w:type="gramEnd"/>
      <w:r>
        <w:rPr>
          <w:sz w:val="16"/>
        </w:rPr>
        <w:t xml:space="preserve"> </w:t>
      </w:r>
    </w:p>
    <w:p w:rsidR="000971FC" w:rsidRPr="00681AD2" w:rsidRDefault="000971FC" w:rsidP="000971FC"/>
    <w:p w:rsidR="000971FC" w:rsidRPr="00681AD2" w:rsidRDefault="000971FC" w:rsidP="000971FC">
      <w:pPr>
        <w:pStyle w:val="clay-paragraph"/>
        <w:spacing w:before="0" w:beforeAutospacing="0" w:after="0" w:afterAutospacing="0"/>
        <w:rPr>
          <w:rFonts w:asciiTheme="minorHAnsi" w:hAnsiTheme="minorHAnsi" w:cstheme="minorHAnsi"/>
          <w:color w:val="111111"/>
          <w:spacing w:val="2"/>
          <w:sz w:val="22"/>
          <w:szCs w:val="16"/>
          <w:u w:val="single"/>
        </w:rPr>
      </w:pPr>
      <w:r w:rsidRPr="00681AD2">
        <w:rPr>
          <w:rFonts w:asciiTheme="minorHAnsi" w:hAnsiTheme="minorHAnsi" w:cstheme="minorHAnsi"/>
          <w:color w:val="111111"/>
          <w:spacing w:val="2"/>
          <w:sz w:val="22"/>
          <w:szCs w:val="16"/>
          <w:u w:val="single"/>
        </w:rPr>
        <w:t>Democrats are not here to compromise on immigration. Don’t be fooled by the much-trumpeted “deal” that President Donald Trump reportedly struck with Senate Minority Leader Chuck Schumer (D-NY) and House Minority Leader Nancy Pelosi (D-CA)</w:t>
      </w:r>
      <w:r w:rsidRPr="00681AD2">
        <w:rPr>
          <w:rFonts w:asciiTheme="minorHAnsi" w:hAnsiTheme="minorHAnsi" w:cstheme="minorHAnsi"/>
          <w:color w:val="111111"/>
          <w:spacing w:val="2"/>
          <w:sz w:val="16"/>
          <w:szCs w:val="16"/>
        </w:rPr>
        <w:t xml:space="preserve"> to address the status of the 690,000 immigrants who will soon begin to lose their deportation protections as the Deferred Action for Childhood Arrivals program winds down. </w:t>
      </w:r>
      <w:r w:rsidRPr="00681AD2">
        <w:rPr>
          <w:rFonts w:asciiTheme="minorHAnsi" w:hAnsiTheme="minorHAnsi" w:cstheme="minorHAnsi"/>
          <w:color w:val="111111"/>
          <w:spacing w:val="2"/>
          <w:sz w:val="22"/>
          <w:szCs w:val="16"/>
          <w:u w:val="single"/>
        </w:rPr>
        <w:t xml:space="preserve">That deal is all but dead, if it ever lived to begin with. It’s been replaced by a hardline White House wish list — and by Democrats’ calls for Congress to pass a “clean DREAM Act” that would legalize DACA recipients without increasing immigration enforcement in return. The thing is, about 10 years ago, many Democrats — including, notably, Schumer — would have championed many of the Trump </w:t>
      </w:r>
      <w:r w:rsidRPr="00681AD2">
        <w:rPr>
          <w:rFonts w:asciiTheme="minorHAnsi" w:hAnsiTheme="minorHAnsi" w:cstheme="minorHAnsi"/>
          <w:color w:val="111111"/>
          <w:spacing w:val="2"/>
          <w:sz w:val="22"/>
          <w:szCs w:val="16"/>
          <w:u w:val="single"/>
        </w:rPr>
        <w:lastRenderedPageBreak/>
        <w:t>administration’s enforcement proposals, from increased local cooperation with immigration enforcement to a physical barrier on the US/Mexico border, even if they weren’t part of a deal to legalize unauthorized immigrants.</w:t>
      </w:r>
      <w:r w:rsidRPr="00681AD2">
        <w:rPr>
          <w:rFonts w:asciiTheme="minorHAnsi" w:hAnsiTheme="minorHAnsi" w:cstheme="minorHAnsi"/>
          <w:color w:val="111111"/>
          <w:spacing w:val="2"/>
          <w:sz w:val="16"/>
          <w:szCs w:val="16"/>
        </w:rPr>
        <w:t xml:space="preserve"> And they’d certainly accept them, happily, alongside legalization. So </w:t>
      </w:r>
      <w:r w:rsidRPr="00681AD2">
        <w:rPr>
          <w:rFonts w:asciiTheme="minorHAnsi" w:hAnsiTheme="minorHAnsi" w:cstheme="minorHAnsi"/>
          <w:color w:val="111111"/>
          <w:spacing w:val="2"/>
          <w:sz w:val="22"/>
          <w:szCs w:val="16"/>
          <w:u w:val="single"/>
        </w:rPr>
        <w:t>why do they oppose them now</w:t>
      </w:r>
      <w:r w:rsidRPr="00681AD2">
        <w:rPr>
          <w:rFonts w:asciiTheme="minorHAnsi" w:hAnsiTheme="minorHAnsi" w:cstheme="minorHAnsi"/>
          <w:color w:val="111111"/>
          <w:spacing w:val="2"/>
          <w:sz w:val="16"/>
          <w:szCs w:val="16"/>
        </w:rPr>
        <w:t xml:space="preserve">? </w:t>
      </w:r>
      <w:r w:rsidRPr="00681AD2">
        <w:rPr>
          <w:rFonts w:asciiTheme="minorHAnsi" w:hAnsiTheme="minorHAnsi" w:cstheme="minorHAnsi"/>
          <w:color w:val="111111"/>
          <w:spacing w:val="2"/>
          <w:sz w:val="22"/>
          <w:szCs w:val="16"/>
          <w:u w:val="single"/>
        </w:rPr>
        <w:t>Democrats have come to defer to organized immigration activists in a way they didn’t 10 years ago</w:t>
      </w:r>
      <w:r w:rsidRPr="00681AD2">
        <w:rPr>
          <w:rFonts w:asciiTheme="minorHAnsi" w:hAnsiTheme="minorHAnsi" w:cstheme="minorHAnsi"/>
          <w:color w:val="111111"/>
          <w:spacing w:val="2"/>
          <w:sz w:val="16"/>
          <w:szCs w:val="16"/>
        </w:rPr>
        <w:t xml:space="preserve">, or even during the early years of the Obama administration. Thanks in part to a change of strategy by major labor unions, whose success in organizing immigrant-heavy professions like the hospitality industry rather than relying on its traditional manufacturing base, this </w:t>
      </w:r>
      <w:r w:rsidRPr="00681AD2">
        <w:rPr>
          <w:rFonts w:asciiTheme="minorHAnsi" w:hAnsiTheme="minorHAnsi" w:cstheme="minorHAnsi"/>
          <w:color w:val="111111"/>
          <w:spacing w:val="2"/>
          <w:sz w:val="22"/>
          <w:szCs w:val="16"/>
          <w:u w:val="single"/>
        </w:rPr>
        <w:t>important component of the Democratic base has wholly embraced the idea of comprehensive immigration reform</w:t>
      </w:r>
      <w:r w:rsidRPr="00681AD2">
        <w:rPr>
          <w:rFonts w:asciiTheme="minorHAnsi" w:hAnsiTheme="minorHAnsi" w:cstheme="minorHAnsi"/>
          <w:color w:val="111111"/>
          <w:spacing w:val="2"/>
          <w:sz w:val="16"/>
          <w:szCs w:val="16"/>
        </w:rPr>
        <w:t xml:space="preserve">. As a result, the </w:t>
      </w:r>
      <w:r w:rsidRPr="00681AD2">
        <w:rPr>
          <w:rFonts w:asciiTheme="minorHAnsi" w:hAnsiTheme="minorHAnsi" w:cstheme="minorHAnsi"/>
          <w:color w:val="111111"/>
          <w:spacing w:val="2"/>
          <w:sz w:val="22"/>
          <w:szCs w:val="16"/>
          <w:u w:val="single"/>
        </w:rPr>
        <w:t>party has moved substantially to the left on the issue of immigration enforcement</w:t>
      </w:r>
      <w:r w:rsidRPr="00681AD2">
        <w:rPr>
          <w:rFonts w:asciiTheme="minorHAnsi" w:hAnsiTheme="minorHAnsi" w:cstheme="minorHAnsi"/>
          <w:color w:val="111111"/>
          <w:spacing w:val="2"/>
          <w:sz w:val="16"/>
          <w:szCs w:val="16"/>
        </w:rPr>
        <w:t xml:space="preserve">. For Democrats, it’s been a simple calculus. Democrats’ attempts at “tough love” centrism didn’t win them any credit across the aisle, while an increasingly empowered immigrant-rights movement started calling them to task for the adverse consequences of enforcement policies. </w:t>
      </w:r>
      <w:r w:rsidRPr="00681AD2">
        <w:rPr>
          <w:rFonts w:asciiTheme="minorHAnsi" w:hAnsiTheme="minorHAnsi" w:cstheme="minorHAnsi"/>
          <w:color w:val="111111"/>
          <w:spacing w:val="2"/>
          <w:sz w:val="22"/>
          <w:szCs w:val="16"/>
          <w:u w:val="single"/>
        </w:rPr>
        <w:t>Democrats learned to ignore the critics on the right they couldn’t please, and embrace the critics on the left who they could.</w:t>
      </w:r>
      <w:r w:rsidRPr="00681AD2">
        <w:rPr>
          <w:rFonts w:asciiTheme="minorHAnsi" w:hAnsiTheme="minorHAnsi" w:cstheme="minorHAnsi"/>
          <w:color w:val="111111"/>
          <w:spacing w:val="2"/>
          <w:sz w:val="16"/>
          <w:szCs w:val="16"/>
        </w:rPr>
        <w:t xml:space="preserve"> </w:t>
      </w:r>
      <w:r w:rsidRPr="00681AD2">
        <w:rPr>
          <w:rFonts w:asciiTheme="minorHAnsi" w:hAnsiTheme="minorHAnsi" w:cstheme="minorHAnsi"/>
          <w:color w:val="111111"/>
          <w:spacing w:val="2"/>
          <w:sz w:val="22"/>
          <w:szCs w:val="16"/>
          <w:u w:val="single"/>
        </w:rPr>
        <w:t>The Democratic base moved left on immigration — and the way Democrats related to the base changed, too.</w:t>
      </w:r>
    </w:p>
    <w:p w:rsidR="000971FC" w:rsidRPr="00681AD2" w:rsidRDefault="000971FC" w:rsidP="000971FC">
      <w:pPr>
        <w:rPr>
          <w:lang w:eastAsia="ja-JP"/>
        </w:rPr>
      </w:pPr>
    </w:p>
    <w:p w:rsidR="000971FC" w:rsidRPr="00681AD2" w:rsidRDefault="000971FC" w:rsidP="000971FC">
      <w:pPr>
        <w:pStyle w:val="Heading4"/>
      </w:pPr>
      <w:r>
        <w:t xml:space="preserve">No incentive to negotiate </w:t>
      </w:r>
    </w:p>
    <w:p w:rsidR="000971FC" w:rsidRPr="00681AD2" w:rsidRDefault="000971FC" w:rsidP="000971FC">
      <w:pPr>
        <w:rPr>
          <w:sz w:val="16"/>
        </w:rPr>
      </w:pPr>
      <w:r w:rsidRPr="00681AD2">
        <w:rPr>
          <w:rStyle w:val="Style13ptBold"/>
        </w:rPr>
        <w:t>Lowry, ’18</w:t>
      </w:r>
      <w:r w:rsidRPr="00681AD2">
        <w:t xml:space="preserve"> </w:t>
      </w:r>
      <w:r w:rsidRPr="00681AD2">
        <w:rPr>
          <w:sz w:val="16"/>
        </w:rPr>
        <w:t>(Rich, “Democrats Could Get Major Immigration Concessions in Exchange for Trump Wall,” 1/11, https://www.newsmax.com/richlowry/democrats-trump-border-fe</w:t>
      </w:r>
      <w:r>
        <w:rPr>
          <w:sz w:val="16"/>
        </w:rPr>
        <w:t>ncing/2018/01/11/id/836690/</w:t>
      </w:r>
      <w:r w:rsidRPr="00681AD2">
        <w:rPr>
          <w:sz w:val="16"/>
        </w:rPr>
        <w:t>)</w:t>
      </w:r>
    </w:p>
    <w:p w:rsidR="000971FC" w:rsidRPr="00681AD2" w:rsidRDefault="000971FC" w:rsidP="000971FC"/>
    <w:p w:rsidR="000971FC" w:rsidRPr="00681AD2" w:rsidRDefault="000971FC" w:rsidP="000971FC">
      <w:pPr>
        <w:rPr>
          <w:sz w:val="16"/>
        </w:rPr>
      </w:pPr>
      <w:r w:rsidRPr="00681AD2">
        <w:rPr>
          <w:rStyle w:val="StyleUnderline"/>
        </w:rPr>
        <w:t xml:space="preserve">There is a very easy way for Democrats to get major concessions from President Donald Trump on immigration: Give him his wall. </w:t>
      </w:r>
      <w:r w:rsidRPr="00681AD2">
        <w:rPr>
          <w:sz w:val="16"/>
        </w:rPr>
        <w:t xml:space="preserve">This is the key to a deal codifying the Deferred Action for Childhood Arrivals program, the Obama-era de facto amnesty for a segment of so-called Dreamers. All it takes is giving Trump a plausible start to the wall that the president can then, in his inimitable way, promote as the greatest structure built on a border since Hadrian began his famous handiwork at the northern limit of the Roman Empire in 122. </w:t>
      </w:r>
      <w:r w:rsidRPr="00681AD2">
        <w:rPr>
          <w:rStyle w:val="StyleUnderline"/>
        </w:rPr>
        <w:t xml:space="preserve">That the Democrats very likely won't do this speaks to their irrational aversion to a wall that they can't view dispassionately any more than Trump can. </w:t>
      </w:r>
      <w:r w:rsidRPr="00681AD2">
        <w:rPr>
          <w:sz w:val="16"/>
        </w:rPr>
        <w:t xml:space="preserve">It used to be that enhanced security on the border — and yes, a physical structure that in places is effectively a wall — had bipartisan support. The Secure Fence Act of 2006 passed the House by a vote of 283-138 and the Senate 80-19. It called for building roughly 700 miles of double-layer fencing on the border, and no one seemed to believe that the United States had irreparably sullied its reputation. This wasn't the first time anyone had thought of a fence, of course. There had been barriers in the San Diego area for a very long time, although not particularly robust ones. Beginning in the 1980s, more serious structures were built. According to The San Diego Union-Tribune, there are 46 miles of fencing overall and 13 miles of double fencing in the San Diego-Tijuana corridor, where there used to be a nightly influx of undocumented immigrants. In some sections, the barriers are 10-feet-tall military helicopter pads indistinguishable from a wall. Again, no one believes San Diego has closed itself off from the world. </w:t>
      </w:r>
      <w:r w:rsidRPr="00681AD2">
        <w:rPr>
          <w:rStyle w:val="StyleUnderline"/>
        </w:rPr>
        <w:t>But Democrats now find physical barriers on the border offensive, especially if they have enough solidity to be called a wall.</w:t>
      </w:r>
      <w:r w:rsidRPr="00681AD2">
        <w:rPr>
          <w:sz w:val="16"/>
        </w:rPr>
        <w:t xml:space="preserve"> Harry </w:t>
      </w:r>
      <w:proofErr w:type="spellStart"/>
      <w:r w:rsidRPr="00681AD2">
        <w:rPr>
          <w:sz w:val="16"/>
        </w:rPr>
        <w:t>Enten</w:t>
      </w:r>
      <w:proofErr w:type="spellEnd"/>
      <w:r w:rsidRPr="00681AD2">
        <w:rPr>
          <w:sz w:val="16"/>
        </w:rPr>
        <w:t xml:space="preserve"> of FiveThirtyEight notes that </w:t>
      </w:r>
      <w:r w:rsidRPr="00681AD2">
        <w:rPr>
          <w:rStyle w:val="StyleUnderline"/>
        </w:rPr>
        <w:t>in 2006, almost 40 percent of Democrats supported building a wall. By February of last year, Democrats were against it by 89 percent to 8 percent. This forecloses the most basic legislative give-and-take. If Nancy Pelosi and Chuck Schumer gave Trump something significant on the wall, they would be able to find their way home</w:t>
      </w:r>
      <w:r w:rsidRPr="00681AD2">
        <w:rPr>
          <w:sz w:val="16"/>
        </w:rPr>
        <w:t xml:space="preserve"> — as John Jay said after concluding an unpopular treaty with the British in 1795 — </w:t>
      </w:r>
      <w:r w:rsidRPr="00681AD2">
        <w:rPr>
          <w:rStyle w:val="StyleUnderline"/>
        </w:rPr>
        <w:t>by the light of their own burning effigies. Their voters would scorn them as traitors complicit in the alleged horrid bigotry of Donald J. Trump. So, they will probably fail to capitalize on a president almost certainly desperate to fall into their arms.</w:t>
      </w:r>
      <w:r w:rsidRPr="00681AD2">
        <w:rPr>
          <w:sz w:val="16"/>
        </w:rPr>
        <w:t xml:space="preserve"> Trump cares about one thing above all, and that's the wall. He knows it was a signature campaign promise. He'd love to be able to go back to his voters with something, with almost anything, that he could brag about as the wall.</w:t>
      </w:r>
    </w:p>
    <w:p w:rsidR="000971FC" w:rsidRPr="00681AD2" w:rsidRDefault="000971FC" w:rsidP="000971FC">
      <w:pPr>
        <w:rPr>
          <w:lang w:eastAsia="ja-JP"/>
        </w:rPr>
      </w:pPr>
    </w:p>
    <w:p w:rsidR="000971FC" w:rsidRPr="00681AD2" w:rsidRDefault="000971FC" w:rsidP="000971FC">
      <w:pPr>
        <w:pStyle w:val="Heading4"/>
        <w:rPr>
          <w:lang w:eastAsia="ja-JP"/>
        </w:rPr>
      </w:pPr>
      <w:r>
        <w:rPr>
          <w:lang w:eastAsia="ja-JP"/>
        </w:rPr>
        <w:t xml:space="preserve">Base kills negotiation </w:t>
      </w:r>
    </w:p>
    <w:p w:rsidR="000971FC" w:rsidRPr="00681AD2" w:rsidRDefault="000971FC" w:rsidP="000971FC">
      <w:pPr>
        <w:rPr>
          <w:sz w:val="16"/>
          <w:lang w:eastAsia="ja-JP"/>
        </w:rPr>
      </w:pPr>
      <w:r w:rsidRPr="00681AD2">
        <w:rPr>
          <w:rStyle w:val="Style13ptBold"/>
        </w:rPr>
        <w:t>Lowry, ’17</w:t>
      </w:r>
      <w:r w:rsidRPr="00681AD2">
        <w:rPr>
          <w:lang w:eastAsia="ja-JP"/>
        </w:rPr>
        <w:t xml:space="preserve"> </w:t>
      </w:r>
      <w:r w:rsidRPr="00681AD2">
        <w:rPr>
          <w:sz w:val="16"/>
          <w:lang w:eastAsia="ja-JP"/>
        </w:rPr>
        <w:t>(Rich, “The always fanciful notion of ‘The Wall’,” 9/22, https://www.mysanantonio.com/opinion/commentary/article/The-always-fanciful-notion-of-The-Wall-12221870.php)</w:t>
      </w:r>
    </w:p>
    <w:p w:rsidR="000971FC" w:rsidRPr="00681AD2" w:rsidRDefault="000971FC" w:rsidP="000971FC">
      <w:pPr>
        <w:rPr>
          <w:lang w:eastAsia="ja-JP"/>
        </w:rPr>
      </w:pPr>
    </w:p>
    <w:p w:rsidR="000971FC" w:rsidRPr="00681AD2" w:rsidRDefault="000971FC" w:rsidP="000971FC">
      <w:pPr>
        <w:rPr>
          <w:rStyle w:val="StyleUnderline"/>
        </w:rPr>
      </w:pPr>
      <w:r w:rsidRPr="00681AD2">
        <w:rPr>
          <w:sz w:val="16"/>
          <w:lang w:eastAsia="ja-JP"/>
        </w:rPr>
        <w:t xml:space="preserve">Despite the drama, The Wall is mostly beside the point when it comes to enforcement. Construction of a wall doesn’t even make the top three priorities for tightening up on illegal immigration. A mandatory e-verify system to discourage illegal hiring, an entry-exit system to track visitors, and local and state cooperation with the feds all are much more important. A border wall is powerless to stop visa overstays, which account for about half of illegal immigration, and it won’t reduce the jobs magnet that inevitably draws people here. </w:t>
      </w:r>
      <w:r w:rsidRPr="00681AD2">
        <w:rPr>
          <w:rStyle w:val="StyleUnderline"/>
        </w:rPr>
        <w:t>If Democrats were smart, they’d let Trump build whatever he wants on the border in exchange for massive concessions on other policies. But the Democratic base is too adamantly against The Wall, which it considers a symbol of exclusion and xenophobia, to make this negotiating strategy possible.</w:t>
      </w:r>
    </w:p>
    <w:p w:rsidR="00C907EF" w:rsidRPr="009B27A3" w:rsidRDefault="00C907EF" w:rsidP="00C907EF"/>
    <w:p w:rsidR="000971FC" w:rsidRPr="00681AD2" w:rsidRDefault="000971FC" w:rsidP="000971FC">
      <w:pPr>
        <w:rPr>
          <w:lang w:eastAsia="ja-JP"/>
        </w:rPr>
      </w:pPr>
    </w:p>
    <w:p w:rsidR="000971FC" w:rsidRPr="00681AD2" w:rsidRDefault="000971FC" w:rsidP="000971FC">
      <w:pPr>
        <w:pStyle w:val="Heading3"/>
        <w:rPr>
          <w:lang w:eastAsia="ja-JP"/>
        </w:rPr>
      </w:pPr>
      <w:r w:rsidRPr="00681AD2">
        <w:rPr>
          <w:lang w:eastAsia="ja-JP"/>
        </w:rPr>
        <w:lastRenderedPageBreak/>
        <w:t xml:space="preserve">No Deal – GOP </w:t>
      </w:r>
    </w:p>
    <w:p w:rsidR="000971FC" w:rsidRPr="00681AD2" w:rsidRDefault="000971FC" w:rsidP="000971FC">
      <w:pPr>
        <w:rPr>
          <w:lang w:eastAsia="ja-JP"/>
        </w:rPr>
      </w:pPr>
    </w:p>
    <w:p w:rsidR="000971FC" w:rsidRPr="00681AD2" w:rsidRDefault="000971FC" w:rsidP="000971FC">
      <w:pPr>
        <w:pStyle w:val="Heading4"/>
      </w:pPr>
      <w:r w:rsidRPr="00681AD2">
        <w:t>Failed GOP immigration bill thumps the link – they’re unwilling to compromise on anything from Dems despite getting funding from the wall. It’s all or nothing for the GOP</w:t>
      </w:r>
    </w:p>
    <w:p w:rsidR="000971FC" w:rsidRPr="00681AD2" w:rsidRDefault="000971FC" w:rsidP="000971FC">
      <w:proofErr w:type="spellStart"/>
      <w:r w:rsidRPr="00681AD2">
        <w:rPr>
          <w:rStyle w:val="Style13ptBold"/>
        </w:rPr>
        <w:t>Golshan</w:t>
      </w:r>
      <w:proofErr w:type="spellEnd"/>
      <w:r w:rsidRPr="00681AD2">
        <w:rPr>
          <w:rStyle w:val="Style13ptBold"/>
        </w:rPr>
        <w:t xml:space="preserve">, 6/27 </w:t>
      </w:r>
      <w:r w:rsidRPr="00681AD2">
        <w:t xml:space="preserve">(Tara is a politics reporter for </w:t>
      </w:r>
      <w:proofErr w:type="spellStart"/>
      <w:proofErr w:type="gramStart"/>
      <w:r w:rsidRPr="00681AD2">
        <w:t>Vox</w:t>
      </w:r>
      <w:proofErr w:type="spellEnd"/>
      <w:r w:rsidRPr="00681AD2">
        <w:t>.,</w:t>
      </w:r>
      <w:proofErr w:type="gramEnd"/>
      <w:r w:rsidRPr="00681AD2">
        <w:t xml:space="preserve"> </w:t>
      </w:r>
      <w:proofErr w:type="spellStart"/>
      <w:r w:rsidRPr="00681AD2">
        <w:t>Vox</w:t>
      </w:r>
      <w:proofErr w:type="spellEnd"/>
      <w:r w:rsidRPr="00681AD2">
        <w:t>, "House Republicans failed to pass their 'compromise' immigration bill," https://www.vox.com/2018/6/27/17509820/house-republicans-compromise-goodlatte-immigration-bill-fail, AMN)</w:t>
      </w:r>
    </w:p>
    <w:p w:rsidR="000971FC" w:rsidRPr="00681AD2" w:rsidRDefault="000971FC" w:rsidP="000971FC">
      <w:r w:rsidRPr="00681AD2">
        <w:rPr>
          <w:rStyle w:val="StyleUnderline"/>
        </w:rPr>
        <w:t>House Republicans have handily failed to pass an immigration bill — again.</w:t>
      </w:r>
      <w:r w:rsidRPr="00681AD2">
        <w:t xml:space="preserve"> For the past few weeks Republicans have been furiously negotiating among themselves to develop a “compromise” between conservative and moderate Republicans on immigration. But it wasn’t enough — by a long shot: </w:t>
      </w:r>
      <w:r w:rsidRPr="00681AD2">
        <w:rPr>
          <w:rStyle w:val="Emphasis"/>
        </w:rPr>
        <w:t>The bill they voted on Wednesday lost the support of every single Democrat and 112 Republicans. The bill failed 121-301</w:t>
      </w:r>
      <w:r w:rsidRPr="00681AD2">
        <w:t xml:space="preserve">. This is the second Republican-led immigration bill the House has failed to pass in two weeks. On June 21 a hardline conservative immigration bill introduced by Rep. Bob </w:t>
      </w:r>
      <w:proofErr w:type="spellStart"/>
      <w:r w:rsidRPr="00681AD2">
        <w:t>Goodlatte</w:t>
      </w:r>
      <w:proofErr w:type="spellEnd"/>
      <w:r w:rsidRPr="00681AD2">
        <w:t xml:space="preserve"> (R-VA), which would have drastically cut the nation’s legal immigration levels and provided an extension of the Obama-era Deferred Action for Childhood Arrivals (DACA) program, failed as well. All Democrats and 41 Republicans voted against that bill. </w:t>
      </w:r>
      <w:r w:rsidRPr="00681AD2">
        <w:rPr>
          <w:rStyle w:val="Emphasis"/>
        </w:rPr>
        <w:t>The Republican “compromise” immigration bill included a litany of a conservative policy proposals, modeled after the White House’s demands. It would have given DACA-eligible immigrants temporary legal status for six years, after which they could apply for — but would not be guaranteed — a green card</w:t>
      </w:r>
      <w:r w:rsidRPr="00681AD2">
        <w:t xml:space="preserve">. </w:t>
      </w:r>
      <w:r w:rsidRPr="00681AD2">
        <w:rPr>
          <w:rStyle w:val="Emphasis"/>
        </w:rPr>
        <w:t>The bill also called for granting $25 billion in funds for a southern border wall, making it more difficult for migrants to seek asylum, and allowing families to be detained indefinitely at the border in response to the Trump administration’s “zero-tolerance” family separation policy</w:t>
      </w:r>
      <w:r w:rsidRPr="00681AD2">
        <w:t xml:space="preserve">. It also included provisions that would have significantly cut legal immigration levels. Though the bill was originally aimed at solving the </w:t>
      </w:r>
      <w:proofErr w:type="spellStart"/>
      <w:r w:rsidRPr="00681AD2">
        <w:t>DREAMer</w:t>
      </w:r>
      <w:proofErr w:type="spellEnd"/>
      <w:r w:rsidRPr="00681AD2">
        <w:t xml:space="preserve"> problem, one analysis from the Libertarian think tank CATO projected that only 420,000 </w:t>
      </w:r>
      <w:proofErr w:type="spellStart"/>
      <w:r w:rsidRPr="00681AD2">
        <w:t>DREAMers</w:t>
      </w:r>
      <w:proofErr w:type="spellEnd"/>
      <w:r w:rsidRPr="00681AD2">
        <w:t xml:space="preserve"> would actually benefit from the bill’s “path to citizenship” — far fewer than the estimated 1.8 million DACA-eligible immigrants living in the US</w:t>
      </w:r>
      <w:r w:rsidRPr="00681AD2">
        <w:rPr>
          <w:rStyle w:val="StyleUnderline"/>
        </w:rPr>
        <w:t>. In the end Republicans ended up with what they started off with: a party that has no clear vision on immigration policy.</w:t>
      </w:r>
      <w:r w:rsidRPr="00681AD2">
        <w:t xml:space="preserve"> </w:t>
      </w:r>
      <w:r w:rsidRPr="00681AD2">
        <w:rPr>
          <w:rStyle w:val="Emphasis"/>
        </w:rPr>
        <w:t>This compromise was far to the right — but not enough for House conservatives</w:t>
      </w:r>
      <w:r w:rsidRPr="00681AD2">
        <w:t>. For the past two weeks, the House Republican immigration debate has been one engulfed in confusion. Last week when it became clear that the GOP “compromise” bill might not have enough support to pass (most legislators said they didn’t even know what was in the sweeping legislation), Republican leaders delayed the vote for several days so they could renegotiate</w:t>
      </w:r>
      <w:r w:rsidRPr="00681AD2">
        <w:rPr>
          <w:rStyle w:val="StyleUnderline"/>
        </w:rPr>
        <w:t>. But controversial conservative proposals like requiring E-Verify, which mandates that employers check the legal status of workers, risked losing the support of Republicans — especially those with agricultural districts who rely on immigrant labor.</w:t>
      </w:r>
      <w:r w:rsidRPr="00681AD2">
        <w:t xml:space="preserve"> Stuck between the opposing flanks of the Republican </w:t>
      </w:r>
      <w:proofErr w:type="gramStart"/>
      <w:r w:rsidRPr="00681AD2">
        <w:t>party</w:t>
      </w:r>
      <w:proofErr w:type="gramEnd"/>
      <w:r w:rsidRPr="00681AD2">
        <w:t xml:space="preserve">, negotiators were unable to sway votes in any meaningful way. Meanwhile, Trump has remained a mercurial figure in the House’s immigration debate. Just last week Trump asked </w:t>
      </w:r>
      <w:proofErr w:type="gramStart"/>
      <w:r w:rsidRPr="00681AD2">
        <w:t>what was the “purpose” of the two House bills, if Republicans were unable to get nine Democrats in the Senate to support them</w:t>
      </w:r>
      <w:proofErr w:type="gramEnd"/>
      <w:r w:rsidRPr="00681AD2">
        <w:t xml:space="preserve">. Thus, he again blamed the left for “obstructing” the process. Yet on Wednesday morning Trump tweeted out an all-caps endorsement of the “compromise bill.” “HOUSE REPUBLICANS SHOULD PASS THE STRONG BUT FAIR IMMIGRATION BILL, KNOWN AS GOODLATTE II, IN THEIR AFTERNOON VOTE TODAY, EVEN THOUGH THE DEMS WON’T LET IT PASS IN THE SENATE. PASSAGE WILL SHOW THAT WE WANT STRONG BORDERS &amp; SECURITY WHILE THE </w:t>
      </w:r>
      <w:r w:rsidRPr="00681AD2">
        <w:lastRenderedPageBreak/>
        <w:t xml:space="preserve">DEMS WANT OPEN BORDERS = CRIME. WIN!” As Elise Foley and Matt Fuller reported for </w:t>
      </w:r>
      <w:proofErr w:type="spellStart"/>
      <w:r w:rsidRPr="00681AD2">
        <w:t>HuffPost</w:t>
      </w:r>
      <w:proofErr w:type="spellEnd"/>
      <w:r w:rsidRPr="00681AD2">
        <w:t xml:space="preserve">, there’s an important political strategy behind this bill’s failure. </w:t>
      </w:r>
      <w:r w:rsidRPr="00681AD2">
        <w:rPr>
          <w:rStyle w:val="Emphasis"/>
        </w:rPr>
        <w:t xml:space="preserve">By ensuring that the “compromise” bill loses more votes than the extra conservative </w:t>
      </w:r>
      <w:proofErr w:type="spellStart"/>
      <w:r w:rsidRPr="00681AD2">
        <w:rPr>
          <w:rStyle w:val="Emphasis"/>
        </w:rPr>
        <w:t>Goodlatte</w:t>
      </w:r>
      <w:proofErr w:type="spellEnd"/>
      <w:r w:rsidRPr="00681AD2">
        <w:rPr>
          <w:rStyle w:val="Emphasis"/>
        </w:rPr>
        <w:t xml:space="preserve"> bill that went down last week, conservatives can argue for moving the goalposts on immigration policy further to the right.</w:t>
      </w:r>
      <w:r w:rsidRPr="00681AD2">
        <w:rPr>
          <w:rStyle w:val="StyleUnderline"/>
        </w:rPr>
        <w:t xml:space="preserve"> </w:t>
      </w:r>
      <w:r w:rsidRPr="00681AD2">
        <w:t xml:space="preserve">“If the vote total is bad tomorrow,” House Freedom Caucus Chairman Mark Meadows (R-NC) told </w:t>
      </w:r>
      <w:proofErr w:type="spellStart"/>
      <w:r w:rsidRPr="00681AD2">
        <w:t>HuffPost</w:t>
      </w:r>
      <w:proofErr w:type="spellEnd"/>
      <w:r w:rsidRPr="00681AD2">
        <w:t xml:space="preserve"> on Tuesday, “</w:t>
      </w:r>
      <w:r w:rsidRPr="00681AD2">
        <w:rPr>
          <w:rStyle w:val="StyleUnderline"/>
        </w:rPr>
        <w:t>it just means we have [</w:t>
      </w:r>
      <w:proofErr w:type="gramStart"/>
      <w:r w:rsidRPr="00681AD2">
        <w:rPr>
          <w:rStyle w:val="StyleUnderline"/>
        </w:rPr>
        <w:t>a</w:t>
      </w:r>
      <w:proofErr w:type="gramEnd"/>
      <w:r w:rsidRPr="00681AD2">
        <w:rPr>
          <w:rStyle w:val="StyleUnderline"/>
        </w:rPr>
        <w:t>] more conservative conference than perhaps moderate</w:t>
      </w:r>
      <w:r w:rsidRPr="00681AD2">
        <w:t xml:space="preserve">.” This was a bad faith debate </w:t>
      </w:r>
      <w:r w:rsidRPr="00681AD2">
        <w:rPr>
          <w:rStyle w:val="StyleUnderline"/>
        </w:rPr>
        <w:t>Immigration has always been a tough issue for Republicans, who are divided over having pro-immigration business interests and an increasingly right-wing voter base</w:t>
      </w:r>
      <w:r w:rsidRPr="00681AD2">
        <w:t xml:space="preserve">. Trump has only escalated the divisions, by throwing to Congress the need to solve the issue of DACA and family separations at the border. There’s no question that if it were up to House Speaker Paul Ryan, Republicans wouldn’t be debating immigration policy right now at all — especially months before the highly contentious midterm elections. But a moderate Republican revolt forced Ryan’s hand with the threat of a discharge petition that would have brought forward votes on bipartisan pieces of legislation. From the beginning Ryan made it very clear he was not happy with this discharge petition idea. He said it would cede control of the floor to Minority Leader Nancy Pelosi by allowing bills to get through with mostly Democratic support. And he said Trump wouldn’t sign on. Needless to say, a series of contentious votes on a divisive issue like immigration also wouldn’t be a good look for Republicans in a high-stakes election year. When Ryan set out to negotiate a compromise between moderates and conservatives according to the demands put forward by the White House, he stopped the discharge petition. His rhetoric around the immigration votes wasn’t about making law; Ryan said it would allow lawmakers to “express themselves.” </w:t>
      </w:r>
      <w:r w:rsidRPr="00681AD2">
        <w:rPr>
          <w:rStyle w:val="StyleUnderline"/>
        </w:rPr>
        <w:t>And neither bill was designed to get any Democratic support — which is needed for any legislation to be passed in the Senate.</w:t>
      </w:r>
      <w:r w:rsidRPr="00681AD2">
        <w:t xml:space="preserve"> It’s still not clear whether Republicans, frustrated by this outcome, will return to the idea of using a discharge petition to force votes on bipartisan immigration bills. If they do, they’d have to start from scratch and amass 218 signatures — an effort that would likely be much more difficult now after a discouraging bout of immigration negotiations. In the end, the push for a “Republican” compromise didn’t result in any actual legislation, but it saved Republicans from a much more tumultuous floor debate. For now, these two failed votes have given conservatives an argument for more hardline immigration policies, and moderate Republicans can go home to their districts and say they tried. But the millions of young unauthorized immigrants brought to the United States as children will just have to live in legal limbo.</w:t>
      </w:r>
    </w:p>
    <w:p w:rsidR="00C907EF" w:rsidRPr="00A257D1" w:rsidRDefault="00C907EF" w:rsidP="00C907EF"/>
    <w:p w:rsidR="00C907EF" w:rsidRDefault="00C907EF" w:rsidP="00962543">
      <w:pPr>
        <w:pStyle w:val="Heading3"/>
      </w:pPr>
      <w:r>
        <w:lastRenderedPageBreak/>
        <w:t>No Link-Trump</w:t>
      </w:r>
    </w:p>
    <w:p w:rsidR="00971E2D" w:rsidRDefault="00971E2D" w:rsidP="00971E2D">
      <w:pPr>
        <w:pStyle w:val="Heading4"/>
      </w:pPr>
      <w:r>
        <w:t xml:space="preserve">Wall is not sufficient to get GOP or Trump on board-empirics </w:t>
      </w:r>
    </w:p>
    <w:p w:rsidR="00971E2D" w:rsidRPr="00921D48" w:rsidRDefault="00971E2D" w:rsidP="00971E2D">
      <w:r w:rsidRPr="00921D48">
        <w:rPr>
          <w:rStyle w:val="Style13ptBold"/>
        </w:rPr>
        <w:t>Bacon 2/22/2018</w:t>
      </w:r>
      <w:r>
        <w:t xml:space="preserve"> [Perry, senior editor </w:t>
      </w:r>
      <w:proofErr w:type="gramStart"/>
      <w:r>
        <w:t>FiveThirtyEight ,</w:t>
      </w:r>
      <w:proofErr w:type="gramEnd"/>
      <w:r>
        <w:t xml:space="preserve">”Why Trump Isn’t Taking Democrats’ Offer For A Wall” , </w:t>
      </w:r>
      <w:hyperlink r:id="rId168" w:history="1">
        <w:r w:rsidRPr="004E178D">
          <w:rPr>
            <w:rStyle w:val="Hyperlink"/>
          </w:rPr>
          <w:t>https://fivethirtyeight.com/features/why-trump-isnt-taking-democrats-offer-for-a-wall/</w:t>
        </w:r>
      </w:hyperlink>
      <w:r>
        <w:t xml:space="preserve"> ]</w:t>
      </w:r>
    </w:p>
    <w:p w:rsidR="00971E2D" w:rsidRDefault="00971E2D" w:rsidP="00971E2D">
      <w:pPr>
        <w:rPr>
          <w:rStyle w:val="Emphasis"/>
        </w:rPr>
      </w:pPr>
      <w:r w:rsidRPr="00571D46">
        <w:rPr>
          <w:sz w:val="14"/>
        </w:rPr>
        <w:t xml:space="preserve">But </w:t>
      </w:r>
      <w:r w:rsidRPr="004435A2">
        <w:rPr>
          <w:rStyle w:val="Emphasis"/>
        </w:rPr>
        <w:t xml:space="preserve">Trump could have gotten the wall funding in a bill </w:t>
      </w:r>
      <w:r w:rsidRPr="00571D46">
        <w:rPr>
          <w:sz w:val="14"/>
        </w:rPr>
        <w:t xml:space="preserve">that also would have put an estimated 1.8 million undocumented immigrants on a path to citizenship (basically enshrining President Obama’s Deferred Action for Childhood Arrivals program into federal law and going further — DACA does not include a citizenship route). </w:t>
      </w:r>
      <w:r w:rsidRPr="004435A2">
        <w:rPr>
          <w:rStyle w:val="Emphasis"/>
        </w:rPr>
        <w:t>Instead, the White House aggressively opposed that legislation, a move that made it politically more difficult for Republican senators to back it. So that bill failed</w:t>
      </w:r>
      <w:r w:rsidRPr="00571D46">
        <w:rPr>
          <w:sz w:val="14"/>
        </w:rPr>
        <w:t xml:space="preserve">, too, getting only eight Republican votes. The immigration debate isn’t really over, though, because the future of DACA and its recipients remains unclear. Trump has said the program will end after March 5, but two federal courts have blocked the administration’s policy to suspend DACA. So for now, it lives. </w:t>
      </w:r>
      <w:r w:rsidRPr="004107F9">
        <w:rPr>
          <w:sz w:val="16"/>
          <w:szCs w:val="16"/>
        </w:rPr>
        <w:t xml:space="preserve">Trump could still make the wall-for-DACA deal, of course. But I doubt that he will, which might seem like a surprising decision, considering the nature of his campaign. At rallies, Trump supporters chanted, “Build the wall!” — </w:t>
      </w:r>
      <w:proofErr w:type="gramStart"/>
      <w:r w:rsidRPr="004107F9">
        <w:rPr>
          <w:sz w:val="16"/>
          <w:szCs w:val="16"/>
        </w:rPr>
        <w:t>sometimes</w:t>
      </w:r>
      <w:proofErr w:type="gramEnd"/>
      <w:r w:rsidRPr="004107F9">
        <w:rPr>
          <w:sz w:val="16"/>
          <w:szCs w:val="16"/>
        </w:rPr>
        <w:t xml:space="preserve"> before he delivered that line himself. It was perhaps the second-best-known line of his campaign, after</w:t>
      </w:r>
      <w:r w:rsidRPr="00571D46">
        <w:rPr>
          <w:sz w:val="14"/>
        </w:rPr>
        <w:t xml:space="preserve"> his promise to “Make America Great Again.” Trump has now turned the wall, which many commentators considered outlandish in 2015 when he introduced it, into a proposal that was about to be approved by Congress. (Of course, the “wall” proposal that Congress is considering isn’t exactly what Trump pitched on the campaign trail — Mexico isn’t paying for it, and how “beautiful” it is remains to be seen.) Shifting the immigration debate in Washington toward his positions is a huge political success for Trump. Polls suggest that voters broadly share Democrats’ views on immigration issues. For example, an overwhelming majority of voters, including Republicans, support a path to citizenship for DACA recipients — and that’s without any kind of new border security measures attached. In contrast, a solid majority of Americans oppose building a border wall, even as a majority of Republicans generally support it. So </w:t>
      </w:r>
      <w:r w:rsidRPr="00571D46">
        <w:rPr>
          <w:rStyle w:val="Emphasis"/>
        </w:rPr>
        <w:t>why didn’t Trump take the victory on the wall and accept citizenship for DACA recipients, pocketing a win for his base</w:t>
      </w:r>
      <w:r w:rsidRPr="00571D46">
        <w:rPr>
          <w:sz w:val="14"/>
        </w:rPr>
        <w:t xml:space="preserve"> (the wall) but also taking a position backed by most voters (DACA)? I think </w:t>
      </w:r>
      <w:r w:rsidRPr="00571D46">
        <w:rPr>
          <w:rStyle w:val="Emphasis"/>
        </w:rPr>
        <w:t>it’s because the backlash to extending citizenship to nearly 2 million people was potentially greater than the upside of getting the wall built.</w:t>
      </w:r>
    </w:p>
    <w:p w:rsidR="00C907EF" w:rsidRPr="00D93212" w:rsidRDefault="00C907EF" w:rsidP="00C907EF">
      <w:pPr>
        <w:pStyle w:val="Heading4"/>
      </w:pPr>
      <w:r>
        <w:t xml:space="preserve">No Link – Trump </w:t>
      </w:r>
      <w:proofErr w:type="spellStart"/>
      <w:r>
        <w:t>wont</w:t>
      </w:r>
      <w:proofErr w:type="spellEnd"/>
      <w:r>
        <w:t xml:space="preserve"> accept the trade</w:t>
      </w:r>
    </w:p>
    <w:p w:rsidR="00C907EF" w:rsidRPr="00A109AE" w:rsidRDefault="00C907EF" w:rsidP="00C907EF">
      <w:r w:rsidRPr="00A109AE">
        <w:rPr>
          <w:rStyle w:val="Style13ptBold"/>
        </w:rPr>
        <w:t>Bacon</w:t>
      </w:r>
      <w:r>
        <w:rPr>
          <w:rStyle w:val="Style13ptBold"/>
        </w:rPr>
        <w:t>,</w:t>
      </w:r>
      <w:r>
        <w:t xml:space="preserve"> </w:t>
      </w:r>
      <w:r w:rsidRPr="00A109AE">
        <w:rPr>
          <w:rStyle w:val="Style13ptBold"/>
        </w:rPr>
        <w:t>2-22-2018</w:t>
      </w:r>
      <w:r w:rsidRPr="00A109AE">
        <w:t xml:space="preserve"> [Perry, Jr is a senior writer for FiveThirtyEight.</w:t>
      </w:r>
      <w:r>
        <w:t xml:space="preserve"> </w:t>
      </w:r>
      <w:r w:rsidRPr="00A109AE">
        <w:t xml:space="preserve"> "Why Trump Isn’t Taking Democrats’ Offer </w:t>
      </w:r>
      <w:proofErr w:type="gramStart"/>
      <w:r w:rsidRPr="00A109AE">
        <w:t>For A</w:t>
      </w:r>
      <w:proofErr w:type="gramEnd"/>
      <w:r w:rsidRPr="00A109AE">
        <w:t xml:space="preserve"> Wall," FiveThirtyEight, (</w:t>
      </w:r>
      <w:hyperlink r:id="rId169" w:history="1">
        <w:r w:rsidRPr="00A109AE">
          <w:rPr>
            <w:rStyle w:val="Hyperlink"/>
          </w:rPr>
          <w:t>https://fivethirtyeight.com/features/why-trump-isnt-taking-democrats-offer-for-a-wall/</w:t>
        </w:r>
      </w:hyperlink>
      <w:r w:rsidRPr="00A109AE">
        <w:t>)]</w:t>
      </w:r>
    </w:p>
    <w:p w:rsidR="00C907EF" w:rsidRPr="00D93212" w:rsidRDefault="00C907EF" w:rsidP="00C907EF">
      <w:pPr>
        <w:rPr>
          <w:rStyle w:val="StyleUnderline"/>
        </w:rPr>
      </w:pPr>
      <w:r w:rsidRPr="00D93212">
        <w:rPr>
          <w:sz w:val="16"/>
        </w:rPr>
        <w:t xml:space="preserve">President Trump has a choice. </w:t>
      </w:r>
      <w:r w:rsidRPr="004C0C10">
        <w:rPr>
          <w:rStyle w:val="StyleUnderline"/>
        </w:rPr>
        <w:t>Democrats in Congress have</w:t>
      </w:r>
      <w:r>
        <w:rPr>
          <w:rStyle w:val="StyleUnderline"/>
        </w:rPr>
        <w:t xml:space="preserve"> </w:t>
      </w:r>
      <w:hyperlink r:id="rId170" w:history="1">
        <w:r w:rsidRPr="004C0C10">
          <w:rPr>
            <w:rStyle w:val="StyleUnderline"/>
          </w:rPr>
          <w:t>offered to provide billions of dollars</w:t>
        </w:r>
      </w:hyperlink>
      <w:r>
        <w:rPr>
          <w:rStyle w:val="StyleUnderline"/>
        </w:rPr>
        <w:t xml:space="preserve"> </w:t>
      </w:r>
      <w:r w:rsidRPr="004C0C10">
        <w:rPr>
          <w:rStyle w:val="StyleUnderline"/>
        </w:rPr>
        <w:t>for one of his</w:t>
      </w:r>
      <w:r>
        <w:rPr>
          <w:rStyle w:val="StyleUnderline"/>
        </w:rPr>
        <w:t xml:space="preserve"> </w:t>
      </w:r>
      <w:hyperlink r:id="rId171" w:history="1">
        <w:r w:rsidRPr="004C0C10">
          <w:rPr>
            <w:rStyle w:val="StyleUnderline"/>
          </w:rPr>
          <w:t>signature campaign proposals</w:t>
        </w:r>
      </w:hyperlink>
      <w:r w:rsidRPr="004C0C10">
        <w:rPr>
          <w:rStyle w:val="StyleUnderline"/>
        </w:rPr>
        <w:t xml:space="preserve">: a wall </w:t>
      </w:r>
      <w:r w:rsidRPr="00D93212">
        <w:rPr>
          <w:sz w:val="16"/>
        </w:rPr>
        <w:t xml:space="preserve">(or something akin to it) </w:t>
      </w:r>
      <w:r w:rsidRPr="004C0C10">
        <w:rPr>
          <w:rStyle w:val="StyleUnderline"/>
        </w:rPr>
        <w:t>along the U.S.-Mexico border. But in exchange, they want a provision that would grant protection from deportation and create a path to citizenship for young undocumented immigrants brought to the U.S. as children. In other words: Trump can have the wall, but he must accept what his political base will very likely call an “</w:t>
      </w:r>
      <w:hyperlink r:id="rId172" w:history="1">
        <w:r w:rsidRPr="004C0C10">
          <w:rPr>
            <w:rStyle w:val="StyleUnderline"/>
          </w:rPr>
          <w:t>amnesty</w:t>
        </w:r>
      </w:hyperlink>
      <w:r w:rsidRPr="004C0C10">
        <w:rPr>
          <w:rStyle w:val="StyleUnderline"/>
        </w:rPr>
        <w:t>.” Or, he can pass on the whole thing.</w:t>
      </w:r>
      <w:r>
        <w:rPr>
          <w:rStyle w:val="StyleUnderline"/>
        </w:rPr>
        <w:t xml:space="preserve"> </w:t>
      </w:r>
      <w:r w:rsidRPr="00D93212">
        <w:rPr>
          <w:u w:val="single"/>
        </w:rPr>
        <w:t>So far, Trump has opted for no wall and no amnesty</w:t>
      </w:r>
      <w:r w:rsidRPr="00343131">
        <w:rPr>
          <w:sz w:val="16"/>
        </w:rPr>
        <w:t xml:space="preserve">. And I think </w:t>
      </w:r>
      <w:r w:rsidRPr="00D93212">
        <w:rPr>
          <w:u w:val="single"/>
        </w:rPr>
        <w:t>he is making a logical and perhaps even smart political decision.</w:t>
      </w:r>
      <w:r w:rsidRPr="00343131">
        <w:rPr>
          <w:sz w:val="16"/>
        </w:rPr>
        <w:t xml:space="preserve"> </w:t>
      </w:r>
      <w:r w:rsidRPr="00D93212">
        <w:rPr>
          <w:u w:val="single"/>
        </w:rPr>
        <w:t xml:space="preserve">Last week’s </w:t>
      </w:r>
      <w:hyperlink r:id="rId173" w:history="1">
        <w:r w:rsidRPr="00D93212">
          <w:rPr>
            <w:rStyle w:val="Hyperlink"/>
            <w:u w:val="single"/>
          </w:rPr>
          <w:t>Senate immigration debate</w:t>
        </w:r>
      </w:hyperlink>
      <w:r w:rsidRPr="00D93212">
        <w:rPr>
          <w:u w:val="single"/>
        </w:rPr>
        <w:t xml:space="preserve"> showed that Trump’s </w:t>
      </w:r>
      <w:hyperlink r:id="rId174" w:history="1">
        <w:r w:rsidRPr="00D93212">
          <w:rPr>
            <w:rStyle w:val="Hyperlink"/>
            <w:u w:val="single"/>
          </w:rPr>
          <w:t>preferred approach</w:t>
        </w:r>
      </w:hyperlink>
      <w:r w:rsidRPr="00D93212">
        <w:rPr>
          <w:u w:val="single"/>
        </w:rPr>
        <w:t xml:space="preserve"> — funding the border wall, placing new limits on legal immigration and creating protections for the young immigrants — has little chance of becoming law. It was </w:t>
      </w:r>
      <w:hyperlink r:id="rId175" w:history="1">
        <w:r w:rsidRPr="00D93212">
          <w:rPr>
            <w:rStyle w:val="Hyperlink"/>
            <w:u w:val="single"/>
          </w:rPr>
          <w:t>voted down</w:t>
        </w:r>
      </w:hyperlink>
      <w:r w:rsidRPr="00D93212">
        <w:rPr>
          <w:u w:val="single"/>
        </w:rPr>
        <w:t xml:space="preserve"> in the Senate</w:t>
      </w:r>
      <w:r w:rsidRPr="00343131">
        <w:rPr>
          <w:sz w:val="16"/>
        </w:rPr>
        <w:t xml:space="preserve"> 39-60; the legislation drew opposition from </w:t>
      </w:r>
      <w:hyperlink r:id="rId176" w:history="1">
        <w:r w:rsidRPr="00343131">
          <w:rPr>
            <w:rStyle w:val="Hyperlink"/>
            <w:sz w:val="16"/>
          </w:rPr>
          <w:t>46 Democrats and Democratic-leaning independents and 14 Republicans</w:t>
        </w:r>
      </w:hyperlink>
      <w:r w:rsidRPr="00343131">
        <w:rPr>
          <w:sz w:val="16"/>
        </w:rPr>
        <w:t xml:space="preserve">, </w:t>
      </w:r>
      <w:hyperlink r:id="rId177" w:history="1">
        <w:r w:rsidRPr="00343131">
          <w:rPr>
            <w:rStyle w:val="Hyperlink"/>
            <w:sz w:val="16"/>
          </w:rPr>
          <w:t>some</w:t>
        </w:r>
      </w:hyperlink>
      <w:r w:rsidRPr="00343131">
        <w:rPr>
          <w:sz w:val="16"/>
        </w:rPr>
        <w:t xml:space="preserve"> of </w:t>
      </w:r>
      <w:hyperlink r:id="rId178" w:history="1">
        <w:r w:rsidRPr="00343131">
          <w:rPr>
            <w:rStyle w:val="Hyperlink"/>
            <w:sz w:val="16"/>
          </w:rPr>
          <w:t>whom</w:t>
        </w:r>
      </w:hyperlink>
      <w:r w:rsidRPr="00343131">
        <w:rPr>
          <w:sz w:val="16"/>
        </w:rPr>
        <w:t xml:space="preserve"> joined Democrats in expressing opposition to the proposed new limits on legal immigration. But </w:t>
      </w:r>
      <w:r w:rsidRPr="00D93212">
        <w:rPr>
          <w:u w:val="single"/>
        </w:rPr>
        <w:t xml:space="preserve">Trump could have gotten the wall funding in a </w:t>
      </w:r>
      <w:hyperlink r:id="rId179" w:history="1">
        <w:r w:rsidRPr="00D93212">
          <w:rPr>
            <w:rStyle w:val="Hyperlink"/>
            <w:u w:val="single"/>
          </w:rPr>
          <w:t>bill</w:t>
        </w:r>
      </w:hyperlink>
      <w:r w:rsidRPr="00D93212">
        <w:rPr>
          <w:u w:val="single"/>
        </w:rPr>
        <w:t xml:space="preserve"> that also would have put an estimated 1.8 million undocumented immigrants on a path to citizenship</w:t>
      </w:r>
      <w:r w:rsidRPr="00343131">
        <w:rPr>
          <w:sz w:val="16"/>
        </w:rPr>
        <w:t xml:space="preserve"> (basically enshrining President Obama’s Deferred Action for Childhood Arrivals program into federal law and going further — DACA does not include a citizenship route</w:t>
      </w:r>
      <w:r w:rsidRPr="00D93212">
        <w:rPr>
          <w:u w:val="single"/>
        </w:rPr>
        <w:t xml:space="preserve">). Instead, the White House </w:t>
      </w:r>
      <w:hyperlink r:id="rId180" w:history="1">
        <w:r w:rsidRPr="00D93212">
          <w:rPr>
            <w:rStyle w:val="Hyperlink"/>
            <w:u w:val="single"/>
          </w:rPr>
          <w:t>aggressively opposed</w:t>
        </w:r>
      </w:hyperlink>
      <w:r w:rsidRPr="00D93212">
        <w:rPr>
          <w:u w:val="single"/>
        </w:rPr>
        <w:t xml:space="preserve"> that legislation, a move that made it politically more difficult for Republican senators to back it. So that bill </w:t>
      </w:r>
      <w:hyperlink r:id="rId181" w:history="1">
        <w:r w:rsidRPr="00D93212">
          <w:rPr>
            <w:rStyle w:val="Hyperlink"/>
            <w:u w:val="single"/>
          </w:rPr>
          <w:t>failed</w:t>
        </w:r>
      </w:hyperlink>
      <w:r w:rsidRPr="00D93212">
        <w:rPr>
          <w:u w:val="single"/>
        </w:rPr>
        <w:t xml:space="preserve">, too, </w:t>
      </w:r>
      <w:hyperlink r:id="rId182" w:history="1">
        <w:r w:rsidRPr="00D93212">
          <w:rPr>
            <w:rStyle w:val="Hyperlink"/>
            <w:u w:val="single"/>
          </w:rPr>
          <w:t>getting only eight Republican votes</w:t>
        </w:r>
      </w:hyperlink>
      <w:r w:rsidRPr="00D93212">
        <w:rPr>
          <w:u w:val="single"/>
        </w:rPr>
        <w:t>.</w:t>
      </w:r>
      <w:r w:rsidRPr="00343131">
        <w:rPr>
          <w:sz w:val="16"/>
        </w:rPr>
        <w:t xml:space="preserve"> The immigration debate isn’t really over, though, because the future of DACA and its recipients remains unclear. Trump has said the program will end after March 5, but </w:t>
      </w:r>
      <w:hyperlink r:id="rId183" w:history="1">
        <w:r w:rsidRPr="00343131">
          <w:rPr>
            <w:rStyle w:val="Hyperlink"/>
            <w:sz w:val="16"/>
          </w:rPr>
          <w:t>two federal courts</w:t>
        </w:r>
      </w:hyperlink>
      <w:r w:rsidRPr="00343131">
        <w:rPr>
          <w:sz w:val="16"/>
        </w:rPr>
        <w:t xml:space="preserve"> have blocked the administration’s policy to suspend DACA. So for now, </w:t>
      </w:r>
      <w:hyperlink r:id="rId184" w:history="1">
        <w:r w:rsidRPr="00343131">
          <w:rPr>
            <w:rStyle w:val="Hyperlink"/>
            <w:sz w:val="16"/>
          </w:rPr>
          <w:t>it lives</w:t>
        </w:r>
      </w:hyperlink>
      <w:r w:rsidRPr="00343131">
        <w:rPr>
          <w:sz w:val="16"/>
        </w:rPr>
        <w:t>. Trump could still make the wall-for-DACA deal, of course. But I doubt that he will, which might seem like a surprising decision, considering the nature of his campaign. At rallies, Trump supporters chanted, “</w:t>
      </w:r>
      <w:hyperlink r:id="rId185" w:history="1">
        <w:r w:rsidRPr="00343131">
          <w:rPr>
            <w:rStyle w:val="Hyperlink"/>
            <w:sz w:val="16"/>
          </w:rPr>
          <w:t>Build the wall</w:t>
        </w:r>
      </w:hyperlink>
      <w:r w:rsidRPr="00343131">
        <w:rPr>
          <w:sz w:val="16"/>
        </w:rPr>
        <w:t xml:space="preserve">!” — </w:t>
      </w:r>
      <w:proofErr w:type="gramStart"/>
      <w:r w:rsidRPr="00343131">
        <w:rPr>
          <w:sz w:val="16"/>
        </w:rPr>
        <w:t>sometimes</w:t>
      </w:r>
      <w:proofErr w:type="gramEnd"/>
      <w:r w:rsidRPr="00343131">
        <w:rPr>
          <w:sz w:val="16"/>
        </w:rPr>
        <w:t xml:space="preserve"> before he delivered that line himself. It was perhaps the second-best-known line of his campaign, after his promise to “Make America Great Again.” </w:t>
      </w:r>
      <w:r w:rsidRPr="00D93212">
        <w:rPr>
          <w:u w:val="single"/>
        </w:rPr>
        <w:t xml:space="preserve">Trump has </w:t>
      </w:r>
      <w:r w:rsidRPr="00D93212">
        <w:rPr>
          <w:u w:val="single"/>
        </w:rPr>
        <w:lastRenderedPageBreak/>
        <w:t xml:space="preserve">now turned the wall, which many commentators considered </w:t>
      </w:r>
      <w:hyperlink r:id="rId186" w:history="1">
        <w:r w:rsidRPr="00D93212">
          <w:rPr>
            <w:rStyle w:val="Hyperlink"/>
            <w:u w:val="single"/>
          </w:rPr>
          <w:t>outlandish</w:t>
        </w:r>
      </w:hyperlink>
      <w:r w:rsidRPr="00D93212">
        <w:rPr>
          <w:u w:val="single"/>
        </w:rPr>
        <w:t xml:space="preserve"> in 2015 when he introduced it, into a proposal that was about to be approved by Congress. (Of course, the “wall” proposal that Congress is considering isn’t exactly what Trump </w:t>
      </w:r>
      <w:hyperlink r:id="rId187" w:history="1">
        <w:r w:rsidRPr="00D93212">
          <w:rPr>
            <w:rStyle w:val="Hyperlink"/>
            <w:u w:val="single"/>
          </w:rPr>
          <w:t>pitched on the campaign trail</w:t>
        </w:r>
      </w:hyperlink>
      <w:r w:rsidRPr="00D93212">
        <w:rPr>
          <w:u w:val="single"/>
        </w:rPr>
        <w:t xml:space="preserve"> — Mexico isn’t paying for it, and how “beautiful” it is remains to be seen.) Shifting the </w:t>
      </w:r>
      <w:hyperlink r:id="rId188" w:history="1">
        <w:r w:rsidRPr="00D93212">
          <w:rPr>
            <w:rStyle w:val="Hyperlink"/>
            <w:u w:val="single"/>
          </w:rPr>
          <w:t>immigration debate in Washington toward his positions</w:t>
        </w:r>
      </w:hyperlink>
      <w:r w:rsidRPr="00D93212">
        <w:rPr>
          <w:u w:val="single"/>
        </w:rPr>
        <w:t xml:space="preserve"> is a huge political success for Trump. Polls suggest that voters broadly share </w:t>
      </w:r>
      <w:hyperlink r:id="rId189" w:history="1">
        <w:r w:rsidRPr="00D93212">
          <w:rPr>
            <w:rStyle w:val="Hyperlink"/>
            <w:u w:val="single"/>
          </w:rPr>
          <w:t>Democrats’ views on immigration issues</w:t>
        </w:r>
      </w:hyperlink>
      <w:r w:rsidRPr="00343131">
        <w:rPr>
          <w:sz w:val="16"/>
        </w:rPr>
        <w:t xml:space="preserve">. For example, an </w:t>
      </w:r>
      <w:hyperlink r:id="rId190" w:history="1">
        <w:r w:rsidRPr="00343131">
          <w:rPr>
            <w:rStyle w:val="Hyperlink"/>
            <w:sz w:val="16"/>
          </w:rPr>
          <w:t>overwhelming majority of voters, including Republicans</w:t>
        </w:r>
      </w:hyperlink>
      <w:r w:rsidRPr="00343131">
        <w:rPr>
          <w:sz w:val="16"/>
        </w:rPr>
        <w:t xml:space="preserve">, support a path to citizenship for DACA recipients — and that’s without any kind of new border security measures attached. In contrast, a </w:t>
      </w:r>
      <w:hyperlink r:id="rId191" w:history="1">
        <w:r w:rsidRPr="00343131">
          <w:rPr>
            <w:rStyle w:val="Hyperlink"/>
            <w:sz w:val="16"/>
          </w:rPr>
          <w:t>solid majority of Americans oppose building a border wall</w:t>
        </w:r>
      </w:hyperlink>
      <w:r w:rsidRPr="00343131">
        <w:rPr>
          <w:sz w:val="16"/>
        </w:rPr>
        <w:t xml:space="preserve">, even as a </w:t>
      </w:r>
      <w:hyperlink r:id="rId192" w:history="1">
        <w:r w:rsidRPr="00343131">
          <w:rPr>
            <w:rStyle w:val="Hyperlink"/>
            <w:sz w:val="16"/>
          </w:rPr>
          <w:t>majority of Republicans</w:t>
        </w:r>
      </w:hyperlink>
      <w:r w:rsidRPr="00343131">
        <w:rPr>
          <w:sz w:val="16"/>
        </w:rPr>
        <w:t xml:space="preserve"> generally support it. So why didn’t Trump take the victory on the wall and accept citizenship for DACA recipients, pocketing a win for his base (the wall) but also taking a position backed by most voters (DACA)? I think it’s because the backlash to extending citizenship to nearly 2 million people was potentially greater than the upside of getting the wall built. First, </w:t>
      </w:r>
      <w:r w:rsidRPr="00D93212">
        <w:rPr>
          <w:u w:val="single"/>
        </w:rPr>
        <w:t>it’s not clear that Trump will face a backlash if the wall isn’t built. Some Trump allies have said that his supporters took the candidate’s rhetoric about the wall and other issues during the 2016 campaign “</w:t>
      </w:r>
      <w:hyperlink r:id="rId193" w:history="1">
        <w:r w:rsidRPr="00D93212">
          <w:rPr>
            <w:rStyle w:val="Hyperlink"/>
            <w:u w:val="single"/>
          </w:rPr>
          <w:t>seriously, but not literally</w:t>
        </w:r>
      </w:hyperlink>
      <w:r w:rsidRPr="00D93212">
        <w:rPr>
          <w:u w:val="single"/>
        </w:rPr>
        <w:t xml:space="preserve">.” Indeed, in interviews with Republican voters, I’ve found that many interpreted Trump’s push for a border wall more as a pledge that he would take conservative stands on immigration than as a promise for the creation of a Great Wall of China-style structure. Some polls show that Trump voters </w:t>
      </w:r>
      <w:hyperlink r:id="rId194" w:history="1">
        <w:r w:rsidRPr="00D93212">
          <w:rPr>
            <w:rStyle w:val="Hyperlink"/>
            <w:u w:val="single"/>
          </w:rPr>
          <w:t>did expect</w:t>
        </w:r>
      </w:hyperlink>
      <w:r w:rsidRPr="00D93212">
        <w:rPr>
          <w:u w:val="single"/>
        </w:rPr>
        <w:t xml:space="preserve"> a real wall, but here’s what’s even clearer: Among Republicans, Trump is more popular than the wall</w:t>
      </w:r>
      <w:r w:rsidRPr="00343131">
        <w:rPr>
          <w:sz w:val="16"/>
        </w:rPr>
        <w:t xml:space="preserve">. </w:t>
      </w:r>
      <w:r w:rsidRPr="00D93212">
        <w:rPr>
          <w:rStyle w:val="StyleUnderline"/>
        </w:rPr>
        <w:t xml:space="preserve">Trump is </w:t>
      </w:r>
      <w:hyperlink r:id="rId195" w:history="1">
        <w:r w:rsidRPr="00D93212">
          <w:rPr>
            <w:rStyle w:val="StyleUnderline"/>
          </w:rPr>
          <w:t>edging close to a 90 percent approval rating</w:t>
        </w:r>
      </w:hyperlink>
      <w:r w:rsidRPr="00D93212">
        <w:rPr>
          <w:rStyle w:val="StyleUnderline"/>
        </w:rPr>
        <w:t xml:space="preserve"> from members of his party in some surveys. In contrast, support for the wall among Republicans is often in the </w:t>
      </w:r>
      <w:hyperlink r:id="rId196" w:history="1">
        <w:r w:rsidRPr="00D93212">
          <w:rPr>
            <w:rStyle w:val="StyleUnderline"/>
          </w:rPr>
          <w:t>high 60s</w:t>
        </w:r>
      </w:hyperlink>
      <w:r w:rsidRPr="00D93212">
        <w:rPr>
          <w:rStyle w:val="StyleUnderline"/>
        </w:rPr>
        <w:t xml:space="preserve"> </w:t>
      </w:r>
      <w:hyperlink r:id="rId197" w:history="1">
        <w:r w:rsidRPr="00D93212">
          <w:rPr>
            <w:rStyle w:val="StyleUnderline"/>
          </w:rPr>
          <w:t>and 70s</w:t>
        </w:r>
      </w:hyperlink>
      <w:r w:rsidRPr="00D93212">
        <w:rPr>
          <w:rStyle w:val="StyleUnderline"/>
        </w:rPr>
        <w:t xml:space="preserve">, with about a </w:t>
      </w:r>
      <w:hyperlink r:id="rId198" w:history="1">
        <w:r w:rsidRPr="00D93212">
          <w:rPr>
            <w:rStyle w:val="StyleUnderline"/>
          </w:rPr>
          <w:t>quarter</w:t>
        </w:r>
      </w:hyperlink>
      <w:r w:rsidRPr="00D93212">
        <w:rPr>
          <w:rStyle w:val="StyleUnderline"/>
        </w:rPr>
        <w:t xml:space="preserve"> of Republicans opposing it.</w:t>
      </w:r>
      <w:r w:rsidRPr="00343131">
        <w:rPr>
          <w:sz w:val="16"/>
        </w:rPr>
        <w:t xml:space="preserve"> Second, Trump could face a backlash if he were to sign a bill granting citizenship to a large group of undocumented immigrants. Important forces in the Republican Party — many in the anti-establishment wing — are strongly opposed to the DACA citizenship proposals, including political groups like </w:t>
      </w:r>
      <w:hyperlink r:id="rId199" w:history="1">
        <w:r w:rsidRPr="00343131">
          <w:rPr>
            <w:rStyle w:val="Hyperlink"/>
            <w:sz w:val="16"/>
          </w:rPr>
          <w:t>Heritage Action</w:t>
        </w:r>
      </w:hyperlink>
      <w:r w:rsidRPr="00343131">
        <w:rPr>
          <w:sz w:val="16"/>
        </w:rPr>
        <w:t xml:space="preserve">, media figures at outlets such as </w:t>
      </w:r>
      <w:hyperlink r:id="rId200" w:history="1">
        <w:r w:rsidRPr="00343131">
          <w:rPr>
            <w:rStyle w:val="Hyperlink"/>
            <w:sz w:val="16"/>
          </w:rPr>
          <w:t>Fox News</w:t>
        </w:r>
      </w:hyperlink>
      <w:r w:rsidRPr="00343131">
        <w:rPr>
          <w:sz w:val="16"/>
        </w:rPr>
        <w:t xml:space="preserve"> and </w:t>
      </w:r>
      <w:hyperlink r:id="rId201" w:history="1">
        <w:r w:rsidRPr="00343131">
          <w:rPr>
            <w:rStyle w:val="Hyperlink"/>
            <w:sz w:val="16"/>
          </w:rPr>
          <w:t>Breitbart</w:t>
        </w:r>
      </w:hyperlink>
      <w:r w:rsidRPr="00343131">
        <w:rPr>
          <w:sz w:val="16"/>
        </w:rPr>
        <w:t xml:space="preserve">, deeply conservative members of Congress like </w:t>
      </w:r>
      <w:hyperlink r:id="rId202" w:history="1">
        <w:r w:rsidRPr="00343131">
          <w:rPr>
            <w:rStyle w:val="Hyperlink"/>
            <w:sz w:val="16"/>
          </w:rPr>
          <w:t>Sen. Ted Cruz</w:t>
        </w:r>
      </w:hyperlink>
      <w:r w:rsidRPr="00343131">
        <w:rPr>
          <w:sz w:val="16"/>
        </w:rPr>
        <w:t xml:space="preserve"> and conservative activists such as </w:t>
      </w:r>
      <w:hyperlink r:id="rId203" w:history="1">
        <w:r w:rsidRPr="00343131">
          <w:rPr>
            <w:rStyle w:val="Hyperlink"/>
            <w:sz w:val="16"/>
          </w:rPr>
          <w:t>Corey Stewart</w:t>
        </w:r>
      </w:hyperlink>
      <w:r w:rsidRPr="00343131">
        <w:rPr>
          <w:sz w:val="16"/>
        </w:rPr>
        <w:t xml:space="preserve">, who served a stint as a </w:t>
      </w:r>
      <w:hyperlink r:id="rId204" w:history="1">
        <w:r w:rsidRPr="00343131">
          <w:rPr>
            <w:rStyle w:val="Hyperlink"/>
            <w:sz w:val="16"/>
          </w:rPr>
          <w:t>co-chair of Trump’s 2016 campaign in Virginia</w:t>
        </w:r>
      </w:hyperlink>
      <w:r w:rsidRPr="00343131">
        <w:rPr>
          <w:sz w:val="16"/>
        </w:rPr>
        <w:t xml:space="preserve">. Had Trump pushed hard for passage of a bill that included a DACA provision along with the wall, I think these oppositional forces would have mobilized against those proposals and moved the broader GOP electorate against them, too. Trump’s taking heed of the wishes of more conservative, anti-establishment figures in the party, instead of taking a path that might have appealed to more moderate Republicans, fits with the general pattern of his nearly 13 months in office. He and his administration joined with the House Freedom Caucus and other conservatives in the party to </w:t>
      </w:r>
      <w:hyperlink r:id="rId205" w:history="1">
        <w:r w:rsidRPr="00343131">
          <w:rPr>
            <w:rStyle w:val="Hyperlink"/>
            <w:sz w:val="16"/>
          </w:rPr>
          <w:t>push for the repeal of Obamacare</w:t>
        </w:r>
      </w:hyperlink>
      <w:r w:rsidRPr="00343131">
        <w:rPr>
          <w:sz w:val="16"/>
        </w:rPr>
        <w:t xml:space="preserve"> and for the passage of </w:t>
      </w:r>
      <w:hyperlink r:id="rId206" w:history="1">
        <w:r w:rsidRPr="00343131">
          <w:rPr>
            <w:rStyle w:val="Hyperlink"/>
            <w:sz w:val="16"/>
          </w:rPr>
          <w:t>a tax policy bill</w:t>
        </w:r>
      </w:hyperlink>
      <w:r w:rsidRPr="00343131">
        <w:rPr>
          <w:sz w:val="16"/>
        </w:rPr>
        <w:t xml:space="preserve"> that gave much of its benefits to the </w:t>
      </w:r>
      <w:hyperlink r:id="rId207" w:history="1">
        <w:r w:rsidRPr="00343131">
          <w:rPr>
            <w:rStyle w:val="Hyperlink"/>
            <w:sz w:val="16"/>
          </w:rPr>
          <w:t>wealthiest Americans</w:t>
        </w:r>
      </w:hyperlink>
      <w:r w:rsidRPr="00343131">
        <w:rPr>
          <w:sz w:val="16"/>
        </w:rPr>
        <w:t xml:space="preserve">, despite doubts from </w:t>
      </w:r>
      <w:hyperlink r:id="rId208" w:history="1">
        <w:r w:rsidRPr="00343131">
          <w:rPr>
            <w:rStyle w:val="Hyperlink"/>
            <w:sz w:val="16"/>
          </w:rPr>
          <w:t>moderate Republicans</w:t>
        </w:r>
      </w:hyperlink>
      <w:r w:rsidRPr="00343131">
        <w:rPr>
          <w:sz w:val="16"/>
        </w:rPr>
        <w:t xml:space="preserve"> about </w:t>
      </w:r>
      <w:hyperlink r:id="rId209" w:history="1">
        <w:r w:rsidRPr="00343131">
          <w:rPr>
            <w:rStyle w:val="Hyperlink"/>
            <w:sz w:val="16"/>
          </w:rPr>
          <w:t>both of</w:t>
        </w:r>
      </w:hyperlink>
      <w:r w:rsidRPr="00343131">
        <w:rPr>
          <w:sz w:val="16"/>
        </w:rPr>
        <w:t xml:space="preserve"> </w:t>
      </w:r>
      <w:hyperlink r:id="rId210" w:history="1">
        <w:r w:rsidRPr="00343131">
          <w:rPr>
            <w:rStyle w:val="Hyperlink"/>
            <w:sz w:val="16"/>
          </w:rPr>
          <w:t>those</w:t>
        </w:r>
      </w:hyperlink>
      <w:r w:rsidRPr="00343131">
        <w:rPr>
          <w:sz w:val="16"/>
        </w:rPr>
        <w:t xml:space="preserve"> proposals. Trump </w:t>
      </w:r>
      <w:hyperlink r:id="rId211" w:history="1">
        <w:r w:rsidRPr="00343131">
          <w:rPr>
            <w:rStyle w:val="Hyperlink"/>
            <w:sz w:val="16"/>
          </w:rPr>
          <w:t>strongly embraced</w:t>
        </w:r>
      </w:hyperlink>
      <w:r w:rsidRPr="00343131">
        <w:rPr>
          <w:sz w:val="16"/>
        </w:rPr>
        <w:t xml:space="preserve"> the House Intelligence Committee’s recent decision to release the so-called </w:t>
      </w:r>
      <w:proofErr w:type="spellStart"/>
      <w:r w:rsidRPr="00343131">
        <w:rPr>
          <w:sz w:val="16"/>
        </w:rPr>
        <w:t>Nunes</w:t>
      </w:r>
      <w:proofErr w:type="spellEnd"/>
      <w:r w:rsidRPr="00343131">
        <w:rPr>
          <w:sz w:val="16"/>
        </w:rPr>
        <w:t xml:space="preserve"> memo criticizing the FBI’s conduct in the investigation into Russian interference in the 2016 election, over the </w:t>
      </w:r>
      <w:hyperlink r:id="rId212" w:history="1">
        <w:r w:rsidRPr="00343131">
          <w:rPr>
            <w:rStyle w:val="Hyperlink"/>
            <w:sz w:val="16"/>
          </w:rPr>
          <w:t>objections of more moderate Republicans</w:t>
        </w:r>
      </w:hyperlink>
      <w:r w:rsidRPr="00343131">
        <w:rPr>
          <w:sz w:val="16"/>
        </w:rPr>
        <w:t xml:space="preserve"> and </w:t>
      </w:r>
      <w:hyperlink r:id="rId213" w:history="1">
        <w:r w:rsidRPr="00343131">
          <w:rPr>
            <w:rStyle w:val="Hyperlink"/>
            <w:sz w:val="16"/>
          </w:rPr>
          <w:t>the bureau itself</w:t>
        </w:r>
      </w:hyperlink>
      <w:r w:rsidRPr="00343131">
        <w:rPr>
          <w:sz w:val="16"/>
        </w:rPr>
        <w:t xml:space="preserve">. Perhaps rewarding the president’s loyalty to their goals, Fox News personalities and Freedom Caucus members have been among Trump’s strongest allies when it comes to the investigation, which is looking into whether Trump or his advisers improperly coordinated with Russian officials. These conservatives have </w:t>
      </w:r>
      <w:hyperlink r:id="rId214" w:history="1">
        <w:r w:rsidRPr="00343131">
          <w:rPr>
            <w:rStyle w:val="Hyperlink"/>
            <w:sz w:val="16"/>
          </w:rPr>
          <w:t>repeatedly</w:t>
        </w:r>
      </w:hyperlink>
      <w:r w:rsidRPr="00343131">
        <w:rPr>
          <w:sz w:val="16"/>
        </w:rPr>
        <w:t xml:space="preserve"> </w:t>
      </w:r>
      <w:hyperlink r:id="rId215" w:history="1">
        <w:proofErr w:type="spellStart"/>
        <w:r w:rsidRPr="00343131">
          <w:rPr>
            <w:rStyle w:val="Hyperlink"/>
            <w:sz w:val="16"/>
          </w:rPr>
          <w:t>questioned</w:t>
        </w:r>
      </w:hyperlink>
      <w:r w:rsidRPr="00343131">
        <w:rPr>
          <w:sz w:val="16"/>
        </w:rPr>
        <w:t>whether</w:t>
      </w:r>
      <w:proofErr w:type="spellEnd"/>
      <w:r w:rsidRPr="00343131">
        <w:rPr>
          <w:sz w:val="16"/>
        </w:rPr>
        <w:t xml:space="preserve"> the FBI, the Justice Department and the office of special counsel Robert Mueller are treating Trump fairly. So we should not have been surprised that when senators from the party’s more establishment wing, including Jeff Flake of Arizona and Lindsey Graham of South Carolina, were on one side of the immigration debate (</w:t>
      </w:r>
      <w:hyperlink r:id="rId216" w:history="1">
        <w:r w:rsidRPr="00343131">
          <w:rPr>
            <w:rStyle w:val="Hyperlink"/>
            <w:sz w:val="16"/>
          </w:rPr>
          <w:t>backing the bill that included funding for the wall and the DACA citizenship provision</w:t>
        </w:r>
      </w:hyperlink>
      <w:r w:rsidRPr="00343131">
        <w:rPr>
          <w:sz w:val="16"/>
        </w:rPr>
        <w:t>) and Fox News’s Laura Ingraham was on the other (</w:t>
      </w:r>
      <w:hyperlink r:id="rId217" w:history="1">
        <w:r w:rsidRPr="00343131">
          <w:rPr>
            <w:rStyle w:val="Hyperlink"/>
            <w:sz w:val="16"/>
          </w:rPr>
          <w:t>leery of a big immigration deal</w:t>
        </w:r>
      </w:hyperlink>
      <w:r w:rsidRPr="00343131">
        <w:rPr>
          <w:sz w:val="16"/>
        </w:rPr>
        <w:t xml:space="preserve">), Trump took the </w:t>
      </w:r>
      <w:hyperlink r:id="rId218" w:history="1">
        <w:r w:rsidRPr="00343131">
          <w:rPr>
            <w:rStyle w:val="Hyperlink"/>
            <w:sz w:val="16"/>
          </w:rPr>
          <w:t>Ingraham side</w:t>
        </w:r>
      </w:hyperlink>
      <w:r w:rsidRPr="00343131">
        <w:rPr>
          <w:sz w:val="16"/>
        </w:rPr>
        <w:t xml:space="preserve">. </w:t>
      </w:r>
      <w:r w:rsidRPr="00D93212">
        <w:rPr>
          <w:rStyle w:val="StyleUnderline"/>
        </w:rPr>
        <w:t xml:space="preserve">Trump’s base is the right-wing, insurgent, fiercely anti-illegal-immigration side of the Republican Party, and he seems to both understand that and be eager to keep them in the fold. This approach means that Trump may never get the wall built. </w:t>
      </w:r>
    </w:p>
    <w:p w:rsidR="00C907EF" w:rsidRPr="004C0C10" w:rsidRDefault="00C907EF" w:rsidP="00C907EF">
      <w:pPr>
        <w:rPr>
          <w:rStyle w:val="StyleUnderline"/>
        </w:rPr>
      </w:pPr>
    </w:p>
    <w:p w:rsidR="00C907EF" w:rsidRPr="00C907EF" w:rsidRDefault="00C907EF" w:rsidP="00C907EF"/>
    <w:p w:rsidR="0012111F" w:rsidRDefault="0012111F" w:rsidP="00962543">
      <w:pPr>
        <w:pStyle w:val="Heading3"/>
      </w:pPr>
      <w:r>
        <w:lastRenderedPageBreak/>
        <w:t>No Link-EB5s</w:t>
      </w:r>
    </w:p>
    <w:p w:rsidR="0012111F" w:rsidRDefault="0012111F" w:rsidP="0012111F">
      <w:pPr>
        <w:pStyle w:val="Heading4"/>
      </w:pPr>
      <w:r>
        <w:t xml:space="preserve">EB-5s aren’t part of negotiations over border security—they’re explicitly distinct </w:t>
      </w:r>
    </w:p>
    <w:p w:rsidR="0012111F" w:rsidRPr="0012111F" w:rsidRDefault="0012111F" w:rsidP="0012111F">
      <w:proofErr w:type="spellStart"/>
      <w:r w:rsidRPr="0012111F">
        <w:rPr>
          <w:rStyle w:val="Style13ptBold"/>
        </w:rPr>
        <w:t>Mintz</w:t>
      </w:r>
      <w:proofErr w:type="spellEnd"/>
      <w:r w:rsidRPr="0012111F">
        <w:rPr>
          <w:rStyle w:val="Style13ptBold"/>
        </w:rPr>
        <w:t xml:space="preserve"> Levin</w:t>
      </w:r>
      <w:r>
        <w:t xml:space="preserve"> 2/12/</w:t>
      </w:r>
      <w:r w:rsidRPr="0012111F">
        <w:rPr>
          <w:rStyle w:val="Style13ptBold"/>
        </w:rPr>
        <w:t>18</w:t>
      </w:r>
      <w:r w:rsidRPr="0012111F">
        <w:t>-[Immigration Debate Begins: Prospects for EB-5 Reform &amp; Reauthorization</w:t>
      </w:r>
      <w:r>
        <w:t xml:space="preserve">, </w:t>
      </w:r>
      <w:proofErr w:type="spellStart"/>
      <w:r w:rsidRPr="0012111F">
        <w:t>Mintz</w:t>
      </w:r>
      <w:proofErr w:type="spellEnd"/>
      <w:r w:rsidRPr="0012111F">
        <w:t xml:space="preserve"> Levin Cohn Ferris </w:t>
      </w:r>
      <w:proofErr w:type="spellStart"/>
      <w:r w:rsidRPr="0012111F">
        <w:t>Glovsky</w:t>
      </w:r>
      <w:proofErr w:type="spellEnd"/>
      <w:r w:rsidRPr="0012111F">
        <w:t xml:space="preserve"> and </w:t>
      </w:r>
      <w:proofErr w:type="spellStart"/>
      <w:r w:rsidRPr="0012111F">
        <w:t>Popeo</w:t>
      </w:r>
      <w:proofErr w:type="spellEnd"/>
      <w:r w:rsidRPr="0012111F">
        <w:t xml:space="preserve"> PC</w:t>
      </w:r>
      <w:r>
        <w:t xml:space="preserve">, </w:t>
      </w:r>
      <w:r w:rsidRPr="0012111F">
        <w:t>https://www.lexology.com/library/detail.aspx?g=7d150c0f-d338-4e78-928a-6ba77b5fa675</w:t>
      </w:r>
      <w:r>
        <w:t>]</w:t>
      </w:r>
    </w:p>
    <w:p w:rsidR="0012111F" w:rsidRPr="0012111F" w:rsidRDefault="0012111F" w:rsidP="0012111F">
      <w:pPr>
        <w:rPr>
          <w:sz w:val="16"/>
        </w:rPr>
      </w:pPr>
      <w:r w:rsidRPr="0012111F">
        <w:rPr>
          <w:sz w:val="16"/>
        </w:rPr>
        <w:t>What does this mean for the EB-5 program?</w:t>
      </w:r>
      <w:r w:rsidRPr="0012111F">
        <w:rPr>
          <w:sz w:val="16"/>
        </w:rPr>
        <w:t xml:space="preserve"> </w:t>
      </w:r>
      <w:r w:rsidRPr="0012111F">
        <w:rPr>
          <w:sz w:val="16"/>
        </w:rPr>
        <w:t xml:space="preserve">For now, the EB-5 program will operate under a temporary extension running through March 23. Beyond that, </w:t>
      </w:r>
      <w:r w:rsidRPr="0012111F">
        <w:rPr>
          <w:rStyle w:val="StyleUnderline"/>
        </w:rPr>
        <w:t>there are a couple scenarios for passage of a bill to reform and reauthorize</w:t>
      </w:r>
      <w:r w:rsidRPr="0012111F">
        <w:rPr>
          <w:sz w:val="16"/>
        </w:rPr>
        <w:t xml:space="preserve"> the</w:t>
      </w:r>
      <w:r w:rsidRPr="0012111F">
        <w:rPr>
          <w:rStyle w:val="StyleUnderline"/>
        </w:rPr>
        <w:t xml:space="preserve"> EB-5</w:t>
      </w:r>
      <w:r w:rsidRPr="0012111F">
        <w:rPr>
          <w:sz w:val="16"/>
        </w:rPr>
        <w:t xml:space="preserve"> program. </w:t>
      </w:r>
      <w:r w:rsidRPr="0012111F">
        <w:rPr>
          <w:rStyle w:val="StyleUnderline"/>
        </w:rPr>
        <w:t>One option is the</w:t>
      </w:r>
      <w:r w:rsidRPr="0012111F">
        <w:rPr>
          <w:sz w:val="16"/>
        </w:rPr>
        <w:t xml:space="preserve"> Fiscal Year 2018 </w:t>
      </w:r>
      <w:r w:rsidRPr="0012111F">
        <w:rPr>
          <w:rStyle w:val="StyleUnderline"/>
        </w:rPr>
        <w:t>appropriations bill</w:t>
      </w:r>
      <w:r w:rsidRPr="0012111F">
        <w:rPr>
          <w:sz w:val="16"/>
        </w:rPr>
        <w:t xml:space="preserve">, funding the federal government through September </w:t>
      </w:r>
      <w:proofErr w:type="gramStart"/>
      <w:r w:rsidRPr="0012111F">
        <w:rPr>
          <w:sz w:val="16"/>
        </w:rPr>
        <w:t>30th, that</w:t>
      </w:r>
      <w:proofErr w:type="gramEnd"/>
      <w:r w:rsidRPr="0012111F">
        <w:rPr>
          <w:sz w:val="16"/>
        </w:rPr>
        <w:t xml:space="preserve"> will need to be passed by March 23. </w:t>
      </w:r>
      <w:r w:rsidRPr="0012111F">
        <w:rPr>
          <w:rStyle w:val="StyleUnderline"/>
        </w:rPr>
        <w:t>Another option would be to include EB-5 reform a</w:t>
      </w:r>
      <w:r w:rsidRPr="0012111F">
        <w:rPr>
          <w:sz w:val="16"/>
        </w:rPr>
        <w:t xml:space="preserve">nd reauthorization </w:t>
      </w:r>
      <w:r w:rsidRPr="0012111F">
        <w:rPr>
          <w:rStyle w:val="StyleUnderline"/>
        </w:rPr>
        <w:t>in an immigration measure.</w:t>
      </w:r>
      <w:r w:rsidRPr="0012111F">
        <w:rPr>
          <w:sz w:val="16"/>
        </w:rPr>
        <w:t xml:space="preserve"> After securing passage of the CR overnight Senate Majority Leader Mitch McConnell (R-KY) initiated a process for consideration of H.R. 2579, the legislative vehicle for </w:t>
      </w:r>
      <w:r w:rsidRPr="0012111F">
        <w:rPr>
          <w:rStyle w:val="StyleUnderline"/>
        </w:rPr>
        <w:t>the immigration debate</w:t>
      </w:r>
      <w:r w:rsidRPr="0012111F">
        <w:rPr>
          <w:sz w:val="16"/>
        </w:rPr>
        <w:t xml:space="preserve"> that will be taken up next week </w:t>
      </w:r>
      <w:r w:rsidRPr="0012111F">
        <w:rPr>
          <w:rStyle w:val="StyleUnderline"/>
        </w:rPr>
        <w:t>in the Senate.</w:t>
      </w:r>
      <w:r w:rsidRPr="0012111F">
        <w:rPr>
          <w:sz w:val="16"/>
        </w:rPr>
        <w:t xml:space="preserve"> This debate </w:t>
      </w:r>
      <w:r w:rsidRPr="0012111F">
        <w:rPr>
          <w:rStyle w:val="StyleUnderline"/>
        </w:rPr>
        <w:t xml:space="preserve">is expected to focus on </w:t>
      </w:r>
      <w:r w:rsidRPr="0012111F">
        <w:rPr>
          <w:sz w:val="16"/>
        </w:rPr>
        <w:t>the Deferred Action for Childhood Arrivals (</w:t>
      </w:r>
      <w:r w:rsidRPr="0012111F">
        <w:rPr>
          <w:rStyle w:val="StyleUnderline"/>
        </w:rPr>
        <w:t>DACA</w:t>
      </w:r>
      <w:r w:rsidRPr="0012111F">
        <w:rPr>
          <w:sz w:val="16"/>
        </w:rPr>
        <w:t xml:space="preserve">) program, </w:t>
      </w:r>
      <w:r w:rsidRPr="0012111F">
        <w:rPr>
          <w:rStyle w:val="StyleUnderline"/>
        </w:rPr>
        <w:t xml:space="preserve">border security (the </w:t>
      </w:r>
      <w:r w:rsidRPr="0012111F">
        <w:rPr>
          <w:sz w:val="16"/>
        </w:rPr>
        <w:t xml:space="preserve">proposed </w:t>
      </w:r>
      <w:r w:rsidRPr="0012111F">
        <w:rPr>
          <w:rStyle w:val="StyleUnderline"/>
        </w:rPr>
        <w:t>wall), family</w:t>
      </w:r>
      <w:r w:rsidRPr="0012111F">
        <w:rPr>
          <w:sz w:val="16"/>
        </w:rPr>
        <w:t xml:space="preserve"> based </w:t>
      </w:r>
      <w:r w:rsidRPr="0012111F">
        <w:rPr>
          <w:rStyle w:val="StyleUnderline"/>
        </w:rPr>
        <w:t>immigration, and</w:t>
      </w:r>
      <w:r w:rsidRPr="0012111F">
        <w:rPr>
          <w:sz w:val="16"/>
        </w:rPr>
        <w:t xml:space="preserve"> the </w:t>
      </w:r>
      <w:r w:rsidRPr="0012111F">
        <w:rPr>
          <w:rStyle w:val="StyleUnderline"/>
        </w:rPr>
        <w:t>diversity visa</w:t>
      </w:r>
      <w:r w:rsidRPr="0012111F">
        <w:rPr>
          <w:sz w:val="16"/>
        </w:rPr>
        <w:t xml:space="preserve"> lottery program. </w:t>
      </w:r>
      <w:r w:rsidRPr="0012111F">
        <w:rPr>
          <w:rStyle w:val="StyleUnderline"/>
        </w:rPr>
        <w:t xml:space="preserve">EB-5 is not </w:t>
      </w:r>
      <w:r w:rsidRPr="0012111F">
        <w:rPr>
          <w:sz w:val="16"/>
        </w:rPr>
        <w:t xml:space="preserve">expected to be </w:t>
      </w:r>
      <w:r w:rsidRPr="0012111F">
        <w:rPr>
          <w:rStyle w:val="StyleUnderline"/>
        </w:rPr>
        <w:t>included</w:t>
      </w:r>
      <w:r w:rsidRPr="0012111F">
        <w:rPr>
          <w:sz w:val="16"/>
        </w:rPr>
        <w:t xml:space="preserve"> in this phase one immigration package, and it is unclear whether or how the House will respond to the measure. However, stakeholders engaged in EB-5 reauthorization should remain engaged because the situation remains fluid. Should EB-5 reauthorization not be included the emerging package for next week, key policy staff on the congressional committees have indicated that a second, broader immigration package would be considered that would capture the remaining immigration issues such as EB-5.</w:t>
      </w:r>
    </w:p>
    <w:p w:rsidR="00962543" w:rsidRPr="00E9151A" w:rsidRDefault="00962543" w:rsidP="00962543">
      <w:pPr>
        <w:pStyle w:val="Heading3"/>
      </w:pPr>
      <w:r>
        <w:lastRenderedPageBreak/>
        <w:t xml:space="preserve">No Link-Normal Means=Executive </w:t>
      </w:r>
    </w:p>
    <w:p w:rsidR="00962543" w:rsidRPr="00E9151A" w:rsidRDefault="00962543" w:rsidP="00962543">
      <w:pPr>
        <w:keepNext/>
        <w:keepLines/>
        <w:spacing w:before="40" w:after="0"/>
        <w:outlineLvl w:val="3"/>
        <w:rPr>
          <w:rFonts w:eastAsiaTheme="majorEastAsia" w:cstheme="majorBidi"/>
          <w:b/>
          <w:iCs/>
          <w:sz w:val="26"/>
        </w:rPr>
      </w:pPr>
      <w:r w:rsidRPr="00E9151A">
        <w:rPr>
          <w:rFonts w:eastAsiaTheme="majorEastAsia" w:cstheme="majorBidi"/>
          <w:b/>
          <w:iCs/>
          <w:sz w:val="26"/>
        </w:rPr>
        <w:t>Plan will go through the executive, DACA proves.</w:t>
      </w:r>
    </w:p>
    <w:p w:rsidR="00962543" w:rsidRPr="00E9151A" w:rsidRDefault="00962543" w:rsidP="00962543">
      <w:proofErr w:type="spellStart"/>
      <w:r w:rsidRPr="00E9151A">
        <w:t>Kopan</w:t>
      </w:r>
      <w:proofErr w:type="spellEnd"/>
      <w:r w:rsidRPr="00E9151A">
        <w:t>, 10/11/2017 [Tal, politics reporter</w:t>
      </w:r>
      <w:proofErr w:type="gramStart"/>
      <w:r w:rsidRPr="00E9151A">
        <w:t>, ”</w:t>
      </w:r>
      <w:proofErr w:type="gramEnd"/>
      <w:r w:rsidRPr="00E9151A">
        <w:t xml:space="preserve">DHS explores ways to transform immigration system without Congress”, </w:t>
      </w:r>
      <w:hyperlink r:id="rId219" w:history="1">
        <w:r w:rsidRPr="00E9151A">
          <w:t>https://www.cnn.com/2017/10/11/politics/trump-administration-dhs-immigration-policies/index.html</w:t>
        </w:r>
      </w:hyperlink>
      <w:r w:rsidRPr="00E9151A">
        <w:t xml:space="preserve"> ]</w:t>
      </w:r>
    </w:p>
    <w:p w:rsidR="00962543" w:rsidRPr="00E9151A" w:rsidRDefault="00962543" w:rsidP="00962543">
      <w:pPr>
        <w:rPr>
          <w:sz w:val="16"/>
        </w:rPr>
      </w:pPr>
      <w:r w:rsidRPr="00E9151A">
        <w:rPr>
          <w:sz w:val="16"/>
        </w:rPr>
        <w:t>Washington (CNN)</w:t>
      </w:r>
      <w:r w:rsidRPr="00E9151A">
        <w:rPr>
          <w:b/>
          <w:iCs/>
          <w:u w:val="single"/>
        </w:rPr>
        <w:t>Even as the Trump administration is asking Congress to approve</w:t>
      </w:r>
      <w:r w:rsidRPr="00E9151A">
        <w:rPr>
          <w:sz w:val="16"/>
        </w:rPr>
        <w:t xml:space="preserve"> a tough overhaul of the nation's </w:t>
      </w:r>
      <w:r w:rsidRPr="00E9151A">
        <w:rPr>
          <w:b/>
          <w:iCs/>
          <w:u w:val="single"/>
        </w:rPr>
        <w:t>immigration laws</w:t>
      </w:r>
      <w:r w:rsidRPr="00E9151A">
        <w:rPr>
          <w:sz w:val="16"/>
        </w:rPr>
        <w:t xml:space="preserve">, </w:t>
      </w:r>
      <w:r w:rsidRPr="00E9151A">
        <w:rPr>
          <w:b/>
          <w:iCs/>
          <w:u w:val="single"/>
        </w:rPr>
        <w:t>the Department of Homeland Security</w:t>
      </w:r>
      <w:r w:rsidRPr="00E9151A">
        <w:rPr>
          <w:sz w:val="16"/>
        </w:rPr>
        <w:t xml:space="preserve"> is also quietly exploring ways it </w:t>
      </w:r>
      <w:r w:rsidRPr="00E9151A">
        <w:rPr>
          <w:b/>
          <w:iCs/>
          <w:u w:val="single"/>
        </w:rPr>
        <w:t>could transform the US immigration system on its own. The department has been examining a range of subtle modifications to immigration policies</w:t>
      </w:r>
      <w:r w:rsidRPr="00E9151A">
        <w:rPr>
          <w:sz w:val="16"/>
        </w:rPr>
        <w:t xml:space="preserve"> that could have major consequences, including limiting protections for unaccompanied minors who come to the US illegally, expanding the use of speedy deportation proceedings, and tightening visa programs in ways that could limit legal immigration to the US, according to multiple sources familiar with the plans. None of the policies being explored are finalized, according to the sources, and are in various stages of development. Any of them could change or fall by the wayside. Some of them are also included at least in part in the wish list of immigration priorities that President Donald Trump sent to Congress this week, and it's unclear whether the administration will wait to see the results of negotiations over the future of the Deferred Action for Childhood Arrivals (DACA) program that President Donald Trump has chosen to end. Still, </w:t>
      </w:r>
      <w:r w:rsidRPr="00E9151A">
        <w:rPr>
          <w:b/>
          <w:iCs/>
          <w:u w:val="single"/>
        </w:rPr>
        <w:t xml:space="preserve">the proposals </w:t>
      </w:r>
      <w:r w:rsidRPr="00E9151A">
        <w:rPr>
          <w:sz w:val="16"/>
        </w:rPr>
        <w:t xml:space="preserve">under consideration </w:t>
      </w:r>
      <w:r w:rsidRPr="00E9151A">
        <w:rPr>
          <w:b/>
          <w:iCs/>
          <w:u w:val="single"/>
        </w:rPr>
        <w:t xml:space="preserve">illustrate the extent to which the administration could attempt to dramatically change immigration in the US through unilateral executive action. </w:t>
      </w:r>
      <w:r w:rsidRPr="00E9151A">
        <w:rPr>
          <w:sz w:val="16"/>
        </w:rPr>
        <w:t xml:space="preserve">"Do you think Obama did a lot? That's my answer," said one former DHS official when asked how transformative the change could be. "They could do quite a bit." </w:t>
      </w:r>
      <w:r w:rsidRPr="00E9151A">
        <w:rPr>
          <w:b/>
          <w:iCs/>
          <w:u w:val="single"/>
        </w:rPr>
        <w:t>DACA itself was an example of how former President Barack Obama, frustrated with congressional inaction, sought to use executive authority to take action on immigration</w:t>
      </w:r>
      <w:r w:rsidRPr="00E9151A">
        <w:rPr>
          <w:sz w:val="16"/>
        </w:rPr>
        <w:t>, putting in place the program to protect young undocumented immigrations brought to the US as children from deportation in 2012.</w:t>
      </w:r>
    </w:p>
    <w:p w:rsidR="00523DD7" w:rsidRPr="00676C54" w:rsidRDefault="00523DD7" w:rsidP="006B5EDA"/>
    <w:p w:rsidR="004107F9" w:rsidRPr="004107F9" w:rsidRDefault="004107F9" w:rsidP="004107F9"/>
    <w:p w:rsidR="004107F9" w:rsidRPr="004107F9" w:rsidRDefault="004107F9" w:rsidP="004107F9"/>
    <w:p w:rsidR="00CD2EB7" w:rsidRPr="004107F9" w:rsidRDefault="00CD2EB7" w:rsidP="00CD2EB7">
      <w:pPr>
        <w:pStyle w:val="Heading2"/>
      </w:pPr>
      <w:r w:rsidRPr="004107F9">
        <w:lastRenderedPageBreak/>
        <w:t xml:space="preserve">Impact Defense </w:t>
      </w:r>
    </w:p>
    <w:p w:rsidR="006B5EDA" w:rsidRDefault="00945DE5" w:rsidP="00CD2EB7">
      <w:pPr>
        <w:pStyle w:val="Heading3"/>
      </w:pPr>
      <w:bookmarkStart w:id="5" w:name="_Toc424270978"/>
      <w:bookmarkStart w:id="6" w:name="_Toc424271121"/>
      <w:bookmarkStart w:id="7" w:name="_Toc424271264"/>
      <w:r>
        <w:lastRenderedPageBreak/>
        <w:t>A2</w:t>
      </w:r>
      <w:r w:rsidR="006B5EDA">
        <w:t xml:space="preserve">-Global Modelling </w:t>
      </w:r>
    </w:p>
    <w:p w:rsidR="006B5EDA" w:rsidRPr="00216415" w:rsidRDefault="006B5EDA" w:rsidP="006B5EDA">
      <w:pPr>
        <w:pStyle w:val="Heading4"/>
      </w:pPr>
      <w:r>
        <w:t xml:space="preserve">Non-u-Walls are spreading across the world </w:t>
      </w:r>
    </w:p>
    <w:p w:rsidR="006B5EDA" w:rsidRPr="00A5243C" w:rsidRDefault="006B5EDA" w:rsidP="006B5EDA">
      <w:pPr>
        <w:spacing w:after="0" w:line="240" w:lineRule="auto"/>
        <w:rPr>
          <w:rStyle w:val="Style13ptBold"/>
          <w:b w:val="0"/>
        </w:rPr>
      </w:pPr>
      <w:r w:rsidRPr="00A5243C">
        <w:rPr>
          <w:rStyle w:val="Style13ptBold"/>
        </w:rPr>
        <w:t xml:space="preserve">Uri Friedman, 5-19-2016, </w:t>
      </w:r>
      <w:r w:rsidRPr="00A5243C">
        <w:rPr>
          <w:rStyle w:val="Style13ptBold"/>
          <w:b w:val="0"/>
        </w:rPr>
        <w:t xml:space="preserve">"Not Just U.S.-Mexico: Walls Are Going </w:t>
      </w:r>
      <w:proofErr w:type="gramStart"/>
      <w:r w:rsidRPr="00A5243C">
        <w:rPr>
          <w:rStyle w:val="Style13ptBold"/>
          <w:b w:val="0"/>
        </w:rPr>
        <w:t>Up Around</w:t>
      </w:r>
      <w:proofErr w:type="gramEnd"/>
      <w:r w:rsidRPr="00A5243C">
        <w:rPr>
          <w:rStyle w:val="Style13ptBold"/>
          <w:b w:val="0"/>
        </w:rPr>
        <w:t xml:space="preserve"> the World," Atlantic, https://www.theatlantic.com/international/archive/2016/05/donald-trump-wall-mexico/483156/</w:t>
      </w:r>
    </w:p>
    <w:p w:rsidR="006B5EDA" w:rsidRPr="00216415" w:rsidRDefault="006B5EDA" w:rsidP="006B5EDA">
      <w:pPr>
        <w:pStyle w:val="NoSpacing"/>
      </w:pPr>
      <w:r w:rsidRPr="00216415">
        <w:t xml:space="preserve">The statistic </w:t>
      </w:r>
      <w:proofErr w:type="spellStart"/>
      <w:r w:rsidRPr="00216415">
        <w:t>Ramo</w:t>
      </w:r>
      <w:proofErr w:type="spellEnd"/>
      <w:r w:rsidRPr="00216415">
        <w:t xml:space="preserve"> cites about </w:t>
      </w:r>
      <w:r w:rsidRPr="00FE3547">
        <w:rPr>
          <w:rStyle w:val="StyleUnderline"/>
        </w:rPr>
        <w:t>the spread of walls comes from a study by the political scientists</w:t>
      </w:r>
      <w:r w:rsidRPr="00216415">
        <w:t xml:space="preserve"> Ron </w:t>
      </w:r>
      <w:proofErr w:type="spellStart"/>
      <w:r w:rsidRPr="00216415">
        <w:t>Hassner</w:t>
      </w:r>
      <w:proofErr w:type="spellEnd"/>
      <w:r w:rsidRPr="00216415">
        <w:t xml:space="preserve"> and Jason Wittenberg: </w:t>
      </w:r>
      <w:r w:rsidRPr="00FE3547">
        <w:rPr>
          <w:u w:val="single"/>
        </w:rPr>
        <w:t xml:space="preserve">Of the 51 fortified boundaries built between countries since the end of World War II, around </w:t>
      </w:r>
      <w:proofErr w:type="spellStart"/>
      <w:r w:rsidRPr="00FE3547">
        <w:rPr>
          <w:u w:val="single"/>
        </w:rPr>
        <w:t>halfwere</w:t>
      </w:r>
      <w:proofErr w:type="spellEnd"/>
      <w:r w:rsidRPr="00FE3547">
        <w:rPr>
          <w:u w:val="single"/>
        </w:rPr>
        <w:t xml:space="preserve"> constructed between 2000 and 2014.</w:t>
      </w:r>
      <w:r w:rsidRPr="00216415">
        <w:t xml:space="preserve"> </w:t>
      </w:r>
      <w:proofErr w:type="spellStart"/>
      <w:r w:rsidRPr="00216415">
        <w:t>Hassner</w:t>
      </w:r>
      <w:proofErr w:type="spellEnd"/>
      <w:r w:rsidRPr="00216415">
        <w:t xml:space="preserve"> and Wittenberg found that such boundaries—</w:t>
      </w:r>
      <w:r w:rsidRPr="00FE3547">
        <w:rPr>
          <w:u w:val="single"/>
        </w:rPr>
        <w:t>structures like the existing U.S.-Mexico border fence, the Israel-West Bank barrier, and the Saudi Arabia-Yemen border fence</w:t>
      </w:r>
      <w:r w:rsidRPr="00216415">
        <w:t>—tend to be constructed by wealthy countries seeking to keep out the citizens of poorer countries, and that many of these fortifications have been built between states in the Muslim world.</w:t>
      </w:r>
      <w:r>
        <w:t xml:space="preserve"> </w:t>
      </w:r>
      <w:r w:rsidRPr="00FE3547">
        <w:rPr>
          <w:u w:val="single"/>
        </w:rPr>
        <w:t xml:space="preserve">Recently, many of those fences have been appearing in Europe, as countries there struggle to process an influx of migrants and refugees. </w:t>
      </w:r>
      <w:r w:rsidRPr="00216415">
        <w:t xml:space="preserve">(The chart above doesn’t account for all of these new barriers, a number of which have been constructed since 2014.) </w:t>
      </w:r>
      <w:r w:rsidRPr="00A5243C">
        <w:rPr>
          <w:u w:val="single"/>
        </w:rPr>
        <w:t>The Economist observed in January that, as a result of the refugee crisis and the conflict in Ukraine, “Europe will soon have more physical barriers on its national borders than it did during the Cold War.” New border controls and barriers, including Austria’s proposed fence along the border with Italy, are threatening the viability of the European Union’s passport-free Schengen zone.</w:t>
      </w:r>
      <w:r w:rsidRPr="00216415">
        <w:t xml:space="preserve"> Here’s what the situation looked like as of early March:</w:t>
      </w:r>
    </w:p>
    <w:p w:rsidR="006B5EDA" w:rsidRPr="006B5EDA" w:rsidRDefault="006B5EDA" w:rsidP="006B5EDA"/>
    <w:p w:rsidR="00945DE5" w:rsidRDefault="00945DE5" w:rsidP="00CD2EB7">
      <w:pPr>
        <w:pStyle w:val="Heading3"/>
      </w:pPr>
      <w:r>
        <w:lastRenderedPageBreak/>
        <w:t>A2-Environment</w:t>
      </w:r>
    </w:p>
    <w:p w:rsidR="00945DE5" w:rsidRPr="00945DE5" w:rsidRDefault="00945DE5" w:rsidP="00945DE5"/>
    <w:p w:rsidR="00945DE5" w:rsidRDefault="00945DE5" w:rsidP="00945DE5">
      <w:pPr>
        <w:pStyle w:val="Heading4"/>
      </w:pPr>
      <w:r>
        <w:t>Even if DHS waives laws, it’s committed to mitigating the environmental impact.</w:t>
      </w:r>
    </w:p>
    <w:p w:rsidR="00945DE5" w:rsidRPr="00B67715" w:rsidRDefault="00945DE5" w:rsidP="00945DE5">
      <w:proofErr w:type="spellStart"/>
      <w:r w:rsidRPr="005077EE">
        <w:rPr>
          <w:rFonts w:eastAsiaTheme="majorEastAsia" w:cstheme="majorBidi"/>
          <w:b/>
          <w:iCs/>
          <w:sz w:val="26"/>
        </w:rPr>
        <w:t>Cama</w:t>
      </w:r>
      <w:proofErr w:type="spellEnd"/>
      <w:r w:rsidRPr="005077EE">
        <w:rPr>
          <w:rFonts w:eastAsiaTheme="majorEastAsia" w:cstheme="majorBidi"/>
          <w:b/>
          <w:iCs/>
          <w:sz w:val="26"/>
        </w:rPr>
        <w:t xml:space="preserve"> 17</w:t>
      </w:r>
      <w:r>
        <w:t xml:space="preserve"> (Timothy, Policy journalist with reporting experience including digital media, daily and weekly newspapers, trade press, social media and feature writing, Cover federal policy and politics of energy and environment, “DHS waives environmental laws to speed border wall construction”, August 1, 2017, http://thehill.com/policy/energy-environment/344772-trump-admin-waives-environmental-laws-for-border-wall-construction)</w:t>
      </w:r>
    </w:p>
    <w:p w:rsidR="00945DE5" w:rsidRPr="00B67715" w:rsidRDefault="00945DE5" w:rsidP="00945DE5">
      <w:pPr>
        <w:rPr>
          <w:rStyle w:val="StyleUnderline"/>
        </w:rPr>
      </w:pPr>
      <w:r w:rsidRPr="00B67715">
        <w:rPr>
          <w:sz w:val="16"/>
        </w:rPr>
        <w:t xml:space="preserve">The San Diego border area “remains an area of high illegal entry for which </w:t>
      </w:r>
      <w:r w:rsidRPr="00B67715">
        <w:rPr>
          <w:rStyle w:val="StyleUnderline"/>
        </w:rPr>
        <w:t>there is an immediate need to improve current infrastructure and construct additional border barriers and roads,” DHS said</w:t>
      </w:r>
      <w:r w:rsidRPr="00B67715">
        <w:rPr>
          <w:sz w:val="16"/>
        </w:rPr>
        <w:t xml:space="preserve"> in a statement. </w:t>
      </w:r>
      <w:r w:rsidRPr="00B67715">
        <w:rPr>
          <w:rStyle w:val="StyleUnderline"/>
        </w:rPr>
        <w:t>“While the waiver eliminates DHS’s obligation to comply with various laws</w:t>
      </w:r>
      <w:r w:rsidRPr="00B67715">
        <w:rPr>
          <w:sz w:val="16"/>
        </w:rPr>
        <w:t xml:space="preserve"> with respect to covered projects, </w:t>
      </w:r>
      <w:r w:rsidRPr="00B67715">
        <w:rPr>
          <w:rStyle w:val="StyleUnderline"/>
        </w:rPr>
        <w:t>the department remains committed to environmental stewardship with respect to these projects,” it said. “DHS has been coordinating and consulting — and intends to continue doing so — with other federal and state resource agencies to ensure impacts to the environment, wildlife, and cultural and historic artifacts are analyzed and minimized, to the extent possible.”</w:t>
      </w:r>
    </w:p>
    <w:p w:rsidR="00945DE5" w:rsidRPr="00945DE5" w:rsidRDefault="00945DE5" w:rsidP="00945DE5"/>
    <w:p w:rsidR="00523DD7" w:rsidRDefault="00523DD7" w:rsidP="00CD2EB7">
      <w:pPr>
        <w:pStyle w:val="Heading3"/>
      </w:pPr>
      <w:r>
        <w:lastRenderedPageBreak/>
        <w:t>A2-Isolationsim</w:t>
      </w:r>
    </w:p>
    <w:p w:rsidR="00523DD7" w:rsidRDefault="00523DD7" w:rsidP="00523DD7"/>
    <w:p w:rsidR="00523DD7" w:rsidRDefault="00523DD7" w:rsidP="00523DD7">
      <w:pPr>
        <w:pStyle w:val="Heading4"/>
      </w:pPr>
      <w:r>
        <w:t>No one would go to war with the U.S. – thousands of nuclear weapons that deter war, and two oceans that deter any form of invasion</w:t>
      </w:r>
    </w:p>
    <w:p w:rsidR="00523DD7" w:rsidRDefault="00523DD7" w:rsidP="00523DD7">
      <w:proofErr w:type="spellStart"/>
      <w:r w:rsidRPr="005271AE">
        <w:rPr>
          <w:rStyle w:val="Style13ptBold"/>
        </w:rPr>
        <w:t>Mearsheimer</w:t>
      </w:r>
      <w:proofErr w:type="spellEnd"/>
      <w:r w:rsidRPr="005271AE">
        <w:rPr>
          <w:rStyle w:val="Style13ptBold"/>
        </w:rPr>
        <w:t xml:space="preserve"> 14</w:t>
      </w:r>
      <w:r>
        <w:t xml:space="preserve"> - R. Wendell Harrison Distinguished Service Professor of Political Science at the University of Chicago [John, “America Unhinged” The Burden of Responsibility January/February 2014, </w:t>
      </w:r>
      <w:hyperlink r:id="rId220" w:history="1">
        <w:r w:rsidRPr="005A2D59">
          <w:rPr>
            <w:rStyle w:val="Hyperlink"/>
          </w:rPr>
          <w:t>http://mearsheimer.uchicago.edu/pdfs/America%20Unhinged.pdf</w:t>
        </w:r>
      </w:hyperlink>
      <w:r>
        <w:t>, CSS]</w:t>
      </w:r>
    </w:p>
    <w:p w:rsidR="00523DD7" w:rsidRDefault="00523DD7" w:rsidP="00523DD7">
      <w:pPr>
        <w:rPr>
          <w:rStyle w:val="StyleUnderline"/>
        </w:rPr>
      </w:pPr>
      <w:r w:rsidRPr="00523DD7">
        <w:rPr>
          <w:rStyle w:val="StyleUnderline"/>
        </w:rPr>
        <w:t>If the case for isolationism was powerful before Pearl Harbor, it is even more compelling today.</w:t>
      </w:r>
      <w:r w:rsidRPr="00217EBD">
        <w:rPr>
          <w:sz w:val="16"/>
        </w:rPr>
        <w:t xml:space="preserve"> For starters, </w:t>
      </w:r>
      <w:r w:rsidRPr="00E160D3">
        <w:rPr>
          <w:rStyle w:val="StyleUnderline"/>
        </w:rPr>
        <w:t>the United States has thousands of nuclear weapons, which are the ultimate deterrent and go a long way toward</w:t>
      </w:r>
      <w:r w:rsidRPr="00217EBD">
        <w:rPr>
          <w:sz w:val="16"/>
        </w:rPr>
        <w:t xml:space="preserve"> guaranteeing </w:t>
      </w:r>
      <w:r w:rsidRPr="00E160D3">
        <w:rPr>
          <w:rStyle w:val="StyleUnderline"/>
        </w:rPr>
        <w:t>a state’s survival.</w:t>
      </w:r>
      <w:r w:rsidRPr="00217EBD">
        <w:rPr>
          <w:sz w:val="16"/>
        </w:rPr>
        <w:t xml:space="preserve"> </w:t>
      </w:r>
      <w:r w:rsidRPr="00E160D3">
        <w:rPr>
          <w:rStyle w:val="StyleUnderline"/>
        </w:rPr>
        <w:t>No adversary is going to invade America and threaten its survival, because that opponent would almost certainly end up getting vaporized.</w:t>
      </w:r>
      <w:r w:rsidRPr="00217EBD">
        <w:rPr>
          <w:sz w:val="16"/>
        </w:rPr>
        <w:t xml:space="preserve"> In essence, </w:t>
      </w:r>
      <w:r w:rsidRPr="00E160D3">
        <w:rPr>
          <w:rStyle w:val="StyleUnderline"/>
        </w:rPr>
        <w:t>two giant oceans and thousands of nuclear weapons today shield the United States.</w:t>
      </w:r>
      <w:r w:rsidRPr="00217EBD">
        <w:rPr>
          <w:sz w:val="16"/>
        </w:rPr>
        <w:t xml:space="preserve"> Moreover</w:t>
      </w:r>
      <w:r w:rsidRPr="00E160D3">
        <w:rPr>
          <w:rStyle w:val="StyleUnderline"/>
        </w:rPr>
        <w:t>, it faces no serious threats in its own neighborhood</w:t>
      </w:r>
      <w:r w:rsidRPr="00217EBD">
        <w:rPr>
          <w:sz w:val="16"/>
        </w:rPr>
        <w:t xml:space="preserve">, </w:t>
      </w:r>
      <w:r w:rsidRPr="00E160D3">
        <w:rPr>
          <w:rStyle w:val="StyleUnderline"/>
        </w:rPr>
        <w:t>as it remains a regional hegemon in the Western Hemisphere</w:t>
      </w:r>
      <w:r w:rsidRPr="00217EBD">
        <w:rPr>
          <w:sz w:val="16"/>
        </w:rPr>
        <w:t>. Finally</w:t>
      </w:r>
      <w:r w:rsidRPr="00E160D3">
        <w:rPr>
          <w:rStyle w:val="StyleUnderline"/>
        </w:rPr>
        <w:t xml:space="preserve">, the United States faces no </w:t>
      </w:r>
      <w:proofErr w:type="spellStart"/>
      <w:r w:rsidRPr="00E160D3">
        <w:rPr>
          <w:rStyle w:val="StyleUnderline"/>
        </w:rPr>
        <w:t>greatpower</w:t>
      </w:r>
      <w:proofErr w:type="spellEnd"/>
      <w:r w:rsidRPr="00E160D3">
        <w:rPr>
          <w:rStyle w:val="StyleUnderline"/>
        </w:rPr>
        <w:t xml:space="preserve"> rival of any real consequence</w:t>
      </w:r>
      <w:r w:rsidRPr="00217EBD">
        <w:rPr>
          <w:sz w:val="16"/>
        </w:rPr>
        <w:t xml:space="preserve">. In fact, most strategists I know believe it has been operating in a unipolar world since the Cold War ended, which is another way of saying America is the only great power on the planet; it has no peers. </w:t>
      </w:r>
      <w:r w:rsidRPr="00E160D3">
        <w:rPr>
          <w:rStyle w:val="StyleUnderline"/>
        </w:rPr>
        <w:t>Others believe China and Russia are legitimate great powers</w:t>
      </w:r>
      <w:r w:rsidRPr="00217EBD">
        <w:rPr>
          <w:sz w:val="16"/>
        </w:rPr>
        <w:t xml:space="preserve"> and the world is multipolar. </w:t>
      </w:r>
      <w:r w:rsidRPr="00E160D3">
        <w:rPr>
          <w:rStyle w:val="StyleUnderline"/>
        </w:rPr>
        <w:t>Even so</w:t>
      </w:r>
      <w:r w:rsidRPr="00217EBD">
        <w:rPr>
          <w:sz w:val="16"/>
        </w:rPr>
        <w:t xml:space="preserve">, those two great powers are especially weak when compared to the mighty United States. In addition, </w:t>
      </w:r>
      <w:r w:rsidRPr="00E160D3">
        <w:rPr>
          <w:rStyle w:val="StyleUnderline"/>
        </w:rPr>
        <w:t>they have hardly any power-projection capability, which means they cannot seriously threaten the American homeland.</w:t>
      </w:r>
    </w:p>
    <w:p w:rsidR="005477BB" w:rsidRDefault="005477BB" w:rsidP="005477BB">
      <w:pPr>
        <w:pStyle w:val="Heading4"/>
      </w:pPr>
      <w:r>
        <w:t xml:space="preserve">Non-unique—Isolationist policy is locked in—war fatigue, debt, lack of grand strategy </w:t>
      </w:r>
    </w:p>
    <w:p w:rsidR="005477BB" w:rsidRDefault="005477BB" w:rsidP="005477BB">
      <w:r w:rsidRPr="008B70D9">
        <w:rPr>
          <w:b/>
        </w:rPr>
        <w:t>NICHOLS 14</w:t>
      </w:r>
      <w:r>
        <w:t>-</w:t>
      </w:r>
      <w:r w:rsidRPr="006611E7">
        <w:t xml:space="preserve">Professor in the National Security Affairs Department at the U.S. Naval War College in Newport, and a senior associate of the Carnegie Council on Ethics and International Affairs </w:t>
      </w:r>
      <w:r>
        <w:t>[Tom, Business Insider, “</w:t>
      </w:r>
      <w:r w:rsidRPr="008B70D9">
        <w:t>Expert: American Isolationism Is Destabilizing The World</w:t>
      </w:r>
      <w:r>
        <w:t xml:space="preserve">,” 4/29/2014, </w:t>
      </w:r>
      <w:hyperlink r:id="rId221" w:history="1">
        <w:r w:rsidRPr="00DA1842">
          <w:rPr>
            <w:rStyle w:val="Hyperlink"/>
          </w:rPr>
          <w:t>http://www.businessinsider.com/tom-nichols-american-isolationism-is-destabilizing-the-world-2014-4</w:t>
        </w:r>
      </w:hyperlink>
      <w:r>
        <w:t>, DKP]</w:t>
      </w:r>
    </w:p>
    <w:p w:rsidR="005477BB" w:rsidRDefault="005477BB" w:rsidP="005477BB">
      <w:pPr>
        <w:rPr>
          <w:rStyle w:val="StyleUnderline"/>
        </w:rPr>
      </w:pPr>
      <w:r w:rsidRPr="008B70D9">
        <w:rPr>
          <w:rStyle w:val="StyleUnderline"/>
        </w:rPr>
        <w:t>Americans</w:t>
      </w:r>
      <w:r w:rsidRPr="008B70D9">
        <w:rPr>
          <w:sz w:val="16"/>
        </w:rPr>
        <w:t xml:space="preserve"> have had a similar wish granted. </w:t>
      </w:r>
      <w:r w:rsidRPr="008B70D9">
        <w:rPr>
          <w:rStyle w:val="StyleUnderline"/>
        </w:rPr>
        <w:t>Claim</w:t>
      </w:r>
      <w:r w:rsidRPr="008B70D9">
        <w:rPr>
          <w:sz w:val="16"/>
        </w:rPr>
        <w:t xml:space="preserve">ing that </w:t>
      </w:r>
      <w:r w:rsidRPr="008B70D9">
        <w:rPr>
          <w:rStyle w:val="StyleUnderline"/>
        </w:rPr>
        <w:t>they're tired, broke, and "war-weary</w:t>
      </w:r>
      <w:r w:rsidRPr="008B70D9">
        <w:rPr>
          <w:sz w:val="16"/>
        </w:rPr>
        <w:t xml:space="preserve">" — a claim often heard even from people who've never been in uniform and who were in grade school when the U.S. went to war in Afghanistan and Iraq — the American people have finally </w:t>
      </w:r>
      <w:r w:rsidRPr="008B70D9">
        <w:rPr>
          <w:rStyle w:val="StyleUnderline"/>
        </w:rPr>
        <w:t>given in to their natural isolationism, and elected leaders</w:t>
      </w:r>
      <w:r w:rsidRPr="008B70D9">
        <w:rPr>
          <w:sz w:val="16"/>
        </w:rPr>
        <w:t xml:space="preserve"> on both the right and left </w:t>
      </w:r>
      <w:r w:rsidRPr="008B70D9">
        <w:rPr>
          <w:rStyle w:val="StyleUnderline"/>
        </w:rPr>
        <w:t>who share their view that what happens in the rest of the world is</w:t>
      </w:r>
      <w:r w:rsidRPr="008B70D9">
        <w:rPr>
          <w:sz w:val="16"/>
        </w:rPr>
        <w:t xml:space="preserve"> pretty much </w:t>
      </w:r>
      <w:r w:rsidRPr="008B70D9">
        <w:rPr>
          <w:rStyle w:val="StyleUnderline"/>
        </w:rPr>
        <w:t>none of our business.</w:t>
      </w:r>
      <w:r>
        <w:rPr>
          <w:rStyle w:val="StyleUnderline"/>
        </w:rPr>
        <w:t xml:space="preserve"> </w:t>
      </w:r>
      <w:r w:rsidRPr="008B70D9">
        <w:rPr>
          <w:sz w:val="16"/>
        </w:rPr>
        <w:t xml:space="preserve">There can be no argument that George W. </w:t>
      </w:r>
      <w:r w:rsidRPr="008B70D9">
        <w:rPr>
          <w:rStyle w:val="StyleUnderline"/>
        </w:rPr>
        <w:t>Bush left a mess</w:t>
      </w:r>
      <w:r w:rsidRPr="008B70D9">
        <w:rPr>
          <w:sz w:val="16"/>
        </w:rPr>
        <w:t xml:space="preserve"> behind him </w:t>
      </w:r>
      <w:r w:rsidRPr="008B70D9">
        <w:rPr>
          <w:rStyle w:val="StyleUnderline"/>
        </w:rPr>
        <w:t>when he left office</w:t>
      </w:r>
      <w:r w:rsidRPr="008B70D9">
        <w:rPr>
          <w:sz w:val="16"/>
        </w:rPr>
        <w:t xml:space="preserve"> in 2009, including two unfinished wars. Unfortunately, however, we didn't give President Obama much more guidance than a mandate that said "Don't Be George W. Bush." That's not enough for a foreign policy, and it was the new President's responsibility to create one. What happened at the outset of President Obama's first term depends on which partisan camp you inhabit. If you support President Obama, you likely think he mended fences and tried to repair America's image. If you're one of the President's opponents, you probably think the President apologized and groveled to people who hated us anyway. But in either case, six years later it's clear that </w:t>
      </w:r>
      <w:r w:rsidRPr="008B70D9">
        <w:rPr>
          <w:rStyle w:val="StyleUnderline"/>
        </w:rPr>
        <w:t>we have now drifted into a policy</w:t>
      </w:r>
      <w:r w:rsidRPr="008B70D9">
        <w:rPr>
          <w:sz w:val="16"/>
        </w:rPr>
        <w:t xml:space="preserve"> — if not by design, then by default — </w:t>
      </w:r>
      <w:r w:rsidRPr="008B70D9">
        <w:rPr>
          <w:rStyle w:val="StyleUnderline"/>
        </w:rPr>
        <w:t>of disengagement. We thought our footprint was too big</w:t>
      </w:r>
      <w:r w:rsidRPr="008B70D9">
        <w:rPr>
          <w:sz w:val="16"/>
        </w:rPr>
        <w:t xml:space="preserve">, our voice too loud, our hand too heavy. Americans wanted us out of other people's soup. "Well, George, you've got your wish. You've never been born." </w:t>
      </w:r>
      <w:r w:rsidRPr="008B70D9">
        <w:rPr>
          <w:rStyle w:val="StyleUnderline"/>
        </w:rPr>
        <w:t>So we retreated. Predictably enough</w:t>
      </w:r>
      <w:r w:rsidRPr="008B70D9">
        <w:rPr>
          <w:sz w:val="16"/>
        </w:rPr>
        <w:t xml:space="preserve">, of course, </w:t>
      </w:r>
      <w:r w:rsidRPr="008B70D9">
        <w:rPr>
          <w:rStyle w:val="StyleUnderline"/>
        </w:rPr>
        <w:t>once America turned inward after broadcasting a clear message that we wanted nothing to do with this messy and imperfect planet, other nations began to act as if the U</w:t>
      </w:r>
      <w:r w:rsidRPr="008B70D9">
        <w:rPr>
          <w:sz w:val="16"/>
        </w:rPr>
        <w:t xml:space="preserve">nited </w:t>
      </w:r>
      <w:r w:rsidRPr="008B70D9">
        <w:rPr>
          <w:rStyle w:val="StyleUnderline"/>
        </w:rPr>
        <w:t>S</w:t>
      </w:r>
      <w:r w:rsidRPr="008B70D9">
        <w:rPr>
          <w:sz w:val="16"/>
        </w:rPr>
        <w:t xml:space="preserve">tates </w:t>
      </w:r>
      <w:r w:rsidRPr="008B70D9">
        <w:rPr>
          <w:rStyle w:val="StyleUnderline"/>
        </w:rPr>
        <w:t>doesn't exist. An extended air defense zone in China, rapacious killing in the Middle East, more nuclear tests from</w:t>
      </w:r>
      <w:r w:rsidRPr="008B70D9">
        <w:rPr>
          <w:sz w:val="16"/>
        </w:rPr>
        <w:t xml:space="preserve"> the weirdest leader yet in the </w:t>
      </w:r>
      <w:r w:rsidRPr="008B70D9">
        <w:rPr>
          <w:rStyle w:val="StyleUnderline"/>
        </w:rPr>
        <w:t>North Korea</w:t>
      </w:r>
      <w:r w:rsidRPr="008B70D9">
        <w:rPr>
          <w:sz w:val="16"/>
        </w:rPr>
        <w:t xml:space="preserve">n hermit kingdom, a </w:t>
      </w:r>
      <w:r w:rsidRPr="008B70D9">
        <w:rPr>
          <w:rStyle w:val="StyleUnderline"/>
        </w:rPr>
        <w:t>Russian run at a mini-Soviet restoration.</w:t>
      </w:r>
      <w:r>
        <w:rPr>
          <w:rStyle w:val="StyleUnderline"/>
        </w:rPr>
        <w:t xml:space="preserve"> </w:t>
      </w:r>
      <w:r w:rsidRPr="008B70D9">
        <w:rPr>
          <w:sz w:val="16"/>
        </w:rPr>
        <w:t xml:space="preserve">And why shouldn't they? The United States and a fair number of its people, like George Bailey in his cups, seem to think everyone would be better off if we weren't around. Even in the most extreme circumstances, we desperately shrug off any responsibility, seeing the rest of the globe as populated either by ingrates to be ignored or as victims to be compensated. </w:t>
      </w:r>
      <w:r w:rsidRPr="008B70D9">
        <w:rPr>
          <w:rStyle w:val="StyleUnderline"/>
        </w:rPr>
        <w:t xml:space="preserve">Both the "Blame America First" crowd and "bring the boys </w:t>
      </w:r>
      <w:r w:rsidRPr="008B70D9">
        <w:rPr>
          <w:rStyle w:val="StyleUnderline"/>
        </w:rPr>
        <w:lastRenderedPageBreak/>
        <w:t>home" isolationists can rejoice, as we pull back American power and only grudgingly accept any kind of U.S. involvement in even the smallest decisions.</w:t>
      </w:r>
    </w:p>
    <w:p w:rsidR="0009412D" w:rsidRDefault="0009412D" w:rsidP="0009412D">
      <w:pPr>
        <w:pStyle w:val="Heading3"/>
      </w:pPr>
      <w:r w:rsidRPr="0009412D">
        <w:lastRenderedPageBreak/>
        <w:t xml:space="preserve">Interventionism Outweighs </w:t>
      </w:r>
    </w:p>
    <w:p w:rsidR="0009412D" w:rsidRDefault="0009412D" w:rsidP="0009412D">
      <w:pPr>
        <w:pStyle w:val="Heading4"/>
      </w:pPr>
      <w:r>
        <w:t xml:space="preserve">Trump isn’t isolationist– interventionism outweighs </w:t>
      </w:r>
    </w:p>
    <w:p w:rsidR="0009412D" w:rsidRPr="000341EB" w:rsidRDefault="0009412D" w:rsidP="0009412D">
      <w:r w:rsidRPr="5BF39B91">
        <w:rPr>
          <w:rFonts w:asciiTheme="majorBidi" w:eastAsiaTheme="majorBidi" w:hAnsiTheme="majorBidi" w:cstheme="majorBidi"/>
          <w:b/>
          <w:bCs/>
          <w:sz w:val="26"/>
          <w:szCs w:val="26"/>
        </w:rPr>
        <w:t>Smith 17</w:t>
      </w:r>
      <w:r>
        <w:t xml:space="preserve"> [David Smith, Senior Lecturer in American Politics and Foreign Policy, Academic Director of the US Studies Centre, University of Sydney, 1-29-2017, "America has never been truly isolationist, and Trump isn't either," Conversation, http://theconversation.com/america-has-never-been-truly-isolationist-and-trump-isnt-either-71689]</w:t>
      </w:r>
    </w:p>
    <w:p w:rsidR="0009412D" w:rsidRPr="00855174" w:rsidRDefault="0009412D" w:rsidP="0009412D">
      <w:pPr>
        <w:rPr>
          <w:rStyle w:val="StyleUnderline"/>
        </w:rPr>
      </w:pPr>
      <w:r>
        <w:t>His slogan “</w:t>
      </w:r>
      <w:r w:rsidRPr="5BF39B91">
        <w:rPr>
          <w:rStyle w:val="StyleUnderline"/>
        </w:rPr>
        <w:t xml:space="preserve">America First”, which featured prominently in his inauguration speech, evokes the movement </w:t>
      </w:r>
      <w:r>
        <w:t xml:space="preserve">of the same name </w:t>
      </w:r>
      <w:r w:rsidRPr="5BF39B91">
        <w:rPr>
          <w:rStyle w:val="StyleUnderline"/>
        </w:rPr>
        <w:t xml:space="preserve">that fought to keep the United States out of the </w:t>
      </w:r>
      <w:proofErr w:type="gramStart"/>
      <w:r w:rsidRPr="5BF39B91">
        <w:rPr>
          <w:rStyle w:val="StyleUnderline"/>
        </w:rPr>
        <w:t>second world war</w:t>
      </w:r>
      <w:proofErr w:type="gramEnd"/>
      <w:r>
        <w:t xml:space="preserve">. Since assuming the presidency, </w:t>
      </w:r>
      <w:r w:rsidRPr="5BF39B91">
        <w:rPr>
          <w:rStyle w:val="StyleUnderline"/>
        </w:rPr>
        <w:t xml:space="preserve">Trump has not backed down from his campaign rhetoric about </w:t>
      </w:r>
      <w:hyperlink r:id="rId222">
        <w:r w:rsidRPr="5BF39B91">
          <w:rPr>
            <w:rStyle w:val="StyleUnderline"/>
          </w:rPr>
          <w:t>withdrawing from trade deals</w:t>
        </w:r>
      </w:hyperlink>
      <w:r w:rsidRPr="5BF39B91">
        <w:rPr>
          <w:rStyle w:val="StyleUnderline"/>
        </w:rPr>
        <w:t xml:space="preserve"> and </w:t>
      </w:r>
      <w:hyperlink r:id="rId223">
        <w:r w:rsidRPr="5BF39B91">
          <w:rPr>
            <w:rStyle w:val="StyleUnderline"/>
          </w:rPr>
          <w:t>reconsidering alliances</w:t>
        </w:r>
      </w:hyperlink>
      <w:r>
        <w:t xml:space="preserve">. And </w:t>
      </w:r>
      <w:r w:rsidRPr="5BF39B91">
        <w:rPr>
          <w:rStyle w:val="StyleUnderline"/>
        </w:rPr>
        <w:t xml:space="preserve">there would seem to be no better metaphor for isolation than the promise to build a </w:t>
      </w:r>
      <w:hyperlink r:id="rId224">
        <w:r w:rsidRPr="5BF39B91">
          <w:rPr>
            <w:rStyle w:val="StyleUnderline"/>
          </w:rPr>
          <w:t>“big, beautiful wall”</w:t>
        </w:r>
      </w:hyperlink>
      <w:r>
        <w:t xml:space="preserve"> around the country’s borders. </w:t>
      </w:r>
      <w:r w:rsidRPr="5BF39B91">
        <w:rPr>
          <w:rStyle w:val="StyleUnderline"/>
        </w:rPr>
        <w:t xml:space="preserve">But </w:t>
      </w:r>
      <w:r w:rsidRPr="5BF39B91">
        <w:rPr>
          <w:rStyle w:val="Emphasis"/>
        </w:rPr>
        <w:t>America has almost never been genuinely isolationist, and Trump isn’t either</w:t>
      </w:r>
      <w:r>
        <w:t xml:space="preserve">. Like many political leaders throughout American history, </w:t>
      </w:r>
      <w:r w:rsidRPr="5BF39B91">
        <w:rPr>
          <w:rStyle w:val="StyleUnderline"/>
        </w:rPr>
        <w:t>he believes the US needs to rewrite the rules of the international order so it can assume its proper role in the world.</w:t>
      </w:r>
      <w:r>
        <w:t xml:space="preserve"> That is a </w:t>
      </w:r>
      <w:r w:rsidRPr="5BF39B91">
        <w:rPr>
          <w:rStyle w:val="Emphasis"/>
        </w:rPr>
        <w:t>role of domination, not withdrawal</w:t>
      </w:r>
      <w:r>
        <w:t xml:space="preserve">. </w:t>
      </w:r>
      <w:r w:rsidRPr="5BF39B91">
        <w:rPr>
          <w:rStyle w:val="StyleUnderline"/>
        </w:rPr>
        <w:t>Americans have often felt ambivalent about alliances</w:t>
      </w:r>
      <w:r>
        <w:t xml:space="preserve">. The founding fathers saw European alliance systems as outgrowths of the corrupt, princely politics their new republic was rejecting. </w:t>
      </w:r>
      <w:r w:rsidRPr="5BF39B91">
        <w:rPr>
          <w:rStyle w:val="StyleUnderline"/>
        </w:rPr>
        <w:t>George Washington warned against permanent alliances in his farewell speech</w:t>
      </w:r>
      <w:r>
        <w:t xml:space="preserve">. As president, Thomas Jefferson </w:t>
      </w:r>
      <w:hyperlink r:id="rId225">
        <w:r>
          <w:t>pledged</w:t>
        </w:r>
      </w:hyperlink>
      <w:r>
        <w:t xml:space="preserve">: Peace, commerce, and honest friendship with all nations, entangling alliances with none. </w:t>
      </w:r>
      <w:r w:rsidRPr="5BF39B91">
        <w:rPr>
          <w:rStyle w:val="StyleUnderline"/>
        </w:rPr>
        <w:t xml:space="preserve">This </w:t>
      </w:r>
      <w:r w:rsidRPr="5BF39B91">
        <w:rPr>
          <w:rStyle w:val="Emphasis"/>
        </w:rPr>
        <w:t>desire to avoid “entanglement” did not mean abstaining from world affairs</w:t>
      </w:r>
      <w:r w:rsidRPr="5BF39B91">
        <w:rPr>
          <w:rStyle w:val="StyleUnderline"/>
        </w:rPr>
        <w:t xml:space="preserve">. </w:t>
      </w:r>
      <w:r>
        <w:t xml:space="preserve">Jefferson himself launched America’s </w:t>
      </w:r>
      <w:hyperlink r:id="rId226">
        <w:r>
          <w:t>first overseas war</w:t>
        </w:r>
      </w:hyperlink>
      <w:r>
        <w:t xml:space="preserve">, against the Barbary States of North Africa that were demanding tribute from American merchant ships. Far from looking inward, Jefferson dramatically expanded the boundaries of the US in 1803 through the </w:t>
      </w:r>
      <w:hyperlink r:id="rId227">
        <w:r>
          <w:t>Louisiana Purchase</w:t>
        </w:r>
      </w:hyperlink>
      <w:r>
        <w:t xml:space="preserve"> from France. In 1823, President James Monroe set out a </w:t>
      </w:r>
      <w:hyperlink r:id="rId228">
        <w:r>
          <w:t>doctrine</w:t>
        </w:r>
      </w:hyperlink>
      <w:r>
        <w:t xml:space="preserve"> that reaffirmed American non-involvement in the affairs of European powers. The Monroe Doctrine also prohibited European powers from interfering with the newly independent countries of the Americas, giving the US a free hand to expand further west across North America, dominating commerce and politics throughout the hemisphere. The southern politicians who controlled US foreign policy before the Civil War </w:t>
      </w:r>
      <w:hyperlink r:id="rId229">
        <w:r>
          <w:t>sought to protect slavery in other American countries</w:t>
        </w:r>
      </w:hyperlink>
      <w:r>
        <w:t xml:space="preserve">. The Monroe Doctrine became more blatantly imperial in 1904 with the Roosevelt Corollary, under which the US assumed “police power” in Latin America and the Caribbean. President Theodore Roosevelt described his foreign policy as “speak softly, and carry a big stick.” </w:t>
      </w:r>
      <w:r w:rsidRPr="5BF39B91">
        <w:rPr>
          <w:rStyle w:val="Emphasis"/>
        </w:rPr>
        <w:t>Interventionism is the norm in American foreign policy</w:t>
      </w:r>
      <w:r>
        <w:t xml:space="preserve">. </w:t>
      </w:r>
      <w:r w:rsidRPr="5BF39B91">
        <w:rPr>
          <w:rStyle w:val="StyleUnderline"/>
        </w:rPr>
        <w:t xml:space="preserve">Even during the most supposedly isolationist period in American history, the interwar years, American leaders wielded heavy influence in international politics. </w:t>
      </w:r>
    </w:p>
    <w:p w:rsidR="0009412D" w:rsidRPr="001E00AA" w:rsidRDefault="0009412D" w:rsidP="0009412D">
      <w:pPr>
        <w:pStyle w:val="Heading4"/>
        <w:rPr>
          <w:rStyle w:val="StyleUnderline"/>
        </w:rPr>
      </w:pPr>
      <w:r w:rsidRPr="5BF39B91">
        <w:rPr>
          <w:rStyle w:val="StyleUnderline"/>
        </w:rPr>
        <w:t xml:space="preserve">Trump isn’t isolationist– NAFTA agreements, NATO talks, </w:t>
      </w:r>
      <w:proofErr w:type="gramStart"/>
      <w:r w:rsidRPr="5BF39B91">
        <w:rPr>
          <w:rStyle w:val="StyleUnderline"/>
        </w:rPr>
        <w:t>Backing</w:t>
      </w:r>
      <w:proofErr w:type="gramEnd"/>
      <w:r w:rsidRPr="5BF39B91">
        <w:rPr>
          <w:rStyle w:val="StyleUnderline"/>
        </w:rPr>
        <w:t xml:space="preserve"> up allies</w:t>
      </w:r>
    </w:p>
    <w:p w:rsidR="0009412D" w:rsidRPr="001E00AA" w:rsidRDefault="0009412D" w:rsidP="0009412D">
      <w:proofErr w:type="spellStart"/>
      <w:r w:rsidRPr="5BF39B91">
        <w:rPr>
          <w:b/>
          <w:bCs/>
          <w:sz w:val="26"/>
          <w:szCs w:val="26"/>
        </w:rPr>
        <w:t>Lafranchi</w:t>
      </w:r>
      <w:proofErr w:type="spellEnd"/>
      <w:r w:rsidRPr="5BF39B91">
        <w:rPr>
          <w:b/>
          <w:bCs/>
          <w:sz w:val="26"/>
          <w:szCs w:val="26"/>
        </w:rPr>
        <w:t xml:space="preserve"> 17</w:t>
      </w:r>
      <w:r>
        <w:t xml:space="preserve"> [Howard </w:t>
      </w:r>
      <w:proofErr w:type="spellStart"/>
      <w:r>
        <w:t>Lafranchi</w:t>
      </w:r>
      <w:proofErr w:type="spellEnd"/>
      <w:r>
        <w:t>, the </w:t>
      </w:r>
      <w:r w:rsidRPr="5BF39B91">
        <w:rPr>
          <w:i/>
          <w:iCs/>
        </w:rPr>
        <w:t xml:space="preserve">Monitor's </w:t>
      </w:r>
      <w:r>
        <w:t xml:space="preserve">diplomacy correspondent, graduate of UC Berkeley Journalism School and has a </w:t>
      </w:r>
      <w:proofErr w:type="spellStart"/>
      <w:r>
        <w:t>Masters</w:t>
      </w:r>
      <w:proofErr w:type="spellEnd"/>
      <w:r>
        <w:t xml:space="preserve"> Degree in Journalism from Boston University, 4-13-2017, "American isolationism? World signals it may no longer be </w:t>
      </w:r>
      <w:proofErr w:type="gramStart"/>
      <w:r>
        <w:t>possible.,</w:t>
      </w:r>
      <w:proofErr w:type="gramEnd"/>
      <w:r>
        <w:t>" Christian Science Monitor, https://www.csmonitor.com/USA/Foreign-Policy/2017/0413/American-isolationism-World-signals-it-may-no-longer-be-possible]</w:t>
      </w:r>
    </w:p>
    <w:p w:rsidR="0009412D" w:rsidRDefault="0009412D" w:rsidP="0009412D">
      <w:r w:rsidRPr="5BF39B91">
        <w:rPr>
          <w:rStyle w:val="StyleUnderline"/>
        </w:rPr>
        <w:t>Evidence of Trump’s adaptation and conforming to the role the world expects</w:t>
      </w:r>
      <w:r>
        <w:t xml:space="preserve"> of America has piled up in recent weeks. </w:t>
      </w:r>
      <w:r w:rsidRPr="5BF39B91">
        <w:rPr>
          <w:rStyle w:val="StyleUnderline"/>
        </w:rPr>
        <w:t>Hosting NATO Secretary General Jens Stoltenberg at the White House</w:t>
      </w:r>
      <w:r>
        <w:t xml:space="preserve"> Wednesday, the American president who as a candidate dismissed the Alliance as “obsolete” declared that NATO is “no longer obsolete” because it has adapted to take on the challenge of terrorism. </w:t>
      </w:r>
      <w:r w:rsidRPr="5BF39B91">
        <w:rPr>
          <w:rStyle w:val="StyleUnderline"/>
        </w:rPr>
        <w:t xml:space="preserve">Hardly trashing the NATO </w:t>
      </w:r>
      <w:r w:rsidRPr="5BF39B91">
        <w:rPr>
          <w:rStyle w:val="StyleUnderline"/>
        </w:rPr>
        <w:lastRenderedPageBreak/>
        <w:t>alliance, Trump lauded it instead as “a bulwark of international peace and security.”</w:t>
      </w:r>
      <w:r>
        <w:t xml:space="preserve"> </w:t>
      </w:r>
      <w:r w:rsidRPr="5BF39B91">
        <w:rPr>
          <w:rStyle w:val="StyleUnderline"/>
        </w:rPr>
        <w:t>No longer is Trump alarming Japan and South Korea by suggesting</w:t>
      </w:r>
      <w:r>
        <w:t xml:space="preserve"> they may have to </w:t>
      </w:r>
      <w:r w:rsidRPr="5BF39B91">
        <w:rPr>
          <w:rStyle w:val="StyleUnderline"/>
        </w:rPr>
        <w:t>get their own nuclear weapons</w:t>
      </w:r>
      <w:r>
        <w:t xml:space="preserve"> instead of relying on the American nuclear umbrella</w:t>
      </w:r>
      <w:r w:rsidRPr="5BF39B91">
        <w:rPr>
          <w:rStyle w:val="StyleUnderline"/>
        </w:rPr>
        <w:t>. Now he's telling them America’s defense of the two countries in the face of a belligerent North Korea is rock solid</w:t>
      </w:r>
      <w:r>
        <w:t xml:space="preserve">. And whereas </w:t>
      </w:r>
      <w:r w:rsidRPr="5BF39B91">
        <w:rPr>
          <w:rStyle w:val="StyleUnderline"/>
        </w:rPr>
        <w:t>Trump once promised steps to up-end the international trading system</w:t>
      </w:r>
      <w:r>
        <w:t xml:space="preserve"> for which the US served as general contractor, </w:t>
      </w:r>
      <w:r w:rsidRPr="5BF39B91">
        <w:rPr>
          <w:rStyle w:val="StyleUnderline"/>
        </w:rPr>
        <w:t>his actions are much less unilateral</w:t>
      </w:r>
      <w:r>
        <w:t xml:space="preserve">. He </w:t>
      </w:r>
      <w:r w:rsidRPr="5BF39B91">
        <w:rPr>
          <w:rStyle w:val="StyleUnderline"/>
        </w:rPr>
        <w:t>did not declare China a currency manipulator as one of his first acts, just as talk of a 45 percent tariff on Chinese goods has vanished</w:t>
      </w:r>
      <w:r>
        <w:t xml:space="preserve">. He </w:t>
      </w:r>
      <w:r w:rsidRPr="5BF39B91">
        <w:rPr>
          <w:rStyle w:val="StyleUnderline"/>
        </w:rPr>
        <w:t>did not rip up NAFTA</w:t>
      </w:r>
      <w:r>
        <w:t xml:space="preserve">, as promised, but </w:t>
      </w:r>
      <w:r w:rsidRPr="5BF39B91">
        <w:rPr>
          <w:rStyle w:val="StyleUnderline"/>
        </w:rPr>
        <w:t>instead is quietly negotiating to update the 1994 trade deal regulating the North American market.</w:t>
      </w:r>
      <w:r>
        <w:t xml:space="preserve"> </w:t>
      </w:r>
    </w:p>
    <w:p w:rsidR="0009412D" w:rsidRDefault="0009412D" w:rsidP="0009412D"/>
    <w:p w:rsidR="0009412D" w:rsidRDefault="0009412D" w:rsidP="0009412D">
      <w:pPr>
        <w:pStyle w:val="Heading4"/>
      </w:pPr>
      <w:r>
        <w:t>US isn’t isolationist– intervention for many allies</w:t>
      </w:r>
    </w:p>
    <w:p w:rsidR="0009412D" w:rsidRPr="001D2A69" w:rsidRDefault="0009412D" w:rsidP="0009412D">
      <w:proofErr w:type="spellStart"/>
      <w:r w:rsidRPr="009D14CD">
        <w:rPr>
          <w:rFonts w:eastAsiaTheme="majorEastAsia" w:cstheme="majorBidi"/>
          <w:b/>
          <w:bCs/>
          <w:sz w:val="26"/>
          <w:szCs w:val="26"/>
        </w:rPr>
        <w:t>Bacevich</w:t>
      </w:r>
      <w:proofErr w:type="spellEnd"/>
      <w:r w:rsidRPr="009D14CD">
        <w:rPr>
          <w:rFonts w:eastAsiaTheme="majorEastAsia" w:cstheme="majorBidi"/>
          <w:b/>
          <w:bCs/>
          <w:sz w:val="26"/>
          <w:szCs w:val="26"/>
        </w:rPr>
        <w:t xml:space="preserve"> 17</w:t>
      </w:r>
      <w:r>
        <w:t xml:space="preserve"> [</w:t>
      </w:r>
      <w:r w:rsidRPr="00141E4A">
        <w:t xml:space="preserve">Andrew J. </w:t>
      </w:r>
      <w:proofErr w:type="spellStart"/>
      <w:r w:rsidRPr="00141E4A">
        <w:t>Bacevich</w:t>
      </w:r>
      <w:proofErr w:type="spellEnd"/>
      <w:r w:rsidRPr="00141E4A">
        <w:t>,</w:t>
      </w:r>
      <w:r>
        <w:t xml:space="preserve"> </w:t>
      </w:r>
      <w:r w:rsidRPr="00B230D9">
        <w:rPr>
          <w:sz w:val="13"/>
          <w:szCs w:val="13"/>
        </w:rPr>
        <w:t xml:space="preserve">IS </w:t>
      </w:r>
      <w:proofErr w:type="spellStart"/>
      <w:r w:rsidRPr="00B230D9">
        <w:rPr>
          <w:sz w:val="13"/>
          <w:szCs w:val="13"/>
        </w:rPr>
        <w:t>CaRL</w:t>
      </w:r>
      <w:proofErr w:type="spellEnd"/>
      <w:r w:rsidRPr="00B230D9">
        <w:rPr>
          <w:sz w:val="13"/>
          <w:szCs w:val="13"/>
        </w:rPr>
        <w:t xml:space="preserve"> </w:t>
      </w:r>
      <w:proofErr w:type="spellStart"/>
      <w:r w:rsidRPr="00B230D9">
        <w:rPr>
          <w:sz w:val="13"/>
          <w:szCs w:val="13"/>
        </w:rPr>
        <w:t>FReDrICkseN</w:t>
      </w:r>
      <w:proofErr w:type="spellEnd"/>
      <w:r w:rsidRPr="00B230D9">
        <w:rPr>
          <w:sz w:val="13"/>
          <w:szCs w:val="13"/>
        </w:rPr>
        <w:t xml:space="preserve"> </w:t>
      </w:r>
      <w:proofErr w:type="spellStart"/>
      <w:r w:rsidRPr="00B230D9">
        <w:rPr>
          <w:sz w:val="13"/>
          <w:szCs w:val="13"/>
        </w:rPr>
        <w:t>FroM</w:t>
      </w:r>
      <w:proofErr w:type="spellEnd"/>
      <w:r w:rsidRPr="00B230D9">
        <w:rPr>
          <w:sz w:val="13"/>
          <w:szCs w:val="13"/>
        </w:rPr>
        <w:t xml:space="preserve"> </w:t>
      </w:r>
      <w:proofErr w:type="spellStart"/>
      <w:r w:rsidRPr="00B230D9">
        <w:rPr>
          <w:sz w:val="13"/>
          <w:szCs w:val="13"/>
        </w:rPr>
        <w:t>uP</w:t>
      </w:r>
      <w:proofErr w:type="spellEnd"/>
      <w:r>
        <w:t xml:space="preserve">, </w:t>
      </w:r>
      <w:r w:rsidRPr="009D14CD">
        <w:t xml:space="preserve">American historian specializing in international relations, security studies, American foreign policy, and American </w:t>
      </w:r>
      <w:r>
        <w:t xml:space="preserve">diplomatic and military history, </w:t>
      </w:r>
      <w:r w:rsidRPr="00141E4A">
        <w:t xml:space="preserve"> 4-4-2017, "The Fiction of U.S. Isolationism," American Conservative, </w:t>
      </w:r>
      <w:hyperlink r:id="rId230" w:history="1">
        <w:r w:rsidRPr="005E0A29">
          <w:rPr>
            <w:rStyle w:val="Hyperlink"/>
          </w:rPr>
          <w:t>http://www.theamericanconservative.com/articles/the-fiction-of-u-s-isolationism/</w:t>
        </w:r>
      </w:hyperlink>
      <w:r>
        <w:t xml:space="preserve">, </w:t>
      </w:r>
      <w:hyperlink r:id="rId231" w:history="1">
        <w:r w:rsidRPr="00697BC2">
          <w:rPr>
            <w:rStyle w:val="Hyperlink"/>
          </w:rPr>
          <w:t>https://imgur.com/8oCfhUH</w:t>
        </w:r>
      </w:hyperlink>
      <w:r>
        <w:t xml:space="preserve">, </w:t>
      </w:r>
      <w:r w:rsidRPr="00640A6D">
        <w:t>https://imgur.com/YxuHYom</w:t>
      </w:r>
      <w:r>
        <w:t>]</w:t>
      </w:r>
    </w:p>
    <w:p w:rsidR="0009412D" w:rsidRDefault="0009412D" w:rsidP="0009412D">
      <w:r w:rsidRPr="00BC684E">
        <w:t xml:space="preserve">Now as an explanation for the origins of the war of 1939-1945, </w:t>
      </w:r>
      <w:r w:rsidRPr="00BC684E">
        <w:rPr>
          <w:rStyle w:val="StyleUnderline"/>
        </w:rPr>
        <w:t xml:space="preserve">American “isolationism” </w:t>
      </w:r>
      <w:r w:rsidRPr="00BC684E">
        <w:rPr>
          <w:rStyle w:val="Emphasis"/>
        </w:rPr>
        <w:t>is as familiar as the sweet-and-sour pork featured at your local Chinese takeout joint. Its authenticity is equally dubious</w:t>
      </w:r>
      <w:r w:rsidRPr="00BC684E">
        <w:rPr>
          <w:rStyle w:val="StyleUnderline"/>
        </w:rPr>
        <w:t>.</w:t>
      </w:r>
      <w:r w:rsidRPr="00BC684E">
        <w:t xml:space="preserve"> Yet Patterson’s assertion has this virtue: It captures in less than a sentence a prime obstacle to instituting a realistic, fact-based approach to foreign policy.</w:t>
      </w:r>
      <w:r>
        <w:t xml:space="preserve"> </w:t>
      </w:r>
      <w:r w:rsidRPr="00224C3B">
        <w:rPr>
          <w:rStyle w:val="StyleUnderline"/>
        </w:rPr>
        <w:t>In truth, isolationism is to history what fake news is to journalism. The oft-repeated claim that in the 1920s and 1930s the United States raised the drawbridges, stuck its head in the sand, and turned its back on the world is not only misleading, but also unhelpful</w:t>
      </w:r>
      <w:r w:rsidRPr="00BC684E">
        <w:t xml:space="preserve">. </w:t>
      </w:r>
      <w:r w:rsidRPr="00224C3B">
        <w:rPr>
          <w:rStyle w:val="StyleUnderline"/>
        </w:rPr>
        <w:t>Citing a penchant for isolationism as a defect afflicting the American character is like suggesting that members of Congress suffer from a lack of self-esteem.</w:t>
      </w:r>
      <w:r w:rsidRPr="00BC684E">
        <w:t xml:space="preserve"> The charge just doesn’t square with the facts, no matter how often repeated.</w:t>
      </w:r>
      <w:r>
        <w:t xml:space="preserve"> </w:t>
      </w:r>
      <w:r w:rsidRPr="00BC684E">
        <w:t xml:space="preserve">Here, by way of illustrating some of those relevant facts, is a partial list of places beyond the boundaries of North America, where </w:t>
      </w:r>
      <w:r w:rsidRPr="00224C3B">
        <w:rPr>
          <w:rStyle w:val="StyleUnderline"/>
        </w:rPr>
        <w:t>the United States stationed military forces during the interval between the two world wars: China, the Philippines, Guam, Hawaii, Panama, Cuba, and Puerto Rico.</w:t>
      </w:r>
      <w:r w:rsidRPr="00BC684E">
        <w:t xml:space="preserve"> That’s not counting the U.S. Marine occupations of </w:t>
      </w:r>
      <w:r w:rsidRPr="00224C3B">
        <w:rPr>
          <w:rStyle w:val="StyleUnderline"/>
        </w:rPr>
        <w:t xml:space="preserve">Nicaragua, Haiti, and the Dominican Republic </w:t>
      </w:r>
      <w:r w:rsidRPr="00BC684E">
        <w:t xml:space="preserve">during a portion of this period. Choose whatever term you like to describe the U.S military posture during this era—incoherent comes to mind—but </w:t>
      </w:r>
      <w:r w:rsidRPr="00224C3B">
        <w:rPr>
          <w:rStyle w:val="StyleUnderline"/>
        </w:rPr>
        <w:t>isolationism doesn’t fill the bill</w:t>
      </w:r>
      <w:r w:rsidRPr="00BC684E">
        <w:t>.</w:t>
      </w:r>
      <w:r>
        <w:t xml:space="preserve"> </w:t>
      </w:r>
      <w:r w:rsidRPr="00BC684E">
        <w:t xml:space="preserve">As for Patterson’s </w:t>
      </w:r>
      <w:r w:rsidRPr="00224C3B">
        <w:rPr>
          <w:rStyle w:val="StyleUnderline"/>
        </w:rPr>
        <w:t>suggestion that the behavior of the United States “precipitated” World War II, the claim is simply laughable</w:t>
      </w:r>
      <w:r w:rsidRPr="00BC684E">
        <w:t xml:space="preserve">. World War I precipitated World War II, or </w:t>
      </w:r>
      <w:r w:rsidRPr="001D2A69">
        <w:rPr>
          <w:rStyle w:val="StyleUnderline"/>
        </w:rPr>
        <w:t>more specifically the European malaise resulting from the bloodletting of 1914-1918, compounded by the Bolshevik Revolution and the spread of fascism, and further exacerbated by profoundly shortsighted policies pursued by Great Britain and France. Throw into the mix the Great Depression, Japanese imperial ambitions, and the diabolical plotting of Adolf Hitler and his henchmen, and you have the makings of a catastrophe.</w:t>
      </w:r>
      <w:r>
        <w:t xml:space="preserve"> </w:t>
      </w:r>
      <w:r w:rsidRPr="00BC684E">
        <w:t>Some few observers foresaw that catastrophe, but preventing it lay well beyond the ability of the United States, even if U.S. leaders had been clairvoyant.</w:t>
      </w:r>
      <w:r>
        <w:t xml:space="preserve"> </w:t>
      </w:r>
    </w:p>
    <w:p w:rsidR="0009412D" w:rsidRPr="0009412D" w:rsidRDefault="0009412D" w:rsidP="0009412D"/>
    <w:p w:rsidR="0009412D" w:rsidRDefault="0009412D" w:rsidP="005477BB">
      <w:pPr>
        <w:rPr>
          <w:rStyle w:val="StyleUnderline"/>
        </w:rPr>
      </w:pPr>
    </w:p>
    <w:p w:rsidR="00523DD7" w:rsidRDefault="00AD7E0D" w:rsidP="00AD7E0D">
      <w:pPr>
        <w:pStyle w:val="Heading3"/>
      </w:pPr>
      <w:r>
        <w:lastRenderedPageBreak/>
        <w:t xml:space="preserve">A2-IR Collapse/Relations Collapse </w:t>
      </w:r>
    </w:p>
    <w:p w:rsidR="00AD7E0D" w:rsidRDefault="00AD7E0D" w:rsidP="00AD7E0D">
      <w:pPr>
        <w:pStyle w:val="Heading4"/>
      </w:pPr>
      <w:r>
        <w:t xml:space="preserve">US international order locked in—massive economic, technological, and military advantages—China isn’t even close </w:t>
      </w:r>
    </w:p>
    <w:p w:rsidR="00AD7E0D" w:rsidRPr="00D746DA" w:rsidRDefault="00AD7E0D" w:rsidP="00AD7E0D">
      <w:pPr>
        <w:rPr>
          <w:b/>
        </w:rPr>
      </w:pPr>
      <w:r w:rsidRPr="00CA67A1">
        <w:rPr>
          <w:b/>
        </w:rPr>
        <w:t>BROOKS* and WOHLFORTH** 16</w:t>
      </w:r>
      <w:r w:rsidRPr="00E2004E">
        <w:rPr>
          <w:sz w:val="16"/>
          <w:szCs w:val="16"/>
        </w:rPr>
        <w:t>-</w:t>
      </w:r>
      <w:r>
        <w:rPr>
          <w:sz w:val="16"/>
          <w:szCs w:val="16"/>
        </w:rPr>
        <w:t>*</w:t>
      </w:r>
      <w:r w:rsidRPr="00E2004E">
        <w:rPr>
          <w:sz w:val="16"/>
          <w:szCs w:val="16"/>
        </w:rPr>
        <w:t>Associate Professor of Government at Dartmouth College</w:t>
      </w:r>
      <w:r>
        <w:rPr>
          <w:sz w:val="16"/>
          <w:szCs w:val="16"/>
        </w:rPr>
        <w:t>, PhD @ Yale, **</w:t>
      </w:r>
      <w:r w:rsidRPr="00E2004E">
        <w:rPr>
          <w:sz w:val="16"/>
          <w:szCs w:val="16"/>
        </w:rPr>
        <w:t>Daniel Webster Professor of Government at Dartmouth College</w:t>
      </w:r>
      <w:r>
        <w:rPr>
          <w:sz w:val="16"/>
          <w:szCs w:val="16"/>
        </w:rPr>
        <w:t>, PhD and MA in Political Science @ Yale</w:t>
      </w:r>
      <w:r w:rsidRPr="00E2004E">
        <w:rPr>
          <w:sz w:val="16"/>
          <w:szCs w:val="16"/>
        </w:rPr>
        <w:t xml:space="preserve"> [Stephen, William, “The Once and Future Superpower-Why China Won’t Overtake the United States,” Foreign Affairs, May/June 2016, </w:t>
      </w:r>
      <w:hyperlink r:id="rId232" w:history="1">
        <w:r w:rsidRPr="00E2004E">
          <w:rPr>
            <w:rStyle w:val="Hyperlink"/>
            <w:sz w:val="16"/>
            <w:szCs w:val="16"/>
          </w:rPr>
          <w:t>https://www.foreignaffairs.com/articles/united-states/2016-04-13/once-and-future-superpower</w:t>
        </w:r>
      </w:hyperlink>
      <w:r w:rsidRPr="00E2004E">
        <w:rPr>
          <w:sz w:val="16"/>
          <w:szCs w:val="16"/>
        </w:rPr>
        <w:t>, DKP]</w:t>
      </w:r>
    </w:p>
    <w:p w:rsidR="00AD7E0D" w:rsidRDefault="00AD7E0D" w:rsidP="00AD7E0D">
      <w:pPr>
        <w:rPr>
          <w:sz w:val="14"/>
        </w:rPr>
      </w:pPr>
      <w:proofErr w:type="spellStart"/>
      <w:r w:rsidRPr="00D746DA">
        <w:rPr>
          <w:sz w:val="14"/>
        </w:rPr>
        <w:t>Ater</w:t>
      </w:r>
      <w:proofErr w:type="spellEnd"/>
      <w:r w:rsidRPr="00D746DA">
        <w:rPr>
          <w:sz w:val="14"/>
        </w:rPr>
        <w:t xml:space="preserve"> two and a half decades, </w:t>
      </w:r>
      <w:r w:rsidRPr="00CA67A1">
        <w:rPr>
          <w:rStyle w:val="StyleUnderline"/>
        </w:rPr>
        <w:t>is the U</w:t>
      </w:r>
      <w:r w:rsidRPr="00D746DA">
        <w:rPr>
          <w:sz w:val="14"/>
        </w:rPr>
        <w:t xml:space="preserve">nited </w:t>
      </w:r>
      <w:r w:rsidRPr="00CA67A1">
        <w:rPr>
          <w:rStyle w:val="StyleUnderline"/>
        </w:rPr>
        <w:t>S</w:t>
      </w:r>
      <w:r w:rsidRPr="00D746DA">
        <w:rPr>
          <w:sz w:val="14"/>
        </w:rPr>
        <w:t xml:space="preserve">tates’ </w:t>
      </w:r>
      <w:r w:rsidRPr="00CA67A1">
        <w:rPr>
          <w:rStyle w:val="StyleUnderline"/>
        </w:rPr>
        <w:t>run as the world’s sole superpower coming to an end? Many say yes, seeing a rising China ready to</w:t>
      </w:r>
      <w:r w:rsidRPr="00D746DA">
        <w:rPr>
          <w:sz w:val="14"/>
        </w:rPr>
        <w:t xml:space="preserve"> catch up to or even </w:t>
      </w:r>
      <w:r w:rsidRPr="00CA67A1">
        <w:rPr>
          <w:rStyle w:val="StyleUnderline"/>
        </w:rPr>
        <w:t>surpass</w:t>
      </w:r>
      <w:r w:rsidRPr="00D746DA">
        <w:rPr>
          <w:sz w:val="14"/>
        </w:rPr>
        <w:t xml:space="preserve"> the United States </w:t>
      </w:r>
      <w:r w:rsidRPr="00CA67A1">
        <w:rPr>
          <w:rStyle w:val="StyleUnderline"/>
        </w:rPr>
        <w:t>in the near future.</w:t>
      </w:r>
      <w:r w:rsidRPr="00D746DA">
        <w:rPr>
          <w:sz w:val="14"/>
        </w:rPr>
        <w:t xml:space="preserve"> By many measures, after all, China’s economy is on track to become the </w:t>
      </w:r>
      <w:proofErr w:type="gramStart"/>
      <w:r w:rsidRPr="00D746DA">
        <w:rPr>
          <w:sz w:val="14"/>
        </w:rPr>
        <w:t>world’s</w:t>
      </w:r>
      <w:proofErr w:type="gramEnd"/>
      <w:r w:rsidRPr="00D746DA">
        <w:rPr>
          <w:sz w:val="14"/>
        </w:rPr>
        <w:t xml:space="preserve">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CA67A1">
        <w:rPr>
          <w:rStyle w:val="Emphasis"/>
        </w:rPr>
        <w:t>But this is wishful, or fearful, thinking</w:t>
      </w:r>
      <w:r w:rsidRPr="00CA67A1">
        <w:rPr>
          <w:rStyle w:val="StyleUnderline"/>
        </w:rPr>
        <w:t>. Economic growth no longer translates as directly into military power</w:t>
      </w:r>
      <w:r w:rsidRPr="00D746DA">
        <w:rPr>
          <w:sz w:val="14"/>
        </w:rPr>
        <w:t xml:space="preserve"> as it did in the past, which means that </w:t>
      </w:r>
      <w:r w:rsidRPr="00CA67A1">
        <w:rPr>
          <w:rStyle w:val="StyleUnderline"/>
        </w:rPr>
        <w:t xml:space="preserve">it is now harder than ever for rising powers to rise and established ones to fall. And </w:t>
      </w:r>
      <w:r w:rsidRPr="00D746DA">
        <w:rPr>
          <w:rStyle w:val="Emphasis"/>
        </w:rPr>
        <w:t>China</w:t>
      </w:r>
      <w:r w:rsidRPr="00D746DA">
        <w:rPr>
          <w:sz w:val="14"/>
        </w:rPr>
        <w:t>—the only country with the raw potential to become a true global peer of the United States—</w:t>
      </w:r>
      <w:r w:rsidRPr="00CA67A1">
        <w:rPr>
          <w:rStyle w:val="StyleUnderline"/>
        </w:rPr>
        <w:t>also faces a more daunting challenge</w:t>
      </w:r>
      <w:r w:rsidRPr="00D746DA">
        <w:rPr>
          <w:sz w:val="14"/>
        </w:rPr>
        <w:t xml:space="preserve"> than previous rising states </w:t>
      </w:r>
      <w:r w:rsidRPr="00CA67A1">
        <w:rPr>
          <w:rStyle w:val="StyleUnderline"/>
        </w:rPr>
        <w:t xml:space="preserve">because of how far </w:t>
      </w:r>
      <w:r w:rsidRPr="00D746DA">
        <w:rPr>
          <w:rStyle w:val="Emphasis"/>
        </w:rPr>
        <w:t>it lags behind technologically.</w:t>
      </w:r>
      <w:r w:rsidRPr="00D746DA">
        <w:rPr>
          <w:sz w:val="14"/>
        </w:rPr>
        <w:t xml:space="preserve"> Even though the </w:t>
      </w:r>
      <w:r w:rsidRPr="00D746DA">
        <w:rPr>
          <w:rStyle w:val="Emphasis"/>
        </w:rPr>
        <w:t>U</w:t>
      </w:r>
      <w:r w:rsidRPr="00D746DA">
        <w:rPr>
          <w:sz w:val="14"/>
        </w:rPr>
        <w:t xml:space="preserve">nited </w:t>
      </w:r>
      <w:r w:rsidRPr="00D746DA">
        <w:rPr>
          <w:rStyle w:val="Emphasis"/>
        </w:rPr>
        <w:t>S</w:t>
      </w:r>
      <w:r w:rsidRPr="00D746DA">
        <w:rPr>
          <w:sz w:val="14"/>
        </w:rPr>
        <w:t xml:space="preserve">tates’ economic dominance has eroded from its peak, the country’s </w:t>
      </w:r>
      <w:r w:rsidRPr="00D746DA">
        <w:rPr>
          <w:rStyle w:val="Emphasis"/>
        </w:rPr>
        <w:t>military superiority is not going anywhere, nor is</w:t>
      </w:r>
      <w:r w:rsidRPr="00CA67A1">
        <w:rPr>
          <w:rStyle w:val="StyleUnderline"/>
        </w:rPr>
        <w:t xml:space="preserve"> the globe-spanning alliance structure that constitutes the core of </w:t>
      </w:r>
      <w:r w:rsidRPr="00D746DA">
        <w:rPr>
          <w:rStyle w:val="Emphasis"/>
        </w:rPr>
        <w:t>the existing liberal international order</w:t>
      </w:r>
      <w:r w:rsidRPr="00D746DA">
        <w:rPr>
          <w:sz w:val="14"/>
        </w:rPr>
        <w:t xml:space="preserve"> (unless Washington unwisely decides to throw it away). </w:t>
      </w:r>
      <w:r w:rsidRPr="00CA67A1">
        <w:rPr>
          <w:rStyle w:val="StyleUnderline"/>
        </w:rPr>
        <w:t>Rather than expecting a power transition</w:t>
      </w:r>
      <w:r w:rsidRPr="00D746DA">
        <w:rPr>
          <w:sz w:val="14"/>
        </w:rPr>
        <w:t xml:space="preserve"> in international politics,</w:t>
      </w:r>
      <w:r w:rsidRPr="00CA67A1">
        <w:rPr>
          <w:rStyle w:val="StyleUnderline"/>
        </w:rPr>
        <w:t xml:space="preserve"> </w:t>
      </w:r>
      <w:r w:rsidRPr="00D746DA">
        <w:rPr>
          <w:rStyle w:val="Emphasis"/>
        </w:rPr>
        <w:t>everyone shoul</w:t>
      </w:r>
      <w:r w:rsidRPr="00CA67A1">
        <w:rPr>
          <w:rStyle w:val="StyleUnderline"/>
        </w:rPr>
        <w:t xml:space="preserve">d </w:t>
      </w:r>
      <w:r w:rsidRPr="00D746DA">
        <w:rPr>
          <w:rStyle w:val="Emphasis"/>
        </w:rPr>
        <w:t>start getting used to</w:t>
      </w:r>
      <w:r w:rsidRPr="00CA67A1">
        <w:rPr>
          <w:rStyle w:val="StyleUnderline"/>
        </w:rPr>
        <w:t xml:space="preserve"> a world in which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CA67A1">
        <w:rPr>
          <w:rStyle w:val="StyleUnderline"/>
        </w:rPr>
        <w:t xml:space="preserve">remains the sole superpower </w:t>
      </w:r>
      <w:r w:rsidRPr="00D746DA">
        <w:rPr>
          <w:rStyle w:val="Emphasis"/>
        </w:rPr>
        <w:t xml:space="preserve">for decades </w:t>
      </w:r>
      <w:r w:rsidRPr="00D746DA">
        <w:rPr>
          <w:sz w:val="14"/>
        </w:rPr>
        <w:t xml:space="preserve">to come. </w:t>
      </w:r>
      <w:r w:rsidRPr="00CA67A1">
        <w:rPr>
          <w:rStyle w:val="StyleUnderline"/>
        </w:rPr>
        <w:t>Lasting preeminence will help</w:t>
      </w:r>
      <w:r w:rsidRPr="00D746DA">
        <w:rPr>
          <w:sz w:val="14"/>
        </w:rPr>
        <w:t xml:space="preserve"> the United States </w:t>
      </w:r>
      <w:r w:rsidRPr="00CA67A1">
        <w:rPr>
          <w:rStyle w:val="StyleUnderline"/>
        </w:rPr>
        <w:t xml:space="preserve">ward off </w:t>
      </w:r>
      <w:r w:rsidRPr="00D746DA">
        <w:rPr>
          <w:sz w:val="14"/>
        </w:rPr>
        <w:t xml:space="preserve">the greatest traditional international danger, </w:t>
      </w:r>
      <w:r w:rsidRPr="00D746DA">
        <w:rPr>
          <w:rStyle w:val="Emphasis"/>
        </w:rPr>
        <w:t>war between</w:t>
      </w:r>
      <w:r w:rsidRPr="00D746DA">
        <w:rPr>
          <w:sz w:val="14"/>
        </w:rPr>
        <w:t xml:space="preserve"> the world’s </w:t>
      </w:r>
      <w:r w:rsidRPr="00D746DA">
        <w:rPr>
          <w:rStyle w:val="Emphasis"/>
        </w:rPr>
        <w:t>major powers.</w:t>
      </w:r>
      <w:r w:rsidRPr="00CA67A1">
        <w:rPr>
          <w:rStyle w:val="StyleUnderline"/>
        </w:rPr>
        <w:t xml:space="preserve"> And </w:t>
      </w:r>
      <w:r w:rsidRPr="00D746DA">
        <w:rPr>
          <w:sz w:val="14"/>
        </w:rPr>
        <w:t xml:space="preserve">it will </w:t>
      </w:r>
      <w:r w:rsidRPr="00CA67A1">
        <w:rPr>
          <w:rStyle w:val="StyleUnderline"/>
        </w:rPr>
        <w:t>give Washington options for dealing with</w:t>
      </w:r>
      <w:r w:rsidRPr="00D746DA">
        <w:rPr>
          <w:sz w:val="14"/>
        </w:rPr>
        <w:t xml:space="preserve"> </w:t>
      </w:r>
      <w:proofErr w:type="spellStart"/>
      <w:r w:rsidRPr="00D746DA">
        <w:rPr>
          <w:sz w:val="14"/>
        </w:rPr>
        <w:t>nonstate</w:t>
      </w:r>
      <w:proofErr w:type="spellEnd"/>
      <w:r w:rsidRPr="00D746DA">
        <w:rPr>
          <w:sz w:val="14"/>
        </w:rPr>
        <w:t xml:space="preserve"> threats such as </w:t>
      </w:r>
      <w:r w:rsidRPr="00D746DA">
        <w:rPr>
          <w:rStyle w:val="Emphasis"/>
        </w:rPr>
        <w:t>terrorism and</w:t>
      </w:r>
      <w:r w:rsidRPr="00D746DA">
        <w:rPr>
          <w:sz w:val="14"/>
        </w:rPr>
        <w:t xml:space="preserve"> transnational challenges such</w:t>
      </w:r>
      <w:r w:rsidRPr="00D746DA">
        <w:rPr>
          <w:sz w:val="16"/>
          <w:szCs w:val="16"/>
        </w:rPr>
        <w:t xml:space="preserve"> as</w:t>
      </w:r>
      <w:r w:rsidRPr="00D746DA">
        <w:rPr>
          <w:rStyle w:val="Emphasis"/>
        </w:rPr>
        <w:t xml:space="preserve"> climate change.</w:t>
      </w:r>
      <w:r w:rsidRPr="00D746DA">
        <w:rPr>
          <w:sz w:val="14"/>
        </w:rPr>
        <w:t xml:space="preserv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 THE WEALTH OF NATIONS </w:t>
      </w:r>
      <w:r w:rsidRPr="00CA67A1">
        <w:rPr>
          <w:rStyle w:val="StyleUnderline"/>
        </w:rPr>
        <w:t>In forecasts of China’s future</w:t>
      </w:r>
      <w:r w:rsidRPr="00D746DA">
        <w:rPr>
          <w:sz w:val="14"/>
        </w:rPr>
        <w:t xml:space="preserve"> power position, </w:t>
      </w:r>
      <w:r w:rsidRPr="00CA67A1">
        <w:rPr>
          <w:rStyle w:val="StyleUnderline"/>
        </w:rPr>
        <w:t>much has been made of</w:t>
      </w:r>
      <w:r w:rsidRPr="00D746DA">
        <w:rPr>
          <w:sz w:val="14"/>
        </w:rPr>
        <w:t xml:space="preserve"> the country’s pressing domestic challenges: </w:t>
      </w:r>
      <w:r w:rsidRPr="00CA67A1">
        <w:rPr>
          <w:rStyle w:val="StyleUnderline"/>
        </w:rPr>
        <w:t>its slowing economy, polluted environment</w:t>
      </w:r>
      <w:r w:rsidRPr="00D746DA">
        <w:rPr>
          <w:sz w:val="14"/>
        </w:rPr>
        <w:t xml:space="preserve">, widespread </w:t>
      </w:r>
      <w:r w:rsidRPr="00CA67A1">
        <w:rPr>
          <w:rStyle w:val="StyleUnderline"/>
        </w:rPr>
        <w:t>corruption,</w:t>
      </w:r>
      <w:r w:rsidRPr="00D746DA">
        <w:rPr>
          <w:sz w:val="14"/>
        </w:rPr>
        <w:t xml:space="preserve"> </w:t>
      </w:r>
      <w:r w:rsidRPr="00CA67A1">
        <w:rPr>
          <w:rStyle w:val="StyleUnderline"/>
        </w:rPr>
        <w:t>perilous financial markets, nonexistent social safety net, rapidly aging population, and restive middle class. But as harmful as these</w:t>
      </w:r>
      <w:r w:rsidRPr="00D746DA">
        <w:rPr>
          <w:sz w:val="14"/>
        </w:rPr>
        <w:t xml:space="preserve"> problems </w:t>
      </w:r>
      <w:r w:rsidRPr="00CA67A1">
        <w:rPr>
          <w:rStyle w:val="StyleUnderline"/>
        </w:rPr>
        <w:t xml:space="preserve">are, </w:t>
      </w:r>
      <w:r w:rsidRPr="00D746DA">
        <w:rPr>
          <w:rStyle w:val="Emphasis"/>
        </w:rPr>
        <w:t>China’s true Achilles’ heel</w:t>
      </w:r>
      <w:r w:rsidRPr="00D746DA">
        <w:rPr>
          <w:sz w:val="14"/>
        </w:rPr>
        <w:t xml:space="preserve"> on the world stage </w:t>
      </w:r>
      <w:r w:rsidRPr="00D746DA">
        <w:rPr>
          <w:rStyle w:val="Emphasis"/>
        </w:rPr>
        <w:t xml:space="preserve">is </w:t>
      </w:r>
      <w:r w:rsidRPr="00D746DA">
        <w:rPr>
          <w:sz w:val="14"/>
        </w:rPr>
        <w:t>something else:</w:t>
      </w:r>
      <w:r w:rsidRPr="00CA67A1">
        <w:rPr>
          <w:rStyle w:val="StyleUnderline"/>
        </w:rPr>
        <w:t xml:space="preserve"> </w:t>
      </w:r>
      <w:r w:rsidRPr="00D746DA">
        <w:rPr>
          <w:rStyle w:val="Emphasis"/>
        </w:rPr>
        <w:t>its low level of technological expertise</w:t>
      </w:r>
      <w:r w:rsidRPr="00D746DA">
        <w:rPr>
          <w:sz w:val="14"/>
        </w:rPr>
        <w:t xml:space="preserve"> compared with the United States’. Relative to past rising powers, </w:t>
      </w:r>
      <w:r w:rsidRPr="00CA67A1">
        <w:rPr>
          <w:rStyle w:val="StyleUnderline"/>
        </w:rPr>
        <w:t xml:space="preserve">China has a much wider technological gap </w:t>
      </w:r>
      <w:r w:rsidRPr="00D746DA">
        <w:rPr>
          <w:sz w:val="14"/>
        </w:rPr>
        <w:t xml:space="preserve">to close with the leading power. </w:t>
      </w:r>
      <w:r w:rsidRPr="00CA67A1">
        <w:rPr>
          <w:rStyle w:val="StyleUnderline"/>
        </w:rPr>
        <w:t xml:space="preserve">China may export </w:t>
      </w:r>
      <w:r w:rsidRPr="00D746DA">
        <w:rPr>
          <w:sz w:val="14"/>
        </w:rPr>
        <w:t xml:space="preserve">container after container of </w:t>
      </w:r>
      <w:r w:rsidRPr="00CA67A1">
        <w:rPr>
          <w:rStyle w:val="StyleUnderline"/>
        </w:rPr>
        <w:t>high-tech goods, but</w:t>
      </w:r>
      <w:r w:rsidRPr="00D746DA">
        <w:rPr>
          <w:sz w:val="14"/>
        </w:rPr>
        <w:t xml:space="preserve"> in a world of globalized production, </w:t>
      </w:r>
      <w:r w:rsidRPr="00CA67A1">
        <w:rPr>
          <w:rStyle w:val="StyleUnderline"/>
        </w:rPr>
        <w:t>that doesn’t reveal much. Half of all Chinese exports consist o</w:t>
      </w:r>
      <w:r w:rsidRPr="00D746DA">
        <w:rPr>
          <w:sz w:val="14"/>
        </w:rPr>
        <w:t xml:space="preserve">f what economists call </w:t>
      </w:r>
      <w:r w:rsidRPr="00CA67A1">
        <w:rPr>
          <w:rStyle w:val="StyleUnderline"/>
        </w:rPr>
        <w:t xml:space="preserve">“processing trade,” </w:t>
      </w:r>
      <w:r w:rsidRPr="00D746DA">
        <w:rPr>
          <w:sz w:val="14"/>
        </w:rPr>
        <w:t xml:space="preserve">meaning that parts are imported into China for assembly and then exported afterward. </w:t>
      </w:r>
      <w:r w:rsidRPr="00CA67A1">
        <w:rPr>
          <w:rStyle w:val="StyleUnderline"/>
        </w:rPr>
        <w:t>And the vast majority of these</w:t>
      </w:r>
      <w:r w:rsidRPr="00D746DA">
        <w:rPr>
          <w:sz w:val="14"/>
        </w:rPr>
        <w:t xml:space="preserve"> Chinese exports </w:t>
      </w:r>
      <w:r w:rsidRPr="00CA67A1">
        <w:rPr>
          <w:rStyle w:val="StyleUnderline"/>
        </w:rPr>
        <w:t>are directed</w:t>
      </w:r>
      <w:r w:rsidRPr="00D746DA">
        <w:rPr>
          <w:sz w:val="14"/>
        </w:rPr>
        <w:t xml:space="preserve"> not by Chinese firms but </w:t>
      </w:r>
      <w:r w:rsidRPr="00CA67A1">
        <w:rPr>
          <w:rStyle w:val="StyleUnderline"/>
        </w:rPr>
        <w:t>by corporations from more developed countries.</w:t>
      </w:r>
      <w:r>
        <w:rPr>
          <w:rStyle w:val="StyleUnderline"/>
        </w:rPr>
        <w:t xml:space="preserve"> </w:t>
      </w:r>
      <w:r w:rsidRPr="00D746DA">
        <w:rPr>
          <w:sz w:val="14"/>
        </w:rPr>
        <w:t xml:space="preserve">When looking at measures of technological prowess that better reflect the national origin of the expertise, China’s true position becomes clear. </w:t>
      </w:r>
      <w:r w:rsidRPr="00CA67A1">
        <w:rPr>
          <w:rStyle w:val="StyleUnderline"/>
        </w:rPr>
        <w:t xml:space="preserve">World Bank data on payments for </w:t>
      </w:r>
      <w:r w:rsidRPr="00D746DA">
        <w:rPr>
          <w:sz w:val="14"/>
        </w:rPr>
        <w:t xml:space="preserve">the use of </w:t>
      </w:r>
      <w:r w:rsidRPr="00CA67A1">
        <w:rPr>
          <w:rStyle w:val="StyleUnderline"/>
        </w:rPr>
        <w:t>intellectual property</w:t>
      </w:r>
      <w:r w:rsidRPr="00D746DA">
        <w:rPr>
          <w:sz w:val="14"/>
        </w:rPr>
        <w:t xml:space="preserve">, for example, </w:t>
      </w:r>
      <w:r w:rsidRPr="00CA67A1">
        <w:rPr>
          <w:rStyle w:val="StyleUnderline"/>
        </w:rPr>
        <w:t xml:space="preserve">indicate that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is far and away the lead</w:t>
      </w:r>
      <w:r w:rsidRPr="00CA67A1">
        <w:rPr>
          <w:rStyle w:val="StyleUnderline"/>
        </w:rPr>
        <w:t>ing source of innovative technologies, boasting $128 billion in receipts</w:t>
      </w:r>
      <w:r w:rsidRPr="00D746DA">
        <w:rPr>
          <w:sz w:val="14"/>
        </w:rPr>
        <w:t xml:space="preserve"> in 2013—more than four times as much as the country in second place, Japan. </w:t>
      </w:r>
      <w:r w:rsidRPr="00CA67A1">
        <w:rPr>
          <w:rStyle w:val="StyleUnderline"/>
        </w:rPr>
        <w:t>China</w:t>
      </w:r>
      <w:r w:rsidRPr="00D746DA">
        <w:rPr>
          <w:sz w:val="14"/>
        </w:rPr>
        <w:t xml:space="preserve">, by contrast, imports technologies on a massive scale yet </w:t>
      </w:r>
      <w:r w:rsidRPr="00CA67A1">
        <w:rPr>
          <w:rStyle w:val="StyleUnderline"/>
        </w:rPr>
        <w:t xml:space="preserve">received less than $1 billion </w:t>
      </w:r>
      <w:r w:rsidRPr="00D746DA">
        <w:rPr>
          <w:sz w:val="14"/>
        </w:rPr>
        <w:t xml:space="preserve">in receipts in 2013 for the use of its intellectual property. </w:t>
      </w:r>
      <w:r w:rsidRPr="00CA67A1">
        <w:rPr>
          <w:rStyle w:val="StyleUnderline"/>
        </w:rPr>
        <w:t>Another good indicator of the</w:t>
      </w:r>
      <w:r w:rsidRPr="00D746DA">
        <w:rPr>
          <w:sz w:val="14"/>
        </w:rPr>
        <w:t xml:space="preserve"> technological </w:t>
      </w:r>
      <w:r w:rsidRPr="00CA67A1">
        <w:rPr>
          <w:rStyle w:val="StyleUnderline"/>
        </w:rPr>
        <w:t>gap is</w:t>
      </w:r>
      <w:r w:rsidRPr="00D746DA">
        <w:rPr>
          <w:sz w:val="14"/>
        </w:rPr>
        <w:t xml:space="preserve"> the number of so-called </w:t>
      </w:r>
      <w:r w:rsidRPr="00CA67A1">
        <w:rPr>
          <w:rStyle w:val="StyleUnderline"/>
        </w:rPr>
        <w:t>triadic patents,</w:t>
      </w:r>
      <w:r w:rsidRPr="00D746DA">
        <w:rPr>
          <w:sz w:val="14"/>
        </w:rPr>
        <w:t xml:space="preserve"> those registered in the United States, Europe, and Japan. In 2012, nearly 14,000 such patents originated in the United States, compared with just under 2,000 in China. The </w:t>
      </w:r>
      <w:r w:rsidRPr="00CA67A1">
        <w:rPr>
          <w:rStyle w:val="StyleUnderline"/>
        </w:rPr>
        <w:t>distribution of highly influential articles</w:t>
      </w:r>
      <w:r w:rsidRPr="00D746DA">
        <w:rPr>
          <w:sz w:val="14"/>
        </w:rPr>
        <w:t xml:space="preserve"> in science and engineering—those in the top one percent of citations, as measured by the National Science Foundation—</w:t>
      </w:r>
      <w:r w:rsidRPr="00CA67A1">
        <w:rPr>
          <w:rStyle w:val="StyleUnderline"/>
        </w:rPr>
        <w:t>tells the same story</w:t>
      </w:r>
      <w:r w:rsidRPr="00D746DA">
        <w:rPr>
          <w:sz w:val="14"/>
        </w:rPr>
        <w:t xml:space="preserve">, with the United States accounting for almost half of these articles, more than eight times China’s share. </w:t>
      </w:r>
      <w:r w:rsidRPr="00CA67A1">
        <w:rPr>
          <w:rStyle w:val="StyleUnderline"/>
        </w:rPr>
        <w:t>So does the breakdown of Nobel Prizes</w:t>
      </w:r>
      <w:r w:rsidRPr="00D746DA">
        <w:rPr>
          <w:sz w:val="14"/>
        </w:rPr>
        <w:t xml:space="preserve"> in Physics, Chemistry, and Physiology or Medicine. Since 1990, 114 have gone to U.S.-based researchers. China-based researchers have received two. Precisely because the Chinese economy is so unlike the U.S. economy, the measure fueling expectations of a power shift, </w:t>
      </w:r>
      <w:r w:rsidRPr="00857404">
        <w:rPr>
          <w:rStyle w:val="StyleUnderline"/>
        </w:rPr>
        <w:t>GDP, greatly underestimates the true economic gap</w:t>
      </w:r>
      <w:r w:rsidRPr="00D746DA">
        <w:rPr>
          <w:sz w:val="14"/>
        </w:rPr>
        <w:t xml:space="preserve"> between the two countries. For one thing, </w:t>
      </w:r>
      <w:r w:rsidRPr="00857404">
        <w:rPr>
          <w:rStyle w:val="StyleUnderline"/>
        </w:rPr>
        <w:t>the immense destruction that China is</w:t>
      </w:r>
      <w:r w:rsidRPr="00D746DA">
        <w:rPr>
          <w:sz w:val="14"/>
        </w:rPr>
        <w:t xml:space="preserve"> now </w:t>
      </w:r>
      <w:r w:rsidRPr="00D746DA">
        <w:rPr>
          <w:rStyle w:val="StyleUnderline"/>
        </w:rPr>
        <w:t>wreaki</w:t>
      </w:r>
      <w:r w:rsidRPr="00857404">
        <w:rPr>
          <w:rStyle w:val="StyleUnderline"/>
        </w:rPr>
        <w:t>ng on its environment counts favorably toward its GDP, even though it will reduce economic capacity</w:t>
      </w:r>
      <w:r w:rsidRPr="00D746DA">
        <w:rPr>
          <w:sz w:val="14"/>
        </w:rPr>
        <w:t xml:space="preserve"> over time </w:t>
      </w:r>
      <w:r w:rsidRPr="00857404">
        <w:rPr>
          <w:rStyle w:val="StyleUnderline"/>
        </w:rPr>
        <w:t xml:space="preserve">by shortening life spans and raising </w:t>
      </w:r>
      <w:r w:rsidRPr="00857404">
        <w:rPr>
          <w:rStyle w:val="StyleUnderline"/>
        </w:rPr>
        <w:lastRenderedPageBreak/>
        <w:t>cleanup and health-care costs.</w:t>
      </w:r>
      <w:r w:rsidRPr="00D746DA">
        <w:rPr>
          <w:sz w:val="14"/>
        </w:rPr>
        <w:t xml:space="preserve"> For another thing, </w:t>
      </w:r>
      <w:r w:rsidRPr="00857404">
        <w:rPr>
          <w:rStyle w:val="StyleUnderline"/>
        </w:rPr>
        <w:t>GDP was</w:t>
      </w:r>
      <w:r w:rsidRPr="00D746DA">
        <w:rPr>
          <w:sz w:val="14"/>
        </w:rPr>
        <w:t xml:space="preserve"> originally </w:t>
      </w:r>
      <w:r w:rsidRPr="00857404">
        <w:rPr>
          <w:rStyle w:val="StyleUnderline"/>
        </w:rPr>
        <w:t>designed to measure mid-twentieth-century manufacturing</w:t>
      </w:r>
      <w:r w:rsidRPr="00D746DA">
        <w:rPr>
          <w:sz w:val="14"/>
        </w:rPr>
        <w:t xml:space="preserve"> economies, an</w:t>
      </w:r>
      <w:r w:rsidRPr="00857404">
        <w:rPr>
          <w:rStyle w:val="StyleUnderline"/>
        </w:rPr>
        <w:t>d so the more knowledge-based and global­ized a country</w:t>
      </w:r>
      <w:r w:rsidRPr="00D746DA">
        <w:rPr>
          <w:sz w:val="14"/>
        </w:rPr>
        <w:t xml:space="preserve">’s production </w:t>
      </w:r>
      <w:r w:rsidRPr="00857404">
        <w:rPr>
          <w:rStyle w:val="StyleUnderline"/>
        </w:rPr>
        <w:t xml:space="preserve">is, the more its </w:t>
      </w:r>
      <w:r w:rsidRPr="00D746DA">
        <w:rPr>
          <w:rStyle w:val="Emphasis"/>
        </w:rPr>
        <w:t>GDP underestimates its economy’s true size.</w:t>
      </w:r>
      <w:r>
        <w:rPr>
          <w:rStyle w:val="StyleUnderline"/>
        </w:rPr>
        <w:t xml:space="preserve"> </w:t>
      </w:r>
      <w:r w:rsidRPr="00D746DA">
        <w:rPr>
          <w:sz w:val="14"/>
        </w:rPr>
        <w:t>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w:t>
      </w:r>
      <w:proofErr w:type="spellStart"/>
      <w:r w:rsidRPr="00D746DA">
        <w:rPr>
          <w:sz w:val="14"/>
        </w:rPr>
        <w:t>i</w:t>
      </w:r>
      <w:proofErr w:type="spellEnd"/>
      <w:r w:rsidRPr="00D746DA">
        <w:rPr>
          <w:sz w:val="14"/>
        </w:rPr>
        <w:t xml:space="preserve">) manufactured capital (roads, buildings, machines, and equipment), (ii) human capital (skills, education, </w:t>
      </w:r>
      <w:proofErr w:type="gramStart"/>
      <w:r w:rsidRPr="00D746DA">
        <w:rPr>
          <w:sz w:val="14"/>
        </w:rPr>
        <w:t>health</w:t>
      </w:r>
      <w:proofErr w:type="gramEnd"/>
      <w:r w:rsidRPr="00D746DA">
        <w:rPr>
          <w:sz w:val="14"/>
        </w:rPr>
        <w:t xml:space="preserve">), and (iii) natural capital (sub-soil resources, ecosystems, the atmosphere).” Added up,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inclusive wealth comes to almost</w:t>
      </w:r>
      <w:r w:rsidRPr="00857404">
        <w:rPr>
          <w:rStyle w:val="StyleUnderline"/>
        </w:rPr>
        <w:t xml:space="preserve"> </w:t>
      </w:r>
      <w:r w:rsidRPr="00D746DA">
        <w:rPr>
          <w:sz w:val="14"/>
        </w:rPr>
        <w:t>$144 trillion</w:t>
      </w:r>
      <w:r w:rsidRPr="00D746DA">
        <w:t>—</w:t>
      </w:r>
      <w:r w:rsidRPr="00D746DA">
        <w:rPr>
          <w:rStyle w:val="Emphasis"/>
        </w:rPr>
        <w:t>4.5 times China’s</w:t>
      </w:r>
      <w:r w:rsidRPr="00D746DA">
        <w:rPr>
          <w:sz w:val="14"/>
        </w:rPr>
        <w:t xml:space="preserve"> $32 trillion. 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w:t>
      </w:r>
      <w:r w:rsidRPr="00857404">
        <w:rPr>
          <w:rStyle w:val="StyleUnderline"/>
        </w:rPr>
        <w:t>“Gauging an economy by its GDP is like judging a company by its quarterly profits, without ever peeking at its balance-sheet.” Because inclusive wealth measures the pool of resources a government can conceivably draw on</w:t>
      </w:r>
      <w:r w:rsidRPr="00D746DA">
        <w:rPr>
          <w:sz w:val="14"/>
        </w:rPr>
        <w:t xml:space="preserve"> to achieve its strategic objectives, </w:t>
      </w:r>
      <w:r w:rsidRPr="00857404">
        <w:rPr>
          <w:rStyle w:val="StyleUnderline"/>
        </w:rPr>
        <w:t>it is the more useful metric when thinking about geopolitical competition.</w:t>
      </w:r>
      <w:r>
        <w:rPr>
          <w:rStyle w:val="StyleUnderline"/>
        </w:rPr>
        <w:t xml:space="preserve"> </w:t>
      </w:r>
      <w:r w:rsidRPr="00D746DA">
        <w:rPr>
          <w:sz w:val="14"/>
        </w:rPr>
        <w:t xml:space="preserve">But no matter how one compares the size of the U.S. and Chinese economies, </w:t>
      </w:r>
      <w:r w:rsidRPr="00857404">
        <w:rPr>
          <w:rStyle w:val="StyleUnderline"/>
        </w:rPr>
        <w:t xml:space="preserve">it is clear that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is far more capable of converting its resources into military might.</w:t>
      </w:r>
      <w:r w:rsidRPr="00857404">
        <w:rPr>
          <w:rStyle w:val="StyleUnderline"/>
        </w:rPr>
        <w:t xml:space="preserve"> In the past, rising states had levels of technological prowess similar to those of leading ones.</w:t>
      </w:r>
      <w:r w:rsidRPr="00D746DA">
        <w:rPr>
          <w:sz w:val="14"/>
        </w:rP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857404">
        <w:rPr>
          <w:rStyle w:val="StyleUnderline"/>
        </w:rPr>
        <w:t>This meant that when these challengers rose economically, they could soon mount a serious military challenge</w:t>
      </w:r>
      <w:r w:rsidRPr="00D746DA">
        <w:rPr>
          <w:sz w:val="14"/>
        </w:rPr>
        <w:t xml:space="preserve"> to the dominant power. </w:t>
      </w:r>
      <w:r w:rsidRPr="00857404">
        <w:rPr>
          <w:rStyle w:val="StyleUnderline"/>
        </w:rPr>
        <w:t>China’s</w:t>
      </w:r>
      <w:r w:rsidRPr="00D746DA">
        <w:rPr>
          <w:sz w:val="14"/>
        </w:rPr>
        <w:t xml:space="preserve"> relative </w:t>
      </w:r>
      <w:r w:rsidRPr="00857404">
        <w:rPr>
          <w:rStyle w:val="StyleUnderline"/>
        </w:rPr>
        <w:t>technological backwardness</w:t>
      </w:r>
      <w:r w:rsidRPr="00D746DA">
        <w:rPr>
          <w:sz w:val="14"/>
        </w:rPr>
        <w:t xml:space="preserve"> today, however, </w:t>
      </w:r>
      <w:r w:rsidRPr="00857404">
        <w:rPr>
          <w:rStyle w:val="StyleUnderline"/>
        </w:rPr>
        <w:t xml:space="preserve">means that </w:t>
      </w:r>
      <w:r w:rsidRPr="00D746DA">
        <w:rPr>
          <w:rStyle w:val="Emphasis"/>
        </w:rPr>
        <w:t>even if its economy continues to gain</w:t>
      </w:r>
      <w:r w:rsidRPr="00857404">
        <w:rPr>
          <w:rStyle w:val="StyleUnderline"/>
        </w:rPr>
        <w:t xml:space="preserve"> ground</w:t>
      </w:r>
      <w:r w:rsidRPr="00D746DA">
        <w:rPr>
          <w:rStyle w:val="Emphasis"/>
        </w:rPr>
        <w:t>, it will not be easy for it to catch up militarily and become a true global strategic peer</w:t>
      </w:r>
      <w:r>
        <w:rPr>
          <w:sz w:val="14"/>
        </w:rPr>
        <w:t xml:space="preserve">, </w:t>
      </w:r>
      <w:r w:rsidRPr="00D746DA">
        <w:rPr>
          <w:sz w:val="14"/>
        </w:rPr>
        <w:t>as opposed to a merely a major player in its own neighborhood.</w:t>
      </w:r>
    </w:p>
    <w:p w:rsidR="00AD7E0D" w:rsidRDefault="00AD7E0D" w:rsidP="00AD7E0D">
      <w:pPr>
        <w:rPr>
          <w:sz w:val="14"/>
        </w:rPr>
      </w:pPr>
    </w:p>
    <w:p w:rsidR="00AD7E0D" w:rsidRPr="00911B66" w:rsidRDefault="00AD7E0D" w:rsidP="00AD7E0D">
      <w:pPr>
        <w:pStyle w:val="Heading4"/>
      </w:pPr>
      <w:r>
        <w:t xml:space="preserve">US hegemony is locked in internationally—freedom of movement, economic power, alliances </w:t>
      </w:r>
    </w:p>
    <w:p w:rsidR="00AD7E0D" w:rsidRDefault="00AD7E0D" w:rsidP="00AD7E0D">
      <w:pPr>
        <w:rPr>
          <w:sz w:val="16"/>
          <w:szCs w:val="16"/>
        </w:rPr>
      </w:pPr>
      <w:r>
        <w:rPr>
          <w:b/>
        </w:rPr>
        <w:t xml:space="preserve">NYE </w:t>
      </w:r>
      <w:r w:rsidRPr="00C51D5F">
        <w:rPr>
          <w:b/>
        </w:rPr>
        <w:t>15</w:t>
      </w:r>
      <w:r>
        <w:t>-</w:t>
      </w:r>
      <w:r w:rsidRPr="00C51D5F">
        <w:rPr>
          <w:sz w:val="16"/>
          <w:szCs w:val="16"/>
        </w:rPr>
        <w:t xml:space="preserve"> </w:t>
      </w:r>
      <w:r>
        <w:rPr>
          <w:sz w:val="16"/>
          <w:szCs w:val="16"/>
        </w:rPr>
        <w:t xml:space="preserve">distinguished service professor and former dean of the Harvard Kennedy School of </w:t>
      </w:r>
      <w:proofErr w:type="gramStart"/>
      <w:r>
        <w:rPr>
          <w:sz w:val="16"/>
          <w:szCs w:val="16"/>
        </w:rPr>
        <w:t xml:space="preserve">Government  </w:t>
      </w:r>
      <w:r w:rsidRPr="00C51D5F">
        <w:rPr>
          <w:sz w:val="16"/>
          <w:szCs w:val="16"/>
        </w:rPr>
        <w:t>[</w:t>
      </w:r>
      <w:proofErr w:type="gramEnd"/>
      <w:r w:rsidRPr="00C51D5F">
        <w:rPr>
          <w:sz w:val="16"/>
          <w:szCs w:val="16"/>
        </w:rPr>
        <w:t>Joseph,” American hegemony or American primacy,” World Finance, 4/30/15,</w:t>
      </w:r>
      <w:hyperlink r:id="rId233" w:history="1">
        <w:r w:rsidRPr="00C51D5F">
          <w:rPr>
            <w:rStyle w:val="Hyperlink"/>
            <w:sz w:val="16"/>
            <w:szCs w:val="16"/>
          </w:rPr>
          <w:t>http://www.worldfinance.com/home/american-hegemony-or-american-primacy</w:t>
        </w:r>
      </w:hyperlink>
      <w:r w:rsidRPr="00C51D5F">
        <w:rPr>
          <w:sz w:val="16"/>
          <w:szCs w:val="16"/>
        </w:rPr>
        <w:t>, MHS]</w:t>
      </w:r>
    </w:p>
    <w:p w:rsidR="00AD7E0D" w:rsidRPr="00067653" w:rsidRDefault="00AD7E0D" w:rsidP="00AD7E0D"/>
    <w:p w:rsidR="00AD7E0D" w:rsidRPr="00E33C14" w:rsidRDefault="00AD7E0D" w:rsidP="00AD7E0D">
      <w:pPr>
        <w:tabs>
          <w:tab w:val="left" w:pos="6560"/>
        </w:tabs>
        <w:rPr>
          <w:sz w:val="14"/>
        </w:rPr>
      </w:pPr>
      <w:r w:rsidRPr="00E33C14">
        <w:rPr>
          <w:rStyle w:val="StyleUnderline"/>
        </w:rPr>
        <w:t>No country</w:t>
      </w:r>
      <w:r w:rsidRPr="00E33C14">
        <w:rPr>
          <w:sz w:val="14"/>
        </w:rPr>
        <w:t xml:space="preserve"> in modern history </w:t>
      </w:r>
      <w:r w:rsidRPr="00E33C14">
        <w:rPr>
          <w:rStyle w:val="StyleUnderline"/>
        </w:rPr>
        <w:t>has possessed as much global military power as the US. Yet some</w:t>
      </w:r>
      <w:r w:rsidRPr="00E33C14">
        <w:rPr>
          <w:sz w:val="14"/>
        </w:rPr>
        <w:t xml:space="preserve"> analysts now </w:t>
      </w:r>
      <w:r w:rsidRPr="00E33C14">
        <w:rPr>
          <w:rStyle w:val="StyleUnderline"/>
        </w:rPr>
        <w:t>argue that the US is following</w:t>
      </w:r>
      <w:r w:rsidRPr="00E33C14">
        <w:rPr>
          <w:sz w:val="14"/>
        </w:rPr>
        <w:t xml:space="preserve"> in the footsteps of </w:t>
      </w:r>
      <w:r w:rsidRPr="00E33C14">
        <w:rPr>
          <w:rStyle w:val="StyleUnderline"/>
        </w:rPr>
        <w:t>the UK, the last</w:t>
      </w:r>
      <w:r w:rsidRPr="00E33C14">
        <w:rPr>
          <w:sz w:val="14"/>
        </w:rPr>
        <w:t xml:space="preserve"> global hegemon </w:t>
      </w:r>
      <w:r w:rsidRPr="00E33C14">
        <w:rPr>
          <w:rStyle w:val="StyleUnderline"/>
        </w:rPr>
        <w:t>to decline. This</w:t>
      </w:r>
      <w:r w:rsidRPr="00E33C14">
        <w:rPr>
          <w:sz w:val="14"/>
        </w:rPr>
        <w:t xml:space="preserve"> historical </w:t>
      </w:r>
      <w:r w:rsidRPr="00E33C14">
        <w:rPr>
          <w:rStyle w:val="StyleUnderline"/>
        </w:rPr>
        <w:t>analogy,</w:t>
      </w:r>
      <w:r w:rsidRPr="00E33C14">
        <w:rPr>
          <w:sz w:val="14"/>
        </w:rPr>
        <w:t xml:space="preserve"> though increasingly popular, </w:t>
      </w:r>
      <w:r w:rsidRPr="00E33C14">
        <w:rPr>
          <w:rStyle w:val="StyleUnderline"/>
        </w:rPr>
        <w:t>is misleading. Britain was never as dominant as the US</w:t>
      </w:r>
      <w:r w:rsidRPr="00E33C14">
        <w:rPr>
          <w:sz w:val="14"/>
        </w:rPr>
        <w:t xml:space="preserve"> is today. To be sure, it maintained a navy equal in size to the next two fleets combined, and its empire, on which the sun never set, ruled over a quarter of humankind. But </w:t>
      </w:r>
      <w:r w:rsidRPr="00E33C14">
        <w:rPr>
          <w:rStyle w:val="StyleUnderline"/>
        </w:rPr>
        <w:t>there were major differences in the relative power resources of imperial Britain and contemporary America.</w:t>
      </w:r>
      <w:r w:rsidRPr="00E33C14">
        <w:rPr>
          <w:sz w:val="14"/>
        </w:rPr>
        <w:t xml:space="preserve"> By the outbreak of World War I, </w:t>
      </w:r>
      <w:r w:rsidRPr="00E33C14">
        <w:rPr>
          <w:rStyle w:val="StyleUnderline"/>
        </w:rPr>
        <w:t>Britain ranked only fourth</w:t>
      </w:r>
      <w:r w:rsidRPr="00E33C14">
        <w:rPr>
          <w:sz w:val="14"/>
        </w:rPr>
        <w:t xml:space="preserve"> among the great powers </w:t>
      </w:r>
      <w:r w:rsidRPr="00E33C14">
        <w:rPr>
          <w:rStyle w:val="StyleUnderline"/>
        </w:rPr>
        <w:t>in terms of military personnel, fourth in terms of GDP, and third in military spending.</w:t>
      </w:r>
      <w:r w:rsidRPr="00E33C14">
        <w:rPr>
          <w:sz w:val="14"/>
        </w:rPr>
        <w:t xml:space="preserve"> The British Empire was ruled in large part through reliance on local troops. Of the 8.6 million British forces in WWI, nearly a third came from the overseas empire. </w:t>
      </w:r>
      <w:r w:rsidRPr="00E33C14">
        <w:rPr>
          <w:rStyle w:val="StyleUnderline"/>
        </w:rPr>
        <w:t>That made it increasingly difficult for the government in London to declare war on behalf of the empire</w:t>
      </w:r>
      <w:r w:rsidRPr="00E33C14">
        <w:rPr>
          <w:sz w:val="14"/>
        </w:rPr>
        <w:t xml:space="preserve"> when nationalist sentiments began to intensify. </w:t>
      </w:r>
      <w:r w:rsidRPr="00E33C14">
        <w:rPr>
          <w:rStyle w:val="StyleUnderline"/>
        </w:rPr>
        <w:t xml:space="preserve">By World War II, protecting the empire had become more of a burden than an asset. </w:t>
      </w:r>
      <w:r w:rsidRPr="00E33C14">
        <w:rPr>
          <w:sz w:val="14"/>
        </w:rPr>
        <w:t xml:space="preserve">The fact that the UK was situated so close to powers like Germany and Russia made matters even more challenging. $17.78TRN US GDP 2015 (CURRENT PRICES) Power hungry For all the loose talk of an ‘American empire’, </w:t>
      </w:r>
      <w:r w:rsidRPr="00E33C14">
        <w:rPr>
          <w:rStyle w:val="StyleUnderline"/>
        </w:rPr>
        <w:t xml:space="preserve">the fact is that the US does not have colonies that it must administer, and thus has more freedom to </w:t>
      </w:r>
      <w:proofErr w:type="spellStart"/>
      <w:r w:rsidRPr="00E33C14">
        <w:rPr>
          <w:rStyle w:val="StyleUnderline"/>
        </w:rPr>
        <w:t>manoeuvre</w:t>
      </w:r>
      <w:proofErr w:type="spellEnd"/>
      <w:r w:rsidRPr="00E33C14">
        <w:rPr>
          <w:rStyle w:val="StyleUnderline"/>
        </w:rPr>
        <w:t xml:space="preserve"> </w:t>
      </w:r>
      <w:r w:rsidRPr="00E33C14">
        <w:rPr>
          <w:sz w:val="14"/>
        </w:rPr>
        <w:t xml:space="preserve">than the UK did. And, </w:t>
      </w:r>
      <w:r w:rsidRPr="00E33C14">
        <w:rPr>
          <w:rStyle w:val="StyleUnderline"/>
        </w:rPr>
        <w:t>surrounded by unthreatening countries and two oceans, it finds it far easier to protect itself. That brings us to another problem with the</w:t>
      </w:r>
      <w:r w:rsidRPr="00E33C14">
        <w:rPr>
          <w:sz w:val="14"/>
        </w:rPr>
        <w:t xml:space="preserve"> global hegemon </w:t>
      </w:r>
      <w:r w:rsidRPr="00E33C14">
        <w:rPr>
          <w:rStyle w:val="StyleUnderline"/>
        </w:rPr>
        <w:t>analogy: the confusion over what hegemony actually means.</w:t>
      </w:r>
      <w:r w:rsidRPr="00E33C14">
        <w:rPr>
          <w:sz w:val="14"/>
        </w:rPr>
        <w:t xml:space="preserve"> </w:t>
      </w:r>
      <w:r w:rsidRPr="00E33C14">
        <w:rPr>
          <w:rStyle w:val="StyleUnderline"/>
        </w:rPr>
        <w:t xml:space="preserve">Some </w:t>
      </w:r>
      <w:r w:rsidRPr="00E33C14">
        <w:rPr>
          <w:sz w:val="14"/>
        </w:rPr>
        <w:t xml:space="preserve">observers </w:t>
      </w:r>
      <w:r w:rsidRPr="00E33C14">
        <w:rPr>
          <w:rStyle w:val="StyleUnderline"/>
        </w:rPr>
        <w:t>conflate the concept with imperialism; but the US is clear evidence that a hegemon does not have to have a formal empire.</w:t>
      </w:r>
      <w:r w:rsidRPr="00E33C14">
        <w:rPr>
          <w:sz w:val="14"/>
        </w:rPr>
        <w:t xml:space="preserve"> Others define hegemony as the ability to set the rules of the international system; but precisely how much influence over this process a hegemon must have, relative to other powers, remains unclear. Still others consider hegemony to be synonymous with control of the most power resources. But, by this definition, 19th century Britain – which at the height of its power in 1870 ranked third (behind the US and Russia) in GDP and third (behind Russia and France) in military expenditures – could not be considered hegemonic, despite its naval dominance. Similarly, those who speak of American </w:t>
      </w:r>
      <w:r w:rsidRPr="00E33C14">
        <w:rPr>
          <w:sz w:val="14"/>
        </w:rPr>
        <w:lastRenderedPageBreak/>
        <w:t xml:space="preserve">hegemony after 1945 fail to note that </w:t>
      </w:r>
      <w:r w:rsidRPr="00E33C14">
        <w:rPr>
          <w:rStyle w:val="StyleUnderline"/>
        </w:rPr>
        <w:t xml:space="preserve">the Soviet Union balanced US military power </w:t>
      </w:r>
      <w:r w:rsidRPr="00E33C14">
        <w:rPr>
          <w:sz w:val="14"/>
        </w:rPr>
        <w:t xml:space="preserve">for more than four decades. </w:t>
      </w:r>
      <w:r w:rsidRPr="00E33C14">
        <w:rPr>
          <w:rStyle w:val="StyleUnderline"/>
        </w:rPr>
        <w:t xml:space="preserve">Though the US had disproportionate economic clout, its room for political and military </w:t>
      </w:r>
      <w:proofErr w:type="spellStart"/>
      <w:r w:rsidRPr="00E33C14">
        <w:rPr>
          <w:rStyle w:val="StyleUnderline"/>
        </w:rPr>
        <w:t>manoeuvre</w:t>
      </w:r>
      <w:proofErr w:type="spellEnd"/>
      <w:r w:rsidRPr="00E33C14">
        <w:rPr>
          <w:rStyle w:val="StyleUnderline"/>
        </w:rPr>
        <w:t xml:space="preserve"> was constrained by Soviet power. </w:t>
      </w:r>
      <w:r w:rsidRPr="00E33C14">
        <w:rPr>
          <w:sz w:val="14"/>
        </w:rPr>
        <w:t xml:space="preserve">Fact and fiction Some analysts describe the post-1945 period as a US-led hierarchical order with liberal characteristics, in which the US provided public goods while operating within a loose system of multilateral rules and institutions that gave weaker states a say. They point out that it may be rational for many countries to preserve this institutional framework, even if American power resources decline. In this sense, </w:t>
      </w:r>
      <w:r w:rsidRPr="00E33C14">
        <w:rPr>
          <w:rStyle w:val="StyleUnderline"/>
        </w:rPr>
        <w:t>the US-led international order could outlive America’s primacy in power resources</w:t>
      </w:r>
      <w:r w:rsidRPr="00E33C14">
        <w:rPr>
          <w:sz w:val="14"/>
        </w:rPr>
        <w:t xml:space="preserve">, though many others argue that the emergence of new powers portends this order’s demise. But, </w:t>
      </w:r>
      <w:r w:rsidRPr="00E33C14">
        <w:rPr>
          <w:rStyle w:val="StyleUnderline"/>
        </w:rPr>
        <w:t>when it comes to the era of supposed US hegemony, there has always been a lot of fiction</w:t>
      </w:r>
      <w:r w:rsidRPr="00E33C14">
        <w:rPr>
          <w:sz w:val="14"/>
        </w:rPr>
        <w:t xml:space="preserve"> mixed in with the facts. </w:t>
      </w:r>
      <w:r w:rsidRPr="00E33C14">
        <w:rPr>
          <w:rStyle w:val="StyleUnderline"/>
        </w:rPr>
        <w:t>It was less a global order than a group of like-minded countries,</w:t>
      </w:r>
      <w:r w:rsidRPr="00E33C14">
        <w:rPr>
          <w:sz w:val="14"/>
        </w:rPr>
        <w:t xml:space="preserve"> largely in the Americas and Western Europe, which comprised less than half of the world. And its effects on non-members – including significant powers like China, India, Indonesia, and the Soviet bloc – were not always benign. Given this, the US position in the world could more accurately be called a ‘half-hegemony.’ Of course, America did maintain economic dominance after 1945: the devastation of WWII in so many countries meant that the US produced nearly half of global GDP. That position lasted until 1970, when the US share of global GDP fell to its pre-war level of one-quarter. But, </w:t>
      </w:r>
      <w:r w:rsidRPr="00E33C14">
        <w:rPr>
          <w:rStyle w:val="StyleUnderline"/>
        </w:rPr>
        <w:t>from a political or military standpoint, the world was bipolar,</w:t>
      </w:r>
      <w:r w:rsidRPr="00E33C14">
        <w:rPr>
          <w:sz w:val="14"/>
        </w:rPr>
        <w:t xml:space="preserve"> with the Soviet Union balancing America’s power. Indeed, during this period, the US often could not defend its interests: the Soviet Union acquired nuclear weapons; communist takeovers occurred in China, Cuba, and half of Vietnam; the Korean War ended in a stalemate; and revolts in Hungary and Czechoslovakia were repressed. A new era </w:t>
      </w:r>
      <w:proofErr w:type="gramStart"/>
      <w:r w:rsidRPr="00E33C14">
        <w:rPr>
          <w:sz w:val="14"/>
        </w:rPr>
        <w:t>Against</w:t>
      </w:r>
      <w:proofErr w:type="gramEnd"/>
      <w:r w:rsidRPr="00E33C14">
        <w:rPr>
          <w:sz w:val="14"/>
        </w:rPr>
        <w:t xml:space="preserve"> this background, primacy seems like a more accurate description of a country’s disproportionate (and measurable) share of all three kinds of power resources: military, economic, and soft. </w:t>
      </w:r>
      <w:r w:rsidRPr="00E33C14">
        <w:rPr>
          <w:rStyle w:val="StyleUnderline"/>
        </w:rPr>
        <w:t xml:space="preserve">The question now is whether the era of US primacy is coming to an end. </w:t>
      </w:r>
      <w:r w:rsidRPr="00E33C14">
        <w:rPr>
          <w:sz w:val="14"/>
        </w:rPr>
        <w:t xml:space="preserve">Given the unpredictability of global developments, it is, of course, impossible to answer this question definitively. </w:t>
      </w:r>
      <w:r w:rsidRPr="00E33C14">
        <w:rPr>
          <w:rStyle w:val="StyleUnderline"/>
        </w:rPr>
        <w:t>The rise of transnational forces</w:t>
      </w:r>
      <w:r w:rsidRPr="00E33C14">
        <w:rPr>
          <w:sz w:val="14"/>
        </w:rPr>
        <w:t xml:space="preserve"> and non-state actors, not to mention emerging powers like China, </w:t>
      </w:r>
      <w:r w:rsidRPr="00E33C14">
        <w:rPr>
          <w:rStyle w:val="StyleUnderline"/>
        </w:rPr>
        <w:t xml:space="preserve">suggests </w:t>
      </w:r>
      <w:r w:rsidRPr="00E33C14">
        <w:rPr>
          <w:sz w:val="14"/>
        </w:rPr>
        <w:t xml:space="preserve">that there are big </w:t>
      </w:r>
      <w:r w:rsidRPr="00E33C14">
        <w:rPr>
          <w:rStyle w:val="StyleUnderline"/>
        </w:rPr>
        <w:t>changes on the horizon. But there is still reason to believe that</w:t>
      </w:r>
      <w:r w:rsidRPr="00E33C14">
        <w:rPr>
          <w:sz w:val="14"/>
        </w:rPr>
        <w:t xml:space="preserve">, at least in the first half of this century, </w:t>
      </w:r>
      <w:r w:rsidRPr="00E33C14">
        <w:rPr>
          <w:rStyle w:val="StyleUnderline"/>
        </w:rPr>
        <w:t xml:space="preserve">the US will retain its primacy in power resources and continue to play the central role in the global balance of power. </w:t>
      </w:r>
      <w:r w:rsidRPr="00E33C14">
        <w:rPr>
          <w:sz w:val="14"/>
        </w:rPr>
        <w:t>In short, while the era of US primacy is not over, it is set to change in important ways. Whether or not these changes will bolster global security and prosperity remains to be seen.</w:t>
      </w:r>
    </w:p>
    <w:p w:rsidR="00AD7E0D" w:rsidRPr="00312383" w:rsidRDefault="00AD7E0D" w:rsidP="00AD7E0D">
      <w:pPr>
        <w:pStyle w:val="Heading4"/>
        <w:rPr>
          <w:rFonts w:eastAsia="Times New Roman"/>
        </w:rPr>
      </w:pPr>
      <w:r w:rsidRPr="00312383">
        <w:rPr>
          <w:rFonts w:eastAsia="Times New Roman"/>
        </w:rPr>
        <w:t>Hegemony is still strong</w:t>
      </w:r>
      <w:r>
        <w:rPr>
          <w:rFonts w:eastAsia="Times New Roman"/>
        </w:rPr>
        <w:t xml:space="preserve">—decline exaggerated </w:t>
      </w:r>
    </w:p>
    <w:p w:rsidR="00AD7E0D" w:rsidRDefault="00AD7E0D" w:rsidP="00AD7E0D">
      <w:pPr>
        <w:rPr>
          <w:rFonts w:eastAsia="Times New Roman" w:cs="Times New Roman"/>
          <w:color w:val="000000"/>
          <w:sz w:val="24"/>
          <w:szCs w:val="24"/>
        </w:rPr>
      </w:pPr>
      <w:proofErr w:type="spellStart"/>
      <w:r w:rsidRPr="00F673DF">
        <w:rPr>
          <w:b/>
          <w:bCs/>
        </w:rPr>
        <w:t>Babones</w:t>
      </w:r>
      <w:proofErr w:type="spellEnd"/>
      <w:r w:rsidRPr="00F673DF">
        <w:rPr>
          <w:b/>
          <w:bCs/>
        </w:rPr>
        <w:t xml:space="preserve"> 15</w:t>
      </w:r>
      <w:r w:rsidRPr="00F673DF">
        <w:rPr>
          <w:rFonts w:eastAsia="Times New Roman" w:cs="Times New Roman"/>
          <w:color w:val="000000"/>
          <w:sz w:val="20"/>
          <w:szCs w:val="24"/>
        </w:rPr>
        <w:t xml:space="preserve"> </w:t>
      </w:r>
      <w:r w:rsidRPr="00F82A2E">
        <w:rPr>
          <w:rFonts w:eastAsia="Times New Roman" w:cs="Times New Roman"/>
          <w:color w:val="000000"/>
          <w:sz w:val="18"/>
          <w:szCs w:val="24"/>
        </w:rPr>
        <w:t xml:space="preserve">- </w:t>
      </w:r>
      <w:r w:rsidRPr="00F82A2E">
        <w:rPr>
          <w:rFonts w:eastAsia="Times New Roman" w:cs="Times New Roman"/>
          <w:color w:val="000000"/>
          <w:sz w:val="16"/>
          <w:szCs w:val="24"/>
        </w:rPr>
        <w:t xml:space="preserve">an associate professor of sociology and social policy at the University of Sydney.  He is a comparative sociologist who writes on comparative international development and on quantitative methods for the social sciences. (Salvatore, “American Hegemony Is Here to Stay”, The National Interest, 6/11/15, </w:t>
      </w:r>
      <w:r w:rsidRPr="00F82A2E">
        <w:rPr>
          <w:rFonts w:eastAsia="Times New Roman" w:cs="Times New Roman"/>
          <w:sz w:val="16"/>
          <w:szCs w:val="24"/>
        </w:rPr>
        <w:t>http://nationalinterest.org/feature/american-hegemony-here-stay-13089</w:t>
      </w:r>
      <w:r w:rsidRPr="00312383">
        <w:rPr>
          <w:rFonts w:eastAsia="Times New Roman" w:cs="Times New Roman"/>
          <w:color w:val="000000"/>
          <w:szCs w:val="24"/>
        </w:rPr>
        <w:t>)</w:t>
      </w:r>
      <w:r w:rsidRPr="00312383">
        <w:rPr>
          <w:rFonts w:eastAsia="Times New Roman" w:cs="Times New Roman"/>
          <w:color w:val="000000"/>
          <w:sz w:val="24"/>
          <w:szCs w:val="24"/>
        </w:rPr>
        <w:t xml:space="preserve"> </w:t>
      </w:r>
    </w:p>
    <w:p w:rsidR="00AD7E0D" w:rsidRPr="00312383" w:rsidRDefault="00AD7E0D" w:rsidP="00AD7E0D">
      <w:pPr>
        <w:rPr>
          <w:rFonts w:eastAsia="Times New Roman" w:cs="Times New Roman"/>
          <w:color w:val="000000"/>
          <w:sz w:val="24"/>
          <w:szCs w:val="24"/>
        </w:rPr>
      </w:pPr>
    </w:p>
    <w:p w:rsidR="00AD7E0D" w:rsidRPr="00792B26" w:rsidRDefault="00AD7E0D" w:rsidP="00AD7E0D">
      <w:pPr>
        <w:rPr>
          <w:rFonts w:eastAsia="Times New Roman" w:cs="Times New Roman"/>
          <w:color w:val="000000"/>
          <w:sz w:val="14"/>
        </w:rPr>
      </w:pPr>
      <w:r w:rsidRPr="00F82A2E">
        <w:rPr>
          <w:rStyle w:val="Emphasis"/>
        </w:rPr>
        <w:t>IS RETREAT from global hegemony in America’s national interest? No idea</w:t>
      </w:r>
      <w:r w:rsidRPr="00F82A2E">
        <w:rPr>
          <w:b/>
          <w:iCs/>
          <w:u w:val="single"/>
        </w:rPr>
        <w:t xml:space="preserve"> has percolated more widely over the past decade—and none </w:t>
      </w:r>
      <w:r w:rsidRPr="00F82A2E">
        <w:rPr>
          <w:rStyle w:val="Emphasis"/>
        </w:rPr>
        <w:t>is more bogus.</w:t>
      </w:r>
      <w:r w:rsidRPr="00F82A2E">
        <w:rPr>
          <w:b/>
          <w:iCs/>
          <w:u w:val="single"/>
        </w:rPr>
        <w:t xml:space="preserve"> The United States is not headed for the skids and there is no reason it should be. The truth is that </w:t>
      </w:r>
      <w:r w:rsidRPr="00F82A2E">
        <w:rPr>
          <w:rStyle w:val="Emphasis"/>
        </w:rPr>
        <w:t>America can and should seek to remain the world’s top dog.</w:t>
      </w:r>
      <w:r w:rsidRPr="00F82A2E">
        <w:rPr>
          <w:rFonts w:eastAsia="Times New Roman" w:cs="Times New Roman"/>
          <w:color w:val="000000"/>
          <w:sz w:val="14"/>
        </w:rPr>
        <w:t xml:space="preserve"> The idea of American hegemony is as old as Benjamin Franklin, but has its practical roots in World War II. The United States emerged from that war as the dominant economic, political and technological power. The only major combatant to avoid serious damage to its infrastructure, its housing stock or its demographic profile, the United States ended the war with the greatest naval order of battle ever seen in the history of the world. It became the postwar home of the United Nations, the International Monetary Fund and the World Bank. And, of course, the United States had the bomb. America was, in every sense of the word, a hegemon. “Hegemony”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w:t>
      </w:r>
      <w:r w:rsidRPr="00F82A2E">
        <w:rPr>
          <w:rStyle w:val="StyleUnderline"/>
        </w:rPr>
        <w:t>America’s only global rival</w:t>
      </w:r>
      <w:r w:rsidRPr="00F82A2E">
        <w:rPr>
          <w:rFonts w:eastAsia="Times New Roman" w:cs="Times New Roman"/>
          <w:color w:val="000000"/>
          <w:sz w:val="14"/>
        </w:rPr>
        <w:t xml:space="preserve"> in the twentieth century </w:t>
      </w:r>
      <w:r w:rsidRPr="00F82A2E">
        <w:rPr>
          <w:rStyle w:val="StyleUnderline"/>
        </w:rPr>
        <w:t>was the Soviet Union.</w:t>
      </w:r>
      <w:r w:rsidRPr="00F82A2E">
        <w:rPr>
          <w:rFonts w:eastAsia="Times New Roman" w:cs="Times New Roman"/>
          <w:color w:val="000000"/>
          <w:sz w:val="14"/>
        </w:rPr>
        <w:t xml:space="preserve"> 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 The Soviet Union had the power to resist American hegemony, but not to displace it. It had the bomb and an impressive space program, but little else. </w:t>
      </w:r>
      <w:r w:rsidRPr="00F82A2E">
        <w:rPr>
          <w:rStyle w:val="StyleUnderline"/>
        </w:rPr>
        <w:t>When the Soviet Union finally disintegrated</w:t>
      </w:r>
      <w:r w:rsidRPr="00F82A2E">
        <w:rPr>
          <w:rFonts w:eastAsia="Times New Roman" w:cs="Times New Roman"/>
          <w:color w:val="000000"/>
          <w:sz w:val="14"/>
        </w:rPr>
        <w:t xml:space="preserve"> in 1991, </w:t>
      </w:r>
      <w:r w:rsidRPr="00F82A2E">
        <w:rPr>
          <w:rStyle w:val="StyleUnderline"/>
        </w:rPr>
        <w:t xml:space="preserve">American hegemony was complete. </w:t>
      </w:r>
      <w:r w:rsidRPr="00F82A2E">
        <w:rPr>
          <w:rFonts w:eastAsia="Times New Roman" w:cs="Times New Roman"/>
          <w:color w:val="000000"/>
          <w:sz w:val="14"/>
        </w:rPr>
        <w:t xml:space="preserve">The United States sat at the top of the international system, facing no serious rivals for global leadership. This “unipolar moment” lasted a mere decade. September 11, </w:t>
      </w:r>
      <w:r w:rsidRPr="00F82A2E">
        <w:rPr>
          <w:rStyle w:val="StyleUnderline"/>
        </w:rPr>
        <w:t>2001, signaled</w:t>
      </w:r>
      <w:r w:rsidRPr="00F82A2E">
        <w:rPr>
          <w:rFonts w:eastAsia="Times New Roman" w:cs="Times New Roman"/>
          <w:color w:val="000000"/>
          <w:sz w:val="14"/>
        </w:rPr>
        <w:t xml:space="preserve"> the emergence of </w:t>
      </w:r>
      <w:r w:rsidRPr="00F82A2E">
        <w:rPr>
          <w:rStyle w:val="StyleUnderline"/>
        </w:rPr>
        <w:t>a new kind of threat</w:t>
      </w:r>
      <w:r w:rsidRPr="00F82A2E">
        <w:rPr>
          <w:rFonts w:eastAsia="Times New Roman" w:cs="Times New Roman"/>
          <w:color w:val="000000"/>
          <w:sz w:val="14"/>
        </w:rPr>
        <w:t xml:space="preserve"> to global stability, </w:t>
      </w:r>
      <w:r w:rsidRPr="00F82A2E">
        <w:rPr>
          <w:rStyle w:val="StyleUnderline"/>
        </w:rPr>
        <w:t>and the</w:t>
      </w:r>
      <w:r w:rsidRPr="00F82A2E">
        <w:rPr>
          <w:rFonts w:eastAsia="Times New Roman" w:cs="Times New Roman"/>
          <w:color w:val="000000"/>
          <w:sz w:val="14"/>
        </w:rPr>
        <w:t xml:space="preserve"> ensuing </w:t>
      </w:r>
      <w:r w:rsidRPr="00F82A2E">
        <w:rPr>
          <w:rStyle w:val="StyleUnderline"/>
        </w:rPr>
        <w:t>rise of China and reemergence of Russia put paid to</w:t>
      </w:r>
      <w:r w:rsidRPr="00F82A2E">
        <w:rPr>
          <w:rFonts w:eastAsia="Times New Roman" w:cs="Times New Roman"/>
          <w:color w:val="000000"/>
          <w:sz w:val="14"/>
        </w:rPr>
        <w:t xml:space="preserve"> the era of </w:t>
      </w:r>
      <w:r w:rsidRPr="00F82A2E">
        <w:rPr>
          <w:rStyle w:val="StyleUnderline"/>
        </w:rPr>
        <w:t>unchallenged American leadership.</w:t>
      </w:r>
      <w:r w:rsidRPr="00F82A2E">
        <w:rPr>
          <w:rFonts w:eastAsia="Times New Roman" w:cs="Times New Roman"/>
          <w:color w:val="000000"/>
          <w:sz w:val="14"/>
        </w:rPr>
        <w:t xml:space="preserve"> Now, America’s internal politics have deadlocked and the U.S. government shrinks from playing the role of global policeman. </w:t>
      </w:r>
      <w:r w:rsidRPr="00F82A2E">
        <w:rPr>
          <w:b/>
          <w:iCs/>
          <w:u w:val="single"/>
        </w:rPr>
        <w:t xml:space="preserve">In the second decade of the twenty-first century, American </w:t>
      </w:r>
      <w:r w:rsidRPr="00F82A2E">
        <w:rPr>
          <w:rStyle w:val="Emphasis"/>
        </w:rPr>
        <w:t>hegemony is widely perceived to be in terminal decline.</w:t>
      </w:r>
      <w:r w:rsidRPr="00F82A2E">
        <w:rPr>
          <w:b/>
          <w:iCs/>
          <w:u w:val="single"/>
        </w:rPr>
        <w:t xml:space="preserve"> Or so the story goes. In fact, </w:t>
      </w:r>
      <w:r w:rsidRPr="00F82A2E">
        <w:rPr>
          <w:rStyle w:val="Emphasis"/>
        </w:rPr>
        <w:t xml:space="preserve">reports </w:t>
      </w:r>
      <w:r w:rsidRPr="00F82A2E">
        <w:rPr>
          <w:rStyle w:val="StyleUnderline"/>
        </w:rPr>
        <w:t>of</w:t>
      </w:r>
      <w:r w:rsidRPr="00F82A2E">
        <w:rPr>
          <w:b/>
          <w:iCs/>
          <w:u w:val="single"/>
        </w:rPr>
        <w:t xml:space="preserve"> the passing of U.S. hegemony </w:t>
      </w:r>
      <w:r w:rsidRPr="00F82A2E">
        <w:rPr>
          <w:rStyle w:val="Emphasis"/>
        </w:rPr>
        <w:t>are greatly exaggerated.</w:t>
      </w:r>
      <w:r w:rsidRPr="00F82A2E">
        <w:rPr>
          <w:rFonts w:eastAsia="Times New Roman" w:cs="Times New Roman"/>
          <w:color w:val="000000"/>
          <w:sz w:val="14"/>
        </w:rPr>
        <w:t xml:space="preserve"> America’s </w:t>
      </w:r>
      <w:r w:rsidRPr="00F82A2E">
        <w:rPr>
          <w:rStyle w:val="StyleUnderline"/>
        </w:rPr>
        <w:t xml:space="preserve">costly wars in Iraq and Afghanistan were relatively minor </w:t>
      </w:r>
      <w:r w:rsidRPr="00F82A2E">
        <w:rPr>
          <w:rFonts w:eastAsia="Times New Roman" w:cs="Times New Roman"/>
          <w:color w:val="000000"/>
          <w:sz w:val="14"/>
        </w:rPr>
        <w:t xml:space="preserve">affairs considered in long-term </w:t>
      </w:r>
      <w:r w:rsidRPr="00F82A2E">
        <w:rPr>
          <w:rFonts w:eastAsia="Times New Roman" w:cs="Times New Roman"/>
          <w:color w:val="000000"/>
          <w:sz w:val="14"/>
        </w:rPr>
        <w:lastRenderedPageBreak/>
        <w:t xml:space="preserve">perspective. </w:t>
      </w:r>
      <w:r w:rsidRPr="00F82A2E">
        <w:rPr>
          <w:rStyle w:val="StyleUnderline"/>
        </w:rPr>
        <w:t>The strategic challenge posed by China has also been exaggerated.</w:t>
      </w:r>
      <w:r w:rsidRPr="00F82A2E">
        <w:rPr>
          <w:rFonts w:eastAsia="Times New Roman" w:cs="Times New Roman"/>
          <w:color w:val="000000"/>
          <w:sz w:val="14"/>
        </w:rPr>
        <w:t xml:space="preserve"> Together </w:t>
      </w:r>
      <w:r w:rsidRPr="00F82A2E">
        <w:rPr>
          <w:b/>
          <w:iCs/>
          <w:u w:val="single"/>
        </w:rPr>
        <w:t xml:space="preserve">with its inner circle of unshakable English-speaking allies, </w:t>
      </w:r>
      <w:r w:rsidRPr="00F82A2E">
        <w:rPr>
          <w:rStyle w:val="Emphasis"/>
        </w:rPr>
        <w:t>the U</w:t>
      </w:r>
      <w:r w:rsidRPr="00F82A2E">
        <w:rPr>
          <w:b/>
          <w:iCs/>
          <w:u w:val="single"/>
        </w:rPr>
        <w:t xml:space="preserve">nited </w:t>
      </w:r>
      <w:r w:rsidRPr="00F82A2E">
        <w:rPr>
          <w:rStyle w:val="Emphasis"/>
        </w:rPr>
        <w:t>S</w:t>
      </w:r>
      <w:r w:rsidRPr="00F82A2E">
        <w:rPr>
          <w:b/>
          <w:iCs/>
          <w:u w:val="single"/>
        </w:rPr>
        <w:t xml:space="preserve">tates </w:t>
      </w:r>
      <w:r w:rsidRPr="00F82A2E">
        <w:rPr>
          <w:rStyle w:val="Emphasis"/>
        </w:rPr>
        <w:t>possesses near-total control of the world’s seas, skies, airwaves and cyberspace</w:t>
      </w:r>
      <w:r w:rsidRPr="00F82A2E">
        <w:rPr>
          <w:rStyle w:val="StyleUnderline"/>
        </w:rPr>
        <w:t xml:space="preserve">, while </w:t>
      </w:r>
      <w:r w:rsidRPr="00F82A2E">
        <w:rPr>
          <w:b/>
          <w:iCs/>
          <w:u w:val="single"/>
        </w:rPr>
        <w:t xml:space="preserve">American universities, think </w:t>
      </w:r>
      <w:r w:rsidRPr="00F82A2E">
        <w:rPr>
          <w:rStyle w:val="StyleUnderline"/>
        </w:rPr>
        <w:t xml:space="preserve">tanks and journals dominate the world of ideas. Put aside all the alarmist punditry. </w:t>
      </w:r>
      <w:r w:rsidRPr="00F82A2E">
        <w:rPr>
          <w:rStyle w:val="Emphasis"/>
        </w:rPr>
        <w:t>American hegemony is now as firm as</w:t>
      </w:r>
      <w:r w:rsidRPr="00F82A2E">
        <w:rPr>
          <w:b/>
          <w:iCs/>
          <w:u w:val="single"/>
        </w:rPr>
        <w:t xml:space="preserve"> or firmer than it has</w:t>
      </w:r>
      <w:r w:rsidRPr="00F82A2E">
        <w:rPr>
          <w:rStyle w:val="Emphasis"/>
        </w:rPr>
        <w:t xml:space="preserve"> ever</w:t>
      </w:r>
      <w:r w:rsidRPr="00F82A2E">
        <w:rPr>
          <w:b/>
          <w:iCs/>
          <w:u w:val="single"/>
        </w:rPr>
        <w:t xml:space="preserve"> been, </w:t>
      </w:r>
      <w:r w:rsidRPr="00F82A2E">
        <w:rPr>
          <w:rStyle w:val="Emphasis"/>
        </w:rPr>
        <w:t xml:space="preserve">and will remain so for a long time to come. </w:t>
      </w:r>
      <w:r w:rsidRPr="00F82A2E">
        <w:rPr>
          <w:rStyle w:val="StyleUnderline"/>
        </w:rPr>
        <w:t xml:space="preserve">THE </w:t>
      </w:r>
      <w:r>
        <w:rPr>
          <w:rStyle w:val="StyleUnderline"/>
        </w:rPr>
        <w:t>M</w:t>
      </w:r>
      <w:r w:rsidRPr="00F82A2E">
        <w:rPr>
          <w:rStyle w:val="StyleUnderline"/>
        </w:rPr>
        <w:t xml:space="preserve">ASSIVE </w:t>
      </w:r>
      <w:r w:rsidRPr="00F82A2E">
        <w:rPr>
          <w:rFonts w:eastAsia="Times New Roman" w:cs="Times New Roman"/>
          <w:color w:val="000000"/>
          <w:sz w:val="14"/>
        </w:rPr>
        <w:t xml:space="preserve">federal </w:t>
      </w:r>
      <w:r w:rsidRPr="00F82A2E">
        <w:rPr>
          <w:rStyle w:val="StyleUnderline"/>
        </w:rPr>
        <w:t>deficit, negative credit-agency reports</w:t>
      </w:r>
      <w:r w:rsidRPr="00F82A2E">
        <w:rPr>
          <w:rFonts w:eastAsia="Times New Roman" w:cs="Times New Roman"/>
          <w:color w:val="000000"/>
          <w:sz w:val="14"/>
        </w:rPr>
        <w:t xml:space="preserve">, repeated </w:t>
      </w:r>
      <w:r w:rsidRPr="00F82A2E">
        <w:rPr>
          <w:rStyle w:val="StyleUnderline"/>
        </w:rPr>
        <w:t>debt-ceiling crises and</w:t>
      </w:r>
      <w:r w:rsidRPr="00F82A2E">
        <w:rPr>
          <w:rFonts w:eastAsia="Times New Roman" w:cs="Times New Roman"/>
          <w:color w:val="000000"/>
          <w:sz w:val="14"/>
        </w:rPr>
        <w:t xml:space="preserve"> the 2013 government </w:t>
      </w:r>
      <w:r w:rsidRPr="00F82A2E">
        <w:rPr>
          <w:rStyle w:val="StyleUnderline"/>
        </w:rPr>
        <w:t>shutdown</w:t>
      </w:r>
      <w:r w:rsidRPr="00F82A2E">
        <w:rPr>
          <w:rFonts w:eastAsia="Times New Roman" w:cs="Times New Roman"/>
          <w:color w:val="000000"/>
          <w:sz w:val="14"/>
        </w:rPr>
        <w:t xml:space="preserve"> all </w:t>
      </w:r>
      <w:r w:rsidRPr="00F82A2E">
        <w:rPr>
          <w:rStyle w:val="StyleUnderline"/>
        </w:rPr>
        <w:t>created</w:t>
      </w:r>
      <w:r w:rsidRPr="00F82A2E">
        <w:rPr>
          <w:rFonts w:eastAsia="Times New Roman" w:cs="Times New Roman"/>
          <w:color w:val="000000"/>
          <w:sz w:val="14"/>
        </w:rPr>
        <w:t xml:space="preserve"> the </w:t>
      </w:r>
      <w:r w:rsidRPr="00F82A2E">
        <w:rPr>
          <w:rStyle w:val="StyleUnderline"/>
        </w:rPr>
        <w:t>impression that the U.S.</w:t>
      </w:r>
      <w:r w:rsidRPr="00F82A2E">
        <w:rPr>
          <w:rFonts w:eastAsia="Times New Roman" w:cs="Times New Roman"/>
          <w:color w:val="000000"/>
          <w:sz w:val="14"/>
        </w:rPr>
        <w:t xml:space="preserve"> government </w:t>
      </w:r>
      <w:r w:rsidRPr="00F82A2E">
        <w:rPr>
          <w:rStyle w:val="StyleUnderline"/>
        </w:rPr>
        <w:t>is bankrupt</w:t>
      </w:r>
      <w:r w:rsidRPr="00F82A2E">
        <w:rPr>
          <w:rFonts w:eastAsia="Times New Roman" w:cs="Times New Roman"/>
          <w:color w:val="000000"/>
          <w:sz w:val="14"/>
        </w:rPr>
        <w:t xml:space="preserve">, or close to it.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 </w:t>
      </w:r>
      <w:r w:rsidRPr="00F82A2E">
        <w:rPr>
          <w:rStyle w:val="StyleUnderline"/>
        </w:rPr>
        <w:t xml:space="preserve">If economic power forms </w:t>
      </w:r>
      <w:r w:rsidRPr="00F82A2E">
        <w:rPr>
          <w:rFonts w:eastAsia="Times New Roman" w:cs="Times New Roman"/>
          <w:color w:val="000000"/>
          <w:sz w:val="14"/>
        </w:rPr>
        <w:t xml:space="preserve">the </w:t>
      </w:r>
      <w:r w:rsidRPr="00F82A2E">
        <w:rPr>
          <w:rStyle w:val="StyleUnderline"/>
        </w:rPr>
        <w:t>long-term foundation for political and military power, it would seem</w:t>
      </w:r>
      <w:r w:rsidRPr="00F82A2E">
        <w:rPr>
          <w:rFonts w:eastAsia="Times New Roman" w:cs="Times New Roman"/>
          <w:color w:val="000000"/>
          <w:sz w:val="14"/>
        </w:rPr>
        <w:t xml:space="preserve"> that </w:t>
      </w:r>
      <w:r w:rsidRPr="00F82A2E">
        <w:rPr>
          <w:rStyle w:val="StyleUnderline"/>
        </w:rPr>
        <w:t xml:space="preserve">America is in terminal decline. But </w:t>
      </w:r>
      <w:r w:rsidRPr="00F82A2E">
        <w:rPr>
          <w:rStyle w:val="Emphasis"/>
        </w:rPr>
        <w:t>policy analysts tend to have short memories.</w:t>
      </w:r>
      <w:r w:rsidRPr="00F82A2E">
        <w:rPr>
          <w:rFonts w:eastAsia="Times New Roman" w:cs="Times New Roman"/>
          <w:color w:val="000000"/>
          <w:sz w:val="14"/>
        </w:rPr>
        <w:t xml:space="preserve"> </w:t>
      </w:r>
      <w:r w:rsidRPr="00F82A2E">
        <w:rPr>
          <w:b/>
          <w:iCs/>
          <w:u w:val="single"/>
        </w:rPr>
        <w:t>Cycles of hegemony run in centuries, not decades (or seasons</w:t>
      </w:r>
      <w:r w:rsidRPr="00F82A2E">
        <w:rPr>
          <w:rStyle w:val="StyleUnderline"/>
        </w:rPr>
        <w:t>). When the U</w:t>
      </w:r>
      <w:r w:rsidRPr="00F82A2E">
        <w:rPr>
          <w:rFonts w:eastAsia="Times New Roman" w:cs="Times New Roman"/>
          <w:color w:val="000000"/>
          <w:sz w:val="14"/>
        </w:rPr>
        <w:t xml:space="preserve">nited </w:t>
      </w:r>
      <w:r w:rsidRPr="00F82A2E">
        <w:rPr>
          <w:rStyle w:val="StyleUnderline"/>
        </w:rPr>
        <w:t>K</w:t>
      </w:r>
      <w:r w:rsidRPr="00F82A2E">
        <w:rPr>
          <w:rFonts w:eastAsia="Times New Roman" w:cs="Times New Roman"/>
          <w:color w:val="000000"/>
          <w:sz w:val="14"/>
        </w:rPr>
        <w:t xml:space="preserve">ingdom </w:t>
      </w:r>
      <w:r w:rsidRPr="00F82A2E">
        <w:rPr>
          <w:rStyle w:val="StyleUnderline"/>
        </w:rPr>
        <w:t>finally defeated Napoleon</w:t>
      </w:r>
      <w:r w:rsidRPr="00F82A2E">
        <w:rPr>
          <w:rFonts w:eastAsia="Times New Roman" w:cs="Times New Roman"/>
          <w:color w:val="000000"/>
          <w:sz w:val="14"/>
        </w:rPr>
        <w:t xml:space="preserve"> at Waterloo in 1815, </w:t>
      </w:r>
      <w:r w:rsidRPr="00F82A2E">
        <w:rPr>
          <w:rStyle w:val="StyleUnderline"/>
        </w:rPr>
        <w:t>its</w:t>
      </w:r>
      <w:r w:rsidRPr="00F82A2E">
        <w:rPr>
          <w:rFonts w:eastAsia="Times New Roman" w:cs="Times New Roman"/>
          <w:color w:val="000000"/>
          <w:sz w:val="14"/>
        </w:rPr>
        <w:t xml:space="preserve"> national </w:t>
      </w:r>
      <w:r w:rsidRPr="00F82A2E">
        <w:rPr>
          <w:rStyle w:val="StyleUnderline"/>
        </w:rPr>
        <w:t>resources were completely exhausted.</w:t>
      </w:r>
      <w:r w:rsidRPr="00F82A2E">
        <w:rPr>
          <w:rFonts w:eastAsia="Times New Roman" w:cs="Times New Roman"/>
          <w:color w:val="000000"/>
          <w:sz w:val="14"/>
        </w:rPr>
        <w:t xml:space="preserve"> Britain’s public-debt-to-GDP ratio was over 250 percent, and early nineteenth-century governments lacked access to the full range of fiscal and financial tools that are available today. </w:t>
      </w:r>
      <w:r w:rsidRPr="00F82A2E">
        <w:rPr>
          <w:rStyle w:val="StyleUnderline"/>
        </w:rPr>
        <w:t>Yet the British Century was only just beginning.</w:t>
      </w:r>
      <w:r w:rsidRPr="00F82A2E">
        <w:rPr>
          <w:rFonts w:eastAsia="Times New Roman" w:cs="Times New Roman"/>
          <w:color w:val="000000"/>
          <w:sz w:val="14"/>
        </w:rPr>
        <w:t xml:space="preserve"> The </w:t>
      </w:r>
      <w:proofErr w:type="spellStart"/>
      <w:r w:rsidRPr="00F82A2E">
        <w:rPr>
          <w:rFonts w:eastAsia="Times New Roman" w:cs="Times New Roman"/>
          <w:color w:val="000000"/>
          <w:sz w:val="14"/>
        </w:rPr>
        <w:t>Pax</w:t>
      </w:r>
      <w:proofErr w:type="spellEnd"/>
      <w:r w:rsidRPr="00F82A2E">
        <w:rPr>
          <w:rFonts w:eastAsia="Times New Roman" w:cs="Times New Roman"/>
          <w:color w:val="000000"/>
          <w:sz w:val="14"/>
        </w:rPr>
        <w:t xml:space="preserve"> Britannica and the elevation of Queen Victoria to become empress of India were just around the corner. </w:t>
      </w:r>
      <w:r w:rsidRPr="00F82A2E">
        <w:rPr>
          <w:rStyle w:val="StyleUnderline"/>
        </w:rPr>
        <w:t>By comparison, America’s</w:t>
      </w:r>
      <w:r w:rsidRPr="00F82A2E">
        <w:rPr>
          <w:rFonts w:eastAsia="Times New Roman" w:cs="Times New Roman"/>
          <w:color w:val="000000"/>
          <w:sz w:val="14"/>
        </w:rPr>
        <w:t xml:space="preserve"> current </w:t>
      </w:r>
      <w:r w:rsidRPr="00F82A2E">
        <w:rPr>
          <w:rStyle w:val="StyleUnderline"/>
        </w:rPr>
        <w:t>public-debt-</w:t>
      </w:r>
      <w:r w:rsidRPr="00F82A2E">
        <w:rPr>
          <w:rFonts w:eastAsia="Times New Roman" w:cs="Times New Roman"/>
          <w:color w:val="000000"/>
          <w:sz w:val="14"/>
        </w:rPr>
        <w:t xml:space="preserve">to- GDP ratio of less than 80 percent </w:t>
      </w:r>
      <w:r w:rsidRPr="00F82A2E">
        <w:rPr>
          <w:rStyle w:val="StyleUnderline"/>
        </w:rPr>
        <w:t>is relatively benign.</w:t>
      </w:r>
      <w:r w:rsidRPr="00F82A2E">
        <w:rPr>
          <w:rFonts w:eastAsia="Times New Roman" w:cs="Times New Roman"/>
          <w:color w:val="000000"/>
          <w:sz w:val="14"/>
        </w:rPr>
        <w:t xml:space="preserve"> 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 . . . The emerging key fiscal policy need is to address the implications of maintaining surpluses.” As the poet said, bliss was it in that dawn to be alive! Two tax cuts, two wars and one financial crisis later, America’s budget deficit was roughly the size of the projected surplus that so worried Greenspan.</w:t>
      </w:r>
    </w:p>
    <w:p w:rsidR="00AD7E0D" w:rsidRDefault="00AD7E0D" w:rsidP="00AD7E0D"/>
    <w:p w:rsidR="00AD7E0D" w:rsidRDefault="00AD7E0D" w:rsidP="00AD7E0D">
      <w:pPr>
        <w:pStyle w:val="Heading4"/>
      </w:pPr>
      <w:r>
        <w:t xml:space="preserve">Hegemony sustainable—US crushes in every major factor </w:t>
      </w:r>
    </w:p>
    <w:p w:rsidR="00AD7E0D" w:rsidRDefault="00AD7E0D" w:rsidP="00AD7E0D">
      <w:proofErr w:type="spellStart"/>
      <w:r w:rsidRPr="00187834">
        <w:rPr>
          <w:b/>
        </w:rPr>
        <w:t>Bremmer</w:t>
      </w:r>
      <w:proofErr w:type="spellEnd"/>
      <w:r w:rsidRPr="00187834">
        <w:rPr>
          <w:b/>
        </w:rPr>
        <w:t xml:space="preserve"> 15</w:t>
      </w:r>
      <w:r w:rsidRPr="00187834">
        <w:rPr>
          <w:sz w:val="16"/>
          <w:szCs w:val="16"/>
        </w:rPr>
        <w:t>-Global Research Professor @ New York University, PhD and MA in Political Science @ Stanford University</w:t>
      </w:r>
      <w:r>
        <w:rPr>
          <w:sz w:val="16"/>
          <w:szCs w:val="16"/>
        </w:rPr>
        <w:t>, president and founder of Eurasia Group</w:t>
      </w:r>
      <w:r w:rsidRPr="00187834">
        <w:rPr>
          <w:sz w:val="16"/>
          <w:szCs w:val="16"/>
        </w:rPr>
        <w:t xml:space="preserve"> [Ian, “These Are the 5 Reasons Why the U.S. Remains the World’s Only Superpower,” Time, 5/28/2015, </w:t>
      </w:r>
      <w:hyperlink r:id="rId234" w:history="1">
        <w:r w:rsidRPr="00187834">
          <w:rPr>
            <w:sz w:val="16"/>
            <w:szCs w:val="16"/>
          </w:rPr>
          <w:t>http://time.com/3899972/us-superpower-status-military/</w:t>
        </w:r>
      </w:hyperlink>
      <w:r w:rsidRPr="00187834">
        <w:rPr>
          <w:sz w:val="16"/>
          <w:szCs w:val="16"/>
        </w:rPr>
        <w:t xml:space="preserve">, DKP] </w:t>
      </w:r>
    </w:p>
    <w:p w:rsidR="00AD7E0D" w:rsidRPr="00187834" w:rsidRDefault="00AD7E0D" w:rsidP="00AD7E0D"/>
    <w:p w:rsidR="00AD7E0D" w:rsidRPr="00187834" w:rsidRDefault="00AD7E0D" w:rsidP="00AD7E0D">
      <w:pPr>
        <w:rPr>
          <w:rStyle w:val="StyleUnderline"/>
        </w:rPr>
      </w:pPr>
      <w:r w:rsidRPr="00187834">
        <w:rPr>
          <w:sz w:val="14"/>
        </w:rPr>
        <w:t xml:space="preserve">A ‘superpower’ is a country that wields enough military, political and economic might to convince nations in all parts of the world to do things they otherwise wouldn’t. </w:t>
      </w:r>
      <w:r w:rsidRPr="00187834">
        <w:rPr>
          <w:rStyle w:val="StyleUnderline"/>
        </w:rPr>
        <w:t>Pundits have rushed to label China the next superpower</w:t>
      </w:r>
      <w:r w:rsidRPr="00187834">
        <w:rPr>
          <w:sz w:val="14"/>
        </w:rPr>
        <w:t>—and so have many ordinary Americans—</w:t>
      </w:r>
      <w:r w:rsidRPr="00187834">
        <w:rPr>
          <w:rStyle w:val="StyleUnderline"/>
        </w:rPr>
        <w:t>but</w:t>
      </w:r>
      <w:r w:rsidRPr="00187834">
        <w:rPr>
          <w:sz w:val="14"/>
        </w:rPr>
        <w:t xml:space="preserve"> the </w:t>
      </w:r>
      <w:r w:rsidRPr="00187834">
        <w:rPr>
          <w:rStyle w:val="Emphasis"/>
        </w:rPr>
        <w:t>rumors of America’s decline have been greatly exaggerated.</w:t>
      </w:r>
      <w:r w:rsidRPr="00187834">
        <w:rPr>
          <w:sz w:val="14"/>
        </w:rPr>
        <w:t xml:space="preserve"> </w:t>
      </w:r>
      <w:r w:rsidRPr="00187834">
        <w:rPr>
          <w:rStyle w:val="Emphasis"/>
        </w:rPr>
        <w:t>In the key categories of power, the U.S. will remain dominant for the foreseeable future.</w:t>
      </w:r>
      <w:r w:rsidRPr="00187834">
        <w:rPr>
          <w:sz w:val="14"/>
        </w:rPr>
        <w:t xml:space="preserve"> These facts show why </w:t>
      </w:r>
      <w:r w:rsidRPr="00187834">
        <w:rPr>
          <w:rStyle w:val="StyleUnderline"/>
        </w:rPr>
        <w:t>America is still the world’s only superpower,</w:t>
      </w:r>
      <w:r w:rsidRPr="00187834">
        <w:rPr>
          <w:sz w:val="14"/>
        </w:rPr>
        <w:t xml:space="preserve"> and why </w:t>
      </w:r>
      <w:r w:rsidRPr="00187834">
        <w:rPr>
          <w:rStyle w:val="StyleUnderline"/>
        </w:rPr>
        <w:t>that won’t change anytime soon. 1. Economics China’s economy is growing</w:t>
      </w:r>
      <w:r w:rsidRPr="00187834">
        <w:rPr>
          <w:sz w:val="14"/>
        </w:rPr>
        <w:t xml:space="preserve"> at an impressive rate. </w:t>
      </w:r>
      <w:r w:rsidRPr="00187834">
        <w:rPr>
          <w:rStyle w:val="StyleUnderline"/>
        </w:rPr>
        <w:t>But it’s not</w:t>
      </w:r>
      <w:r w:rsidRPr="00187834">
        <w:rPr>
          <w:sz w:val="14"/>
        </w:rPr>
        <w:t xml:space="preserve"> just the </w:t>
      </w:r>
      <w:r w:rsidRPr="00187834">
        <w:rPr>
          <w:rStyle w:val="StyleUnderline"/>
        </w:rPr>
        <w:t xml:space="preserve">size </w:t>
      </w:r>
      <w:r w:rsidRPr="00187834">
        <w:rPr>
          <w:sz w:val="14"/>
        </w:rPr>
        <w:t xml:space="preserve">of an economy </w:t>
      </w:r>
      <w:r w:rsidRPr="00187834">
        <w:rPr>
          <w:rStyle w:val="StyleUnderline"/>
        </w:rPr>
        <w:t>that matters—it’s also</w:t>
      </w:r>
      <w:r w:rsidRPr="00187834">
        <w:rPr>
          <w:sz w:val="14"/>
        </w:rPr>
        <w:t xml:space="preserve"> the </w:t>
      </w:r>
      <w:r w:rsidRPr="00187834">
        <w:rPr>
          <w:rStyle w:val="StyleUnderline"/>
        </w:rPr>
        <w:t xml:space="preserve">quality. </w:t>
      </w:r>
      <w:r w:rsidRPr="00187834">
        <w:rPr>
          <w:sz w:val="14"/>
        </w:rPr>
        <w:t>According to the World Bank</w:t>
      </w:r>
      <w:r w:rsidRPr="00187834">
        <w:rPr>
          <w:rStyle w:val="StyleUnderline"/>
        </w:rPr>
        <w:t>, GDP per capita in the US was $53,042</w:t>
      </w:r>
      <w:r w:rsidRPr="00187834">
        <w:rPr>
          <w:sz w:val="14"/>
        </w:rPr>
        <w:t xml:space="preserve"> in 2013; in </w:t>
      </w:r>
      <w:r w:rsidRPr="00187834">
        <w:rPr>
          <w:rStyle w:val="StyleUnderline"/>
        </w:rPr>
        <w:t>China it was just $6,807.</w:t>
      </w:r>
      <w:r w:rsidRPr="00187834">
        <w:rPr>
          <w:sz w:val="14"/>
        </w:rPr>
        <w:t xml:space="preserve"> In other words, </w:t>
      </w:r>
      <w:r w:rsidRPr="00187834">
        <w:rPr>
          <w:rStyle w:val="StyleUnderline"/>
        </w:rPr>
        <w:t>little of China’s dramatic</w:t>
      </w:r>
      <w:r w:rsidRPr="00187834">
        <w:rPr>
          <w:sz w:val="14"/>
        </w:rPr>
        <w:t xml:space="preserve"> economic </w:t>
      </w:r>
      <w:r w:rsidRPr="00187834">
        <w:rPr>
          <w:rStyle w:val="StyleUnderline"/>
        </w:rPr>
        <w:t>growth is finding its way into</w:t>
      </w:r>
      <w:r w:rsidRPr="00187834">
        <w:rPr>
          <w:sz w:val="14"/>
        </w:rPr>
        <w:t xml:space="preserve"> the pockets of Chinese </w:t>
      </w:r>
      <w:r w:rsidRPr="00187834">
        <w:rPr>
          <w:rStyle w:val="StyleUnderline"/>
        </w:rPr>
        <w:t>consumers—</w:t>
      </w:r>
      <w:r w:rsidRPr="00187834">
        <w:rPr>
          <w:sz w:val="14"/>
        </w:rPr>
        <w:t xml:space="preserve">the byproduct of an economy driven by massive state-owned enterprises rather than private industry. China’s headline growth may be higher, but it’s </w:t>
      </w:r>
      <w:r w:rsidRPr="00187834">
        <w:rPr>
          <w:rStyle w:val="StyleUnderline"/>
        </w:rPr>
        <w:t>the U.S. economy</w:t>
      </w:r>
      <w:r w:rsidRPr="00187834">
        <w:rPr>
          <w:sz w:val="14"/>
        </w:rPr>
        <w:t xml:space="preserve"> that’s </w:t>
      </w:r>
      <w:r w:rsidRPr="00187834">
        <w:rPr>
          <w:rStyle w:val="StyleUnderline"/>
        </w:rPr>
        <w:t>allow</w:t>
      </w:r>
      <w:r w:rsidRPr="00187834">
        <w:rPr>
          <w:sz w:val="14"/>
        </w:rPr>
        <w:t xml:space="preserve">ing its </w:t>
      </w:r>
      <w:r w:rsidRPr="00187834">
        <w:rPr>
          <w:rStyle w:val="StyleUnderline"/>
        </w:rPr>
        <w:t>citizens to grow along with it.</w:t>
      </w:r>
      <w:r w:rsidRPr="00187834">
        <w:rPr>
          <w:sz w:val="14"/>
        </w:rPr>
        <w:t xml:space="preserve"> And crucially, </w:t>
      </w:r>
      <w:r w:rsidRPr="00187834">
        <w:rPr>
          <w:rStyle w:val="StyleUnderline"/>
        </w:rPr>
        <w:t>the American economy remains the bedrock of the global financial system. Over 80% of all financial transactions worldwide are conducted in dollars</w:t>
      </w:r>
      <w:r w:rsidRPr="00187834">
        <w:rPr>
          <w:sz w:val="14"/>
        </w:rPr>
        <w:t xml:space="preserve">, as are 87% of foreign currency market transactions. </w:t>
      </w:r>
      <w:r w:rsidRPr="00187834">
        <w:rPr>
          <w:rStyle w:val="StyleUnderline"/>
        </w:rPr>
        <w:t xml:space="preserve">As long as the world continues to place such faith in America’s currency and overall economic stability, the U.S. economy remains the one to beat. </w:t>
      </w:r>
      <w:r w:rsidRPr="00187834">
        <w:rPr>
          <w:rStyle w:val="Emphasis"/>
        </w:rPr>
        <w:t>America’s military superiority remains unrivaled</w:t>
      </w:r>
      <w:r w:rsidRPr="00187834">
        <w:rPr>
          <w:sz w:val="14"/>
        </w:rPr>
        <w:t xml:space="preserve">—full stop. </w:t>
      </w:r>
      <w:r w:rsidRPr="00187834">
        <w:rPr>
          <w:rStyle w:val="StyleUnderline"/>
        </w:rPr>
        <w:t xml:space="preserve">The US accounts for 37% of </w:t>
      </w:r>
      <w:r w:rsidRPr="00187834">
        <w:rPr>
          <w:sz w:val="14"/>
        </w:rPr>
        <w:t xml:space="preserve">global military </w:t>
      </w:r>
      <w:r w:rsidRPr="00187834">
        <w:rPr>
          <w:rStyle w:val="StyleUnderline"/>
        </w:rPr>
        <w:t>spending</w:t>
      </w:r>
      <w:r w:rsidRPr="00187834">
        <w:rPr>
          <w:sz w:val="14"/>
        </w:rPr>
        <w:t xml:space="preserve">, and spends </w:t>
      </w:r>
      <w:r w:rsidRPr="00187834">
        <w:rPr>
          <w:rStyle w:val="StyleUnderline"/>
        </w:rPr>
        <w:t>more than four times</w:t>
      </w:r>
      <w:r w:rsidRPr="00187834">
        <w:rPr>
          <w:sz w:val="14"/>
        </w:rPr>
        <w:t xml:space="preserve"> what </w:t>
      </w:r>
      <w:r w:rsidRPr="00187834">
        <w:rPr>
          <w:rStyle w:val="StyleUnderline"/>
        </w:rPr>
        <w:t>China,</w:t>
      </w:r>
      <w:r w:rsidRPr="00187834">
        <w:rPr>
          <w:sz w:val="14"/>
        </w:rPr>
        <w:t xml:space="preserve"> the world’s No. 2 spender, does on its military. The </w:t>
      </w:r>
      <w:r w:rsidRPr="00187834">
        <w:rPr>
          <w:rStyle w:val="StyleUnderline"/>
        </w:rPr>
        <w:t>U.S. dominates across land, sea, air and space. America’s Middle East misadventures gave the U.S. military a black eye, but the wars in Iraq and Afghanistan speak more to the changing nature of warfare than declining U.S. military superiority.</w:t>
      </w:r>
      <w:r w:rsidRPr="00187834">
        <w:rPr>
          <w:sz w:val="14"/>
        </w:rPr>
        <w:t xml:space="preserve"> Terrorists and guerilla fighters give conventional military powers fits by design. The U.S. must ultimately learn to scale down to better meet those challenges. Nevertheless, while </w:t>
      </w:r>
      <w:r w:rsidRPr="00187834">
        <w:rPr>
          <w:rStyle w:val="StyleUnderline"/>
        </w:rPr>
        <w:t>conventional military strength</w:t>
      </w:r>
      <w:r w:rsidRPr="00187834">
        <w:rPr>
          <w:sz w:val="14"/>
        </w:rPr>
        <w:t xml:space="preserve"> might not deter terrorists, it still </w:t>
      </w:r>
      <w:r w:rsidRPr="00187834">
        <w:rPr>
          <w:rStyle w:val="StyleUnderline"/>
        </w:rPr>
        <w:t xml:space="preserve">does a terrific job of deterring hostile nations. </w:t>
      </w:r>
      <w:r w:rsidRPr="00187834">
        <w:rPr>
          <w:sz w:val="14"/>
        </w:rPr>
        <w:t xml:space="preserve">Political power comes in many dimensions. For the U.S., </w:t>
      </w:r>
      <w:r w:rsidRPr="00187834">
        <w:rPr>
          <w:rStyle w:val="StyleUnderline"/>
        </w:rPr>
        <w:t xml:space="preserve">foreign aid is an effective </w:t>
      </w:r>
      <w:r w:rsidRPr="00187834">
        <w:rPr>
          <w:rStyle w:val="StyleUnderline"/>
        </w:rPr>
        <w:lastRenderedPageBreak/>
        <w:t>way to cement</w:t>
      </w:r>
      <w:r w:rsidRPr="00187834">
        <w:rPr>
          <w:sz w:val="14"/>
        </w:rPr>
        <w:t xml:space="preserve"> its </w:t>
      </w:r>
      <w:r w:rsidRPr="00187834">
        <w:rPr>
          <w:rStyle w:val="StyleUnderline"/>
        </w:rPr>
        <w:t>political clout</w:t>
      </w:r>
      <w:r w:rsidRPr="00187834">
        <w:rPr>
          <w:sz w:val="14"/>
        </w:rPr>
        <w:t xml:space="preserve"> globally. In 2013, </w:t>
      </w:r>
      <w:r w:rsidRPr="00187834">
        <w:rPr>
          <w:rStyle w:val="StyleUnderline"/>
        </w:rPr>
        <w:t>the U.S. doled out $32.7 billion</w:t>
      </w:r>
      <w:r w:rsidRPr="00187834">
        <w:rPr>
          <w:sz w:val="14"/>
        </w:rPr>
        <w:t xml:space="preserve"> in financial assistance; second was the UK at $19 billion. Turns out that </w:t>
      </w:r>
      <w:r w:rsidRPr="00187834">
        <w:rPr>
          <w:rStyle w:val="Emphasis"/>
        </w:rPr>
        <w:t>money buys strong political cooperation</w:t>
      </w:r>
      <w:r w:rsidRPr="00187834">
        <w:rPr>
          <w:rStyle w:val="StyleUnderline"/>
        </w:rPr>
        <w:t xml:space="preserve"> from countries in need.</w:t>
      </w:r>
      <w:r w:rsidRPr="00187834">
        <w:rPr>
          <w:sz w:val="14"/>
        </w:rPr>
        <w:t xml:space="preserve"> But in order to have political power abroad, </w:t>
      </w:r>
      <w:r w:rsidRPr="00187834">
        <w:rPr>
          <w:rStyle w:val="StyleUnderline"/>
        </w:rPr>
        <w:t>you must</w:t>
      </w:r>
      <w:r w:rsidRPr="00187834">
        <w:rPr>
          <w:sz w:val="14"/>
        </w:rPr>
        <w:t xml:space="preserve"> first </w:t>
      </w:r>
      <w:r w:rsidRPr="00187834">
        <w:rPr>
          <w:rStyle w:val="StyleUnderline"/>
        </w:rPr>
        <w:t>have stability at home. The U.S. has the oldest working national constitution</w:t>
      </w:r>
      <w:r w:rsidRPr="00187834">
        <w:rPr>
          <w:sz w:val="14"/>
        </w:rPr>
        <w:t xml:space="preserve"> in the world, </w:t>
      </w:r>
      <w:r w:rsidRPr="00187834">
        <w:rPr>
          <w:rStyle w:val="StyleUnderline"/>
        </w:rPr>
        <w:t xml:space="preserve">as well as strong institutions and rule of law </w:t>
      </w:r>
      <w:r w:rsidRPr="00187834">
        <w:rPr>
          <w:sz w:val="14"/>
        </w:rPr>
        <w:t xml:space="preserve">to accompany it. While far from perfect, </w:t>
      </w:r>
      <w:r w:rsidRPr="00187834">
        <w:rPr>
          <w:rStyle w:val="StyleUnderline"/>
        </w:rPr>
        <w:t xml:space="preserve">the </w:t>
      </w:r>
      <w:r w:rsidRPr="00187834">
        <w:rPr>
          <w:sz w:val="14"/>
        </w:rPr>
        <w:t xml:space="preserve">governing </w:t>
      </w:r>
      <w:r w:rsidRPr="00187834">
        <w:rPr>
          <w:rStyle w:val="StyleUnderline"/>
        </w:rPr>
        <w:t>document</w:t>
      </w:r>
      <w:r w:rsidRPr="00187834">
        <w:rPr>
          <w:sz w:val="14"/>
        </w:rPr>
        <w:t xml:space="preserve"> created by America’s founding fathers </w:t>
      </w:r>
      <w:r w:rsidRPr="00187834">
        <w:rPr>
          <w:rStyle w:val="StyleUnderline"/>
        </w:rPr>
        <w:t xml:space="preserve">has evolved along with its people. </w:t>
      </w:r>
      <w:r w:rsidRPr="00187834">
        <w:rPr>
          <w:sz w:val="14"/>
        </w:rPr>
        <w:t>The numbers show the enduring attraction of this system</w:t>
      </w:r>
      <w:r w:rsidRPr="00187834">
        <w:rPr>
          <w:rStyle w:val="StyleUnderline"/>
        </w:rPr>
        <w:t xml:space="preserve">: 45 million </w:t>
      </w:r>
      <w:r w:rsidRPr="00187834">
        <w:rPr>
          <w:sz w:val="14"/>
        </w:rPr>
        <w:t xml:space="preserve">people </w:t>
      </w:r>
      <w:r w:rsidRPr="00187834">
        <w:rPr>
          <w:rStyle w:val="StyleUnderline"/>
        </w:rPr>
        <w:t>living in the U.S</w:t>
      </w:r>
      <w:r w:rsidRPr="00187834">
        <w:rPr>
          <w:sz w:val="14"/>
        </w:rPr>
        <w:t xml:space="preserve">. today </w:t>
      </w:r>
      <w:r w:rsidRPr="00187834">
        <w:rPr>
          <w:rStyle w:val="StyleUnderline"/>
        </w:rPr>
        <w:t xml:space="preserve">were born in a foreign country. That is more than four times </w:t>
      </w:r>
      <w:r w:rsidRPr="00187834">
        <w:rPr>
          <w:sz w:val="14"/>
        </w:rPr>
        <w:t xml:space="preserve">higher than </w:t>
      </w:r>
      <w:r w:rsidRPr="00187834">
        <w:rPr>
          <w:rStyle w:val="StyleUnderline"/>
        </w:rPr>
        <w:t>the next highest</w:t>
      </w:r>
      <w:r w:rsidRPr="00187834">
        <w:rPr>
          <w:sz w:val="14"/>
        </w:rPr>
        <w:t xml:space="preserve"> country. For many people around the world, </w:t>
      </w:r>
      <w:r w:rsidRPr="00187834">
        <w:rPr>
          <w:rStyle w:val="StyleUnderline"/>
        </w:rPr>
        <w:t>America remains the ideal place to start a new life. Of the 9 largest tech companies in the world, 8 are based in the U.S.</w:t>
      </w:r>
      <w:r w:rsidRPr="00187834">
        <w:rPr>
          <w:sz w:val="14"/>
        </w:rPr>
        <w:t xml:space="preserve"> Give the growing importance of the technology sector, that’s a big deal. For decades America worried about energy dependency, yet today </w:t>
      </w:r>
      <w:r w:rsidRPr="00187834">
        <w:rPr>
          <w:rStyle w:val="StyleUnderline"/>
        </w:rPr>
        <w:t>America is the world’s No. 1 producer of oil and natural gas</w:t>
      </w:r>
      <w:r w:rsidRPr="00187834">
        <w:rPr>
          <w:sz w:val="14"/>
        </w:rPr>
        <w:t xml:space="preserve">, in large part due to the development of hydraulic fracturing, a product of public research and private energy. </w:t>
      </w:r>
      <w:r w:rsidRPr="00187834">
        <w:rPr>
          <w:rStyle w:val="StyleUnderline"/>
        </w:rPr>
        <w:t>America’s research universities and scientific institutions are best in class</w:t>
      </w:r>
      <w:r w:rsidRPr="00187834">
        <w:rPr>
          <w:sz w:val="14"/>
        </w:rPr>
        <w:t>, allowing the nation to focus its ingenuity where it’s needed most. And America is spending the money to keep its comparative advantage intact: 30% of all research and development dollars are spent in the U.S. 5. Culture/Lifestyle In 2012, Americans spent $370 million on pet costumes. Earlier this year the Fury 325 opened up in North Carolina, claiming the title of world’s tallest rollercoaster—until 2016, when the next ‘</w:t>
      </w:r>
      <w:proofErr w:type="spellStart"/>
      <w:r w:rsidRPr="00187834">
        <w:rPr>
          <w:sz w:val="14"/>
        </w:rPr>
        <w:t>giga</w:t>
      </w:r>
      <w:proofErr w:type="spellEnd"/>
      <w:r w:rsidRPr="00187834">
        <w:rPr>
          <w:sz w:val="14"/>
        </w:rPr>
        <w:t xml:space="preserve">’ coaster is scheduled to open in Orlando, Florida. In the most recent Charities Aid Foundation survey, Americans ranked #1 internationally when it came to helping strangers. </w:t>
      </w:r>
      <w:r w:rsidRPr="00187834">
        <w:rPr>
          <w:rStyle w:val="StyleUnderline"/>
        </w:rPr>
        <w:t>These stats may seem disconnected, but together they point to the fact that Americans continue to enjoy a quality of life unmatched by the rest of the world. When you combine this with America’s strength across the board in economics, military, political influence and innovation, it is no wonder that the U.S. enjoys its privileged position in the world today. Superpower indeed.</w:t>
      </w:r>
    </w:p>
    <w:p w:rsidR="00AD7E0D" w:rsidRDefault="00AD7E0D" w:rsidP="00AD7E0D"/>
    <w:p w:rsidR="00AD7E0D" w:rsidRDefault="00AD7E0D" w:rsidP="00AD7E0D"/>
    <w:p w:rsidR="00AD7E0D" w:rsidRPr="00D746DA" w:rsidRDefault="00AD7E0D" w:rsidP="00AD7E0D">
      <w:pPr>
        <w:rPr>
          <w:sz w:val="14"/>
        </w:rPr>
      </w:pPr>
    </w:p>
    <w:p w:rsidR="00AD7E0D" w:rsidRDefault="00AD7E0D" w:rsidP="00AD7E0D">
      <w:pPr>
        <w:pStyle w:val="Heading3"/>
      </w:pPr>
      <w:bookmarkStart w:id="8" w:name="_Toc457603433"/>
      <w:r>
        <w:lastRenderedPageBreak/>
        <w:t>-Military</w:t>
      </w:r>
      <w:bookmarkEnd w:id="8"/>
      <w:r>
        <w:t xml:space="preserve"> </w:t>
      </w:r>
    </w:p>
    <w:p w:rsidR="00AD7E0D" w:rsidRDefault="00AD7E0D" w:rsidP="00AD7E0D">
      <w:pPr>
        <w:rPr>
          <w:b/>
        </w:rPr>
      </w:pPr>
    </w:p>
    <w:p w:rsidR="00AD7E0D" w:rsidRDefault="00AD7E0D" w:rsidP="00AD7E0D">
      <w:pPr>
        <w:pStyle w:val="Heading4"/>
      </w:pPr>
      <w:r>
        <w:t>The gap in military capacity between the US and China is massive and would take decades for it to become even somewhat close</w:t>
      </w:r>
    </w:p>
    <w:p w:rsidR="00AD7E0D" w:rsidRPr="00D746DA" w:rsidRDefault="00AD7E0D" w:rsidP="00AD7E0D">
      <w:pPr>
        <w:rPr>
          <w:b/>
        </w:rPr>
      </w:pPr>
      <w:r w:rsidRPr="00CA67A1">
        <w:rPr>
          <w:b/>
        </w:rPr>
        <w:t>BROOKS* and WOHLFORTH** 16</w:t>
      </w:r>
      <w:r w:rsidRPr="00E2004E">
        <w:rPr>
          <w:sz w:val="16"/>
          <w:szCs w:val="16"/>
        </w:rPr>
        <w:t>-</w:t>
      </w:r>
      <w:r>
        <w:rPr>
          <w:sz w:val="16"/>
          <w:szCs w:val="16"/>
        </w:rPr>
        <w:t>*</w:t>
      </w:r>
      <w:r w:rsidRPr="00E2004E">
        <w:rPr>
          <w:sz w:val="16"/>
          <w:szCs w:val="16"/>
        </w:rPr>
        <w:t>Associate Professor of Government at Dartmouth College</w:t>
      </w:r>
      <w:r>
        <w:rPr>
          <w:sz w:val="16"/>
          <w:szCs w:val="16"/>
        </w:rPr>
        <w:t>, PhD @ Yale, **</w:t>
      </w:r>
      <w:r w:rsidRPr="00E2004E">
        <w:rPr>
          <w:sz w:val="16"/>
          <w:szCs w:val="16"/>
        </w:rPr>
        <w:t>Daniel Webster Professor of Government at Dartmouth College</w:t>
      </w:r>
      <w:r>
        <w:rPr>
          <w:sz w:val="16"/>
          <w:szCs w:val="16"/>
        </w:rPr>
        <w:t>, PhD and MA in Political Science @ Yale</w:t>
      </w:r>
      <w:r w:rsidRPr="00E2004E">
        <w:rPr>
          <w:sz w:val="16"/>
          <w:szCs w:val="16"/>
        </w:rPr>
        <w:t xml:space="preserve"> [Stephen, William, “The Once and Future Superpower-Why China Won’t Overtake the United States,” Foreign Affairs, May/June 2016, </w:t>
      </w:r>
      <w:hyperlink r:id="rId235" w:history="1">
        <w:r w:rsidRPr="00E2004E">
          <w:rPr>
            <w:rStyle w:val="Hyperlink"/>
            <w:sz w:val="16"/>
            <w:szCs w:val="16"/>
          </w:rPr>
          <w:t>https://www.foreignaffairs.com/articles/united-states/2016-04-13/once-and-future-superpower</w:t>
        </w:r>
      </w:hyperlink>
      <w:r w:rsidRPr="00E2004E">
        <w:rPr>
          <w:sz w:val="16"/>
          <w:szCs w:val="16"/>
        </w:rPr>
        <w:t>, DKP]</w:t>
      </w:r>
    </w:p>
    <w:p w:rsidR="00AD7E0D" w:rsidRPr="008C3755" w:rsidRDefault="00AD7E0D" w:rsidP="00AD7E0D">
      <w:pPr>
        <w:rPr>
          <w:sz w:val="14"/>
        </w:rPr>
      </w:pPr>
      <w:r w:rsidRPr="00387C0B">
        <w:rPr>
          <w:rStyle w:val="StyleUnderline"/>
        </w:rPr>
        <w:t>The</w:t>
      </w:r>
      <w:r w:rsidRPr="008C3755">
        <w:rPr>
          <w:sz w:val="14"/>
        </w:rPr>
        <w:t xml:space="preserve"> technological and economic </w:t>
      </w:r>
      <w:r w:rsidRPr="00387C0B">
        <w:rPr>
          <w:rStyle w:val="StyleUnderline"/>
        </w:rPr>
        <w:t>differences between China and the U</w:t>
      </w:r>
      <w:r w:rsidRPr="008C3755">
        <w:rPr>
          <w:sz w:val="14"/>
        </w:rPr>
        <w:t xml:space="preserve">nited </w:t>
      </w:r>
      <w:r w:rsidRPr="00387C0B">
        <w:rPr>
          <w:rStyle w:val="StyleUnderline"/>
        </w:rPr>
        <w:t>S</w:t>
      </w:r>
      <w:r w:rsidRPr="008C3755">
        <w:rPr>
          <w:sz w:val="14"/>
        </w:rPr>
        <w:t xml:space="preserve">tates </w:t>
      </w:r>
      <w:r w:rsidRPr="00387C0B">
        <w:rPr>
          <w:rStyle w:val="StyleUnderline"/>
        </w:rPr>
        <w:t>wouldn’t matter much if all it took</w:t>
      </w:r>
      <w:r w:rsidRPr="008C3755">
        <w:rPr>
          <w:sz w:val="14"/>
        </w:rPr>
        <w:t xml:space="preserve"> to gain superpower status </w:t>
      </w:r>
      <w:r w:rsidRPr="00387C0B">
        <w:rPr>
          <w:rStyle w:val="StyleUnderline"/>
        </w:rPr>
        <w:t xml:space="preserve">were the ability to use force locally. But what </w:t>
      </w:r>
      <w:r w:rsidRPr="008C3755">
        <w:rPr>
          <w:rStyle w:val="Emphasis"/>
        </w:rPr>
        <w:t>makes the U</w:t>
      </w:r>
      <w:r w:rsidRPr="008C3755">
        <w:rPr>
          <w:sz w:val="14"/>
        </w:rPr>
        <w:t xml:space="preserve">nited </w:t>
      </w:r>
      <w:r w:rsidRPr="008C3755">
        <w:rPr>
          <w:rStyle w:val="Emphasis"/>
        </w:rPr>
        <w:t>S</w:t>
      </w:r>
      <w:r w:rsidRPr="008C3755">
        <w:rPr>
          <w:sz w:val="14"/>
        </w:rPr>
        <w:t xml:space="preserve">tates </w:t>
      </w:r>
      <w:r w:rsidRPr="008C3755">
        <w:rPr>
          <w:rStyle w:val="Emphasis"/>
        </w:rPr>
        <w:t>a superpower is its ability to operate globally</w:t>
      </w:r>
      <w:r w:rsidRPr="00387C0B">
        <w:rPr>
          <w:rStyle w:val="StyleUnderline"/>
        </w:rPr>
        <w:t>, and the bar</w:t>
      </w:r>
      <w:r w:rsidRPr="008C3755">
        <w:rPr>
          <w:sz w:val="14"/>
        </w:rPr>
        <w:t xml:space="preserve"> for that capability </w:t>
      </w:r>
      <w:r w:rsidRPr="00387C0B">
        <w:rPr>
          <w:rStyle w:val="StyleUnderline"/>
        </w:rPr>
        <w:t>is high. It means having</w:t>
      </w:r>
      <w:r w:rsidRPr="008C3755">
        <w:rPr>
          <w:sz w:val="14"/>
        </w:rPr>
        <w:t xml:space="preserve"> what the political scientist Barry Posen has called</w:t>
      </w:r>
      <w:r w:rsidRPr="00387C0B">
        <w:rPr>
          <w:rStyle w:val="StyleUnderline"/>
        </w:rPr>
        <w:t xml:space="preserve"> “command of the commons”</w:t>
      </w:r>
      <w:r w:rsidRPr="008C3755">
        <w:rPr>
          <w:sz w:val="14"/>
        </w:rPr>
        <w:t xml:space="preserve">—that is, </w:t>
      </w:r>
      <w:r w:rsidRPr="00387C0B">
        <w:rPr>
          <w:rStyle w:val="StyleUnderline"/>
        </w:rPr>
        <w:t>control over the air, space, and the open sea, along with the necessary infrastructure</w:t>
      </w:r>
      <w:r w:rsidRPr="008C3755">
        <w:rPr>
          <w:sz w:val="14"/>
        </w:rPr>
        <w:t xml:space="preserve"> for managing these domains. </w:t>
      </w:r>
      <w:r w:rsidRPr="00387C0B">
        <w:rPr>
          <w:rStyle w:val="StyleUnderline"/>
        </w:rPr>
        <w:t>When one measures the 14 categories of systems that create this capability</w:t>
      </w:r>
      <w:r w:rsidRPr="008C3755">
        <w:rPr>
          <w:sz w:val="14"/>
        </w:rPr>
        <w:t xml:space="preserve"> (everything from nuclear attack submarines to satellites to transport aircraft), </w:t>
      </w:r>
      <w:r w:rsidRPr="00387C0B">
        <w:rPr>
          <w:rStyle w:val="StyleUnderline"/>
        </w:rPr>
        <w:t xml:space="preserve">what emerges is </w:t>
      </w:r>
      <w:r w:rsidRPr="008C3755">
        <w:rPr>
          <w:rStyle w:val="Emphasis"/>
        </w:rPr>
        <w:t>an overwhelming U.S. advantage</w:t>
      </w:r>
      <w:r w:rsidRPr="00387C0B">
        <w:rPr>
          <w:rStyle w:val="StyleUnderline"/>
        </w:rPr>
        <w:t xml:space="preserve"> in each area</w:t>
      </w:r>
      <w:r w:rsidRPr="008C3755">
        <w:rPr>
          <w:rStyle w:val="Emphasis"/>
        </w:rPr>
        <w:t>, the result of decades of advances</w:t>
      </w:r>
      <w:r w:rsidRPr="00387C0B">
        <w:rPr>
          <w:rStyle w:val="StyleUnderline"/>
        </w:rPr>
        <w:t xml:space="preserve"> on multiple fronts. </w:t>
      </w:r>
      <w:r w:rsidRPr="008C3755">
        <w:rPr>
          <w:rStyle w:val="Emphasis"/>
        </w:rPr>
        <w:t>It would take a very long time for China to approach U.S. power</w:t>
      </w:r>
      <w:r w:rsidRPr="00387C0B">
        <w:rPr>
          <w:rStyle w:val="StyleUnderline"/>
        </w:rPr>
        <w:t xml:space="preserve"> on any of these fronts, let alone all of them.</w:t>
      </w:r>
      <w:r>
        <w:rPr>
          <w:rStyle w:val="StyleUnderline"/>
        </w:rPr>
        <w:t xml:space="preserve"> </w:t>
      </w:r>
      <w:r w:rsidRPr="008C3755">
        <w:rPr>
          <w:sz w:val="14"/>
        </w:rPr>
        <w:t xml:space="preserve">For one thing, </w:t>
      </w:r>
      <w:r w:rsidRPr="00387C0B">
        <w:rPr>
          <w:rStyle w:val="StyleUnderline"/>
        </w:rPr>
        <w:t>the U</w:t>
      </w:r>
      <w:r w:rsidRPr="008C3755">
        <w:rPr>
          <w:sz w:val="14"/>
        </w:rPr>
        <w:t xml:space="preserve">nited </w:t>
      </w:r>
      <w:r w:rsidRPr="00387C0B">
        <w:rPr>
          <w:rStyle w:val="StyleUnderline"/>
        </w:rPr>
        <w:t>S</w:t>
      </w:r>
      <w:r w:rsidRPr="008C3755">
        <w:rPr>
          <w:sz w:val="14"/>
        </w:rPr>
        <w:t xml:space="preserve">tates </w:t>
      </w:r>
      <w:r w:rsidRPr="00387C0B">
        <w:rPr>
          <w:rStyle w:val="StyleUnderline"/>
        </w:rPr>
        <w:t>has built up a massive scientific and industrial base. China is rapidly enhancing its technological inputs</w:t>
      </w:r>
      <w:r w:rsidRPr="008C3755">
        <w:rPr>
          <w:sz w:val="14"/>
        </w:rPr>
        <w:t xml:space="preserve">, increasing its R &amp; D spending and its numbers of graduates with degrees in science and engineering. </w:t>
      </w:r>
      <w:r w:rsidRPr="00387C0B">
        <w:rPr>
          <w:rStyle w:val="StyleUnderline"/>
        </w:rPr>
        <w:t>But there are limits to how fast any country can leap forward in such matters, and</w:t>
      </w:r>
      <w:r w:rsidRPr="008C3755">
        <w:rPr>
          <w:sz w:val="14"/>
        </w:rPr>
        <w:t xml:space="preserve"> there are various </w:t>
      </w:r>
      <w:r w:rsidRPr="00387C0B">
        <w:rPr>
          <w:rStyle w:val="StyleUnderline"/>
        </w:rPr>
        <w:t xml:space="preserve">obstacles </w:t>
      </w:r>
      <w:r w:rsidRPr="008C3755">
        <w:rPr>
          <w:sz w:val="14"/>
        </w:rPr>
        <w:t>in China’s way—</w:t>
      </w:r>
      <w:r w:rsidRPr="00387C0B">
        <w:rPr>
          <w:rStyle w:val="StyleUnderline"/>
        </w:rPr>
        <w:t>such as a lack of effective intellectual property protections and inefficient methods of allocating capital—that will be extremely hard to change</w:t>
      </w:r>
      <w:r w:rsidRPr="008C3755">
        <w:rPr>
          <w:sz w:val="14"/>
        </w:rPr>
        <w:t xml:space="preserve"> given its rigid political system. Adding to the difficulty, </w:t>
      </w:r>
      <w:r w:rsidRPr="008C3755">
        <w:rPr>
          <w:rStyle w:val="Emphasis"/>
        </w:rPr>
        <w:t>China is chasing a moving target.</w:t>
      </w:r>
      <w:r w:rsidRPr="008C3755">
        <w:rPr>
          <w:sz w:val="14"/>
        </w:rPr>
        <w:t xml:space="preserve"> In 2012, </w:t>
      </w:r>
      <w:r w:rsidRPr="00387C0B">
        <w:rPr>
          <w:rStyle w:val="StyleUnderline"/>
        </w:rPr>
        <w:t>the U</w:t>
      </w:r>
      <w:r w:rsidRPr="008C3755">
        <w:rPr>
          <w:sz w:val="14"/>
        </w:rPr>
        <w:t xml:space="preserve">nited </w:t>
      </w:r>
      <w:r w:rsidRPr="00387C0B">
        <w:rPr>
          <w:rStyle w:val="StyleUnderline"/>
        </w:rPr>
        <w:t>S</w:t>
      </w:r>
      <w:r w:rsidRPr="008C3755">
        <w:rPr>
          <w:sz w:val="14"/>
        </w:rPr>
        <w:t xml:space="preserve">tates </w:t>
      </w:r>
      <w:r w:rsidRPr="00387C0B">
        <w:rPr>
          <w:rStyle w:val="StyleUnderline"/>
        </w:rPr>
        <w:t xml:space="preserve">spent </w:t>
      </w:r>
      <w:r w:rsidRPr="008C3755">
        <w:rPr>
          <w:sz w:val="14"/>
        </w:rPr>
        <w:t xml:space="preserve">$79 billion </w:t>
      </w:r>
      <w:r w:rsidRPr="00387C0B">
        <w:rPr>
          <w:rStyle w:val="StyleUnderline"/>
        </w:rPr>
        <w:t>on military R &amp; D, more than 13 times as much as China</w:t>
      </w:r>
      <w:r w:rsidRPr="008C3755">
        <w:rPr>
          <w:sz w:val="14"/>
        </w:rPr>
        <w:t xml:space="preserve">’s estimated amount, so </w:t>
      </w:r>
      <w:r w:rsidRPr="008C3755">
        <w:rPr>
          <w:rStyle w:val="Emphasis"/>
        </w:rPr>
        <w:t>even rapid Chinese advances might be insufficient</w:t>
      </w:r>
      <w:r w:rsidRPr="00387C0B">
        <w:rPr>
          <w:rStyle w:val="StyleUnderline"/>
        </w:rPr>
        <w:t xml:space="preserve"> to close the gap.</w:t>
      </w:r>
      <w:r>
        <w:rPr>
          <w:rStyle w:val="StyleUnderline"/>
        </w:rPr>
        <w:t xml:space="preserve"> </w:t>
      </w:r>
      <w:r w:rsidRPr="00FB7216">
        <w:rPr>
          <w:rStyle w:val="StyleUnderline"/>
        </w:rPr>
        <w:t>Then there are the decades the U</w:t>
      </w:r>
      <w:r w:rsidRPr="008C3755">
        <w:rPr>
          <w:sz w:val="14"/>
        </w:rPr>
        <w:t xml:space="preserve">nited </w:t>
      </w:r>
      <w:r w:rsidRPr="00FB7216">
        <w:rPr>
          <w:rStyle w:val="StyleUnderline"/>
        </w:rPr>
        <w:t>S</w:t>
      </w:r>
      <w:r w:rsidRPr="008C3755">
        <w:rPr>
          <w:sz w:val="14"/>
        </w:rPr>
        <w:t xml:space="preserve">tates </w:t>
      </w:r>
      <w:r w:rsidRPr="00FB7216">
        <w:rPr>
          <w:rStyle w:val="StyleUnderline"/>
        </w:rPr>
        <w:t>has spent procuring advanced weapons systems, which have grown only more complex</w:t>
      </w:r>
      <w:r w:rsidRPr="008C3755">
        <w:rPr>
          <w:sz w:val="14"/>
        </w:rPr>
        <w:t xml:space="preserve"> over time. In the 1960s, aircraft took about five years to develop, but by the 1990s, as the number of parts and lines of code ballooned, the figure reached ten years. </w:t>
      </w:r>
      <w:r w:rsidRPr="00FB7216">
        <w:rPr>
          <w:rStyle w:val="StyleUnderline"/>
        </w:rPr>
        <w:t xml:space="preserve">Today, </w:t>
      </w:r>
      <w:r w:rsidRPr="008C3755">
        <w:rPr>
          <w:rStyle w:val="Emphasis"/>
        </w:rPr>
        <w:t>it takes 15 to 20 years to design and build</w:t>
      </w:r>
      <w:r w:rsidRPr="00FB7216">
        <w:rPr>
          <w:rStyle w:val="StyleUnderline"/>
        </w:rPr>
        <w:t xml:space="preserve"> the most advanced fighter</w:t>
      </w:r>
      <w:r w:rsidRPr="008C3755">
        <w:rPr>
          <w:rStyle w:val="Emphasis"/>
        </w:rPr>
        <w:t xml:space="preserve"> aircraft</w:t>
      </w:r>
      <w:r w:rsidRPr="00FB7216">
        <w:rPr>
          <w:rStyle w:val="StyleUnderline"/>
        </w:rPr>
        <w:t xml:space="preserve">, and military satellites can take even longer. So even if another country managed to build the scientific and industrial base </w:t>
      </w:r>
      <w:r w:rsidRPr="008C3755">
        <w:rPr>
          <w:sz w:val="14"/>
        </w:rPr>
        <w:t xml:space="preserve">to develop the many types of weapons that give the United States command of the commons, </w:t>
      </w:r>
      <w:r w:rsidRPr="008C3755">
        <w:rPr>
          <w:rStyle w:val="Emphasis"/>
        </w:rPr>
        <w:t xml:space="preserve">there would be a lengthy lag </w:t>
      </w:r>
      <w:r w:rsidRPr="00FB7216">
        <w:rPr>
          <w:rStyle w:val="StyleUnderline"/>
        </w:rPr>
        <w:t>before it could actually possess them. Even Chinese defense planners recognize the scale of the challenge.</w:t>
      </w:r>
      <w:r>
        <w:rPr>
          <w:rStyle w:val="StyleUnderline"/>
        </w:rPr>
        <w:t xml:space="preserve"> </w:t>
      </w:r>
      <w:r w:rsidRPr="008C3755">
        <w:rPr>
          <w:sz w:val="14"/>
        </w:rPr>
        <w:t xml:space="preserve">Command of the commons also requires the ability to supervise a wide range of giant defense projects. </w:t>
      </w:r>
      <w:r w:rsidRPr="008C3755">
        <w:rPr>
          <w:rStyle w:val="Emphasis"/>
        </w:rPr>
        <w:t>For all the hullabaloo over the evils of the military-industrial complex</w:t>
      </w:r>
      <w:r w:rsidRPr="008C3755">
        <w:rPr>
          <w:sz w:val="14"/>
        </w:rPr>
        <w:t xml:space="preserve"> and the “waste, fraud, and abuse” in the Pentagon, in the United States, </w:t>
      </w:r>
      <w:r w:rsidRPr="00FB7216">
        <w:rPr>
          <w:rStyle w:val="StyleUnderline"/>
        </w:rPr>
        <w:t xml:space="preserve">research labs, contractors, and bureaucrats have painstakingly acquired this expertise over many decades, and </w:t>
      </w:r>
      <w:r w:rsidRPr="008C3755">
        <w:rPr>
          <w:rStyle w:val="Emphasis"/>
        </w:rPr>
        <w:t>their Chinese counterparts do not yet have it.</w:t>
      </w:r>
      <w:r w:rsidRPr="00FB7216">
        <w:rPr>
          <w:rStyle w:val="StyleUnderline"/>
        </w:rPr>
        <w:t xml:space="preserve"> This kind of “learning by doing” experience resides in organizations, not in individuals. It can be transferred only through demonstration and instruction, so </w:t>
      </w:r>
      <w:proofErr w:type="spellStart"/>
      <w:r w:rsidRPr="008C3755">
        <w:rPr>
          <w:rStyle w:val="Emphasis"/>
        </w:rPr>
        <w:t>cybertheft</w:t>
      </w:r>
      <w:proofErr w:type="spellEnd"/>
      <w:r w:rsidRPr="008C3755">
        <w:rPr>
          <w:rStyle w:val="Emphasis"/>
        </w:rPr>
        <w:t xml:space="preserve"> or other forms of espionage are not an effective shortcut</w:t>
      </w:r>
      <w:r w:rsidRPr="00FB7216">
        <w:rPr>
          <w:rStyle w:val="StyleUnderline"/>
        </w:rPr>
        <w:t xml:space="preserve"> for acquiring it.</w:t>
      </w:r>
      <w:r>
        <w:rPr>
          <w:rStyle w:val="StyleUnderline"/>
        </w:rPr>
        <w:t xml:space="preserve"> </w:t>
      </w:r>
      <w:r w:rsidRPr="008C3755">
        <w:rPr>
          <w:rStyle w:val="Emphasis"/>
        </w:rPr>
        <w:t>China’s defense industry is</w:t>
      </w:r>
      <w:r w:rsidRPr="00FB7216">
        <w:rPr>
          <w:rStyle w:val="StyleUnderline"/>
        </w:rPr>
        <w:t xml:space="preserve"> still </w:t>
      </w:r>
      <w:r w:rsidRPr="008C3755">
        <w:rPr>
          <w:rStyle w:val="Emphasis"/>
        </w:rPr>
        <w:t>in its infancy</w:t>
      </w:r>
      <w:r w:rsidRPr="008C3755">
        <w:rPr>
          <w:sz w:val="14"/>
        </w:rPr>
        <w:t xml:space="preserve">, and as the scholar Richard </w:t>
      </w:r>
      <w:proofErr w:type="spellStart"/>
      <w:r w:rsidRPr="008C3755">
        <w:rPr>
          <w:sz w:val="14"/>
        </w:rPr>
        <w:t>Bitzinger</w:t>
      </w:r>
      <w:proofErr w:type="spellEnd"/>
      <w:r w:rsidRPr="008C3755">
        <w:rPr>
          <w:sz w:val="14"/>
        </w:rPr>
        <w:t xml:space="preserve"> and his colleagues have concluded, “Aside from a few pockets of excellence such as ballistic missiles, </w:t>
      </w:r>
      <w:r w:rsidRPr="00FB7216">
        <w:rPr>
          <w:rStyle w:val="StyleUnderline"/>
        </w:rPr>
        <w:t>the Chinese military-industrial complex has appeared to demonstrate few capacities for designing and producing relatively advanced conventional weapon systems.”</w:t>
      </w:r>
      <w:r w:rsidRPr="008C3755">
        <w:rPr>
          <w:sz w:val="14"/>
        </w:rPr>
        <w:t xml:space="preserve"> For example, </w:t>
      </w:r>
      <w:r w:rsidRPr="00FB7216">
        <w:rPr>
          <w:rStyle w:val="StyleUnderline"/>
        </w:rPr>
        <w:t>China still cannot mass-produce high-performance aircraft engines</w:t>
      </w:r>
      <w:r w:rsidRPr="008C3755">
        <w:rPr>
          <w:sz w:val="14"/>
        </w:rPr>
        <w:t xml:space="preserve">, despite the immense resources it has thrown at the effort, </w:t>
      </w:r>
      <w:r w:rsidRPr="00FB7216">
        <w:rPr>
          <w:rStyle w:val="StyleUnderline"/>
        </w:rPr>
        <w:t>and relies instead on second-rate Russian models.</w:t>
      </w:r>
      <w:r w:rsidRPr="008C3755">
        <w:rPr>
          <w:sz w:val="14"/>
        </w:rPr>
        <w:t xml:space="preserve"> In other areas, Beijing has not even bothered competing. Take undersea warfare. </w:t>
      </w:r>
      <w:r w:rsidRPr="008C3755">
        <w:rPr>
          <w:rStyle w:val="Emphasis"/>
        </w:rPr>
        <w:t>China is poorly equipped for antisubmarine warfare</w:t>
      </w:r>
      <w:r w:rsidRPr="00FB7216">
        <w:rPr>
          <w:rStyle w:val="StyleUnderline"/>
        </w:rPr>
        <w:t xml:space="preserve"> and is doing very little to improve. And only now is the country capable of producing nuclear-powered attack submarines that are comparable</w:t>
      </w:r>
      <w:r w:rsidRPr="008C3755">
        <w:rPr>
          <w:sz w:val="14"/>
        </w:rPr>
        <w:t xml:space="preserve"> in quietness </w:t>
      </w:r>
      <w:r w:rsidRPr="00FB7216">
        <w:rPr>
          <w:rStyle w:val="StyleUnderline"/>
        </w:rPr>
        <w:t>to the kinds that the U.S. Navy commissioned in the 1950s. Since then</w:t>
      </w:r>
      <w:r w:rsidRPr="008C3755">
        <w:rPr>
          <w:sz w:val="14"/>
        </w:rPr>
        <w:t>, however, t</w:t>
      </w:r>
      <w:r w:rsidRPr="00FB7216">
        <w:rPr>
          <w:rStyle w:val="StyleUnderline"/>
        </w:rPr>
        <w:t xml:space="preserve">he U.S. government has invested hundreds of </w:t>
      </w:r>
      <w:r w:rsidRPr="00FB7216">
        <w:rPr>
          <w:rStyle w:val="StyleUnderline"/>
        </w:rPr>
        <w:lastRenderedPageBreak/>
        <w:t>billions of dollars and six decades</w:t>
      </w:r>
      <w:r w:rsidRPr="008C3755">
        <w:rPr>
          <w:sz w:val="14"/>
        </w:rPr>
        <w:t xml:space="preserve"> of effort </w:t>
      </w:r>
      <w:r w:rsidRPr="00FB7216">
        <w:rPr>
          <w:rStyle w:val="StyleUnderline"/>
        </w:rPr>
        <w:t>in its current generation of Virginia-class submarines</w:t>
      </w:r>
      <w:r w:rsidRPr="008C3755">
        <w:rPr>
          <w:sz w:val="14"/>
        </w:rPr>
        <w:t xml:space="preserve">, which have achieved absolute levels of silencing. Finally, </w:t>
      </w:r>
      <w:r w:rsidRPr="008C3755">
        <w:rPr>
          <w:rStyle w:val="Emphasis"/>
        </w:rPr>
        <w:t>it takes a very particular set of skills</w:t>
      </w:r>
      <w:r w:rsidRPr="008C3755">
        <w:rPr>
          <w:sz w:val="14"/>
        </w:rPr>
        <w:t xml:space="preserve"> and infrastructure </w:t>
      </w:r>
      <w:r w:rsidRPr="008C3755">
        <w:rPr>
          <w:rStyle w:val="StyleUnderline"/>
        </w:rPr>
        <w:t xml:space="preserve">to actually use </w:t>
      </w:r>
      <w:r w:rsidRPr="008C3755">
        <w:rPr>
          <w:sz w:val="14"/>
        </w:rPr>
        <w:t xml:space="preserve">all these </w:t>
      </w:r>
      <w:r w:rsidRPr="008C3755">
        <w:rPr>
          <w:rStyle w:val="StyleUnderline"/>
        </w:rPr>
        <w:t>weapons.</w:t>
      </w:r>
      <w:r w:rsidRPr="008C3755">
        <w:rPr>
          <w:sz w:val="14"/>
        </w:rPr>
        <w:t xml:space="preserve"> Employing them is </w:t>
      </w:r>
      <w:r w:rsidRPr="008C3755">
        <w:rPr>
          <w:rStyle w:val="StyleUnderline"/>
        </w:rPr>
        <w:t xml:space="preserve">difficult not just because the weapons </w:t>
      </w:r>
      <w:r w:rsidRPr="008C3755">
        <w:rPr>
          <w:sz w:val="14"/>
        </w:rPr>
        <w:t xml:space="preserve">themselves </w:t>
      </w:r>
      <w:r w:rsidRPr="008C3755">
        <w:rPr>
          <w:rStyle w:val="StyleUnderline"/>
        </w:rPr>
        <w:t>tend to be so complex but also</w:t>
      </w:r>
      <w:r w:rsidRPr="008C3755">
        <w:rPr>
          <w:sz w:val="14"/>
        </w:rPr>
        <w:t xml:space="preserve"> because they </w:t>
      </w:r>
      <w:r w:rsidRPr="008C3755">
        <w:rPr>
          <w:rStyle w:val="StyleUnderline"/>
        </w:rPr>
        <w:t>typically need to be used in a coordinated manner. It is an incredibly complicated endeavor</w:t>
      </w:r>
      <w:r w:rsidRPr="008C3755">
        <w:rPr>
          <w:sz w:val="14"/>
        </w:rPr>
        <w:t xml:space="preserve">, for example, </w:t>
      </w:r>
      <w:r w:rsidRPr="008C3755">
        <w:rPr>
          <w:rStyle w:val="StyleUnderline"/>
        </w:rPr>
        <w:t>to deploy a carrier battle group</w:t>
      </w:r>
      <w:r w:rsidRPr="008C3755">
        <w:rPr>
          <w:sz w:val="14"/>
        </w:rPr>
        <w:t xml:space="preserve">; the many associated ships and aircraft must work together in real time. </w:t>
      </w:r>
      <w:r w:rsidRPr="008C3755">
        <w:rPr>
          <w:rStyle w:val="StyleUnderline"/>
        </w:rPr>
        <w:t>Even systems that may seem simple require a complex surrounding architecture</w:t>
      </w:r>
      <w:r w:rsidRPr="008C3755">
        <w:rPr>
          <w:sz w:val="14"/>
        </w:rPr>
        <w:t xml:space="preserve"> in order to be truly effective. </w:t>
      </w:r>
      <w:r w:rsidRPr="008C3755">
        <w:rPr>
          <w:rStyle w:val="StyleUnderline"/>
        </w:rPr>
        <w:t>Drones,</w:t>
      </w:r>
      <w:r w:rsidRPr="008C3755">
        <w:rPr>
          <w:sz w:val="14"/>
        </w:rPr>
        <w:t xml:space="preserve"> for example, </w:t>
      </w:r>
      <w:r w:rsidRPr="008C3755">
        <w:rPr>
          <w:rStyle w:val="StyleUnderline"/>
        </w:rPr>
        <w:t>work best when a military has the highly trained personnel to operate them and</w:t>
      </w:r>
      <w:r w:rsidRPr="008C3755">
        <w:rPr>
          <w:sz w:val="14"/>
        </w:rPr>
        <w:t xml:space="preserve"> the technological and organizational </w:t>
      </w:r>
      <w:r w:rsidRPr="008C3755">
        <w:rPr>
          <w:rStyle w:val="StyleUnderline"/>
        </w:rPr>
        <w:t>capacity to rapidly gather, process, and act on information collected from them.</w:t>
      </w:r>
      <w:r w:rsidRPr="008C3755">
        <w:rPr>
          <w:sz w:val="14"/>
        </w:rPr>
        <w:t xml:space="preserve"> </w:t>
      </w:r>
      <w:r w:rsidRPr="008C3755">
        <w:rPr>
          <w:rStyle w:val="StyleUnderline"/>
        </w:rPr>
        <w:t xml:space="preserve">Developing the necessary infrastructure to seek command of the commons would take any military a very long time. And since the task places a high premium on flexibility and delegation, </w:t>
      </w:r>
      <w:r w:rsidRPr="008C3755">
        <w:rPr>
          <w:rStyle w:val="Emphasis"/>
        </w:rPr>
        <w:t>China’s centralized and hierarchical forces are particularly ill suited</w:t>
      </w:r>
      <w:r w:rsidRPr="008C3755">
        <w:rPr>
          <w:rStyle w:val="StyleUnderline"/>
        </w:rPr>
        <w:t xml:space="preserve"> for it.</w:t>
      </w:r>
      <w:r>
        <w:rPr>
          <w:rStyle w:val="StyleUnderline"/>
        </w:rPr>
        <w:t xml:space="preserve"> </w:t>
      </w:r>
    </w:p>
    <w:p w:rsidR="00AD7E0D" w:rsidRDefault="00AD7E0D" w:rsidP="00AD7E0D">
      <w:pPr>
        <w:pStyle w:val="Heading3"/>
      </w:pPr>
      <w:bookmarkStart w:id="9" w:name="_Toc457603434"/>
      <w:r>
        <w:lastRenderedPageBreak/>
        <w:t>-Latent Power/Incentives</w:t>
      </w:r>
      <w:bookmarkEnd w:id="9"/>
      <w:r>
        <w:t xml:space="preserve"> </w:t>
      </w:r>
    </w:p>
    <w:p w:rsidR="00AD7E0D" w:rsidRDefault="00AD7E0D" w:rsidP="00AD7E0D"/>
    <w:p w:rsidR="00AD7E0D" w:rsidRDefault="00AD7E0D" w:rsidP="00AD7E0D">
      <w:pPr>
        <w:pStyle w:val="Heading4"/>
      </w:pPr>
      <w:r>
        <w:t>Even if China somehow acquires the latent capabilities to become hegemonic they have no incentive to challenge the US order</w:t>
      </w:r>
    </w:p>
    <w:p w:rsidR="00AD7E0D" w:rsidRPr="00D746DA" w:rsidRDefault="00AD7E0D" w:rsidP="00AD7E0D">
      <w:pPr>
        <w:rPr>
          <w:b/>
        </w:rPr>
      </w:pPr>
      <w:r w:rsidRPr="00CA67A1">
        <w:rPr>
          <w:b/>
        </w:rPr>
        <w:t>BROOKS* and WOHLFORTH** 16</w:t>
      </w:r>
      <w:r w:rsidRPr="00E2004E">
        <w:rPr>
          <w:sz w:val="16"/>
          <w:szCs w:val="16"/>
        </w:rPr>
        <w:t>-</w:t>
      </w:r>
      <w:r>
        <w:rPr>
          <w:sz w:val="16"/>
          <w:szCs w:val="16"/>
        </w:rPr>
        <w:t>*</w:t>
      </w:r>
      <w:r w:rsidRPr="00E2004E">
        <w:rPr>
          <w:sz w:val="16"/>
          <w:szCs w:val="16"/>
        </w:rPr>
        <w:t>Associate Professor of Government at Dartmouth College</w:t>
      </w:r>
      <w:r>
        <w:rPr>
          <w:sz w:val="16"/>
          <w:szCs w:val="16"/>
        </w:rPr>
        <w:t>, PhD @ Yale, **</w:t>
      </w:r>
      <w:r w:rsidRPr="00E2004E">
        <w:rPr>
          <w:sz w:val="16"/>
          <w:szCs w:val="16"/>
        </w:rPr>
        <w:t>Daniel Webster Professor of Government at Dartmouth College</w:t>
      </w:r>
      <w:r>
        <w:rPr>
          <w:sz w:val="16"/>
          <w:szCs w:val="16"/>
        </w:rPr>
        <w:t>, PhD and MA in Political Science @ Yale</w:t>
      </w:r>
      <w:r w:rsidRPr="00E2004E">
        <w:rPr>
          <w:sz w:val="16"/>
          <w:szCs w:val="16"/>
        </w:rPr>
        <w:t xml:space="preserve"> [Stephen, William, “The Once and Future Superpower-Why China Won’t Overtake the United States,” Foreign Affairs, May/June 2016, </w:t>
      </w:r>
      <w:hyperlink r:id="rId236" w:history="1">
        <w:r w:rsidRPr="00E2004E">
          <w:rPr>
            <w:rStyle w:val="Hyperlink"/>
            <w:sz w:val="16"/>
            <w:szCs w:val="16"/>
          </w:rPr>
          <w:t>https://www.foreignaffairs.com/articles/united-states/2016-04-13/once-and-future-superpower</w:t>
        </w:r>
      </w:hyperlink>
      <w:r w:rsidRPr="00E2004E">
        <w:rPr>
          <w:sz w:val="16"/>
          <w:szCs w:val="16"/>
        </w:rPr>
        <w:t>, DKP]</w:t>
      </w:r>
    </w:p>
    <w:p w:rsidR="00AD7E0D" w:rsidRDefault="00AD7E0D" w:rsidP="00AD7E0D">
      <w:pPr>
        <w:rPr>
          <w:sz w:val="16"/>
        </w:rPr>
      </w:pPr>
      <w:r w:rsidRPr="00950095">
        <w:rPr>
          <w:sz w:val="16"/>
        </w:rPr>
        <w:t xml:space="preserve">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 Today, </w:t>
      </w:r>
      <w:r w:rsidRPr="00865C7D">
        <w:rPr>
          <w:rStyle w:val="Emphasis"/>
        </w:rPr>
        <w:t>few</w:t>
      </w:r>
      <w:r w:rsidRPr="00950095">
        <w:rPr>
          <w:u w:val="single"/>
        </w:rPr>
        <w:t xml:space="preserve"> seriously </w:t>
      </w:r>
      <w:r w:rsidRPr="00865C7D">
        <w:rPr>
          <w:rStyle w:val="Emphasis"/>
        </w:rPr>
        <w:t>anticipate another world war</w:t>
      </w:r>
      <w:r w:rsidRPr="00950095">
        <w:rPr>
          <w:u w:val="single"/>
        </w:rPr>
        <w:t>, or even another cold war, but many</w:t>
      </w:r>
      <w:r w:rsidRPr="00950095">
        <w:rPr>
          <w:sz w:val="16"/>
        </w:rPr>
        <w:t xml:space="preserve"> observers </w:t>
      </w:r>
      <w:r w:rsidRPr="00950095">
        <w:rPr>
          <w:u w:val="single"/>
        </w:rPr>
        <w:t xml:space="preserve">argue that </w:t>
      </w:r>
      <w:r w:rsidRPr="00950095">
        <w:rPr>
          <w:sz w:val="16"/>
        </w:rPr>
        <w:t xml:space="preserve">these </w:t>
      </w:r>
      <w:r w:rsidRPr="00950095">
        <w:rPr>
          <w:u w:val="single"/>
        </w:rPr>
        <w:t>past experiences reveal just how quickly countries can become dangerous</w:t>
      </w:r>
      <w:r w:rsidRPr="00950095">
        <w:rPr>
          <w:sz w:val="16"/>
        </w:rPr>
        <w:t xml:space="preserve"> once they try to extract military capabilities from their economies. </w:t>
      </w:r>
      <w:r w:rsidRPr="00950095">
        <w:rPr>
          <w:u w:val="single"/>
        </w:rPr>
        <w:t xml:space="preserve">But what is taking place now is </w:t>
      </w:r>
      <w:r w:rsidRPr="00950095">
        <w:rPr>
          <w:b/>
          <w:iCs/>
          <w:u w:val="single"/>
          <w:bdr w:val="single" w:sz="8" w:space="0" w:color="auto"/>
        </w:rPr>
        <w:t>not your grandfather’s power transition</w:t>
      </w:r>
      <w:r w:rsidRPr="00950095">
        <w:rPr>
          <w:u w:val="single"/>
        </w:rPr>
        <w:t>. One can debate whether China will soon reach the first major milestone on the journey</w:t>
      </w:r>
      <w:r w:rsidRPr="00950095">
        <w:rPr>
          <w:sz w:val="16"/>
        </w:rPr>
        <w:t xml:space="preserve"> from great power </w:t>
      </w:r>
      <w:r w:rsidRPr="00950095">
        <w:rPr>
          <w:u w:val="single"/>
        </w:rPr>
        <w:t xml:space="preserve">to superpower: having the requisite economic resources. But </w:t>
      </w:r>
      <w:r w:rsidRPr="00865C7D">
        <w:rPr>
          <w:rStyle w:val="Emphasis"/>
        </w:rPr>
        <w:t>a giant economy</w:t>
      </w:r>
      <w:r w:rsidRPr="00950095">
        <w:rPr>
          <w:u w:val="single"/>
        </w:rPr>
        <w:t xml:space="preserve"> alone </w:t>
      </w:r>
      <w:r w:rsidRPr="00865C7D">
        <w:rPr>
          <w:rStyle w:val="Emphasis"/>
        </w:rPr>
        <w:t>won’t make China</w:t>
      </w:r>
      <w:r w:rsidRPr="00950095">
        <w:rPr>
          <w:u w:val="single"/>
        </w:rPr>
        <w:t xml:space="preserve"> the world’s second superpower, </w:t>
      </w:r>
      <w:r w:rsidRPr="00865C7D">
        <w:rPr>
          <w:rStyle w:val="Emphasis"/>
        </w:rPr>
        <w:t>nor would</w:t>
      </w:r>
      <w:r w:rsidRPr="00950095">
        <w:rPr>
          <w:sz w:val="16"/>
        </w:rPr>
        <w:t xml:space="preserve"> overcoming the next big hurdle, attaining the requisite </w:t>
      </w:r>
      <w:r w:rsidRPr="00865C7D">
        <w:rPr>
          <w:rStyle w:val="Emphasis"/>
        </w:rPr>
        <w:t>technological capacity. After that lies the challenge of transforming all this latent power into</w:t>
      </w:r>
      <w:r w:rsidRPr="00950095">
        <w:rPr>
          <w:u w:val="single"/>
        </w:rPr>
        <w:t xml:space="preserve"> the full range of systems needed for </w:t>
      </w:r>
      <w:r w:rsidRPr="00865C7D">
        <w:rPr>
          <w:rStyle w:val="Emphasis"/>
        </w:rPr>
        <w:t xml:space="preserve">global power projection </w:t>
      </w:r>
      <w:r w:rsidRPr="00950095">
        <w:rPr>
          <w:sz w:val="16"/>
        </w:rPr>
        <w:t xml:space="preserve">and learning how to use them. </w:t>
      </w:r>
      <w:r w:rsidRPr="00865C7D">
        <w:rPr>
          <w:rStyle w:val="Emphasis"/>
        </w:rPr>
        <w:t>Each of these steps is time consuming and</w:t>
      </w:r>
      <w:r w:rsidRPr="00950095">
        <w:rPr>
          <w:u w:val="single"/>
        </w:rPr>
        <w:t xml:space="preserve"> </w:t>
      </w:r>
      <w:r w:rsidRPr="00950095">
        <w:rPr>
          <w:sz w:val="16"/>
        </w:rPr>
        <w:t xml:space="preserve">fraught with </w:t>
      </w:r>
      <w:r w:rsidRPr="00865C7D">
        <w:rPr>
          <w:rStyle w:val="Emphasis"/>
        </w:rPr>
        <w:t>difficult</w:t>
      </w:r>
      <w:r w:rsidRPr="00950095">
        <w:rPr>
          <w:sz w:val="16"/>
        </w:rPr>
        <w:t xml:space="preserve">y. As a result, </w:t>
      </w:r>
      <w:r w:rsidRPr="00950095">
        <w:rPr>
          <w:u w:val="single"/>
        </w:rPr>
        <w:t>China will, for a long time,</w:t>
      </w:r>
      <w:r w:rsidRPr="00950095">
        <w:rPr>
          <w:sz w:val="16"/>
        </w:rPr>
        <w:t xml:space="preserve"> continue to </w:t>
      </w:r>
      <w:r w:rsidRPr="00950095">
        <w:rPr>
          <w:u w:val="single"/>
        </w:rPr>
        <w:t>hover</w:t>
      </w:r>
      <w:r w:rsidRPr="00950095">
        <w:rPr>
          <w:sz w:val="16"/>
        </w:rPr>
        <w:t xml:space="preserve"> somewhere </w:t>
      </w:r>
      <w:r w:rsidRPr="00950095">
        <w:rPr>
          <w:u w:val="single"/>
        </w:rPr>
        <w:t>between a great power and a superpower.</w:t>
      </w:r>
      <w:r w:rsidRPr="00950095">
        <w:rPr>
          <w:sz w:val="16"/>
        </w:rPr>
        <w:t xml:space="preserve"> You might call it “an emerging potential superpower”: thanks to its economic growth, </w:t>
      </w:r>
      <w:r w:rsidRPr="00950095">
        <w:rPr>
          <w:u w:val="single"/>
        </w:rPr>
        <w:t>China</w:t>
      </w:r>
      <w:r w:rsidRPr="00950095">
        <w:rPr>
          <w:sz w:val="16"/>
        </w:rPr>
        <w:t xml:space="preserve"> has broken free from the great-power pack, but it </w:t>
      </w:r>
      <w:r w:rsidRPr="00865C7D">
        <w:rPr>
          <w:rStyle w:val="Emphasis"/>
        </w:rPr>
        <w:t>still has a long way to go</w:t>
      </w:r>
      <w:r w:rsidRPr="00950095">
        <w:rPr>
          <w:u w:val="single"/>
        </w:rPr>
        <w:t xml:space="preserve"> before it might gain the economic and technological capacity to become a superpower.</w:t>
      </w:r>
      <w:r>
        <w:rPr>
          <w:u w:val="single"/>
        </w:rPr>
        <w:t xml:space="preserve"> </w:t>
      </w:r>
      <w:r w:rsidRPr="00865C7D">
        <w:rPr>
          <w:rStyle w:val="Emphasis"/>
        </w:rPr>
        <w:t>China’s quest</w:t>
      </w:r>
      <w:r w:rsidRPr="00950095">
        <w:rPr>
          <w:u w:val="single"/>
        </w:rPr>
        <w:t xml:space="preserve"> for superpower status </w:t>
      </w:r>
      <w:r w:rsidRPr="00865C7D">
        <w:rPr>
          <w:rStyle w:val="Emphasis"/>
        </w:rPr>
        <w:t>is undermined by</w:t>
      </w:r>
      <w:r w:rsidRPr="00950095">
        <w:rPr>
          <w:u w:val="single"/>
        </w:rPr>
        <w:t xml:space="preserve"> </w:t>
      </w:r>
      <w:r w:rsidRPr="00950095">
        <w:rPr>
          <w:sz w:val="16"/>
        </w:rPr>
        <w:t xml:space="preserve">something else, too: </w:t>
      </w:r>
      <w:r w:rsidRPr="00865C7D">
        <w:rPr>
          <w:rStyle w:val="Emphasis"/>
        </w:rPr>
        <w:t>weak incentives to make the sacrifices required.</w:t>
      </w:r>
      <w:r w:rsidRPr="00950095">
        <w:rPr>
          <w:u w:val="single"/>
        </w:rPr>
        <w:t xml:space="preserve"> The U</w:t>
      </w:r>
      <w:r w:rsidRPr="00950095">
        <w:rPr>
          <w:sz w:val="16"/>
        </w:rPr>
        <w:t xml:space="preserve">nited </w:t>
      </w:r>
      <w:r w:rsidRPr="00950095">
        <w:rPr>
          <w:u w:val="single"/>
        </w:rPr>
        <w:t>S</w:t>
      </w:r>
      <w:r w:rsidRPr="00950095">
        <w:rPr>
          <w:sz w:val="16"/>
        </w:rPr>
        <w:t xml:space="preserve">tates </w:t>
      </w:r>
      <w:r w:rsidRPr="00950095">
        <w:rPr>
          <w:u w:val="single"/>
        </w:rPr>
        <w:t>owes its far-reaching military capabilities to the existential imperatives of the Cold War.</w:t>
      </w:r>
      <w:r w:rsidRPr="00950095">
        <w:rPr>
          <w:sz w:val="16"/>
        </w:rPr>
        <w:t xml:space="preserve"> The country would never have borne the burden it did had policymakers not faced the challenge of balancing the Soviet Union, a superpower with the potential to dominate Eurasia. (Indeed, it is no surprise that two and a half decades after the Soviet Union collapsed, it is Russia that possesses the second-greatest military capability in the world.) Today, </w:t>
      </w:r>
      <w:r w:rsidRPr="00865C7D">
        <w:rPr>
          <w:rStyle w:val="Emphasis"/>
        </w:rPr>
        <w:t>China faces nothing like the Cold War pressures</w:t>
      </w:r>
      <w:r w:rsidRPr="00950095">
        <w:rPr>
          <w:sz w:val="16"/>
        </w:rPr>
        <w:t xml:space="preserve"> that led the United States to invest so much in its military. </w:t>
      </w:r>
      <w:r w:rsidRPr="00950095">
        <w:rPr>
          <w:u w:val="single"/>
        </w:rPr>
        <w:t>The U</w:t>
      </w:r>
      <w:r w:rsidRPr="00950095">
        <w:rPr>
          <w:sz w:val="16"/>
        </w:rPr>
        <w:t xml:space="preserve">nited </w:t>
      </w:r>
      <w:r w:rsidRPr="00950095">
        <w:rPr>
          <w:u w:val="single"/>
        </w:rPr>
        <w:t>S</w:t>
      </w:r>
      <w:r w:rsidRPr="00950095">
        <w:rPr>
          <w:sz w:val="16"/>
        </w:rPr>
        <w:t xml:space="preserve">tates </w:t>
      </w:r>
      <w:r w:rsidRPr="00950095">
        <w:rPr>
          <w:u w:val="single"/>
        </w:rPr>
        <w:t>is a far less threatening superpower than the Soviet Union</w:t>
      </w:r>
      <w:r w:rsidRPr="00950095">
        <w:rPr>
          <w:sz w:val="16"/>
        </w:rPr>
        <w:t xml:space="preserve"> was: </w:t>
      </w:r>
      <w:r w:rsidRPr="00E40E34">
        <w:rPr>
          <w:rStyle w:val="Emphasis"/>
        </w:rPr>
        <w:t>however aggravating Chinese policymakers find U.S. foreign policy, it is unlikely to engender the level of fear that motivated Washington</w:t>
      </w:r>
      <w:r w:rsidRPr="00950095">
        <w:rPr>
          <w:u w:val="single"/>
        </w:rPr>
        <w:t xml:space="preserve"> during the Cold War.</w:t>
      </w:r>
      <w:r>
        <w:rPr>
          <w:u w:val="single"/>
        </w:rPr>
        <w:t xml:space="preserve"> </w:t>
      </w:r>
      <w:r w:rsidRPr="00950095">
        <w:rPr>
          <w:u w:val="single"/>
        </w:rPr>
        <w:t xml:space="preserve">Stacking the odds against China even more, </w:t>
      </w:r>
      <w:r w:rsidRPr="00E40E34">
        <w:rPr>
          <w:rStyle w:val="Emphasis"/>
        </w:rPr>
        <w:t>the U</w:t>
      </w:r>
      <w:r w:rsidRPr="00950095">
        <w:rPr>
          <w:sz w:val="16"/>
        </w:rPr>
        <w:t xml:space="preserve">nited </w:t>
      </w:r>
      <w:r w:rsidRPr="00E40E34">
        <w:rPr>
          <w:rStyle w:val="Emphasis"/>
        </w:rPr>
        <w:t>S</w:t>
      </w:r>
      <w:r w:rsidRPr="00950095">
        <w:rPr>
          <w:sz w:val="16"/>
        </w:rPr>
        <w:t xml:space="preserve">tates </w:t>
      </w:r>
      <w:r w:rsidRPr="00E40E34">
        <w:rPr>
          <w:rStyle w:val="Emphasis"/>
        </w:rPr>
        <w:t>has few incentives to give up power, thanks to the web of alliances</w:t>
      </w:r>
      <w:r w:rsidRPr="00950095">
        <w:rPr>
          <w:sz w:val="16"/>
        </w:rPr>
        <w:t xml:space="preserve"> it has long boasted. </w:t>
      </w:r>
      <w:r w:rsidRPr="00950095">
        <w:rPr>
          <w:u w:val="single"/>
        </w:rPr>
        <w:t>A list of U.S. allies reads as a who’s who of the world’s most advanced economies</w:t>
      </w:r>
      <w:r w:rsidRPr="00950095">
        <w:rPr>
          <w:sz w:val="16"/>
        </w:rPr>
        <w:t xml:space="preserve">, and these partners have lowered the price of maintaining the United States’ superpower status. </w:t>
      </w:r>
      <w:r w:rsidRPr="00950095">
        <w:rPr>
          <w:u w:val="single"/>
        </w:rPr>
        <w:t>U.S. defense spending</w:t>
      </w:r>
      <w:r w:rsidRPr="00950095">
        <w:rPr>
          <w:sz w:val="16"/>
        </w:rPr>
        <w:t xml:space="preserve"> stood at around three percent of GDP at the end of the 1990s, rose to around five percent in the next decade on account of the wars in Afghanistan and Iraq, and </w:t>
      </w:r>
      <w:r w:rsidRPr="00950095">
        <w:rPr>
          <w:u w:val="single"/>
        </w:rPr>
        <w:t>has now fallen back to close to three percent.</w:t>
      </w:r>
      <w:r w:rsidRPr="00950095">
        <w:rPr>
          <w:sz w:val="16"/>
        </w:rPr>
        <w:t xml:space="preserve"> </w:t>
      </w:r>
      <w:r w:rsidRPr="00E40E34">
        <w:rPr>
          <w:rStyle w:val="Emphasis"/>
        </w:rPr>
        <w:t xml:space="preserve">Washington has been able to sustain a global military capacity with relatively little effort </w:t>
      </w:r>
      <w:r w:rsidRPr="00950095">
        <w:rPr>
          <w:u w:val="single"/>
        </w:rPr>
        <w:t xml:space="preserve">thanks in part to the bases its allies host and the top-end weapons they help develop. </w:t>
      </w:r>
      <w:r w:rsidRPr="00E40E34">
        <w:rPr>
          <w:rStyle w:val="Emphasis"/>
        </w:rPr>
        <w:t>China’s only</w:t>
      </w:r>
      <w:r w:rsidRPr="00950095">
        <w:rPr>
          <w:u w:val="single"/>
        </w:rPr>
        <w:t xml:space="preserve"> steadfast </w:t>
      </w:r>
      <w:r w:rsidRPr="00E40E34">
        <w:rPr>
          <w:rStyle w:val="Emphasis"/>
        </w:rPr>
        <w:t>ally is North Korea</w:t>
      </w:r>
      <w:r w:rsidRPr="00950095">
        <w:rPr>
          <w:u w:val="single"/>
        </w:rPr>
        <w:t>, which is often more trouble than it is worth.</w:t>
      </w:r>
      <w:r>
        <w:rPr>
          <w:u w:val="single"/>
        </w:rPr>
        <w:t xml:space="preserve"> </w:t>
      </w:r>
      <w:r w:rsidRPr="00950095">
        <w:rPr>
          <w:u w:val="single"/>
        </w:rPr>
        <w:t>Given the barriers thwarting China’s path to superpower status, as well as the low incentives for trying to overcome them, the future of the international system hinges</w:t>
      </w:r>
      <w:r w:rsidRPr="00950095">
        <w:rPr>
          <w:sz w:val="16"/>
        </w:rPr>
        <w:t xml:space="preserve"> most </w:t>
      </w:r>
      <w:r w:rsidRPr="00950095">
        <w:rPr>
          <w:u w:val="single"/>
        </w:rPr>
        <w:t>on whether the U</w:t>
      </w:r>
      <w:r w:rsidRPr="00950095">
        <w:rPr>
          <w:sz w:val="16"/>
        </w:rPr>
        <w:t xml:space="preserve">nited </w:t>
      </w:r>
      <w:r w:rsidRPr="00950095">
        <w:rPr>
          <w:u w:val="single"/>
        </w:rPr>
        <w:t>S</w:t>
      </w:r>
      <w:r w:rsidRPr="00950095">
        <w:rPr>
          <w:sz w:val="16"/>
        </w:rPr>
        <w:t xml:space="preserve">tates </w:t>
      </w:r>
      <w:r w:rsidRPr="00950095">
        <w:rPr>
          <w:u w:val="single"/>
        </w:rPr>
        <w:t>continues to bear the much lower burden of sustaining</w:t>
      </w:r>
      <w:r w:rsidRPr="00950095">
        <w:rPr>
          <w:sz w:val="16"/>
        </w:rPr>
        <w:t xml:space="preserve"> what we and others have called “deep engagement,” the globe-girdling grand strategy it has followed for some 70 years. </w:t>
      </w:r>
      <w:r w:rsidRPr="00950095">
        <w:rPr>
          <w:u w:val="single"/>
        </w:rPr>
        <w:t xml:space="preserve">And barring some odd change of heart </w:t>
      </w:r>
      <w:r w:rsidRPr="00950095">
        <w:rPr>
          <w:sz w:val="16"/>
        </w:rPr>
        <w:t xml:space="preserve">that results in a true abnegation of its global role (as opposed to overwrought, politicized charges sometimes made about its already having done so), </w:t>
      </w:r>
      <w:r w:rsidRPr="00E40E34">
        <w:rPr>
          <w:rStyle w:val="Emphasis"/>
        </w:rPr>
        <w:t>Washington will be well positioned for decades</w:t>
      </w:r>
      <w:r w:rsidRPr="00950095">
        <w:rPr>
          <w:u w:val="single"/>
        </w:rPr>
        <w:t xml:space="preserve"> to maintain the core military capabilities, alliances, and commitments that </w:t>
      </w:r>
      <w:r w:rsidRPr="00950095">
        <w:rPr>
          <w:u w:val="single"/>
        </w:rPr>
        <w:lastRenderedPageBreak/>
        <w:t>secure key regions, backstop the global economy, and foster cooperation on transnational problems.</w:t>
      </w:r>
      <w:r>
        <w:rPr>
          <w:u w:val="single"/>
        </w:rPr>
        <w:t xml:space="preserve"> </w:t>
      </w:r>
      <w:r w:rsidRPr="00950095">
        <w:rPr>
          <w:sz w:val="16"/>
        </w:rPr>
        <w:t xml:space="preserve">The benefits of this grand strategy can be difficult to discern, especially in light of the United States’ foreign misadventures in recent years. </w:t>
      </w:r>
      <w:r w:rsidRPr="00950095">
        <w:rPr>
          <w:u w:val="single"/>
        </w:rPr>
        <w:t>Fiascos such as the invasion of Iraq stand as stark reminders of the difficulty of using force</w:t>
      </w:r>
      <w:r w:rsidRPr="00950095">
        <w:rPr>
          <w:sz w:val="16"/>
        </w:rPr>
        <w:t xml:space="preserve"> to alter domestic politics abroad. </w:t>
      </w:r>
      <w:r w:rsidRPr="00950095">
        <w:rPr>
          <w:u w:val="single"/>
        </w:rPr>
        <w:t>But power is as much about preventing unfavorable outcomes as it is about causing favorable ones</w:t>
      </w:r>
      <w:r w:rsidRPr="00950095">
        <w:rPr>
          <w:sz w:val="16"/>
        </w:rPr>
        <w:t xml:space="preserve">, and here Washington has done a much better job than most Americans appreciate. For a largely satisfied power leading the international system, having enough strength to deter or block challengers is in fact more valuable than having the ability to improve one’s position further on the margins. </w:t>
      </w:r>
      <w:r w:rsidRPr="00950095">
        <w:rPr>
          <w:u w:val="single"/>
        </w:rPr>
        <w:t>A crucial objective of U.S. grand strategy</w:t>
      </w:r>
      <w:r w:rsidRPr="00950095">
        <w:rPr>
          <w:sz w:val="16"/>
        </w:rPr>
        <w:t xml:space="preserve"> over the </w:t>
      </w:r>
      <w:r w:rsidRPr="00950095">
        <w:rPr>
          <w:u w:val="single"/>
        </w:rPr>
        <w:t>decades has been to prevent a much more dangerous world from emerging, and its success in this endeavor can be measured</w:t>
      </w:r>
      <w:r w:rsidRPr="00950095">
        <w:rPr>
          <w:sz w:val="16"/>
        </w:rPr>
        <w:t xml:space="preserve"> largely </w:t>
      </w:r>
      <w:r w:rsidRPr="00950095">
        <w:rPr>
          <w:u w:val="single"/>
        </w:rPr>
        <w:t>by the absence of outcomes common to history: important regions destabilized by severe security dilemmas, tattered alliances unable to contain breakout challengers, rapid weapons proliferation, great-power arms races, and a descent into competitive economic or military blocs.</w:t>
      </w:r>
      <w:r>
        <w:rPr>
          <w:u w:val="single"/>
        </w:rPr>
        <w:t xml:space="preserve"> </w:t>
      </w:r>
      <w:r w:rsidRPr="00950095">
        <w:rPr>
          <w:u w:val="single"/>
        </w:rPr>
        <w:t>Were Washington to truly pull back</w:t>
      </w:r>
      <w:r w:rsidRPr="00950095">
        <w:rPr>
          <w:sz w:val="16"/>
        </w:rPr>
        <w:t xml:space="preserve"> from the world, </w:t>
      </w:r>
      <w:r w:rsidRPr="00950095">
        <w:rPr>
          <w:u w:val="single"/>
        </w:rPr>
        <w:t>more of these challenges would emerge, and transnational threats would likely loom even larger t</w:t>
      </w:r>
      <w:r w:rsidRPr="00950095">
        <w:rPr>
          <w:sz w:val="16"/>
        </w:rPr>
        <w:t xml:space="preserve">han they do today. </w:t>
      </w:r>
      <w:r w:rsidRPr="00950095">
        <w:rPr>
          <w:u w:val="single"/>
        </w:rPr>
        <w:t xml:space="preserve">Even if such threats did not grow, the task </w:t>
      </w:r>
      <w:r w:rsidRPr="00950095">
        <w:rPr>
          <w:sz w:val="16"/>
        </w:rPr>
        <w:t xml:space="preserve">of addressing them </w:t>
      </w:r>
      <w:r w:rsidRPr="00950095">
        <w:rPr>
          <w:u w:val="single"/>
        </w:rPr>
        <w:t>would become immeasurably harder if the U</w:t>
      </w:r>
      <w:r w:rsidRPr="00950095">
        <w:rPr>
          <w:sz w:val="16"/>
        </w:rPr>
        <w:t xml:space="preserve">nited </w:t>
      </w:r>
      <w:r w:rsidRPr="00950095">
        <w:rPr>
          <w:u w:val="single"/>
        </w:rPr>
        <w:t>S</w:t>
      </w:r>
      <w:r w:rsidRPr="00950095">
        <w:rPr>
          <w:sz w:val="16"/>
        </w:rPr>
        <w:t xml:space="preserve">tates </w:t>
      </w:r>
      <w:r w:rsidRPr="00950095">
        <w:rPr>
          <w:u w:val="single"/>
        </w:rPr>
        <w:t>had to grapple with a much less stable global order</w:t>
      </w:r>
      <w:r w:rsidRPr="00950095">
        <w:rPr>
          <w:sz w:val="16"/>
        </w:rPr>
        <w:t xml:space="preserve"> at the same time. And as difficult as it sometimes is today for the United States to pull together coalitions to address transnational challenges, </w:t>
      </w:r>
      <w:r w:rsidRPr="00950095">
        <w:rPr>
          <w:u w:val="single"/>
        </w:rPr>
        <w:t>it would be even harder to do so if the country abdicated its leadership role</w:t>
      </w:r>
      <w:r w:rsidRPr="00950095">
        <w:rPr>
          <w:sz w:val="16"/>
        </w:rPr>
        <w:t xml:space="preserve"> and retreated to tend its garden, as a growing number of analysts and policymakers—and a large swath of the public—are now calling for.</w:t>
      </w:r>
    </w:p>
    <w:p w:rsidR="00AD7E0D" w:rsidRPr="00950095" w:rsidRDefault="00AD7E0D" w:rsidP="00AD7E0D">
      <w:pPr>
        <w:rPr>
          <w:sz w:val="16"/>
        </w:rPr>
      </w:pPr>
    </w:p>
    <w:p w:rsidR="00AD7E0D" w:rsidRDefault="00AD7E0D" w:rsidP="00AD7E0D">
      <w:pPr>
        <w:pStyle w:val="Heading3"/>
      </w:pPr>
      <w:bookmarkStart w:id="10" w:name="_Toc457603435"/>
      <w:r>
        <w:lastRenderedPageBreak/>
        <w:t>-China</w:t>
      </w:r>
      <w:bookmarkEnd w:id="10"/>
      <w:r>
        <w:t xml:space="preserve"> </w:t>
      </w:r>
    </w:p>
    <w:p w:rsidR="00AD7E0D" w:rsidRDefault="00AD7E0D" w:rsidP="00AD7E0D"/>
    <w:p w:rsidR="00AD7E0D" w:rsidRDefault="00AD7E0D" w:rsidP="00AD7E0D">
      <w:pPr>
        <w:pStyle w:val="Heading4"/>
      </w:pPr>
      <w:r>
        <w:t xml:space="preserve">US is overwhelmingly more powerful than China </w:t>
      </w:r>
    </w:p>
    <w:p w:rsidR="00AD7E0D" w:rsidRPr="00D746DA" w:rsidRDefault="00AD7E0D" w:rsidP="00AD7E0D">
      <w:pPr>
        <w:rPr>
          <w:b/>
        </w:rPr>
      </w:pPr>
      <w:r w:rsidRPr="00CA67A1">
        <w:rPr>
          <w:b/>
        </w:rPr>
        <w:t>BROOKS* and WOHLFORTH** 16</w:t>
      </w:r>
      <w:r w:rsidRPr="00E2004E">
        <w:rPr>
          <w:sz w:val="16"/>
          <w:szCs w:val="16"/>
        </w:rPr>
        <w:t>-</w:t>
      </w:r>
      <w:r>
        <w:rPr>
          <w:sz w:val="16"/>
          <w:szCs w:val="16"/>
        </w:rPr>
        <w:t>*</w:t>
      </w:r>
      <w:r w:rsidRPr="00E2004E">
        <w:rPr>
          <w:sz w:val="16"/>
          <w:szCs w:val="16"/>
        </w:rPr>
        <w:t>Associate Professor of Government at Dartmouth College</w:t>
      </w:r>
      <w:r>
        <w:rPr>
          <w:sz w:val="16"/>
          <w:szCs w:val="16"/>
        </w:rPr>
        <w:t>, PhD @ Yale, **</w:t>
      </w:r>
      <w:r w:rsidRPr="00E2004E">
        <w:rPr>
          <w:sz w:val="16"/>
          <w:szCs w:val="16"/>
        </w:rPr>
        <w:t>Daniel Webster Professor of Government at Dartmouth College</w:t>
      </w:r>
      <w:r>
        <w:rPr>
          <w:sz w:val="16"/>
          <w:szCs w:val="16"/>
        </w:rPr>
        <w:t>, PhD and MA in Political Science @ Yale</w:t>
      </w:r>
      <w:r w:rsidRPr="00E2004E">
        <w:rPr>
          <w:sz w:val="16"/>
          <w:szCs w:val="16"/>
        </w:rPr>
        <w:t xml:space="preserve"> [Stephen, William, “The Once and Future Superpower-Why China Won’t Overtake the United States,” Foreign Affairs, May/June 2016, </w:t>
      </w:r>
      <w:hyperlink r:id="rId237" w:history="1">
        <w:r w:rsidRPr="00E2004E">
          <w:rPr>
            <w:rStyle w:val="Hyperlink"/>
            <w:sz w:val="16"/>
            <w:szCs w:val="16"/>
          </w:rPr>
          <w:t>https://www.foreignaffairs.com/articles/united-states/2016-04-13/once-and-future-superpower</w:t>
        </w:r>
      </w:hyperlink>
      <w:r w:rsidRPr="00E2004E">
        <w:rPr>
          <w:sz w:val="16"/>
          <w:szCs w:val="16"/>
        </w:rPr>
        <w:t>, DKP]</w:t>
      </w:r>
    </w:p>
    <w:p w:rsidR="00AD7E0D" w:rsidRPr="00857404" w:rsidRDefault="00AD7E0D" w:rsidP="00AD7E0D"/>
    <w:p w:rsidR="00AD7E0D" w:rsidRDefault="00AD7E0D" w:rsidP="00AD7E0D">
      <w:pPr>
        <w:rPr>
          <w:rStyle w:val="StyleUnderline"/>
        </w:rPr>
      </w:pPr>
      <w:r w:rsidRPr="00740B13">
        <w:rPr>
          <w:rStyle w:val="StyleUnderline"/>
        </w:rPr>
        <w:t>Ever since</w:t>
      </w:r>
      <w:r w:rsidRPr="009C4BD6">
        <w:rPr>
          <w:sz w:val="16"/>
        </w:rPr>
        <w:t xml:space="preserve"> the</w:t>
      </w:r>
      <w:r w:rsidRPr="00740B13">
        <w:rPr>
          <w:rStyle w:val="StyleUnderline"/>
        </w:rPr>
        <w:t xml:space="preserve"> Soviet</w:t>
      </w:r>
      <w:r w:rsidRPr="009C4BD6">
        <w:rPr>
          <w:sz w:val="16"/>
        </w:rPr>
        <w:t xml:space="preserve"> Union’s </w:t>
      </w:r>
      <w:r w:rsidRPr="00740B13">
        <w:rPr>
          <w:rStyle w:val="StyleUnderline"/>
        </w:rPr>
        <w:t>demise, the U</w:t>
      </w:r>
      <w:r w:rsidRPr="009C4BD6">
        <w:rPr>
          <w:sz w:val="16"/>
        </w:rPr>
        <w:t xml:space="preserve">nited </w:t>
      </w:r>
      <w:r w:rsidRPr="00740B13">
        <w:rPr>
          <w:rStyle w:val="StyleUnderline"/>
        </w:rPr>
        <w:t>S</w:t>
      </w:r>
      <w:r w:rsidRPr="009C4BD6">
        <w:rPr>
          <w:sz w:val="16"/>
        </w:rPr>
        <w:t xml:space="preserve">tates’ </w:t>
      </w:r>
      <w:r w:rsidRPr="00740B13">
        <w:rPr>
          <w:rStyle w:val="StyleUnderline"/>
        </w:rPr>
        <w:t>dramatic power advantage over other states has been accompanied by the risk of self-inflicted wounds</w:t>
      </w:r>
      <w:r w:rsidRPr="009C4BD6">
        <w:rPr>
          <w:sz w:val="16"/>
        </w:rPr>
        <w:t xml:space="preserve">, as occurred in Iraq. </w:t>
      </w:r>
      <w:r w:rsidRPr="00740B13">
        <w:rPr>
          <w:rStyle w:val="StyleUnderline"/>
        </w:rPr>
        <w:t>But the slippage</w:t>
      </w:r>
      <w:r w:rsidRPr="009C4BD6">
        <w:rPr>
          <w:sz w:val="16"/>
        </w:rPr>
        <w:t xml:space="preserve"> in the United States’ economic position </w:t>
      </w:r>
      <w:r w:rsidRPr="00740B13">
        <w:rPr>
          <w:rStyle w:val="StyleUnderline"/>
        </w:rPr>
        <w:t xml:space="preserve">may have the beneficial effect of forcing U.S. leaders to focus more on the core mission of the country’s grand strategy rather than being sucked into messy peripheral conflicts. </w:t>
      </w:r>
      <w:r w:rsidRPr="009C4BD6">
        <w:rPr>
          <w:sz w:val="16"/>
        </w:rPr>
        <w:t xml:space="preserve">Indeed, </w:t>
      </w:r>
      <w:r w:rsidRPr="00740B13">
        <w:rPr>
          <w:rStyle w:val="StyleUnderline"/>
        </w:rPr>
        <w:t>that has been the guiding logic behind</w:t>
      </w:r>
      <w:r w:rsidRPr="009C4BD6">
        <w:rPr>
          <w:sz w:val="16"/>
        </w:rPr>
        <w:t xml:space="preserve"> President Barack </w:t>
      </w:r>
      <w:r w:rsidRPr="00740B13">
        <w:rPr>
          <w:rStyle w:val="StyleUnderline"/>
        </w:rPr>
        <w:t>Obama’s foreign policy.</w:t>
      </w:r>
      <w:r w:rsidRPr="009C4BD6">
        <w:rPr>
          <w:sz w:val="16"/>
        </w:rPr>
        <w:t xml:space="preserve"> Nonetheless, </w:t>
      </w:r>
      <w:r w:rsidRPr="00740B13">
        <w:rPr>
          <w:rStyle w:val="StyleUnderline"/>
        </w:rPr>
        <w:t>a world of lasting U.S. military preeminence and declining U.S. economic dominance will continue to test</w:t>
      </w:r>
      <w:r w:rsidRPr="009C4BD6">
        <w:rPr>
          <w:sz w:val="16"/>
        </w:rPr>
        <w:t xml:space="preserve"> the United States’ </w:t>
      </w:r>
      <w:r w:rsidRPr="00740B13">
        <w:rPr>
          <w:rStyle w:val="StyleUnderline"/>
        </w:rPr>
        <w:t xml:space="preserve">capacity for restraint, </w:t>
      </w:r>
      <w:r w:rsidRPr="009C4BD6">
        <w:rPr>
          <w:sz w:val="16"/>
        </w:rPr>
        <w:t xml:space="preserve">in four main ways. </w:t>
      </w:r>
      <w:r w:rsidRPr="00740B13">
        <w:rPr>
          <w:rStyle w:val="StyleUnderline"/>
        </w:rPr>
        <w:t xml:space="preserve">First is the temptation to bully or exploit </w:t>
      </w:r>
      <w:r w:rsidRPr="009C4BD6">
        <w:rPr>
          <w:sz w:val="16"/>
        </w:rPr>
        <w:t xml:space="preserve">American </w:t>
      </w:r>
      <w:r w:rsidRPr="00740B13">
        <w:rPr>
          <w:rStyle w:val="StyleUnderline"/>
        </w:rPr>
        <w:t>allies</w:t>
      </w:r>
      <w:r w:rsidRPr="009C4BD6">
        <w:rPr>
          <w:sz w:val="16"/>
        </w:rPr>
        <w:t xml:space="preserve"> in the pursuit of self-interested gain. </w:t>
      </w:r>
      <w:r w:rsidRPr="00740B13">
        <w:rPr>
          <w:rStyle w:val="StyleUnderline"/>
        </w:rPr>
        <w:t>U.S. allies are dependent on Washington</w:t>
      </w:r>
      <w:r w:rsidRPr="009C4BD6">
        <w:rPr>
          <w:sz w:val="16"/>
        </w:rPr>
        <w:t xml:space="preserve"> in many ways, and leaning on them to provide favors in return—whether approving of controversial U.S. policies, refraining from activities the United States opposes, or agreeing to lopsided terms in mutually beneficial deals—seems like something only a chump would forgo. (Think of the Republican presidential candidate Donald Trump’s frequent claims that the United States always loses in its dealings with foreigners, including crucial allies, and that he would restore the country’s ability to win.) </w:t>
      </w:r>
      <w:r w:rsidRPr="00740B13">
        <w:rPr>
          <w:rStyle w:val="StyleUnderline"/>
        </w:rPr>
        <w:t>But the basic contract at the heart of the contemporary international order is that if its members put aside the quest for relative military advantage, join a dense web of institutional networks, and agree to play by common rules, then the U</w:t>
      </w:r>
      <w:r w:rsidRPr="009C4BD6">
        <w:rPr>
          <w:sz w:val="16"/>
        </w:rPr>
        <w:t xml:space="preserve">nited </w:t>
      </w:r>
      <w:r w:rsidRPr="00740B13">
        <w:rPr>
          <w:rStyle w:val="StyleUnderline"/>
        </w:rPr>
        <w:t>S</w:t>
      </w:r>
      <w:r w:rsidRPr="009C4BD6">
        <w:rPr>
          <w:sz w:val="16"/>
        </w:rPr>
        <w:t xml:space="preserve">tates </w:t>
      </w:r>
      <w:r w:rsidRPr="00740B13">
        <w:rPr>
          <w:rStyle w:val="StyleUnderline"/>
        </w:rPr>
        <w:t>will not take advantage of its dominance to extract undue returns</w:t>
      </w:r>
      <w:r w:rsidRPr="009C4BD6">
        <w:rPr>
          <w:sz w:val="16"/>
        </w:rPr>
        <w:t xml:space="preserve"> from its allies. </w:t>
      </w:r>
      <w:r w:rsidRPr="00740B13">
        <w:rPr>
          <w:rStyle w:val="StyleUnderline"/>
        </w:rPr>
        <w:t>It would be asking too much to expect Washington to never use its leverage</w:t>
      </w:r>
      <w:r w:rsidRPr="009C4BD6">
        <w:rPr>
          <w:sz w:val="16"/>
        </w:rPr>
        <w:t xml:space="preserve"> to seek better deals, and a wide range of presidents—including John F. Kennedy, Ronald Reagan, George W. Bush, and Obama—have done so at various times</w:t>
      </w:r>
      <w:r w:rsidRPr="00740B13">
        <w:rPr>
          <w:rStyle w:val="StyleUnderline"/>
        </w:rPr>
        <w:t xml:space="preserve">. But </w:t>
      </w:r>
      <w:r w:rsidRPr="00FB2F90">
        <w:rPr>
          <w:rStyle w:val="Emphasis"/>
        </w:rPr>
        <w:t>if Washington too often uses its power</w:t>
      </w:r>
      <w:r w:rsidRPr="00740B13">
        <w:rPr>
          <w:rStyle w:val="StyleUnderline"/>
        </w:rPr>
        <w:t xml:space="preserve"> </w:t>
      </w:r>
      <w:r w:rsidRPr="009C4BD6">
        <w:rPr>
          <w:sz w:val="16"/>
        </w:rPr>
        <w:t xml:space="preserve">to achieve narrowly self-interested gains, </w:t>
      </w:r>
      <w:r w:rsidRPr="00740B13">
        <w:rPr>
          <w:rStyle w:val="StyleUnderline"/>
        </w:rPr>
        <w:t>rather than to protect and advance the system</w:t>
      </w:r>
      <w:r w:rsidRPr="009C4BD6">
        <w:rPr>
          <w:sz w:val="16"/>
        </w:rPr>
        <w:t xml:space="preserve"> as a whole</w:t>
      </w:r>
      <w:r w:rsidRPr="00FB2F90">
        <w:rPr>
          <w:rStyle w:val="Emphasis"/>
        </w:rPr>
        <w:t xml:space="preserve">, it will run a real risk of eroding the legitimacy of </w:t>
      </w:r>
      <w:r w:rsidRPr="00740B13">
        <w:rPr>
          <w:rStyle w:val="StyleUnderline"/>
        </w:rPr>
        <w:t xml:space="preserve">both its leadership and </w:t>
      </w:r>
      <w:r w:rsidRPr="00FB2F90">
        <w:rPr>
          <w:rStyle w:val="Emphasis"/>
        </w:rPr>
        <w:t xml:space="preserve">the existing order. </w:t>
      </w:r>
      <w:r w:rsidRPr="00740B13">
        <w:rPr>
          <w:rStyle w:val="StyleUnderline"/>
        </w:rPr>
        <w:t xml:space="preserve">Second, </w:t>
      </w:r>
      <w:r w:rsidRPr="00FB2F90">
        <w:rPr>
          <w:rStyle w:val="Emphasis"/>
        </w:rPr>
        <w:t>the U</w:t>
      </w:r>
      <w:r w:rsidRPr="009C4BD6">
        <w:rPr>
          <w:sz w:val="16"/>
        </w:rPr>
        <w:t xml:space="preserve">nited </w:t>
      </w:r>
      <w:r w:rsidRPr="00FB2F90">
        <w:rPr>
          <w:rStyle w:val="Emphasis"/>
        </w:rPr>
        <w:t>S</w:t>
      </w:r>
      <w:r w:rsidRPr="009C4BD6">
        <w:rPr>
          <w:sz w:val="16"/>
        </w:rPr>
        <w:t xml:space="preserve">tates </w:t>
      </w:r>
      <w:r w:rsidRPr="00FB2F90">
        <w:rPr>
          <w:rStyle w:val="Emphasis"/>
        </w:rPr>
        <w:t xml:space="preserve">will be </w:t>
      </w:r>
      <w:r w:rsidRPr="009C4BD6">
        <w:rPr>
          <w:sz w:val="16"/>
        </w:rPr>
        <w:t xml:space="preserve">increasingly </w:t>
      </w:r>
      <w:r w:rsidRPr="00FB2F90">
        <w:rPr>
          <w:rStyle w:val="Emphasis"/>
        </w:rPr>
        <w:t>tempted to overreact</w:t>
      </w:r>
      <w:r w:rsidRPr="00740B13">
        <w:rPr>
          <w:rStyle w:val="StyleUnderline"/>
        </w:rPr>
        <w:t xml:space="preserve"> when other states—namely, China—use their growing economic clout </w:t>
      </w:r>
      <w:r w:rsidRPr="009C4BD6">
        <w:rPr>
          <w:sz w:val="16"/>
        </w:rPr>
        <w:t xml:space="preserve">on the world stage. </w:t>
      </w:r>
      <w:r w:rsidRPr="00740B13">
        <w:rPr>
          <w:rStyle w:val="StyleUnderline"/>
        </w:rPr>
        <w:t>Most of the recent rising powers of note</w:t>
      </w:r>
      <w:r w:rsidRPr="009C4BD6">
        <w:rPr>
          <w:sz w:val="16"/>
        </w:rPr>
        <w:t xml:space="preserve">, including Germany, Japan, and the Soviet Union, </w:t>
      </w:r>
      <w:r w:rsidRPr="00740B13">
        <w:rPr>
          <w:rStyle w:val="StyleUnderline"/>
        </w:rPr>
        <w:t xml:space="preserve">were stronger militarily than economically. </w:t>
      </w:r>
      <w:r w:rsidRPr="00FB2F90">
        <w:rPr>
          <w:rStyle w:val="Emphasis"/>
        </w:rPr>
        <w:t>China,</w:t>
      </w:r>
      <w:r w:rsidRPr="009C4BD6">
        <w:rPr>
          <w:sz w:val="16"/>
        </w:rPr>
        <w:t xml:space="preserve"> by contrast</w:t>
      </w:r>
      <w:r w:rsidRPr="00FB2F90">
        <w:rPr>
          <w:rStyle w:val="Emphasis"/>
        </w:rPr>
        <w:t>, will for decades be stronger economically than militarily. This is a good thing</w:t>
      </w:r>
      <w:r w:rsidRPr="00740B13">
        <w:rPr>
          <w:rStyle w:val="StyleUnderline"/>
        </w:rPr>
        <w:t>, since military challenges</w:t>
      </w:r>
      <w:r w:rsidRPr="009C4BD6">
        <w:rPr>
          <w:sz w:val="16"/>
        </w:rPr>
        <w:t xml:space="preserve"> to global order </w:t>
      </w:r>
      <w:r w:rsidRPr="00740B13">
        <w:rPr>
          <w:rStyle w:val="StyleUnderline"/>
        </w:rPr>
        <w:t>can turn ugly quickly.</w:t>
      </w:r>
      <w:r w:rsidRPr="009C4BD6">
        <w:rPr>
          <w:sz w:val="16"/>
        </w:rPr>
        <w:t xml:space="preserve"> But it means that China will mount </w:t>
      </w:r>
      <w:r w:rsidRPr="00FB2F90">
        <w:rPr>
          <w:rStyle w:val="Emphasis"/>
        </w:rPr>
        <w:t>economic challenges</w:t>
      </w:r>
      <w:r w:rsidRPr="009C4BD6">
        <w:rPr>
          <w:sz w:val="16"/>
        </w:rPr>
        <w:t xml:space="preserve"> instead, and these </w:t>
      </w:r>
      <w:r w:rsidRPr="00FB2F90">
        <w:rPr>
          <w:rStyle w:val="Emphasis"/>
        </w:rPr>
        <w:t xml:space="preserve">will need to be handled </w:t>
      </w:r>
      <w:r w:rsidRPr="0012580E">
        <w:rPr>
          <w:rStyle w:val="Emphasis"/>
        </w:rPr>
        <w:t>wisely. Most of China’s efforts</w:t>
      </w:r>
      <w:r w:rsidRPr="009C4BD6">
        <w:rPr>
          <w:sz w:val="16"/>
        </w:rPr>
        <w:t xml:space="preserve"> along these lines </w:t>
      </w:r>
      <w:r w:rsidRPr="0012580E">
        <w:rPr>
          <w:rStyle w:val="Emphasis"/>
        </w:rPr>
        <w:t>will likely involve only minor or cosmetic alterations</w:t>
      </w:r>
      <w:r w:rsidRPr="00740B13">
        <w:rPr>
          <w:rStyle w:val="StyleUnderline"/>
        </w:rPr>
        <w:t xml:space="preserve"> to the existing order</w:t>
      </w:r>
      <w:r w:rsidRPr="009C4BD6">
        <w:rPr>
          <w:sz w:val="16"/>
        </w:rPr>
        <w:t xml:space="preserve">, important for burnishing Beijing’s prestige but </w:t>
      </w:r>
      <w:r w:rsidRPr="00740B13">
        <w:rPr>
          <w:rStyle w:val="StyleUnderline"/>
        </w:rPr>
        <w:t xml:space="preserve">not threatening to the order’s basic arrangements or principles. </w:t>
      </w:r>
      <w:r w:rsidRPr="00FB2F90">
        <w:rPr>
          <w:rStyle w:val="Emphasis"/>
        </w:rPr>
        <w:t>Washington should respond</w:t>
      </w:r>
      <w:r w:rsidRPr="009C4BD6">
        <w:rPr>
          <w:sz w:val="16"/>
        </w:rPr>
        <w:t xml:space="preserve"> to these </w:t>
      </w:r>
      <w:r w:rsidRPr="00FB2F90">
        <w:rPr>
          <w:rStyle w:val="Emphasis"/>
        </w:rPr>
        <w:t>gracefully and with forbearance</w:t>
      </w:r>
      <w:r w:rsidRPr="00740B13">
        <w:rPr>
          <w:rStyle w:val="StyleUnderline"/>
        </w:rPr>
        <w:t xml:space="preserve">, recognizing that </w:t>
      </w:r>
      <w:r w:rsidRPr="00FB2F90">
        <w:rPr>
          <w:rStyle w:val="Emphasis"/>
        </w:rPr>
        <w:t xml:space="preserve">paying a modest price for including Beijing </w:t>
      </w:r>
      <w:r w:rsidRPr="00740B13">
        <w:rPr>
          <w:rStyle w:val="StyleUnderline"/>
        </w:rPr>
        <w:t xml:space="preserve">within the </w:t>
      </w:r>
      <w:r w:rsidRPr="00FB2F90">
        <w:rPr>
          <w:rStyle w:val="Emphasis"/>
        </w:rPr>
        <w:t>order is preferable to risking provoking a more fundamental challenge to the structure in general.</w:t>
      </w:r>
      <w:r>
        <w:rPr>
          <w:rStyle w:val="StyleUnderline"/>
        </w:rPr>
        <w:t xml:space="preserve"> </w:t>
      </w:r>
      <w:r w:rsidRPr="00740B13">
        <w:rPr>
          <w:rStyle w:val="StyleUnderline"/>
        </w:rPr>
        <w:t>The recent fracas over the A</w:t>
      </w:r>
      <w:r w:rsidRPr="009C4BD6">
        <w:rPr>
          <w:sz w:val="16"/>
        </w:rPr>
        <w:t xml:space="preserve">sian </w:t>
      </w:r>
      <w:r w:rsidRPr="00740B13">
        <w:rPr>
          <w:rStyle w:val="StyleUnderline"/>
        </w:rPr>
        <w:t>I</w:t>
      </w:r>
      <w:r w:rsidRPr="009C4BD6">
        <w:rPr>
          <w:sz w:val="16"/>
        </w:rPr>
        <w:t xml:space="preserve">nfrastructure </w:t>
      </w:r>
      <w:r w:rsidRPr="00740B13">
        <w:rPr>
          <w:rStyle w:val="StyleUnderline"/>
        </w:rPr>
        <w:t>I</w:t>
      </w:r>
      <w:r w:rsidRPr="009C4BD6">
        <w:rPr>
          <w:sz w:val="16"/>
        </w:rPr>
        <w:t xml:space="preserve">nvestment </w:t>
      </w:r>
      <w:r w:rsidRPr="00740B13">
        <w:rPr>
          <w:rStyle w:val="StyleUnderline"/>
        </w:rPr>
        <w:t>B</w:t>
      </w:r>
      <w:r w:rsidRPr="009C4BD6">
        <w:rPr>
          <w:sz w:val="16"/>
        </w:rPr>
        <w:t xml:space="preserve">ank </w:t>
      </w:r>
      <w:r w:rsidRPr="00740B13">
        <w:rPr>
          <w:rStyle w:val="StyleUnderline"/>
        </w:rPr>
        <w:t xml:space="preserve">is a good example of how not to behave. </w:t>
      </w:r>
      <w:r w:rsidRPr="009C4BD6">
        <w:rPr>
          <w:sz w:val="16"/>
        </w:rPr>
        <w:t xml:space="preserve">China proposed the AIIB in 2013 as a means to bolster its status and provide investment in infrastructure in Asia. Although its criteria for loans might turn out to be less constructive than desired, </w:t>
      </w:r>
      <w:r w:rsidRPr="00740B13">
        <w:rPr>
          <w:rStyle w:val="StyleUnderline"/>
        </w:rPr>
        <w:t>it is not likely to do major harm</w:t>
      </w:r>
      <w:r w:rsidRPr="009C4BD6">
        <w:rPr>
          <w:sz w:val="16"/>
        </w:rPr>
        <w:t xml:space="preserve"> to the region </w:t>
      </w:r>
      <w:r w:rsidRPr="00740B13">
        <w:rPr>
          <w:rStyle w:val="StyleUnderline"/>
        </w:rPr>
        <w:t>or undermine the</w:t>
      </w:r>
      <w:r w:rsidRPr="009C4BD6">
        <w:rPr>
          <w:sz w:val="16"/>
        </w:rPr>
        <w:t xml:space="preserve"> structure of the </w:t>
      </w:r>
      <w:r w:rsidRPr="00740B13">
        <w:rPr>
          <w:rStyle w:val="StyleUnderline"/>
        </w:rPr>
        <w:t>global economy. And yet the U</w:t>
      </w:r>
      <w:r w:rsidRPr="009C4BD6">
        <w:rPr>
          <w:sz w:val="16"/>
        </w:rPr>
        <w:t xml:space="preserve">nited </w:t>
      </w:r>
      <w:r w:rsidRPr="00740B13">
        <w:rPr>
          <w:rStyle w:val="StyleUnderline"/>
        </w:rPr>
        <w:t>S</w:t>
      </w:r>
      <w:r w:rsidRPr="009C4BD6">
        <w:rPr>
          <w:sz w:val="16"/>
        </w:rPr>
        <w:t xml:space="preserve">tates </w:t>
      </w:r>
      <w:r w:rsidRPr="00740B13">
        <w:rPr>
          <w:rStyle w:val="StyleUnderline"/>
        </w:rPr>
        <w:t xml:space="preserve">responded by </w:t>
      </w:r>
      <w:r w:rsidRPr="009C4BD6">
        <w:rPr>
          <w:sz w:val="16"/>
        </w:rPr>
        <w:t xml:space="preserve">launching </w:t>
      </w:r>
      <w:r w:rsidRPr="00740B13">
        <w:rPr>
          <w:rStyle w:val="StyleUnderline"/>
        </w:rPr>
        <w:t xml:space="preserve">a </w:t>
      </w:r>
      <w:r w:rsidRPr="009C4BD6">
        <w:rPr>
          <w:sz w:val="16"/>
        </w:rPr>
        <w:t xml:space="preserve">public diplomatic </w:t>
      </w:r>
      <w:r w:rsidRPr="00740B13">
        <w:rPr>
          <w:rStyle w:val="StyleUnderline"/>
        </w:rPr>
        <w:t>campaign to dissuade its allies from joining. They balked at U.S. opposition</w:t>
      </w:r>
      <w:r w:rsidRPr="009C4BD6">
        <w:rPr>
          <w:sz w:val="16"/>
        </w:rPr>
        <w:t xml:space="preserve"> and signed up eagerly. By its reflexive opposition both to a relatively constructive Chinese initiative and to its allies’ participation in it, </w:t>
      </w:r>
      <w:r w:rsidRPr="00FB2F90">
        <w:rPr>
          <w:rStyle w:val="Emphasis"/>
        </w:rPr>
        <w:t>Washington created an unnecessary zero-sum battle</w:t>
      </w:r>
      <w:r w:rsidRPr="00740B13">
        <w:rPr>
          <w:rStyle w:val="StyleUnderline"/>
        </w:rPr>
        <w:t xml:space="preserve"> that ended in a humiliating diplomatic defeat.</w:t>
      </w:r>
      <w:r w:rsidRPr="009C4BD6">
        <w:rPr>
          <w:sz w:val="16"/>
        </w:rPr>
        <w:t xml:space="preserve"> (A failure by the U.S. Congress to pass the Trans-Pacific Partnership as negotiated, meanwhile, would be an even </w:t>
      </w:r>
      <w:r w:rsidRPr="009C4BD6">
        <w:rPr>
          <w:sz w:val="16"/>
        </w:rPr>
        <w:lastRenderedPageBreak/>
        <w:t xml:space="preserve">greater fiasco, leading to serious questions abroad about U.S. global leadership.) </w:t>
      </w:r>
      <w:r w:rsidRPr="00740B13">
        <w:rPr>
          <w:rStyle w:val="StyleUnderline"/>
        </w:rPr>
        <w:t>Third, the U</w:t>
      </w:r>
      <w:r w:rsidRPr="009C4BD6">
        <w:rPr>
          <w:sz w:val="16"/>
        </w:rPr>
        <w:t xml:space="preserve">nited </w:t>
      </w:r>
      <w:r w:rsidRPr="00740B13">
        <w:rPr>
          <w:rStyle w:val="StyleUnderline"/>
        </w:rPr>
        <w:t>S</w:t>
      </w:r>
      <w:r w:rsidRPr="009C4BD6">
        <w:rPr>
          <w:sz w:val="16"/>
        </w:rPr>
        <w:t xml:space="preserve">tates </w:t>
      </w:r>
      <w:r w:rsidRPr="00740B13">
        <w:rPr>
          <w:rStyle w:val="StyleUnderline"/>
        </w:rPr>
        <w:t>will still face the temptation</w:t>
      </w:r>
      <w:r w:rsidRPr="009C4BD6">
        <w:rPr>
          <w:sz w:val="16"/>
        </w:rPr>
        <w:t xml:space="preserve"> that always accompanies power, </w:t>
      </w:r>
      <w:r w:rsidRPr="00740B13">
        <w:rPr>
          <w:rStyle w:val="StyleUnderline"/>
        </w:rPr>
        <w:t xml:space="preserve">to intervene in places where its core national interests are not in play </w:t>
      </w:r>
      <w:r w:rsidRPr="009C4BD6">
        <w:rPr>
          <w:sz w:val="16"/>
        </w:rPr>
        <w:t>(or to expand the definition of its core national interests so much as to hollow out the concept). That temptation can exist in the midst of a superpower struggle—</w:t>
      </w:r>
      <w:r w:rsidRPr="00740B13">
        <w:rPr>
          <w:rStyle w:val="StyleUnderline"/>
        </w:rPr>
        <w:t>the U</w:t>
      </w:r>
      <w:r w:rsidRPr="009C4BD6">
        <w:rPr>
          <w:sz w:val="16"/>
        </w:rPr>
        <w:t xml:space="preserve">nited </w:t>
      </w:r>
      <w:r w:rsidRPr="00740B13">
        <w:rPr>
          <w:rStyle w:val="StyleUnderline"/>
        </w:rPr>
        <w:t>S</w:t>
      </w:r>
      <w:r w:rsidRPr="009C4BD6">
        <w:rPr>
          <w:sz w:val="16"/>
        </w:rPr>
        <w:t xml:space="preserve">tates </w:t>
      </w:r>
      <w:r w:rsidRPr="00740B13">
        <w:rPr>
          <w:rStyle w:val="StyleUnderline"/>
        </w:rPr>
        <w:t>got bogged down in Vietnam</w:t>
      </w:r>
      <w:r w:rsidRPr="009C4BD6">
        <w:rPr>
          <w:sz w:val="16"/>
        </w:rPr>
        <w:t xml:space="preserve"> during the Cold War, as did the Soviet Union in Afghanistan—</w:t>
      </w:r>
      <w:r w:rsidRPr="00740B13">
        <w:rPr>
          <w:rStyle w:val="StyleUnderline"/>
        </w:rPr>
        <w:t>and it clearly exists today</w:t>
      </w:r>
      <w:r w:rsidRPr="009C4BD6">
        <w:rPr>
          <w:sz w:val="16"/>
        </w:rPr>
        <w:t xml:space="preserve">, at a time when the United States has no peer rivals. </w:t>
      </w:r>
      <w:r w:rsidRPr="00740B13">
        <w:rPr>
          <w:rStyle w:val="StyleUnderline"/>
        </w:rPr>
        <w:t>Obama has carefully guarded against this temptation.</w:t>
      </w:r>
      <w:r w:rsidRPr="009C4BD6">
        <w:rPr>
          <w:sz w:val="16"/>
        </w:rPr>
        <w:t xml:space="preserve"> He attracted much criticism for </w:t>
      </w:r>
      <w:r w:rsidRPr="00740B13">
        <w:rPr>
          <w:rStyle w:val="StyleUnderline"/>
        </w:rPr>
        <w:t>elevating “Don’t do stupid stuff” to a grand-strategic maxim.</w:t>
      </w:r>
      <w:r w:rsidRPr="009C4BD6">
        <w:rPr>
          <w:sz w:val="16"/>
        </w:rPr>
        <w:t xml:space="preserve"> But if doing stupid stuff threatens the United States’ ability to sustain its grand strategy and associated global presence, then he had a point. Missing, though, was a corollary: “Keep your eye on the ball.” And for nearly seven decades, that has meant continuing Washington’s core mission of fostering stability in key regions and keeping the global economy and wider order humming. </w:t>
      </w:r>
      <w:r w:rsidRPr="00271EFD">
        <w:rPr>
          <w:rStyle w:val="StyleUnderline"/>
        </w:rPr>
        <w:t xml:space="preserve">Finally, </w:t>
      </w:r>
      <w:r w:rsidRPr="00FB2F90">
        <w:rPr>
          <w:rStyle w:val="Emphasis"/>
        </w:rPr>
        <w:t>Washington will need to avoid adopting overly aggressive military postures even when core interests are at stake</w:t>
      </w:r>
      <w:r w:rsidRPr="00271EFD">
        <w:rPr>
          <w:rStyle w:val="StyleUnderline"/>
        </w:rPr>
        <w:t>, such as with China’s increasingly assertive stance in its periphery. It is true that Beijing’s “anti-access/area-denial” capabilities have greatly raised the costs and risks of operating U.S. aircraft and surface ships</w:t>
      </w:r>
      <w:r w:rsidRPr="009C4BD6">
        <w:rPr>
          <w:sz w:val="16"/>
        </w:rPr>
        <w:t xml:space="preserve"> (but not submarines) </w:t>
      </w:r>
      <w:r w:rsidRPr="00271EFD">
        <w:rPr>
          <w:rStyle w:val="StyleUnderline"/>
        </w:rPr>
        <w:t xml:space="preserve">near China. </w:t>
      </w:r>
      <w:r w:rsidRPr="009C4BD6">
        <w:rPr>
          <w:sz w:val="16"/>
        </w:rPr>
        <w:t xml:space="preserve">How Washington should respond to Beijing’s newfound local military capability, however, depends on what Washington’s strategic goals are. </w:t>
      </w:r>
      <w:r w:rsidRPr="00271EFD">
        <w:rPr>
          <w:rStyle w:val="StyleUnderline"/>
        </w:rPr>
        <w:t>To regain all the military freedom of action</w:t>
      </w:r>
      <w:r w:rsidRPr="009C4BD6">
        <w:rPr>
          <w:sz w:val="16"/>
        </w:rPr>
        <w:t xml:space="preserve"> the United States enjoyed during its extraordinary dominance throughout the 1990s </w:t>
      </w:r>
      <w:r w:rsidRPr="00271EFD">
        <w:rPr>
          <w:rStyle w:val="StyleUnderline"/>
        </w:rPr>
        <w:t>would indeed be difficult, and the actions necessary would increase the risk of future confrontations. Yet if Washington’s goals are more limited</w:t>
      </w:r>
      <w:r w:rsidRPr="009C4BD6">
        <w:rPr>
          <w:sz w:val="16"/>
        </w:rPr>
        <w:t>—securing regional allies and sustaining a favorable institutional and economic order—</w:t>
      </w:r>
      <w:r w:rsidRPr="00271EFD">
        <w:rPr>
          <w:rStyle w:val="StyleUnderline"/>
        </w:rPr>
        <w:t>then the challenge should be manageable.</w:t>
      </w:r>
      <w:r>
        <w:rPr>
          <w:rStyle w:val="StyleUnderline"/>
        </w:rPr>
        <w:t xml:space="preserve"> </w:t>
      </w:r>
      <w:r w:rsidRPr="009C4BD6">
        <w:rPr>
          <w:sz w:val="16"/>
        </w:rPr>
        <w:t xml:space="preserve">By adopting its own area-denial strategy, for example, </w:t>
      </w:r>
      <w:r w:rsidRPr="00271EFD">
        <w:rPr>
          <w:rStyle w:val="StyleUnderline"/>
        </w:rPr>
        <w:t>the U</w:t>
      </w:r>
      <w:r w:rsidRPr="009C4BD6">
        <w:rPr>
          <w:sz w:val="16"/>
        </w:rPr>
        <w:t xml:space="preserve">nited </w:t>
      </w:r>
      <w:r w:rsidRPr="00271EFD">
        <w:rPr>
          <w:rStyle w:val="StyleUnderline"/>
        </w:rPr>
        <w:t>S</w:t>
      </w:r>
      <w:r w:rsidRPr="009C4BD6">
        <w:rPr>
          <w:sz w:val="16"/>
        </w:rPr>
        <w:t xml:space="preserve">tates </w:t>
      </w:r>
      <w:r w:rsidRPr="00271EFD">
        <w:rPr>
          <w:rStyle w:val="StyleUnderline"/>
        </w:rPr>
        <w:t>could still deter Chinese aggression and protect U.S. allies despite China’s rising military power.</w:t>
      </w:r>
      <w:r w:rsidRPr="009C4BD6">
        <w:rPr>
          <w:sz w:val="16"/>
        </w:rPr>
        <w:t xml:space="preserve"> Unlike the much-discussed Air-Sea Battle doctrine for a Pacific conflict, </w:t>
      </w:r>
      <w:r w:rsidRPr="00271EFD">
        <w:rPr>
          <w:rStyle w:val="StyleUnderline"/>
        </w:rPr>
        <w:t>this approach would not envision hostilities rapidly escalating to strikes</w:t>
      </w:r>
      <w:r w:rsidRPr="009C4BD6">
        <w:rPr>
          <w:sz w:val="16"/>
        </w:rPr>
        <w:t xml:space="preserve"> on the Chinese mainland. </w:t>
      </w:r>
      <w:r w:rsidRPr="00271EFD">
        <w:rPr>
          <w:rStyle w:val="StyleUnderline"/>
        </w:rPr>
        <w:t>Rather, it would be designed to curtail China’s ability during a conflict to operate</w:t>
      </w:r>
      <w:r w:rsidRPr="009C4BD6">
        <w:rPr>
          <w:sz w:val="16"/>
        </w:rPr>
        <w:t xml:space="preserve"> within what is commonly known as “the first island chain,” encompassing parts of Japan, the Philippines, and Taiwan. Under this strategy, the United States and its allies would employ the same mix of capabilities—such as mines and mobile </w:t>
      </w:r>
      <w:proofErr w:type="spellStart"/>
      <w:r w:rsidRPr="009C4BD6">
        <w:rPr>
          <w:sz w:val="16"/>
        </w:rPr>
        <w:t>antiship</w:t>
      </w:r>
      <w:proofErr w:type="spellEnd"/>
      <w:r w:rsidRPr="009C4BD6">
        <w:rPr>
          <w:sz w:val="16"/>
        </w:rPr>
        <w:t xml:space="preserve"> missiles—that China itself has used to push U.S. surface ships and aircraft away from its coast. </w:t>
      </w:r>
      <w:r w:rsidRPr="00271EFD">
        <w:rPr>
          <w:rStyle w:val="StyleUnderline"/>
        </w:rPr>
        <w:t>And it could turn the tables and force China to compete in areas where it remains very weak, most notably, undersea warfare.</w:t>
      </w:r>
      <w:r>
        <w:rPr>
          <w:rStyle w:val="StyleUnderline"/>
        </w:rPr>
        <w:t xml:space="preserve"> </w:t>
      </w:r>
      <w:r w:rsidRPr="009C4BD6">
        <w:rPr>
          <w:sz w:val="16"/>
        </w:rPr>
        <w:t xml:space="preserve">The premise of such a strategy is that </w:t>
      </w:r>
      <w:r w:rsidRPr="00271EFD">
        <w:rPr>
          <w:rStyle w:val="StyleUnderline"/>
        </w:rPr>
        <w:t>even if China were able to deny U.S. surface forces and aircraft access to the area near its coast, it would not be able to use that space as a launching pad for projecting military power</w:t>
      </w:r>
      <w:r w:rsidRPr="009C4BD6">
        <w:rPr>
          <w:sz w:val="16"/>
        </w:rPr>
        <w:t xml:space="preserve"> farther during a conflict. </w:t>
      </w:r>
      <w:r w:rsidRPr="00271EFD">
        <w:rPr>
          <w:rStyle w:val="StyleUnderline"/>
        </w:rPr>
        <w:t>China’s coastal waters</w:t>
      </w:r>
      <w:r w:rsidRPr="009C4BD6">
        <w:rPr>
          <w:sz w:val="16"/>
        </w:rPr>
        <w:t xml:space="preserve">, in this scenario, </w:t>
      </w:r>
      <w:r w:rsidRPr="00271EFD">
        <w:rPr>
          <w:rStyle w:val="StyleUnderline"/>
        </w:rPr>
        <w:t>would turn into a sort of no man’s sea</w:t>
      </w:r>
      <w:r w:rsidRPr="009C4BD6">
        <w:rPr>
          <w:sz w:val="16"/>
        </w:rPr>
        <w:t xml:space="preserve">, in which neither state could make much use of surface ships or aircraft. </w:t>
      </w:r>
      <w:r w:rsidRPr="00271EFD">
        <w:rPr>
          <w:rStyle w:val="StyleUnderline"/>
        </w:rPr>
        <w:t>This would be a far cry from the situation that prevailed during the 1990s</w:t>
      </w:r>
      <w:r w:rsidRPr="009C4BD6">
        <w:rPr>
          <w:sz w:val="16"/>
        </w:rPr>
        <w:t>, when China could not stop the world’s leading military power from enjoying unfettered access to its airspace and ocean right up to its territorial border. But the change needs to be put in perspective</w:t>
      </w:r>
      <w:r w:rsidRPr="00271EFD">
        <w:rPr>
          <w:rStyle w:val="StyleUnderline"/>
        </w:rPr>
        <w:t>: it is only natural that after spending tens of billions of dollars</w:t>
      </w:r>
      <w:r w:rsidRPr="009C4BD6">
        <w:rPr>
          <w:sz w:val="16"/>
        </w:rPr>
        <w:t xml:space="preserve"> over decades, </w:t>
      </w:r>
      <w:r w:rsidRPr="00271EFD">
        <w:rPr>
          <w:rStyle w:val="StyleUnderline"/>
        </w:rPr>
        <w:t>China has begun to reverse this unusual vulnerability</w:t>
      </w:r>
      <w:r w:rsidRPr="009C4BD6">
        <w:rPr>
          <w:sz w:val="16"/>
        </w:rPr>
        <w:t xml:space="preserve">, one the United States would never accept for itself. While this area-denial strategy would help solve a long-term problem, it would do little to address the most immediate challenge from China: the military facilities it is steadily building on artificial islands in the South China Sea. There is no easy answer, but </w:t>
      </w:r>
      <w:r w:rsidRPr="00FB2F90">
        <w:rPr>
          <w:rStyle w:val="Emphasis"/>
        </w:rPr>
        <w:t xml:space="preserve">Washington should avoid too aggressive a reaction, which could spark a conflict. </w:t>
      </w:r>
      <w:r w:rsidRPr="009C4BD6">
        <w:rPr>
          <w:rStyle w:val="StyleUnderline"/>
        </w:rPr>
        <w:t>After all, these small, exposed islands arguably leave the overall military balance unchanged, since they would be</w:t>
      </w:r>
      <w:r w:rsidRPr="009C4BD6">
        <w:rPr>
          <w:sz w:val="16"/>
        </w:rPr>
        <w:t xml:space="preserve"> all but </w:t>
      </w:r>
      <w:r w:rsidRPr="009C4BD6">
        <w:rPr>
          <w:rStyle w:val="StyleUnderline"/>
        </w:rPr>
        <w:t xml:space="preserve">impossible to defend </w:t>
      </w:r>
      <w:r w:rsidRPr="009C4BD6">
        <w:rPr>
          <w:sz w:val="16"/>
        </w:rPr>
        <w:t xml:space="preserve">in a conflict. </w:t>
      </w:r>
      <w:r w:rsidRPr="00FB2F90">
        <w:rPr>
          <w:rStyle w:val="Emphasis"/>
        </w:rPr>
        <w:t>China’s assertiveness may even be backfiring.</w:t>
      </w:r>
      <w:r w:rsidRPr="009C4BD6">
        <w:rPr>
          <w:sz w:val="16"/>
        </w:rPr>
        <w:t xml:space="preserve"> Last year, </w:t>
      </w:r>
      <w:r w:rsidRPr="009C4BD6">
        <w:rPr>
          <w:rStyle w:val="StyleUnderline"/>
        </w:rPr>
        <w:t>the Philippines</w:t>
      </w:r>
      <w:r w:rsidRPr="009C4BD6">
        <w:rPr>
          <w:sz w:val="16"/>
        </w:rPr>
        <w:t>—real islands with extremely valuable basing facilities—</w:t>
      </w:r>
      <w:r w:rsidRPr="009C4BD6">
        <w:rPr>
          <w:rStyle w:val="StyleUnderline"/>
        </w:rPr>
        <w:t>welcomed U.S. forces back onto its shores</w:t>
      </w:r>
      <w:r w:rsidRPr="009C4BD6">
        <w:rPr>
          <w:sz w:val="16"/>
        </w:rPr>
        <w:t xml:space="preserve"> after a 24-year absence. </w:t>
      </w:r>
      <w:r w:rsidRPr="009C4BD6">
        <w:rPr>
          <w:rStyle w:val="StyleUnderline"/>
        </w:rPr>
        <w:t>And the U</w:t>
      </w:r>
      <w:r w:rsidRPr="009C4BD6">
        <w:rPr>
          <w:sz w:val="16"/>
        </w:rPr>
        <w:t xml:space="preserve">nited </w:t>
      </w:r>
      <w:r w:rsidRPr="009C4BD6">
        <w:rPr>
          <w:rStyle w:val="StyleUnderline"/>
        </w:rPr>
        <w:t>States is now in talks to base long-range bombers in Australia.</w:t>
      </w:r>
      <w:r>
        <w:rPr>
          <w:rStyle w:val="StyleUnderline"/>
        </w:rPr>
        <w:t xml:space="preserve"> </w:t>
      </w:r>
      <w:r w:rsidRPr="009C4BD6">
        <w:rPr>
          <w:sz w:val="16"/>
        </w:rPr>
        <w:t xml:space="preserve">To date, the Obama administration has chosen to conduct so-called freedom-of-navigation operations in order to contest China’s maritime claims. But as the leader of the order it largely shaped, </w:t>
      </w:r>
      <w:r w:rsidRPr="009C4BD6">
        <w:rPr>
          <w:rStyle w:val="StyleUnderline"/>
        </w:rPr>
        <w:t>the U</w:t>
      </w:r>
      <w:r w:rsidRPr="009C4BD6">
        <w:rPr>
          <w:sz w:val="16"/>
        </w:rPr>
        <w:t xml:space="preserve">nited </w:t>
      </w:r>
      <w:r w:rsidRPr="009C4BD6">
        <w:rPr>
          <w:rStyle w:val="StyleUnderline"/>
        </w:rPr>
        <w:t>S</w:t>
      </w:r>
      <w:r w:rsidRPr="009C4BD6">
        <w:rPr>
          <w:sz w:val="16"/>
        </w:rPr>
        <w:t xml:space="preserve">tates </w:t>
      </w:r>
      <w:r w:rsidRPr="009C4BD6">
        <w:rPr>
          <w:rStyle w:val="StyleUnderline"/>
        </w:rPr>
        <w:t xml:space="preserve">has many </w:t>
      </w:r>
      <w:r w:rsidRPr="009C4BD6">
        <w:rPr>
          <w:sz w:val="16"/>
        </w:rPr>
        <w:t xml:space="preserve">other </w:t>
      </w:r>
      <w:r w:rsidRPr="009C4BD6">
        <w:rPr>
          <w:rStyle w:val="StyleUnderline"/>
        </w:rPr>
        <w:t>arrows in its quiver.</w:t>
      </w:r>
      <w:r w:rsidRPr="009C4BD6">
        <w:rPr>
          <w:sz w:val="16"/>
        </w:rPr>
        <w:t xml:space="preserve"> To place the burden of escalation on China, the United States—or, even better, its allies—could take a page from China’s playbook and ramp up quasi-official research voyages in the area. </w:t>
      </w:r>
      <w:r w:rsidRPr="00FB2F90">
        <w:rPr>
          <w:rStyle w:val="Emphasis"/>
        </w:rPr>
        <w:t xml:space="preserve">Another asset Washington has is international law. </w:t>
      </w:r>
      <w:r w:rsidRPr="009C4BD6">
        <w:rPr>
          <w:rStyle w:val="StyleUnderline"/>
        </w:rPr>
        <w:t>Pressure is mounting on China to submit its territorial disputes to arbitration in international courts, and if Beijing continues to resist doing so, it will lose legitimacy and could find itself a target of sanctions and other diplomatic punishments. And if Beijing tried to extract economic gains from contested regions, Washington could facilitate a process along the lines of the proportional punishment strategy</w:t>
      </w:r>
      <w:r w:rsidRPr="009C4BD6">
        <w:rPr>
          <w:sz w:val="16"/>
        </w:rPr>
        <w:t xml:space="preserve"> it helped make part of the World Trade Organization: let the </w:t>
      </w:r>
      <w:r w:rsidRPr="009C4BD6">
        <w:rPr>
          <w:sz w:val="16"/>
        </w:rPr>
        <w:lastRenderedPageBreak/>
        <w:t xml:space="preserve">Permanent Court of Arbitration, in The Hague, determine the gains of China’s illegal actions, place a temporary tariff on Chinese exports to collect exactly that much revenue while the sovereignty claims are being adjudicated, and then distribute them once the matter is settled before the International Court of Justice. Whatever approach is adopted, what matters for U.S. global interests is not the islands themselves or the nature of the claims per se but what these provocations do to the wider order. </w:t>
      </w:r>
      <w:r w:rsidRPr="00FB2F90">
        <w:rPr>
          <w:rStyle w:val="Emphasis"/>
        </w:rPr>
        <w:t>Although China can “pose problems</w:t>
      </w:r>
      <w:r w:rsidRPr="009C4BD6">
        <w:rPr>
          <w:rStyle w:val="StyleUnderline"/>
        </w:rPr>
        <w:t xml:space="preserve"> without catching up,” </w:t>
      </w:r>
      <w:r w:rsidRPr="009C4BD6">
        <w:rPr>
          <w:sz w:val="16"/>
        </w:rPr>
        <w:t xml:space="preserve">in the words of the political scientist Thomas Christensen, </w:t>
      </w:r>
      <w:r w:rsidRPr="00FB2F90">
        <w:rPr>
          <w:rStyle w:val="Emphasis"/>
        </w:rPr>
        <w:t>the bottom line is that the U</w:t>
      </w:r>
      <w:r w:rsidRPr="00FB2F90">
        <w:rPr>
          <w:sz w:val="16"/>
          <w:szCs w:val="16"/>
        </w:rPr>
        <w:t xml:space="preserve">nited </w:t>
      </w:r>
      <w:r w:rsidRPr="00FB2F90">
        <w:rPr>
          <w:rStyle w:val="Emphasis"/>
        </w:rPr>
        <w:t>S</w:t>
      </w:r>
      <w:r w:rsidRPr="009C4BD6">
        <w:rPr>
          <w:sz w:val="16"/>
        </w:rPr>
        <w:t xml:space="preserve">tates’ </w:t>
      </w:r>
      <w:r w:rsidRPr="00FB2F90">
        <w:rPr>
          <w:rStyle w:val="Emphasis"/>
        </w:rPr>
        <w:t>global position gives it room to maneuver. The key is to exploit the advantages of standing on the defensive</w:t>
      </w:r>
      <w:r w:rsidRPr="009C4BD6">
        <w:rPr>
          <w:rStyle w:val="StyleUnderline"/>
        </w:rPr>
        <w:t>: as a raft of strategic thinkers have pointed out, challenging a settled status quo is very hard to do.</w:t>
      </w:r>
    </w:p>
    <w:p w:rsidR="00AD7E0D" w:rsidRDefault="00AD7E0D" w:rsidP="00AD7E0D">
      <w:pPr>
        <w:pStyle w:val="Heading4"/>
      </w:pPr>
      <w:r>
        <w:t xml:space="preserve">Even if the US influence declines, the US will still be dominant—combination of hard and soft power too overwhelming—China’s not a threat </w:t>
      </w:r>
    </w:p>
    <w:p w:rsidR="00AD7E0D" w:rsidRPr="00866195" w:rsidRDefault="00AD7E0D" w:rsidP="00AD7E0D">
      <w:pPr>
        <w:rPr>
          <w:sz w:val="16"/>
          <w:szCs w:val="16"/>
        </w:rPr>
      </w:pPr>
      <w:proofErr w:type="spellStart"/>
      <w:r w:rsidRPr="00B948A6">
        <w:rPr>
          <w:rStyle w:val="Style13ptBold"/>
        </w:rPr>
        <w:t>Pazzanese</w:t>
      </w:r>
      <w:proofErr w:type="spellEnd"/>
      <w:r>
        <w:rPr>
          <w:rStyle w:val="Style13ptBold"/>
        </w:rPr>
        <w:t>*</w:t>
      </w:r>
      <w:r w:rsidRPr="00B948A6">
        <w:rPr>
          <w:rStyle w:val="Style13ptBold"/>
        </w:rPr>
        <w:t xml:space="preserve"> 15</w:t>
      </w:r>
      <w:r w:rsidRPr="00866195">
        <w:rPr>
          <w:sz w:val="16"/>
          <w:szCs w:val="16"/>
        </w:rPr>
        <w:t xml:space="preserve"> – </w:t>
      </w:r>
      <w:r>
        <w:rPr>
          <w:sz w:val="16"/>
          <w:szCs w:val="16"/>
        </w:rPr>
        <w:t>a Harvard Staff Writer [</w:t>
      </w:r>
      <w:r w:rsidRPr="00866195">
        <w:rPr>
          <w:sz w:val="16"/>
          <w:szCs w:val="16"/>
        </w:rPr>
        <w:t xml:space="preserve">Christina, “America, still at top”, Harvard Gazette, 3/17/2015, </w:t>
      </w:r>
      <w:hyperlink r:id="rId238" w:history="1">
        <w:r w:rsidRPr="00866195">
          <w:rPr>
            <w:rStyle w:val="Hyperlink"/>
            <w:sz w:val="16"/>
            <w:szCs w:val="16"/>
          </w:rPr>
          <w:t>http://news.harvard.edu/gazette/story/2015/03/america-still-at-top/</w:t>
        </w:r>
      </w:hyperlink>
      <w:r>
        <w:rPr>
          <w:rStyle w:val="Hyperlink"/>
          <w:sz w:val="16"/>
          <w:szCs w:val="16"/>
        </w:rPr>
        <w:t>, DKP</w:t>
      </w:r>
      <w:r>
        <w:rPr>
          <w:sz w:val="16"/>
          <w:szCs w:val="16"/>
        </w:rPr>
        <w:t xml:space="preserve">] *Interviews and cites Joseph Nye, distinguished service professor and former dean of the Harvard Kennedy School of Government </w:t>
      </w:r>
    </w:p>
    <w:p w:rsidR="00AD7E0D" w:rsidRDefault="00AD7E0D" w:rsidP="00AD7E0D">
      <w:pPr>
        <w:rPr>
          <w:sz w:val="24"/>
        </w:rPr>
      </w:pPr>
    </w:p>
    <w:p w:rsidR="00AD7E0D" w:rsidRPr="0072343D" w:rsidRDefault="00AD7E0D" w:rsidP="00AD7E0D">
      <w:pPr>
        <w:rPr>
          <w:sz w:val="14"/>
        </w:rPr>
      </w:pPr>
      <w:r w:rsidRPr="009F78AA">
        <w:rPr>
          <w:rStyle w:val="StyleUnderline"/>
        </w:rPr>
        <w:t>With the world’s largest army, a population four times</w:t>
      </w:r>
      <w:r w:rsidRPr="0072343D">
        <w:rPr>
          <w:sz w:val="14"/>
        </w:rPr>
        <w:t xml:space="preserve"> that of </w:t>
      </w:r>
      <w:r w:rsidRPr="009F78AA">
        <w:rPr>
          <w:rStyle w:val="StyleUnderline"/>
        </w:rPr>
        <w:t>the U</w:t>
      </w:r>
      <w:r w:rsidRPr="0072343D">
        <w:rPr>
          <w:sz w:val="14"/>
        </w:rPr>
        <w:t xml:space="preserve">nited </w:t>
      </w:r>
      <w:r w:rsidRPr="009F78AA">
        <w:rPr>
          <w:rStyle w:val="StyleUnderline"/>
        </w:rPr>
        <w:t>S</w:t>
      </w:r>
      <w:r w:rsidRPr="0072343D">
        <w:rPr>
          <w:sz w:val="14"/>
        </w:rPr>
        <w:t xml:space="preserve">tates, </w:t>
      </w:r>
      <w:r w:rsidRPr="009F78AA">
        <w:rPr>
          <w:rStyle w:val="StyleUnderline"/>
        </w:rPr>
        <w:t>and an economy that outpaces America’s, it often may seem that this is China’s world</w:t>
      </w:r>
      <w:r w:rsidRPr="0072343D">
        <w:rPr>
          <w:sz w:val="14"/>
        </w:rPr>
        <w:t xml:space="preserve"> and we’re all just living in it. </w:t>
      </w:r>
      <w:r w:rsidRPr="009F78AA">
        <w:rPr>
          <w:rStyle w:val="StyleUnderline"/>
        </w:rPr>
        <w:t>But</w:t>
      </w:r>
      <w:r w:rsidRPr="0072343D">
        <w:rPr>
          <w:sz w:val="14"/>
        </w:rPr>
        <w:t xml:space="preserve"> in a new essay, political scientist Joseph Nye, Ph.D. ’64, says à la Mark Twain that the </w:t>
      </w:r>
      <w:r w:rsidRPr="0072343D">
        <w:rPr>
          <w:rStyle w:val="StyleUnderline"/>
        </w:rPr>
        <w:t>rumors of America’s demise are grossly exaggerated.</w:t>
      </w:r>
      <w:r w:rsidRPr="0072343D">
        <w:rPr>
          <w:sz w:val="14"/>
          <w:u w:val="single"/>
        </w:rPr>
        <w:t xml:space="preserve"> In “</w:t>
      </w:r>
      <w:r w:rsidRPr="0072343D">
        <w:rPr>
          <w:rStyle w:val="StyleUnderline"/>
        </w:rPr>
        <w:t>Is the American Century Over?” Nye</w:t>
      </w:r>
      <w:r w:rsidRPr="0072343D">
        <w:rPr>
          <w:sz w:val="14"/>
        </w:rPr>
        <w:t xml:space="preserve">, a Harvard University Distinguished Service Professor and former dean of Harvard Kennedy School (HKS), </w:t>
      </w:r>
      <w:r w:rsidRPr="009F78AA">
        <w:rPr>
          <w:rStyle w:val="StyleUnderline"/>
        </w:rPr>
        <w:t>answers that question with a qualified no</w:t>
      </w:r>
      <w:r w:rsidRPr="0072343D">
        <w:rPr>
          <w:sz w:val="14"/>
        </w:rPr>
        <w:t xml:space="preserve">, suggesting that </w:t>
      </w:r>
      <w:r w:rsidRPr="009F78AA">
        <w:rPr>
          <w:rStyle w:val="StyleUnderline"/>
        </w:rPr>
        <w:t>while the U</w:t>
      </w:r>
      <w:r w:rsidRPr="0072343D">
        <w:rPr>
          <w:sz w:val="14"/>
        </w:rPr>
        <w:t xml:space="preserve">nited </w:t>
      </w:r>
      <w:r w:rsidRPr="009F78AA">
        <w:rPr>
          <w:rStyle w:val="StyleUnderline"/>
        </w:rPr>
        <w:t>S</w:t>
      </w:r>
      <w:r w:rsidRPr="0072343D">
        <w:rPr>
          <w:sz w:val="14"/>
        </w:rPr>
        <w:t xml:space="preserve">tates </w:t>
      </w:r>
      <w:r w:rsidRPr="009F78AA">
        <w:rPr>
          <w:rStyle w:val="StyleUnderline"/>
        </w:rPr>
        <w:t>will not enjoy</w:t>
      </w:r>
      <w:r w:rsidRPr="0072343D">
        <w:rPr>
          <w:sz w:val="14"/>
        </w:rPr>
        <w:t xml:space="preserve"> the </w:t>
      </w:r>
      <w:r w:rsidRPr="009F78AA">
        <w:rPr>
          <w:rStyle w:val="StyleUnderline"/>
        </w:rPr>
        <w:t>unfettered authority to shape world events</w:t>
      </w:r>
      <w:r w:rsidRPr="0072343D">
        <w:rPr>
          <w:sz w:val="14"/>
        </w:rPr>
        <w:t xml:space="preserve"> that it did in the 20th century, </w:t>
      </w:r>
      <w:r w:rsidRPr="009F78AA">
        <w:rPr>
          <w:rStyle w:val="StyleUnderline"/>
        </w:rPr>
        <w:t>few others nations, not even China, will assemble the economic and military hard power along with the soft power of influence</w:t>
      </w:r>
      <w:r w:rsidRPr="0072343D">
        <w:rPr>
          <w:sz w:val="14"/>
        </w:rPr>
        <w:t xml:space="preserve"> — a term Nye famously coined — </w:t>
      </w:r>
      <w:r w:rsidRPr="009F78AA">
        <w:rPr>
          <w:rStyle w:val="StyleUnderline"/>
        </w:rPr>
        <w:t>to assume the leadership role.</w:t>
      </w:r>
      <w:r w:rsidRPr="0072343D">
        <w:rPr>
          <w:sz w:val="14"/>
        </w:rPr>
        <w:t xml:space="preserve"> The essay summarizes Nye’s work since his 1990 book, “Bound to Lead,” in which he challenged the notion, popularly advanced by British historian Paul Kennedy’s “Lead: The Rise and Fall of the Great Powers,” that America is in decline and its era as a global superpower is over. Nye sat down with the Gazette to talk about why he thinks the United States will hold onto its political perch, and what events or policies could threaten that status. </w:t>
      </w:r>
      <w:r w:rsidRPr="0072343D">
        <w:rPr>
          <w:b/>
          <w:i/>
        </w:rPr>
        <w:t>GAZETTE:</w:t>
      </w:r>
      <w:r w:rsidRPr="0072343D">
        <w:rPr>
          <w:sz w:val="14"/>
        </w:rPr>
        <w:t xml:space="preserve"> Explain what you mean by “the American Century” and why has it been fashionable to declare that the U.S. as the superpower is over?</w:t>
      </w:r>
      <w:r w:rsidRPr="0072343D">
        <w:rPr>
          <w:b/>
          <w:i/>
        </w:rPr>
        <w:t xml:space="preserve"> NYE:</w:t>
      </w:r>
      <w:r w:rsidRPr="0072343D">
        <w:rPr>
          <w:sz w:val="14"/>
        </w:rPr>
        <w:t xml:space="preserve"> Henry R. </w:t>
      </w:r>
      <w:proofErr w:type="spellStart"/>
      <w:r w:rsidRPr="0072343D">
        <w:rPr>
          <w:sz w:val="14"/>
        </w:rPr>
        <w:t>Luce</w:t>
      </w:r>
      <w:proofErr w:type="spellEnd"/>
      <w:r w:rsidRPr="0072343D">
        <w:rPr>
          <w:sz w:val="14"/>
        </w:rPr>
        <w:t xml:space="preserve">, the former editor of Time and Life, proclaimed the American Century in 1941. He proclaimed it because he wanted to get America involved in World War II, and he particularly wanted America to be central to the global balance of power. So I use the term “American Century” in terms of what </w:t>
      </w:r>
      <w:proofErr w:type="spellStart"/>
      <w:r w:rsidRPr="0072343D">
        <w:rPr>
          <w:sz w:val="14"/>
        </w:rPr>
        <w:t>Luce</w:t>
      </w:r>
      <w:proofErr w:type="spellEnd"/>
      <w:r w:rsidRPr="0072343D">
        <w:rPr>
          <w:sz w:val="14"/>
        </w:rPr>
        <w:t xml:space="preserve"> proclaimed, and ask the question whether in 2041 the Americans will be central to the global balance of power. My conclusion is “yes,” but it won’t be in the same way that </w:t>
      </w:r>
      <w:proofErr w:type="spellStart"/>
      <w:r w:rsidRPr="0072343D">
        <w:rPr>
          <w:sz w:val="14"/>
        </w:rPr>
        <w:t>Luce</w:t>
      </w:r>
      <w:proofErr w:type="spellEnd"/>
      <w:r w:rsidRPr="0072343D">
        <w:rPr>
          <w:sz w:val="14"/>
        </w:rPr>
        <w:t xml:space="preserve"> expected. Americans have a long history of believing they’re in decline. And it tells you more about our psychology than about our reality. In the 1960s and ’70s, we thought the Russians or the Soviets were 10 feet tall. Then, in the 1980s, we thought the Japanese were 10 feet tall. And today, </w:t>
      </w:r>
      <w:r w:rsidRPr="009F78AA">
        <w:rPr>
          <w:rStyle w:val="StyleUnderline"/>
        </w:rPr>
        <w:t>many people think the Chinese are 10 feet tall. What I try to do is to show that reflects trends and moods of psychology more than it reflects the realities of world politics. The latest trend</w:t>
      </w:r>
      <w:r w:rsidRPr="0072343D">
        <w:rPr>
          <w:sz w:val="14"/>
        </w:rPr>
        <w:t xml:space="preserve"> </w:t>
      </w:r>
      <w:r w:rsidRPr="009F78AA">
        <w:rPr>
          <w:rStyle w:val="StyleUnderline"/>
        </w:rPr>
        <w:t>of belief</w:t>
      </w:r>
      <w:r w:rsidRPr="0072343D">
        <w:rPr>
          <w:sz w:val="14"/>
        </w:rPr>
        <w:t xml:space="preserve"> that </w:t>
      </w:r>
      <w:r w:rsidRPr="009F78AA">
        <w:rPr>
          <w:rStyle w:val="StyleUnderline"/>
        </w:rPr>
        <w:t>the U</w:t>
      </w:r>
      <w:r w:rsidRPr="0072343D">
        <w:rPr>
          <w:sz w:val="14"/>
        </w:rPr>
        <w:t xml:space="preserve">nited </w:t>
      </w:r>
      <w:r w:rsidRPr="009F78AA">
        <w:rPr>
          <w:rStyle w:val="StyleUnderline"/>
        </w:rPr>
        <w:t>S</w:t>
      </w:r>
      <w:r w:rsidRPr="0072343D">
        <w:rPr>
          <w:sz w:val="14"/>
        </w:rPr>
        <w:t xml:space="preserve">tates is </w:t>
      </w:r>
      <w:r w:rsidRPr="009F78AA">
        <w:rPr>
          <w:rStyle w:val="StyleUnderline"/>
        </w:rPr>
        <w:t>in decline</w:t>
      </w:r>
      <w:r w:rsidRPr="0072343D">
        <w:rPr>
          <w:sz w:val="14"/>
        </w:rPr>
        <w:t xml:space="preserve"> really </w:t>
      </w:r>
      <w:r w:rsidRPr="009F78AA">
        <w:rPr>
          <w:rStyle w:val="StyleUnderline"/>
        </w:rPr>
        <w:t>starts with the</w:t>
      </w:r>
      <w:r w:rsidRPr="0072343D">
        <w:rPr>
          <w:sz w:val="14"/>
        </w:rPr>
        <w:t xml:space="preserve"> Great Recession of 2008, where people see the </w:t>
      </w:r>
      <w:r w:rsidRPr="009F78AA">
        <w:rPr>
          <w:rStyle w:val="StyleUnderline"/>
        </w:rPr>
        <w:t xml:space="preserve">declining economy as something that’s going to go on </w:t>
      </w:r>
      <w:r w:rsidRPr="0072343D">
        <w:rPr>
          <w:sz w:val="14"/>
        </w:rPr>
        <w:t xml:space="preserve">for a long time, or </w:t>
      </w:r>
      <w:r w:rsidRPr="009F78AA">
        <w:rPr>
          <w:rStyle w:val="StyleUnderline"/>
        </w:rPr>
        <w:t>forever, rather than a cyclical change.</w:t>
      </w:r>
      <w:r w:rsidRPr="0072343D">
        <w:rPr>
          <w:sz w:val="14"/>
        </w:rPr>
        <w:t xml:space="preserve"> </w:t>
      </w:r>
      <w:r w:rsidRPr="0072343D">
        <w:rPr>
          <w:b/>
          <w:i/>
          <w:sz w:val="24"/>
        </w:rPr>
        <w:t xml:space="preserve">GAZETTE: </w:t>
      </w:r>
      <w:r w:rsidRPr="0072343D">
        <w:rPr>
          <w:sz w:val="14"/>
        </w:rPr>
        <w:t xml:space="preserve">You say America’s dominance is not necessarily a direct result of economic power or military might and that we still have significant soft-power advantages over other countries, including China. What are some of those advantages, and how might we lose our ability to influence world events in the coming years? </w:t>
      </w:r>
      <w:r w:rsidRPr="0072343D">
        <w:rPr>
          <w:b/>
          <w:i/>
        </w:rPr>
        <w:t>NYE:</w:t>
      </w:r>
      <w:r w:rsidRPr="0072343D">
        <w:t xml:space="preserve"> </w:t>
      </w:r>
      <w:r w:rsidRPr="00573CA5">
        <w:rPr>
          <w:rStyle w:val="StyleUnderline"/>
        </w:rPr>
        <w:t>Soft power is the ability to get what you want through attraction rather than coercion or payment. It’s an important component of America’s role in the world. It doesn’t replace the hard power of military capability or economic capability, but it can be what’s sometimes called a “force multiplier,”</w:t>
      </w:r>
      <w:r w:rsidRPr="0072343D">
        <w:rPr>
          <w:sz w:val="14"/>
        </w:rPr>
        <w:t xml:space="preserve"> something that, </w:t>
      </w:r>
      <w:r w:rsidRPr="00573CA5">
        <w:rPr>
          <w:rStyle w:val="StyleUnderline"/>
        </w:rPr>
        <w:t>if used in a smart way with your hard power, can make you more powerful by having hard and soft power reinforce each other.</w:t>
      </w:r>
      <w:r w:rsidRPr="0072343D">
        <w:rPr>
          <w:sz w:val="14"/>
        </w:rPr>
        <w:t xml:space="preserve"> If we were to turn inward, to be less accepting of the rest of the world, [or] if we were to, in contrast, overextend ourselves as I think we did in the Iraq War, we could damage that soft power and undercut our ability to help lead coalitions and networks and alliances that are necessary for being able to provide leadership in the world. </w:t>
      </w:r>
      <w:r w:rsidRPr="0072343D">
        <w:rPr>
          <w:b/>
          <w:i/>
        </w:rPr>
        <w:t xml:space="preserve">GAZETTE: </w:t>
      </w:r>
      <w:r w:rsidRPr="0072343D">
        <w:rPr>
          <w:sz w:val="14"/>
        </w:rPr>
        <w:t xml:space="preserve">What challenges does China’s largely internal political focus and the increasing upward mobility of many more of its </w:t>
      </w:r>
      <w:proofErr w:type="gramStart"/>
      <w:r w:rsidRPr="0072343D">
        <w:rPr>
          <w:sz w:val="14"/>
        </w:rPr>
        <w:t>citizens</w:t>
      </w:r>
      <w:proofErr w:type="gramEnd"/>
      <w:r w:rsidRPr="0072343D">
        <w:rPr>
          <w:sz w:val="14"/>
        </w:rPr>
        <w:t xml:space="preserve"> pose for it? </w:t>
      </w:r>
      <w:r w:rsidRPr="0072343D">
        <w:rPr>
          <w:b/>
          <w:i/>
        </w:rPr>
        <w:t xml:space="preserve">NYE: </w:t>
      </w:r>
      <w:r w:rsidRPr="0072343D">
        <w:rPr>
          <w:sz w:val="14"/>
        </w:rPr>
        <w:t>The good news for</w:t>
      </w:r>
      <w:r w:rsidRPr="00573CA5">
        <w:rPr>
          <w:rStyle w:val="StyleUnderline"/>
        </w:rPr>
        <w:t xml:space="preserve"> China</w:t>
      </w:r>
      <w:r w:rsidRPr="0072343D">
        <w:rPr>
          <w:sz w:val="14"/>
        </w:rPr>
        <w:t xml:space="preserve"> is that they’ve raised hundreds of millions of people out of poverty and developed a large middle class. The bad news is they </w:t>
      </w:r>
      <w:r w:rsidRPr="00573CA5">
        <w:rPr>
          <w:rStyle w:val="StyleUnderline"/>
        </w:rPr>
        <w:t>haven’t figured out how to bring that middle class into political participation.</w:t>
      </w:r>
      <w:r w:rsidRPr="0072343D">
        <w:rPr>
          <w:sz w:val="14"/>
        </w:rPr>
        <w:t xml:space="preserve"> What we know is that </w:t>
      </w:r>
      <w:r w:rsidRPr="00573CA5">
        <w:rPr>
          <w:rStyle w:val="StyleUnderline"/>
        </w:rPr>
        <w:t>when countries get to</w:t>
      </w:r>
      <w:r w:rsidRPr="0072343D">
        <w:rPr>
          <w:sz w:val="14"/>
        </w:rPr>
        <w:t xml:space="preserve"> about </w:t>
      </w:r>
      <w:r w:rsidRPr="00573CA5">
        <w:rPr>
          <w:rStyle w:val="StyleUnderline"/>
        </w:rPr>
        <w:t>$10,000-per-capita income, there are increased demands for participation. China hasn’t</w:t>
      </w:r>
      <w:r w:rsidRPr="0072343D">
        <w:rPr>
          <w:sz w:val="14"/>
        </w:rPr>
        <w:t xml:space="preserve"> quite </w:t>
      </w:r>
      <w:r w:rsidRPr="00573CA5">
        <w:rPr>
          <w:rStyle w:val="StyleUnderline"/>
        </w:rPr>
        <w:lastRenderedPageBreak/>
        <w:t>figured out how to accommodate that. So that’s one problem they face, what you might call the political transition. Another problem they face is a demographic transition.</w:t>
      </w:r>
      <w:r w:rsidRPr="0072343D">
        <w:rPr>
          <w:sz w:val="14"/>
        </w:rPr>
        <w:t xml:space="preserve"> </w:t>
      </w:r>
      <w:r w:rsidRPr="00573CA5">
        <w:rPr>
          <w:rStyle w:val="StyleUnderline"/>
        </w:rPr>
        <w:t>China’s population is getting older</w:t>
      </w:r>
      <w:r w:rsidRPr="0072343D">
        <w:rPr>
          <w:sz w:val="14"/>
        </w:rPr>
        <w:t xml:space="preserve"> as a result of the one-child policy. And many </w:t>
      </w:r>
      <w:r w:rsidRPr="00573CA5">
        <w:rPr>
          <w:rStyle w:val="StyleUnderline"/>
        </w:rPr>
        <w:t>Chinese say they “fear they’re going to grow old before they grow rich.” A third problem is: Can they adapt their growth mode</w:t>
      </w:r>
      <w:r w:rsidRPr="0072343D">
        <w:rPr>
          <w:sz w:val="14"/>
        </w:rPr>
        <w:t>l, which has been heavily reliant upon export industries based along the coast</w:t>
      </w:r>
      <w:r w:rsidRPr="00573CA5">
        <w:rPr>
          <w:rStyle w:val="StyleUnderline"/>
        </w:rPr>
        <w:t xml:space="preserve">, and become more innovative and more oriented toward their domestic market? </w:t>
      </w:r>
      <w:r w:rsidRPr="0072343D">
        <w:rPr>
          <w:sz w:val="14"/>
        </w:rPr>
        <w:t xml:space="preserve">Their plans are to do that, but </w:t>
      </w:r>
      <w:r w:rsidRPr="00573CA5">
        <w:rPr>
          <w:rStyle w:val="StyleUnderline"/>
        </w:rPr>
        <w:t>they haven’t</w:t>
      </w:r>
      <w:r w:rsidRPr="0072343D">
        <w:rPr>
          <w:sz w:val="14"/>
        </w:rPr>
        <w:t xml:space="preserve"> yet fully </w:t>
      </w:r>
      <w:r w:rsidRPr="00573CA5">
        <w:rPr>
          <w:rStyle w:val="StyleUnderline"/>
        </w:rPr>
        <w:t xml:space="preserve">accomplished that. </w:t>
      </w:r>
      <w:r w:rsidRPr="0072343D">
        <w:rPr>
          <w:sz w:val="14"/>
        </w:rPr>
        <w:t xml:space="preserve">They may be able to do this — </w:t>
      </w:r>
      <w:r w:rsidRPr="00573CA5">
        <w:rPr>
          <w:rStyle w:val="StyleUnderline"/>
        </w:rPr>
        <w:t>that’s</w:t>
      </w:r>
      <w:r w:rsidRPr="0072343D">
        <w:rPr>
          <w:sz w:val="14"/>
        </w:rPr>
        <w:t xml:space="preserve"> sometimes </w:t>
      </w:r>
      <w:r w:rsidRPr="00573CA5">
        <w:rPr>
          <w:rStyle w:val="StyleUnderline"/>
        </w:rPr>
        <w:t>called the “middle-income trap,”</w:t>
      </w:r>
      <w:r w:rsidRPr="0072343D">
        <w:rPr>
          <w:sz w:val="14"/>
        </w:rPr>
        <w:t xml:space="preserve"> that you reach a certain level on the growth model that’s worked so far, and then you don’t develop the institutions and the capacity for innovation that take you to the next level. </w:t>
      </w:r>
    </w:p>
    <w:p w:rsidR="00AD7E0D" w:rsidRDefault="00AD7E0D" w:rsidP="00AD7E0D"/>
    <w:p w:rsidR="00AD7E0D" w:rsidRDefault="00AD7E0D" w:rsidP="00AD7E0D">
      <w:pPr>
        <w:pStyle w:val="Heading4"/>
      </w:pPr>
      <w:r>
        <w:t xml:space="preserve">China rise not guaranteed—political instability, corruption, human rights violations, and potential economic crisis all prevent ascension </w:t>
      </w:r>
    </w:p>
    <w:p w:rsidR="00AD7E0D" w:rsidRDefault="00AD7E0D" w:rsidP="00AD7E0D">
      <w:pPr>
        <w:rPr>
          <w:sz w:val="16"/>
          <w:szCs w:val="16"/>
        </w:rPr>
      </w:pPr>
      <w:r w:rsidRPr="00CC151C">
        <w:rPr>
          <w:rStyle w:val="Style13ptBold"/>
        </w:rPr>
        <w:t>Cohen and Xu 14</w:t>
      </w:r>
      <w:r w:rsidRPr="00CC151C">
        <w:rPr>
          <w:rStyle w:val="Style13ptBold"/>
          <w:sz w:val="16"/>
          <w:szCs w:val="16"/>
        </w:rPr>
        <w:t xml:space="preserve">- </w:t>
      </w:r>
      <w:r w:rsidRPr="00CC151C">
        <w:rPr>
          <w:sz w:val="16"/>
          <w:szCs w:val="16"/>
        </w:rPr>
        <w:t xml:space="preserve">Cohen the Interviewee: a professor of law at New York University School of Law, an expert in Chinese law, a senior fellow for Asia Studies at the Council on Foreign Relations, and serves as "of counsel" at the international law firm Paul, Weiss, Rifkind, Wharton &amp; Garrison LLP, Xu the Interviewer: received a Bachelor of Arts in Comparative Literature at New York University. She has worked as a Writer, Editor and Producer for the Council on Foreign Relations in New York; as a Reporter and a Photographer for the Wall Street Journal/Dow Jones, New York and Elan Magazine, New York. She is the Co-Founder of Brownstone Magazine at New York University and a News Assistant for the Financial Times in Beijing, China. [Jerome and </w:t>
      </w:r>
      <w:proofErr w:type="spellStart"/>
      <w:r w:rsidRPr="00CC151C">
        <w:rPr>
          <w:sz w:val="16"/>
          <w:szCs w:val="16"/>
        </w:rPr>
        <w:t>Beina</w:t>
      </w:r>
      <w:proofErr w:type="spellEnd"/>
      <w:r w:rsidRPr="00CC151C">
        <w:rPr>
          <w:sz w:val="16"/>
          <w:szCs w:val="16"/>
        </w:rPr>
        <w:t xml:space="preserve">, “China’s Rights Struggle Twenty-Five Years </w:t>
      </w:r>
      <w:proofErr w:type="gramStart"/>
      <w:r w:rsidRPr="00CC151C">
        <w:rPr>
          <w:sz w:val="16"/>
          <w:szCs w:val="16"/>
        </w:rPr>
        <w:t>After</w:t>
      </w:r>
      <w:proofErr w:type="gramEnd"/>
      <w:r w:rsidRPr="00CC151C">
        <w:rPr>
          <w:sz w:val="16"/>
          <w:szCs w:val="16"/>
        </w:rPr>
        <w:t xml:space="preserve"> Tiananmen,” council on foreign relations, 6/2/14, </w:t>
      </w:r>
      <w:hyperlink r:id="rId239" w:history="1">
        <w:r w:rsidRPr="00CC151C">
          <w:rPr>
            <w:rStyle w:val="Hyperlink"/>
            <w:sz w:val="16"/>
            <w:szCs w:val="16"/>
          </w:rPr>
          <w:t>http://www.cfr.org/china/chinas-rights-struggle-twenty-five-years-after-tiananmen/p33055</w:t>
        </w:r>
      </w:hyperlink>
      <w:r w:rsidRPr="00CC151C">
        <w:rPr>
          <w:sz w:val="16"/>
          <w:szCs w:val="16"/>
        </w:rPr>
        <w:t>, MHS]</w:t>
      </w:r>
    </w:p>
    <w:p w:rsidR="00AD7E0D" w:rsidRPr="00CC151C" w:rsidRDefault="00AD7E0D" w:rsidP="00AD7E0D">
      <w:pPr>
        <w:rPr>
          <w:sz w:val="16"/>
          <w:szCs w:val="16"/>
        </w:rPr>
      </w:pPr>
    </w:p>
    <w:p w:rsidR="00AD7E0D" w:rsidRPr="001B19F2" w:rsidRDefault="00AD7E0D" w:rsidP="00AD7E0D">
      <w:pPr>
        <w:tabs>
          <w:tab w:val="left" w:pos="6560"/>
        </w:tabs>
        <w:rPr>
          <w:sz w:val="16"/>
        </w:rPr>
      </w:pPr>
      <w:r w:rsidRPr="00C045BA">
        <w:rPr>
          <w:rStyle w:val="StyleUnderline"/>
        </w:rPr>
        <w:t>Chinese authorities are marking the twenty-fifth anniversary of the Tiananmen Square massacre with crackdowns on civil and political liberties</w:t>
      </w:r>
      <w:r w:rsidRPr="001B19F2">
        <w:rPr>
          <w:sz w:val="16"/>
        </w:rPr>
        <w:t xml:space="preserve">. CFR Adjunct Senior Fellow Jerome A. </w:t>
      </w:r>
      <w:r w:rsidRPr="00C045BA">
        <w:rPr>
          <w:rStyle w:val="StyleUnderline"/>
        </w:rPr>
        <w:t>Cohen</w:t>
      </w:r>
      <w:r w:rsidRPr="001B19F2">
        <w:rPr>
          <w:sz w:val="16"/>
        </w:rPr>
        <w:t xml:space="preserve">, a longtime expert on legal and human rights issues in China, </w:t>
      </w:r>
      <w:r w:rsidRPr="00C045BA">
        <w:rPr>
          <w:rStyle w:val="StyleUnderline"/>
        </w:rPr>
        <w:t>says the occasion demonstrates that the country's economic gains have not translated into greater freedoms</w:t>
      </w:r>
      <w:r w:rsidRPr="001B19F2">
        <w:rPr>
          <w:sz w:val="16"/>
        </w:rPr>
        <w:t xml:space="preserve">. </w:t>
      </w:r>
      <w:r w:rsidRPr="001B19F2">
        <w:rPr>
          <w:rStyle w:val="StyleUnderline"/>
        </w:rPr>
        <w:t xml:space="preserve">Cohen says the ruling </w:t>
      </w:r>
      <w:r w:rsidRPr="001B19F2">
        <w:rPr>
          <w:sz w:val="16"/>
        </w:rPr>
        <w:t xml:space="preserve">Communist </w:t>
      </w:r>
      <w:r w:rsidRPr="001B19F2">
        <w:rPr>
          <w:rStyle w:val="StyleUnderline"/>
        </w:rPr>
        <w:t xml:space="preserve">Party appears to be responsive to concerns about the environment, labor protections, and corruption, but </w:t>
      </w:r>
      <w:r w:rsidRPr="001B19F2">
        <w:rPr>
          <w:sz w:val="16"/>
        </w:rPr>
        <w:t xml:space="preserve">deep </w:t>
      </w:r>
      <w:r w:rsidRPr="001B19F2">
        <w:rPr>
          <w:rStyle w:val="StyleUnderline"/>
        </w:rPr>
        <w:t>reforms are needed.</w:t>
      </w:r>
      <w:r w:rsidRPr="001B19F2">
        <w:rPr>
          <w:sz w:val="16"/>
        </w:rPr>
        <w:t xml:space="preserve"> "The failure to develop and use institutions to give vent to the growing sophistication and demands of the increasingly educated populace will create the greatest threat," he says. What is the legacy of June 4 in China today? </w:t>
      </w:r>
      <w:r w:rsidRPr="001B19F2">
        <w:rPr>
          <w:rStyle w:val="StyleUnderline"/>
        </w:rPr>
        <w:t xml:space="preserve">The lesson of the past twenty-five years seems to be that economic and social progress, enactment of better legislation, improvements in legal institutions, and reformist official policy statements do not guarantee either the enjoyment of civil and political rights or the protection of political and religious activists and their lawyers against the arbitrary exercise of state and party power. This is not to say that no legal progress is being made in related areas of human rights. </w:t>
      </w:r>
      <w:r w:rsidRPr="001B19F2">
        <w:rPr>
          <w:sz w:val="16"/>
        </w:rPr>
        <w:t xml:space="preserve">The government has been rounding up activists ahead of the anniversary, including notable figures like free-speech lawyer Pu </w:t>
      </w:r>
      <w:proofErr w:type="spellStart"/>
      <w:r w:rsidRPr="001B19F2">
        <w:rPr>
          <w:sz w:val="16"/>
        </w:rPr>
        <w:t>Zhiqiang</w:t>
      </w:r>
      <w:proofErr w:type="spellEnd"/>
      <w:r w:rsidRPr="001B19F2">
        <w:rPr>
          <w:sz w:val="16"/>
        </w:rPr>
        <w:t xml:space="preserve">. </w:t>
      </w:r>
      <w:r w:rsidRPr="001B19F2">
        <w:rPr>
          <w:rStyle w:val="StyleUnderline"/>
        </w:rPr>
        <w:t>How does this year's crackdown compare to those of prior anniversaries? This year's crackdown on civil and political liberties is worse than any other in recent memory</w:t>
      </w:r>
      <w:r w:rsidRPr="001B19F2">
        <w:rPr>
          <w:sz w:val="16"/>
        </w:rPr>
        <w:t xml:space="preserve">, i.e., since the post-June 4 terror began to moderate in the mid-1990s. </w:t>
      </w:r>
      <w:r w:rsidRPr="001B19F2">
        <w:rPr>
          <w:rStyle w:val="StyleUnderline"/>
        </w:rPr>
        <w:t>It seems to be part of President</w:t>
      </w:r>
      <w:r w:rsidRPr="001B19F2">
        <w:rPr>
          <w:sz w:val="16"/>
        </w:rPr>
        <w:t xml:space="preserve"> Xi </w:t>
      </w:r>
      <w:r w:rsidRPr="001B19F2">
        <w:rPr>
          <w:rStyle w:val="StyleUnderline"/>
        </w:rPr>
        <w:t>Jinping's</w:t>
      </w:r>
      <w:r w:rsidRPr="001B19F2">
        <w:rPr>
          <w:sz w:val="16"/>
        </w:rPr>
        <w:t xml:space="preserve"> broader </w:t>
      </w:r>
      <w:r w:rsidRPr="001B19F2">
        <w:rPr>
          <w:rStyle w:val="StyleUnderline"/>
        </w:rPr>
        <w:t>plan to instill centrally controlled discipline in the country and to gather unchallenged power in his own hands</w:t>
      </w:r>
      <w:r w:rsidRPr="001B19F2">
        <w:rPr>
          <w:sz w:val="16"/>
        </w:rPr>
        <w:t xml:space="preserve">, brooking no political criticism or opposition. </w:t>
      </w:r>
      <w:proofErr w:type="gramStart"/>
      <w:r w:rsidRPr="001B19F2">
        <w:rPr>
          <w:rStyle w:val="StyleUnderline"/>
        </w:rPr>
        <w:t>are</w:t>
      </w:r>
      <w:proofErr w:type="gramEnd"/>
      <w:r w:rsidRPr="001B19F2">
        <w:rPr>
          <w:rStyle w:val="StyleUnderline"/>
        </w:rPr>
        <w:t xml:space="preserve"> there any areas in which you see the Communist Party allowing greater public opinion or legal redress</w:t>
      </w:r>
      <w:r w:rsidRPr="001B19F2">
        <w:rPr>
          <w:sz w:val="16"/>
        </w:rPr>
        <w:t xml:space="preserve">? In some areas where the opinions of very large numbers of people are involved—rather than the opinions of a smaller, better educated, democratic political/human rights elite—Xi seems willing to keep an ear to the ground and respond with at least modest flexibility and the appearance of tolerance. Environmental and labor protection are two such areas where, unless there is some government response, there could be massive unrest. </w:t>
      </w:r>
      <w:r w:rsidRPr="001B19F2">
        <w:rPr>
          <w:rStyle w:val="StyleUnderline"/>
        </w:rPr>
        <w:t>Corruption is also very high on the general public agenda, and the regime is trying to show progress. There is also some evidence of progress regarding invidious social discrimination, such as that against women</w:t>
      </w:r>
      <w:r w:rsidRPr="001B19F2">
        <w:rPr>
          <w:sz w:val="16"/>
        </w:rPr>
        <w:t xml:space="preserve">. Topics like the environment and Uighur rights have recently garnered increased attention and citizen outrage. </w:t>
      </w:r>
      <w:r w:rsidRPr="001B19F2">
        <w:rPr>
          <w:rStyle w:val="StyleUnderline"/>
        </w:rPr>
        <w:t>In your view, which issue poses the greatest threat to the government's authority? The most immediate internal threats to the Chinese Communist Party</w:t>
      </w:r>
      <w:r w:rsidRPr="001B19F2">
        <w:rPr>
          <w:sz w:val="16"/>
        </w:rPr>
        <w:t xml:space="preserve">, apart from </w:t>
      </w:r>
      <w:r w:rsidRPr="001B19F2">
        <w:rPr>
          <w:rStyle w:val="StyleUnderline"/>
        </w:rPr>
        <w:t>a</w:t>
      </w:r>
      <w:r w:rsidRPr="001B19F2">
        <w:rPr>
          <w:sz w:val="16"/>
        </w:rPr>
        <w:t xml:space="preserve"> </w:t>
      </w:r>
      <w:r w:rsidRPr="001B19F2">
        <w:rPr>
          <w:rStyle w:val="StyleUnderline"/>
        </w:rPr>
        <w:t>possible economic crisis</w:t>
      </w:r>
      <w:r w:rsidRPr="001B19F2">
        <w:rPr>
          <w:sz w:val="16"/>
        </w:rPr>
        <w:t xml:space="preserve">, appear to be Tibet and Xinjiang. In the medium term, </w:t>
      </w:r>
      <w:r w:rsidRPr="001B19F2">
        <w:rPr>
          <w:rStyle w:val="StyleUnderline"/>
        </w:rPr>
        <w:t>I believe the environment and labor are very serious threats, as is corruption</w:t>
      </w:r>
      <w:r w:rsidRPr="001B19F2">
        <w:rPr>
          <w:sz w:val="16"/>
        </w:rPr>
        <w:t xml:space="preserve">. Long term, however, the failure to develop and use institutions to give vent to the growing sophistication and demands of the increasingly educated </w:t>
      </w:r>
      <w:r w:rsidRPr="001B19F2">
        <w:rPr>
          <w:sz w:val="16"/>
        </w:rPr>
        <w:lastRenderedPageBreak/>
        <w:t xml:space="preserve">populace will create the greatest threat. Repression can only work in the short run, and is gradually creating more, not less, discontent. Topics like the environment and Uighur rights have recently garnered increased attention and citizen outrage. In your view, which issue poses the greatest threat to the government's authority? The most immediate internal threats to the Chinese Communist Party, apart from a possible economic crisis, appear to be Tibet and Xinjiang. In the medium term, I believe the environment and labor are very serious threats, as is corruption. Long term, however, the failure to develop and use institutions to give vent to the growing sophistication and demands of the increasingly educated populace will create the greatest threat. Repression can only work in the short run, and is gradually creating more, not less, discontent. There seems to be inconsistency in the Party's message about rights. While Xi has declared that nobody is above the law (manifested in his crackdown on corruption), constitutional activists like Xu </w:t>
      </w:r>
      <w:proofErr w:type="spellStart"/>
      <w:r w:rsidRPr="001B19F2">
        <w:rPr>
          <w:sz w:val="16"/>
        </w:rPr>
        <w:t>Zhiyong</w:t>
      </w:r>
      <w:proofErr w:type="spellEnd"/>
      <w:r w:rsidRPr="001B19F2">
        <w:rPr>
          <w:sz w:val="16"/>
        </w:rPr>
        <w:t xml:space="preserve"> are nonetheless detained and sentenced. What's behind this? Regarding political and civil rights, there is a bipolarity between theory and practice. </w:t>
      </w:r>
      <w:r w:rsidRPr="001B19F2">
        <w:rPr>
          <w:rStyle w:val="StyleUnderline"/>
        </w:rPr>
        <w:t>Constitutional provisions and legislation are improving, as is some of the leaders' rhetoric regarding rights. But practice often blatantly disregards these legislated improvements, and there is a growing danger of police lawlessness.</w:t>
      </w:r>
      <w:r w:rsidRPr="001B19F2">
        <w:rPr>
          <w:sz w:val="16"/>
        </w:rPr>
        <w:t xml:space="preserve"> </w:t>
      </w:r>
      <w:r w:rsidRPr="001B19F2">
        <w:rPr>
          <w:rStyle w:val="StyleUnderline"/>
        </w:rPr>
        <w:t>Although</w:t>
      </w:r>
      <w:r w:rsidRPr="001B19F2">
        <w:rPr>
          <w:sz w:val="16"/>
        </w:rPr>
        <w:t xml:space="preserve"> Xi and other </w:t>
      </w:r>
      <w:r w:rsidRPr="001B19F2">
        <w:rPr>
          <w:rStyle w:val="StyleUnderline"/>
        </w:rPr>
        <w:t>leaders preach that no one is above the law, it is obvious that politics are still in command when it comes to investigating corruption</w:t>
      </w:r>
      <w:r w:rsidRPr="001B19F2">
        <w:rPr>
          <w:sz w:val="16"/>
        </w:rPr>
        <w:t xml:space="preserve">. How else could families such as Li Peng's and Wen </w:t>
      </w:r>
      <w:proofErr w:type="spellStart"/>
      <w:r w:rsidRPr="001B19F2">
        <w:rPr>
          <w:sz w:val="16"/>
        </w:rPr>
        <w:t>Jiabao's</w:t>
      </w:r>
      <w:proofErr w:type="spellEnd"/>
      <w:r w:rsidRPr="001B19F2">
        <w:rPr>
          <w:sz w:val="16"/>
        </w:rPr>
        <w:t xml:space="preserve"> escape the net, and even Xi's family? And why is there such extended difficulty for the Party to decide what to do about [former domestic security chief] Zhou </w:t>
      </w:r>
      <w:proofErr w:type="spellStart"/>
      <w:r w:rsidRPr="001B19F2">
        <w:rPr>
          <w:sz w:val="16"/>
        </w:rPr>
        <w:t>Yongkang</w:t>
      </w:r>
      <w:proofErr w:type="spellEnd"/>
      <w:r w:rsidRPr="001B19F2">
        <w:rPr>
          <w:sz w:val="16"/>
        </w:rPr>
        <w:t xml:space="preserve">? </w:t>
      </w:r>
      <w:r w:rsidRPr="001B19F2">
        <w:rPr>
          <w:rStyle w:val="StyleUnderline"/>
        </w:rPr>
        <w:t>At the UN Human Rights Council in March, the U</w:t>
      </w:r>
      <w:r w:rsidRPr="001B19F2">
        <w:rPr>
          <w:sz w:val="16"/>
        </w:rPr>
        <w:t xml:space="preserve">nited </w:t>
      </w:r>
      <w:r w:rsidRPr="001B19F2">
        <w:rPr>
          <w:rStyle w:val="StyleUnderline"/>
        </w:rPr>
        <w:t>S</w:t>
      </w:r>
      <w:r w:rsidRPr="001B19F2">
        <w:rPr>
          <w:sz w:val="16"/>
        </w:rPr>
        <w:t xml:space="preserve">tates </w:t>
      </w:r>
      <w:r w:rsidRPr="001B19F2">
        <w:rPr>
          <w:rStyle w:val="StyleUnderline"/>
        </w:rPr>
        <w:t>and European Union made the rare move of denouncing China's silencing of activists. Will international pressure</w:t>
      </w:r>
      <w:r w:rsidRPr="001B19F2">
        <w:rPr>
          <w:sz w:val="16"/>
        </w:rPr>
        <w:t>—and that from the United States—</w:t>
      </w:r>
      <w:r w:rsidRPr="001B19F2">
        <w:rPr>
          <w:rStyle w:val="StyleUnderline"/>
        </w:rPr>
        <w:t>move the needle in any meaningful way?</w:t>
      </w:r>
      <w:r w:rsidRPr="001B19F2">
        <w:rPr>
          <w:sz w:val="16"/>
        </w:rPr>
        <w:t xml:space="preserve"> </w:t>
      </w:r>
      <w:r w:rsidRPr="001B19F2">
        <w:rPr>
          <w:rStyle w:val="StyleUnderline"/>
        </w:rPr>
        <w:t>International pressure must be kept up.</w:t>
      </w:r>
      <w:r w:rsidRPr="001B19F2">
        <w:rPr>
          <w:sz w:val="16"/>
        </w:rPr>
        <w:t xml:space="preserve"> </w:t>
      </w:r>
      <w:r w:rsidRPr="001B19F2">
        <w:rPr>
          <w:rStyle w:val="StyleUnderline"/>
        </w:rPr>
        <w:t>In the short run,</w:t>
      </w:r>
      <w:r w:rsidRPr="001B19F2">
        <w:rPr>
          <w:sz w:val="16"/>
        </w:rPr>
        <w:t xml:space="preserve"> since China gained admission to the WTO and has become more economically powerful, </w:t>
      </w:r>
      <w:r w:rsidRPr="001B19F2">
        <w:rPr>
          <w:rStyle w:val="StyleUnderline"/>
        </w:rPr>
        <w:t>it appears to have little favorable impact. But in the longer run, it will prove helpful, although domestic political considerations will always outweigh world opinion</w:t>
      </w:r>
      <w:r w:rsidRPr="001B19F2">
        <w:rPr>
          <w:sz w:val="16"/>
        </w:rPr>
        <w:t xml:space="preserve">. </w:t>
      </w:r>
    </w:p>
    <w:p w:rsidR="00AD7E0D" w:rsidRDefault="00AD7E0D" w:rsidP="00AD7E0D">
      <w:pPr>
        <w:pStyle w:val="Heading4"/>
      </w:pPr>
      <w:r>
        <w:t xml:space="preserve">China no threat to US </w:t>
      </w:r>
      <w:proofErr w:type="spellStart"/>
      <w:r>
        <w:t>heg</w:t>
      </w:r>
      <w:proofErr w:type="spellEnd"/>
      <w:r>
        <w:t>-several internal issues</w:t>
      </w:r>
    </w:p>
    <w:p w:rsidR="00AD7E0D" w:rsidRDefault="00AD7E0D" w:rsidP="00AD7E0D">
      <w:pPr>
        <w:rPr>
          <w:sz w:val="16"/>
        </w:rPr>
      </w:pPr>
      <w:r>
        <w:rPr>
          <w:sz w:val="16"/>
        </w:rPr>
        <w:t>Jerome</w:t>
      </w:r>
      <w:r w:rsidRPr="00BB4025">
        <w:rPr>
          <w:sz w:val="16"/>
        </w:rPr>
        <w:t xml:space="preserve"> A </w:t>
      </w:r>
      <w:r w:rsidRPr="00C445FA">
        <w:rPr>
          <w:rStyle w:val="Style13ptBold"/>
        </w:rPr>
        <w:t>Cohen</w:t>
      </w:r>
      <w:r w:rsidRPr="00BB4025">
        <w:rPr>
          <w:sz w:val="16"/>
        </w:rPr>
        <w:t xml:space="preserve">, </w:t>
      </w:r>
      <w:r w:rsidRPr="00BB4025">
        <w:rPr>
          <w:rStyle w:val="Style13ptBold"/>
          <w:sz w:val="20"/>
        </w:rPr>
        <w:t>6-17</w:t>
      </w:r>
      <w:r w:rsidRPr="00BB4025">
        <w:rPr>
          <w:sz w:val="16"/>
        </w:rPr>
        <w:t>-20</w:t>
      </w:r>
      <w:r w:rsidRPr="00BB4025">
        <w:rPr>
          <w:b/>
        </w:rPr>
        <w:t>15</w:t>
      </w:r>
      <w:r>
        <w:rPr>
          <w:sz w:val="16"/>
        </w:rPr>
        <w:t>-Professor of Law @ NYU, JD @ Yale Law School, specializes in Chinese legal studies [</w:t>
      </w:r>
      <w:r w:rsidRPr="00BB4025">
        <w:rPr>
          <w:sz w:val="16"/>
        </w:rPr>
        <w:t xml:space="preserve">“China's Future–and Our Own”, USALI, </w:t>
      </w:r>
      <w:r w:rsidRPr="00EB1371">
        <w:rPr>
          <w:sz w:val="16"/>
        </w:rPr>
        <w:t>http://www.cfr.org/china/chinas-future-our-own/p36645</w:t>
      </w:r>
    </w:p>
    <w:p w:rsidR="00AD7E0D" w:rsidRPr="00A44BF6" w:rsidRDefault="00AD7E0D" w:rsidP="00AD7E0D"/>
    <w:p w:rsidR="00AD7E0D" w:rsidRDefault="00AD7E0D" w:rsidP="00AD7E0D">
      <w:pPr>
        <w:rPr>
          <w:sz w:val="16"/>
        </w:rPr>
      </w:pPr>
      <w:r w:rsidRPr="00A44BF6">
        <w:rPr>
          <w:rStyle w:val="StyleUnderline"/>
        </w:rPr>
        <w:t>Despite its remarkable recent achievements, China's economic, social and political problems are many and growing. It</w:t>
      </w:r>
      <w:r>
        <w:rPr>
          <w:rStyle w:val="StyleUnderline"/>
        </w:rPr>
        <w:t xml:space="preserve"> </w:t>
      </w:r>
      <w:r w:rsidRPr="00A44BF6">
        <w:rPr>
          <w:rStyle w:val="StyleUnderline"/>
        </w:rPr>
        <w:t xml:space="preserve">is possible that Beijing's performance may now have peaked. </w:t>
      </w:r>
      <w:proofErr w:type="gramStart"/>
      <w:r w:rsidRPr="00A44BF6">
        <w:rPr>
          <w:rStyle w:val="StyleUnderline"/>
        </w:rPr>
        <w:t>Its</w:t>
      </w:r>
      <w:proofErr w:type="gramEnd"/>
      <w:r w:rsidRPr="00A44BF6">
        <w:rPr>
          <w:rStyle w:val="StyleUnderline"/>
        </w:rPr>
        <w:t xml:space="preserve"> accumulating problems and failure to develop a</w:t>
      </w:r>
      <w:r>
        <w:rPr>
          <w:rStyle w:val="StyleUnderline"/>
        </w:rPr>
        <w:t xml:space="preserve"> </w:t>
      </w:r>
      <w:r w:rsidRPr="00A44BF6">
        <w:rPr>
          <w:rStyle w:val="StyleUnderline"/>
        </w:rPr>
        <w:t>political system adequate to deal with them may soon be seen, both inside and outside the country, to constrict its</w:t>
      </w:r>
      <w:r>
        <w:rPr>
          <w:rStyle w:val="StyleUnderline"/>
        </w:rPr>
        <w:t xml:space="preserve"> </w:t>
      </w:r>
      <w:r w:rsidRPr="00A44BF6">
        <w:rPr>
          <w:rStyle w:val="StyleUnderline"/>
        </w:rPr>
        <w:t>further progress and the deployment of its impressive assets.</w:t>
      </w:r>
      <w:r>
        <w:rPr>
          <w:rStyle w:val="StyleUnderline"/>
        </w:rPr>
        <w:t xml:space="preserve"> </w:t>
      </w:r>
      <w:r>
        <w:rPr>
          <w:sz w:val="16"/>
        </w:rPr>
        <w:t xml:space="preserve">Many a Chinese leader must think it a cruel twist of fate that a regime that has done so much to improve the living standards of hundreds of millions of people should be so obviously frightened about its continuing viability. Yet the 2 Communist Party can be seen as a victim of its own successes as well as its apparent failures. No country can modernize as rapidly as China without suffering the enormous consequences of immense social change. Rather than basking in the gratitude of a contented nation, Xi Jinping and his colleagues have revealed themselves to all the world as cats on a hot tin roof. Their pomp and propaganda at home and abroad cannot conceal their fear of overthrow or disintegration. Their attempt to limit the impact of Western values, ideas, institutions and practices, embodied in the current draft legislation to restrict foreign cooperation in education, civic affairs and politics, is a deeply embarrassing and shameful public confession of the fragility of their system. Having benefitted from several decades of the "open policy" initiated by Deng Xiaoping, his fear-mongering successors now want to cut off the "ideological infiltration" they believe threatens their "democratic dictatorship". If successful, this new policy will inhibit China's ability to respond to domestic and global demands. As my colleague Ira Belkin recently noted, "It's a bad 1960s policy for a 2015 challenge”. Because of the system's non-transparency, Xi Jinping knows far better than we do the vulnerabilities underlying China's formidable achievements. </w:t>
      </w:r>
      <w:r w:rsidRPr="00A44BF6">
        <w:rPr>
          <w:rStyle w:val="StyleUnderline"/>
        </w:rPr>
        <w:t>Staggering pollution, massive corruption, labor unrest, unfair land transfers,</w:t>
      </w:r>
      <w:r>
        <w:rPr>
          <w:rStyle w:val="StyleUnderline"/>
        </w:rPr>
        <w:t xml:space="preserve"> </w:t>
      </w:r>
      <w:r w:rsidRPr="00A44BF6">
        <w:rPr>
          <w:rStyle w:val="StyleUnderline"/>
        </w:rPr>
        <w:t>growing income inequality, arbitrary bureaucracy, ethnic tensions and invidious social discriminations, increasing</w:t>
      </w:r>
      <w:r>
        <w:rPr>
          <w:rStyle w:val="StyleUnderline"/>
        </w:rPr>
        <w:t xml:space="preserve"> </w:t>
      </w:r>
      <w:r w:rsidRPr="00A44BF6">
        <w:rPr>
          <w:rStyle w:val="StyleUnderline"/>
        </w:rPr>
        <w:t>persecution of human rights lawyers and civil society reformers, a Party-dominated judiciary, and ever greater curbs</w:t>
      </w:r>
      <w:r>
        <w:rPr>
          <w:rStyle w:val="StyleUnderline"/>
        </w:rPr>
        <w:t xml:space="preserve"> </w:t>
      </w:r>
      <w:r w:rsidRPr="00A44BF6">
        <w:rPr>
          <w:rStyle w:val="StyleUnderline"/>
        </w:rPr>
        <w:t xml:space="preserve">on social gatherings, journalism, the Internet and social media are </w:t>
      </w:r>
      <w:proofErr w:type="spellStart"/>
      <w:r w:rsidRPr="00A44BF6">
        <w:rPr>
          <w:rStyle w:val="StyleUnderline"/>
        </w:rPr>
        <w:t>fuelling</w:t>
      </w:r>
      <w:proofErr w:type="spellEnd"/>
      <w:r w:rsidRPr="00A44BF6">
        <w:rPr>
          <w:rStyle w:val="StyleUnderline"/>
        </w:rPr>
        <w:t xml:space="preserve"> discontent and resentment that a now</w:t>
      </w:r>
      <w:r>
        <w:rPr>
          <w:rStyle w:val="StyleUnderline"/>
        </w:rPr>
        <w:t xml:space="preserve"> </w:t>
      </w:r>
      <w:r w:rsidRPr="00A44BF6">
        <w:rPr>
          <w:rStyle w:val="StyleUnderline"/>
        </w:rPr>
        <w:t>significantly troubled economy and an anticipated stock market crash can ignite</w:t>
      </w:r>
      <w:r>
        <w:rPr>
          <w:sz w:val="16"/>
        </w:rPr>
        <w:t>.</w:t>
      </w:r>
    </w:p>
    <w:p w:rsidR="00AD7E0D" w:rsidRDefault="00AD7E0D" w:rsidP="00AD7E0D">
      <w:pPr>
        <w:rPr>
          <w:sz w:val="16"/>
        </w:rPr>
      </w:pPr>
    </w:p>
    <w:p w:rsidR="00AD7E0D" w:rsidRDefault="00AD7E0D" w:rsidP="00AD7E0D">
      <w:pPr>
        <w:pStyle w:val="Heading4"/>
      </w:pPr>
      <w:r>
        <w:lastRenderedPageBreak/>
        <w:t>China rise is peaceful – no pursuit of hegemony</w:t>
      </w:r>
    </w:p>
    <w:p w:rsidR="00AD7E0D" w:rsidRPr="000C64E2" w:rsidRDefault="00AD7E0D" w:rsidP="00AD7E0D">
      <w:pPr>
        <w:rPr>
          <w:sz w:val="16"/>
          <w:szCs w:val="16"/>
        </w:rPr>
      </w:pPr>
      <w:proofErr w:type="spellStart"/>
      <w:r w:rsidRPr="00495994">
        <w:rPr>
          <w:rStyle w:val="Style13ptBold"/>
        </w:rPr>
        <w:t>Kirshner</w:t>
      </w:r>
      <w:proofErr w:type="spellEnd"/>
      <w:r w:rsidRPr="00495994">
        <w:rPr>
          <w:rStyle w:val="Style13ptBold"/>
        </w:rPr>
        <w:t xml:space="preserve"> 12</w:t>
      </w:r>
      <w:r>
        <w:t xml:space="preserve"> - </w:t>
      </w:r>
      <w:r w:rsidRPr="000C64E2">
        <w:rPr>
          <w:sz w:val="16"/>
          <w:szCs w:val="16"/>
        </w:rPr>
        <w:t>Professor of Government and Dire</w:t>
      </w:r>
      <w:r>
        <w:rPr>
          <w:sz w:val="16"/>
          <w:szCs w:val="16"/>
        </w:rPr>
        <w:t xml:space="preserve">ctor of the </w:t>
      </w:r>
      <w:proofErr w:type="spellStart"/>
      <w:r>
        <w:rPr>
          <w:sz w:val="16"/>
          <w:szCs w:val="16"/>
        </w:rPr>
        <w:t>Reppy</w:t>
      </w:r>
      <w:proofErr w:type="spellEnd"/>
      <w:r>
        <w:rPr>
          <w:sz w:val="16"/>
          <w:szCs w:val="16"/>
        </w:rPr>
        <w:t xml:space="preserve"> Institute for </w:t>
      </w:r>
      <w:r w:rsidRPr="000C64E2">
        <w:rPr>
          <w:sz w:val="16"/>
          <w:szCs w:val="16"/>
        </w:rPr>
        <w:t>Peace and Conflict Studies at Cornell University – [Jonathan “The tragedy of offensive</w:t>
      </w:r>
      <w:r>
        <w:rPr>
          <w:sz w:val="16"/>
          <w:szCs w:val="16"/>
        </w:rPr>
        <w:t xml:space="preserve"> </w:t>
      </w:r>
      <w:r w:rsidRPr="000C64E2">
        <w:rPr>
          <w:sz w:val="16"/>
          <w:szCs w:val="16"/>
        </w:rPr>
        <w:t xml:space="preserve">realism: Classical realism and the rise of China” March 2012, European Journal of International Relations, </w:t>
      </w:r>
      <w:hyperlink r:id="rId240" w:history="1">
        <w:r w:rsidRPr="000C64E2">
          <w:rPr>
            <w:rStyle w:val="Hyperlink"/>
            <w:sz w:val="16"/>
            <w:szCs w:val="16"/>
          </w:rPr>
          <w:t>http://ejt.sagepub.com/content/18/1/53.short</w:t>
        </w:r>
      </w:hyperlink>
      <w:r w:rsidRPr="000C64E2">
        <w:rPr>
          <w:sz w:val="16"/>
          <w:szCs w:val="16"/>
        </w:rPr>
        <w:t>, CSS]</w:t>
      </w:r>
    </w:p>
    <w:p w:rsidR="00AD7E0D" w:rsidRDefault="00AD7E0D" w:rsidP="00AD7E0D">
      <w:pPr>
        <w:rPr>
          <w:sz w:val="16"/>
        </w:rPr>
      </w:pPr>
    </w:p>
    <w:p w:rsidR="00AD7E0D" w:rsidRPr="00C24B3A" w:rsidRDefault="00AD7E0D" w:rsidP="00AD7E0D">
      <w:pPr>
        <w:rPr>
          <w:sz w:val="16"/>
        </w:rPr>
      </w:pPr>
      <w:r w:rsidRPr="00C24B3A">
        <w:rPr>
          <w:sz w:val="16"/>
        </w:rPr>
        <w:t xml:space="preserve">The answer is obvious. </w:t>
      </w:r>
      <w:r w:rsidRPr="00C24B3A">
        <w:rPr>
          <w:rStyle w:val="StyleUnderline"/>
        </w:rPr>
        <w:t>China</w:t>
      </w:r>
      <w:r w:rsidRPr="00C24B3A">
        <w:rPr>
          <w:sz w:val="16"/>
        </w:rPr>
        <w:t xml:space="preserve"> lives in a very crowded neighborhood. It </w:t>
      </w:r>
      <w:r w:rsidRPr="00C24B3A">
        <w:rPr>
          <w:rStyle w:val="StyleUnderline"/>
        </w:rPr>
        <w:t>shares a very long border with Russia</w:t>
      </w:r>
      <w:r w:rsidRPr="00C24B3A">
        <w:rPr>
          <w:sz w:val="16"/>
        </w:rPr>
        <w:t xml:space="preserve">, with whom, </w:t>
      </w:r>
      <w:proofErr w:type="spellStart"/>
      <w:r w:rsidRPr="00C24B3A">
        <w:rPr>
          <w:sz w:val="16"/>
        </w:rPr>
        <w:t>Mearsheimer</w:t>
      </w:r>
      <w:proofErr w:type="spellEnd"/>
      <w:r w:rsidRPr="00C24B3A">
        <w:rPr>
          <w:sz w:val="16"/>
        </w:rPr>
        <w:t xml:space="preserve"> notes, it has fought in the past; which he codes as a ‘great power’; and </w:t>
      </w:r>
      <w:r w:rsidRPr="00C24B3A">
        <w:rPr>
          <w:rStyle w:val="StyleUnderline"/>
        </w:rPr>
        <w:t>which has a very large nuclear force.</w:t>
      </w:r>
      <w:r w:rsidRPr="00C24B3A">
        <w:rPr>
          <w:sz w:val="16"/>
        </w:rPr>
        <w:t xml:space="preserve"> Japan is also very close by. </w:t>
      </w:r>
      <w:proofErr w:type="spellStart"/>
      <w:r w:rsidRPr="00C24B3A">
        <w:rPr>
          <w:sz w:val="16"/>
        </w:rPr>
        <w:t>Mearsheimer</w:t>
      </w:r>
      <w:proofErr w:type="spellEnd"/>
      <w:r w:rsidRPr="00C24B3A">
        <w:rPr>
          <w:sz w:val="16"/>
        </w:rPr>
        <w:t xml:space="preserve"> also codes Japan as a great power; and he notes the mutual suspicion between the two states (</w:t>
      </w:r>
      <w:proofErr w:type="spellStart"/>
      <w:r w:rsidRPr="00C24B3A">
        <w:rPr>
          <w:sz w:val="16"/>
        </w:rPr>
        <w:t>Mearsheimer</w:t>
      </w:r>
      <w:proofErr w:type="spellEnd"/>
      <w:r w:rsidRPr="00C24B3A">
        <w:rPr>
          <w:sz w:val="16"/>
        </w:rPr>
        <w:t xml:space="preserve">, 2001: 375, 381–2, 393, 396). </w:t>
      </w:r>
      <w:r w:rsidRPr="00C24B3A">
        <w:rPr>
          <w:rStyle w:val="StyleUnderline"/>
        </w:rPr>
        <w:t>If frightened or provoked, Japan has the capability to develop an independent nuclear force, and it is difficult to imagine a realist account that would not expect them to do so in such circumstances.</w:t>
      </w:r>
      <w:r w:rsidRPr="00C24B3A">
        <w:rPr>
          <w:sz w:val="16"/>
        </w:rPr>
        <w:t xml:space="preserve"> China also borders India, a very large, rising, nuclear-armed state, also with whom China has fought in the past, and which has a latent economic potential similar even to that of China’s own. China also borders Vietnam, not a great power, but no pushover, and yet another state with whom China has fought in living memory. A unified (and also nuclear-capable) Korea would be another regional player sharing a border with China. In sum, </w:t>
      </w:r>
      <w:r w:rsidRPr="00C24B3A">
        <w:rPr>
          <w:rStyle w:val="StyleUnderline"/>
        </w:rPr>
        <w:t>there is no good reason to believe that if China is a rational actor motivated primarily to survive, it would embark upon a bid for hegemony</w:t>
      </w:r>
      <w:r w:rsidRPr="00C24B3A">
        <w:rPr>
          <w:sz w:val="16"/>
        </w:rPr>
        <w:t>. Realists would expect such a bid to elicit hostile responses from its great and regional power neighbors, and contribute to nuclear proliferation of a kind that China would prefer not to see. The fundamental realist question, always, remains, ‘Is my national interest better or worse off by pursuing this course of action?</w:t>
      </w:r>
      <w:r w:rsidRPr="00C24B3A">
        <w:rPr>
          <w:sz w:val="16"/>
          <w:szCs w:val="16"/>
        </w:rPr>
        <w:t>’;</w:t>
      </w:r>
      <w:r w:rsidRPr="00C24B3A">
        <w:rPr>
          <w:rStyle w:val="StyleUnderline"/>
        </w:rPr>
        <w:t xml:space="preserve"> with regard to China</w:t>
      </w:r>
      <w:r w:rsidRPr="00C24B3A">
        <w:rPr>
          <w:sz w:val="16"/>
        </w:rPr>
        <w:t xml:space="preserve">, and an aggressive bid for hegemony, </w:t>
      </w:r>
      <w:r w:rsidRPr="00C24B3A">
        <w:rPr>
          <w:rStyle w:val="StyleUnderline"/>
        </w:rPr>
        <w:t>the answer is an obvious ‘no.</w:t>
      </w:r>
      <w:r w:rsidRPr="00C24B3A">
        <w:rPr>
          <w:sz w:val="16"/>
        </w:rPr>
        <w:t>’ It is worth noting that classical realists cannot rule out that China would not be so ambitious (or so foolish) as to give it a try; it is simply that such behavior cannot be accounted for by the logic of offensive realism.</w:t>
      </w:r>
    </w:p>
    <w:p w:rsidR="00AD7E0D" w:rsidRDefault="00AD7E0D" w:rsidP="00AD7E0D">
      <w:pPr>
        <w:rPr>
          <w:sz w:val="16"/>
        </w:rPr>
      </w:pPr>
    </w:p>
    <w:p w:rsidR="00AD7E0D" w:rsidRPr="00AD7E0D" w:rsidRDefault="00AD7E0D" w:rsidP="00AD7E0D"/>
    <w:p w:rsidR="00AD7E0D" w:rsidRPr="00523DD7" w:rsidRDefault="00AD7E0D" w:rsidP="00523DD7"/>
    <w:p w:rsidR="00CD2EB7" w:rsidRPr="004107F9" w:rsidRDefault="00945DE5" w:rsidP="00CD2EB7">
      <w:pPr>
        <w:pStyle w:val="Heading3"/>
      </w:pPr>
      <w:r>
        <w:lastRenderedPageBreak/>
        <w:t>A2</w:t>
      </w:r>
      <w:r w:rsidR="00CD2EB7" w:rsidRPr="004107F9">
        <w:t>-Terrorism</w:t>
      </w:r>
      <w:bookmarkEnd w:id="5"/>
      <w:bookmarkEnd w:id="6"/>
      <w:bookmarkEnd w:id="7"/>
    </w:p>
    <w:p w:rsidR="00CD2EB7" w:rsidRPr="004107F9" w:rsidRDefault="00CD2EB7" w:rsidP="00CD2EB7"/>
    <w:p w:rsidR="00CD2EB7" w:rsidRPr="004107F9" w:rsidRDefault="00CD2EB7" w:rsidP="00CD2EB7">
      <w:pPr>
        <w:pStyle w:val="Heading4"/>
      </w:pPr>
      <w:r w:rsidRPr="004107F9">
        <w:t>Terrorism not existential—all threat inflation and won’t go nuclear</w:t>
      </w:r>
    </w:p>
    <w:p w:rsidR="00CD2EB7" w:rsidRPr="004107F9" w:rsidRDefault="00CD2EB7" w:rsidP="00CD2EB7">
      <w:pPr>
        <w:rPr>
          <w:b/>
        </w:rPr>
      </w:pPr>
      <w:proofErr w:type="spellStart"/>
      <w:r w:rsidRPr="004107F9">
        <w:rPr>
          <w:b/>
        </w:rPr>
        <w:t>Mearsheimer</w:t>
      </w:r>
      <w:proofErr w:type="spellEnd"/>
      <w:r w:rsidRPr="004107F9">
        <w:rPr>
          <w:b/>
        </w:rPr>
        <w:t xml:space="preserve"> 11</w:t>
      </w:r>
      <w:r w:rsidRPr="004107F9">
        <w:rPr>
          <w:sz w:val="16"/>
        </w:rPr>
        <w:t xml:space="preserve">-R. Wendell Harrison Distinguished Service Professor of Political Science @ University of Chicago, member of the Committee of International Relations @ U. of Chicago, PhD in government/international relations @ Cornell, M.A. in International Relations @ USC, fellow @ Harvard’s Center for International Affairs, Whitney H. </w:t>
      </w:r>
      <w:proofErr w:type="spellStart"/>
      <w:r w:rsidRPr="004107F9">
        <w:rPr>
          <w:sz w:val="16"/>
        </w:rPr>
        <w:t>Shepardson</w:t>
      </w:r>
      <w:proofErr w:type="spellEnd"/>
      <w:r w:rsidRPr="004107F9">
        <w:rPr>
          <w:sz w:val="16"/>
        </w:rPr>
        <w:t xml:space="preserve"> fellow @ The Council on Foreign Relations, On the advisory council of The National Interest, prominent International relations theorist, [John, The National Interest, “Imperial By Design” January-February 2011 issue, </w:t>
      </w:r>
      <w:hyperlink r:id="rId241" w:history="1">
        <w:r w:rsidRPr="004107F9">
          <w:rPr>
            <w:sz w:val="16"/>
          </w:rPr>
          <w:t>http://nationalinterest.org/article/imperial-by-design-4576?page=3</w:t>
        </w:r>
      </w:hyperlink>
      <w:r w:rsidRPr="004107F9">
        <w:rPr>
          <w:sz w:val="16"/>
        </w:rPr>
        <w:t>, DKP]</w:t>
      </w:r>
    </w:p>
    <w:p w:rsidR="00CD2EB7" w:rsidRPr="004107F9" w:rsidRDefault="00CD2EB7" w:rsidP="00CD2EB7">
      <w:pPr>
        <w:rPr>
          <w:u w:val="single"/>
        </w:rPr>
      </w:pPr>
    </w:p>
    <w:p w:rsidR="00CD2EB7" w:rsidRPr="004107F9" w:rsidRDefault="00CD2EB7" w:rsidP="00CD2EB7">
      <w:pPr>
        <w:rPr>
          <w:u w:val="single"/>
        </w:rPr>
      </w:pPr>
      <w:r w:rsidRPr="004107F9">
        <w:rPr>
          <w:u w:val="single"/>
        </w:rPr>
        <w:t>In the aftermath of 9/11, terrorism was described as an existential threat.</w:t>
      </w:r>
      <w:r w:rsidRPr="004107F9">
        <w:rPr>
          <w:sz w:val="16"/>
        </w:rPr>
        <w:t xml:space="preserve"> President Bush emphasized that virtually every terrorist group on the planet—including those that had no beef with Washington—was our enemy and had to be eliminated if we hoped to win what became known as the global war on terror (GWOT). The administration also maintained that states like Iran, Iraq and Syria were not only actively supporting terrorist organizations but were also likely to provide terrorists with weapons of mass destruction (WMD). Thus, it was imperative for the United States to target these rogue states if it hoped to win the GWOT—or what some neoconservatives like Norman Podhoretz called World War IV. Indeed, Bush said that any country which “continues to harbor or support terrorism will be regarded by the United States as a hostile regime.” Finally, </w:t>
      </w:r>
      <w:r w:rsidRPr="004107F9">
        <w:rPr>
          <w:u w:val="single"/>
        </w:rPr>
        <w:t xml:space="preserve">the administration claimed that it was relatively easy for groups like al-Qaeda to infiltrate and strike the homeland, and that we should expect more disasters like 9/11 in the near future. The greatest danger for sure would be a WMD attack against a major American city. This </w:t>
      </w:r>
      <w:r w:rsidRPr="004107F9">
        <w:rPr>
          <w:rStyle w:val="Emphasis"/>
        </w:rPr>
        <w:t>assessment of America’s terrorism problem was flawed on every count. It was threat inflation of the highest order.</w:t>
      </w:r>
      <w:r w:rsidRPr="004107F9">
        <w:rPr>
          <w:sz w:val="16"/>
        </w:rPr>
        <w:t xml:space="preserve"> It made no sense to declare war against groups that were not trying to harm the United States. They were not our enemies; and going after all terrorist organizations would greatly complicate the daunting task of eliminating those groups that did have us in their crosshairs. In addition, there was no alliance between the so-called rogue states and al-Qaeda. In fact, Iran and Syria cooperated with Washington after 9/11 to help quash Osama bin Laden and his cohorts. Although the Bush administration and the neoconservatives repeatedly asserted that there was a genuine connection between Saddam Hussein and al-Qaeda, they never produced evidence to back up their claim for the simple reason that it did not exist. The fact is that </w:t>
      </w:r>
      <w:r w:rsidRPr="004107F9">
        <w:rPr>
          <w:rStyle w:val="Emphasis"/>
        </w:rPr>
        <w:t>states have strong incentives to distrust terrorist groups</w:t>
      </w:r>
      <w:r w:rsidRPr="004107F9">
        <w:rPr>
          <w:u w:val="single"/>
        </w:rPr>
        <w:t xml:space="preserve">, in part because they might turn on them someday, but also because countries cannot control what terrorist organizations do, and they may do something that gets their patrons into serious trouble. This is why </w:t>
      </w:r>
      <w:r w:rsidRPr="004107F9">
        <w:rPr>
          <w:rStyle w:val="Emphasis"/>
        </w:rPr>
        <w:t>there is hardly any chance that a rogue state will give a nuclear weapon to terrorists.</w:t>
      </w:r>
      <w:r w:rsidRPr="004107F9">
        <w:rPr>
          <w:u w:val="single"/>
        </w:rPr>
        <w:t xml:space="preserve"> That regime’s leaders could never be sure that they would not be blamed and punished for a terrorist group’s actions. Nor could they be certain that the U</w:t>
      </w:r>
      <w:r w:rsidRPr="004107F9">
        <w:rPr>
          <w:sz w:val="16"/>
        </w:rPr>
        <w:t xml:space="preserve">nited </w:t>
      </w:r>
      <w:r w:rsidRPr="004107F9">
        <w:rPr>
          <w:u w:val="single"/>
        </w:rPr>
        <w:t>S</w:t>
      </w:r>
      <w:r w:rsidRPr="004107F9">
        <w:rPr>
          <w:sz w:val="16"/>
        </w:rPr>
        <w:t xml:space="preserve">tates </w:t>
      </w:r>
      <w:r w:rsidRPr="004107F9">
        <w:rPr>
          <w:u w:val="single"/>
        </w:rPr>
        <w:t xml:space="preserve">or Israel would not incinerate them if either country merely suspected that they had provided terrorists with the ability to carry out a WMD attack. </w:t>
      </w:r>
      <w:r w:rsidRPr="004107F9">
        <w:rPr>
          <w:rStyle w:val="Emphasis"/>
        </w:rPr>
        <w:t>A nuclear handoff</w:t>
      </w:r>
      <w:r w:rsidRPr="004107F9">
        <w:rPr>
          <w:sz w:val="16"/>
        </w:rPr>
        <w:t xml:space="preserve">, therefore, </w:t>
      </w:r>
      <w:r w:rsidRPr="004107F9">
        <w:rPr>
          <w:rStyle w:val="Emphasis"/>
        </w:rPr>
        <w:t>is not a serious threat</w:t>
      </w:r>
      <w:r w:rsidRPr="004107F9">
        <w:rPr>
          <w:u w:val="single"/>
        </w:rPr>
        <w:t xml:space="preserve">. </w:t>
      </w:r>
      <w:r w:rsidRPr="004107F9">
        <w:rPr>
          <w:sz w:val="16"/>
        </w:rPr>
        <w:t xml:space="preserve">When you get down to it, </w:t>
      </w:r>
      <w:r w:rsidRPr="004107F9">
        <w:rPr>
          <w:u w:val="single"/>
        </w:rPr>
        <w:t>there is only a remote possibility that terrorists will get hold of an atomic bomb.</w:t>
      </w:r>
      <w:r w:rsidRPr="004107F9">
        <w:rPr>
          <w:sz w:val="16"/>
        </w:rPr>
        <w:t xml:space="preserve"> The most likely way it would happen is if there were political chaos in a nuclear-armed state, and terrorists or their friends were able to take advantage of the ensuing confusion to snatch a loose nuclear weapon. But even then</w:t>
      </w:r>
      <w:r w:rsidRPr="004107F9">
        <w:rPr>
          <w:rStyle w:val="Emphasis"/>
        </w:rPr>
        <w:t>, there are additional obstacles to overcome</w:t>
      </w:r>
      <w:r w:rsidRPr="004107F9">
        <w:rPr>
          <w:u w:val="single"/>
        </w:rPr>
        <w:t xml:space="preserve">: some countries keep their weapons disassembled, detonating one is not easy and it would be difficult to transport the device without being detected. </w:t>
      </w:r>
      <w:r w:rsidRPr="004107F9">
        <w:rPr>
          <w:sz w:val="16"/>
        </w:rPr>
        <w:t xml:space="preserve">Moreover, other countries would have powerful incentives to work with Washington to find the weapon before it could be used. The obvious implication is that we should work with other states to improve nuclear security, so as to make this slim possibility even more unlikely. Finally, </w:t>
      </w:r>
      <w:r w:rsidRPr="004107F9">
        <w:rPr>
          <w:rStyle w:val="Emphasis"/>
        </w:rPr>
        <w:t>the ability of terrorists to strike the American homeland has been blown out of all proportion.</w:t>
      </w:r>
      <w:r w:rsidRPr="004107F9">
        <w:rPr>
          <w:sz w:val="16"/>
        </w:rPr>
        <w:t xml:space="preserve"> In the nine years since 9/11, </w:t>
      </w:r>
      <w:r w:rsidRPr="004107F9">
        <w:rPr>
          <w:u w:val="single"/>
        </w:rPr>
        <w:t>government officials and terrorist experts have issued countless warnings that another major attack on American soil is probable—even imminent. But this is simply not the case.</w:t>
      </w:r>
      <w:r w:rsidRPr="004107F9">
        <w:rPr>
          <w:sz w:val="16"/>
          <w:bdr w:val="none" w:sz="0" w:space="0" w:color="auto" w:frame="1"/>
          <w:vertAlign w:val="superscript"/>
        </w:rPr>
        <w:t>3</w:t>
      </w:r>
      <w:r w:rsidRPr="004107F9">
        <w:rPr>
          <w:rFonts w:eastAsia="Batang"/>
          <w:sz w:val="16"/>
        </w:rPr>
        <w:t xml:space="preserve"> </w:t>
      </w:r>
      <w:r w:rsidRPr="004107F9">
        <w:rPr>
          <w:u w:val="single"/>
        </w:rPr>
        <w:t>The only attempts we have seen are a few failed solo attacks by individuals with links to al-Qaeda like the “shoe bomber,”</w:t>
      </w:r>
      <w:r w:rsidRPr="004107F9">
        <w:rPr>
          <w:sz w:val="16"/>
        </w:rPr>
        <w:t xml:space="preserve"> who attempted to blow up an American Airlines flight from Paris to Miami in December 2001, </w:t>
      </w:r>
      <w:r w:rsidRPr="004107F9">
        <w:rPr>
          <w:u w:val="single"/>
        </w:rPr>
        <w:t>and the “underwear bomber,”</w:t>
      </w:r>
      <w:r w:rsidRPr="004107F9">
        <w:rPr>
          <w:sz w:val="16"/>
        </w:rPr>
        <w:t xml:space="preserve"> who tried to blow up a Northwest Airlines flight from Amsterdam to Detroit in December 2009. So, </w:t>
      </w:r>
      <w:r w:rsidRPr="004107F9">
        <w:rPr>
          <w:u w:val="single"/>
        </w:rPr>
        <w:t xml:space="preserve">we do have a </w:t>
      </w:r>
      <w:r w:rsidRPr="004107F9">
        <w:rPr>
          <w:rStyle w:val="Emphasis"/>
        </w:rPr>
        <w:t xml:space="preserve">terrorism </w:t>
      </w:r>
      <w:r w:rsidRPr="004107F9">
        <w:rPr>
          <w:u w:val="single"/>
        </w:rPr>
        <w:t xml:space="preserve">problem, but it is </w:t>
      </w:r>
      <w:r w:rsidRPr="004107F9">
        <w:rPr>
          <w:rStyle w:val="Emphasis"/>
        </w:rPr>
        <w:t xml:space="preserve">hardly an existential threat. </w:t>
      </w:r>
      <w:r w:rsidRPr="004107F9">
        <w:rPr>
          <w:u w:val="single"/>
        </w:rPr>
        <w:t xml:space="preserve">In fact, </w:t>
      </w:r>
      <w:r w:rsidRPr="004107F9">
        <w:rPr>
          <w:rStyle w:val="Emphasis"/>
        </w:rPr>
        <w:t>it is</w:t>
      </w:r>
      <w:r w:rsidRPr="004107F9">
        <w:rPr>
          <w:u w:val="single"/>
        </w:rPr>
        <w:t xml:space="preserve"> a </w:t>
      </w:r>
      <w:r w:rsidRPr="004107F9">
        <w:rPr>
          <w:rStyle w:val="Emphasis"/>
        </w:rPr>
        <w:t>minor</w:t>
      </w:r>
      <w:r w:rsidRPr="004107F9">
        <w:rPr>
          <w:u w:val="single"/>
        </w:rPr>
        <w:t xml:space="preserve"> threat.</w:t>
      </w:r>
      <w:r w:rsidRPr="004107F9">
        <w:rPr>
          <w:sz w:val="16"/>
        </w:rPr>
        <w:t xml:space="preserve"> Perhaps the scope of the challenge is best captured by Ohio State political scientist John Mueller’s telling comment that </w:t>
      </w:r>
      <w:r w:rsidRPr="004107F9">
        <w:rPr>
          <w:rStyle w:val="Emphasis"/>
        </w:rPr>
        <w:t xml:space="preserve">“the number of Americans killed </w:t>
      </w:r>
      <w:r w:rsidRPr="004107F9">
        <w:rPr>
          <w:rStyle w:val="Emphasis"/>
        </w:rPr>
        <w:lastRenderedPageBreak/>
        <w:t>by</w:t>
      </w:r>
      <w:r w:rsidRPr="004107F9">
        <w:rPr>
          <w:u w:val="single"/>
        </w:rPr>
        <w:t xml:space="preserve"> international </w:t>
      </w:r>
      <w:r w:rsidRPr="004107F9">
        <w:rPr>
          <w:rStyle w:val="Emphasis"/>
        </w:rPr>
        <w:t>terrorism since the late 1960s . . . is about the same as the number killed</w:t>
      </w:r>
      <w:r w:rsidRPr="004107F9">
        <w:rPr>
          <w:u w:val="single"/>
        </w:rPr>
        <w:t xml:space="preserve"> over the same period </w:t>
      </w:r>
      <w:r w:rsidRPr="004107F9">
        <w:rPr>
          <w:rStyle w:val="Emphasis"/>
        </w:rPr>
        <w:t>by</w:t>
      </w:r>
      <w:r w:rsidRPr="004107F9">
        <w:rPr>
          <w:u w:val="single"/>
        </w:rPr>
        <w:t xml:space="preserve"> lightning, or by accident-causing </w:t>
      </w:r>
      <w:r w:rsidRPr="004107F9">
        <w:rPr>
          <w:rStyle w:val="Emphasis"/>
        </w:rPr>
        <w:t>deer</w:t>
      </w:r>
      <w:r w:rsidRPr="004107F9">
        <w:rPr>
          <w:u w:val="single"/>
        </w:rPr>
        <w:t xml:space="preserve">, or by severe allergic reactions to peanuts.” </w:t>
      </w:r>
    </w:p>
    <w:p w:rsidR="00CD2EB7" w:rsidRPr="004107F9" w:rsidRDefault="00CD2EB7" w:rsidP="00CD2EB7"/>
    <w:p w:rsidR="00CD2EB7" w:rsidRPr="004107F9" w:rsidRDefault="00CD2EB7" w:rsidP="00CD2EB7">
      <w:pPr>
        <w:pStyle w:val="Heading3"/>
      </w:pPr>
      <w:bookmarkStart w:id="11" w:name="_Toc424270979"/>
      <w:bookmarkStart w:id="12" w:name="_Toc424271122"/>
      <w:bookmarkStart w:id="13" w:name="_Toc424271265"/>
      <w:r w:rsidRPr="004107F9">
        <w:lastRenderedPageBreak/>
        <w:t>No Impact-Nuclear Terrorism</w:t>
      </w:r>
      <w:bookmarkEnd w:id="11"/>
      <w:bookmarkEnd w:id="12"/>
      <w:bookmarkEnd w:id="13"/>
      <w:r w:rsidRPr="004107F9">
        <w:t xml:space="preserve"> </w:t>
      </w:r>
    </w:p>
    <w:p w:rsidR="00CD2EB7" w:rsidRPr="004107F9" w:rsidRDefault="00CD2EB7" w:rsidP="00CD2EB7"/>
    <w:p w:rsidR="00CD2EB7" w:rsidRPr="004107F9" w:rsidRDefault="00CD2EB7" w:rsidP="00CD2EB7">
      <w:pPr>
        <w:pStyle w:val="Heading4"/>
      </w:pPr>
      <w:r w:rsidRPr="004107F9">
        <w:t xml:space="preserve">Assign 0 risk to their scenario </w:t>
      </w:r>
    </w:p>
    <w:p w:rsidR="00CD2EB7" w:rsidRPr="004107F9" w:rsidRDefault="00CD2EB7" w:rsidP="00CD2EB7">
      <w:pPr>
        <w:tabs>
          <w:tab w:val="left" w:pos="360"/>
          <w:tab w:val="left" w:pos="540"/>
        </w:tabs>
        <w:rPr>
          <w:sz w:val="16"/>
        </w:rPr>
      </w:pPr>
      <w:r w:rsidRPr="004107F9">
        <w:rPr>
          <w:b/>
          <w:szCs w:val="26"/>
        </w:rPr>
        <w:t>Mueller 8</w:t>
      </w:r>
      <w:r w:rsidRPr="004107F9">
        <w:rPr>
          <w:sz w:val="16"/>
          <w:szCs w:val="20"/>
        </w:rPr>
        <w:t>-Department of Political Science @ Ohio State University [John, The Atomic Terrorist: Assessing the Likelihood, January 1, 2008, http://polisci.osu.edu/faculty/jmueller/APSACHGO.PDF]</w:t>
      </w:r>
    </w:p>
    <w:p w:rsidR="00CD2EB7" w:rsidRPr="004107F9" w:rsidRDefault="00CD2EB7" w:rsidP="00CD2EB7">
      <w:pPr>
        <w:rPr>
          <w:sz w:val="16"/>
        </w:rPr>
      </w:pPr>
    </w:p>
    <w:p w:rsidR="00CD2EB7" w:rsidRPr="004107F9" w:rsidRDefault="00CD2EB7" w:rsidP="00CD2EB7">
      <w:pPr>
        <w:rPr>
          <w:sz w:val="16"/>
        </w:rPr>
      </w:pPr>
      <w:r w:rsidRPr="004107F9">
        <w:rPr>
          <w:sz w:val="16"/>
        </w:rPr>
        <w:t xml:space="preserve">Once outside the country with their precious booty, </w:t>
      </w:r>
      <w:r w:rsidRPr="004107F9">
        <w:rPr>
          <w:u w:val="single"/>
        </w:rPr>
        <w:t>terrorists would have to set up a large</w:t>
      </w:r>
      <w:r w:rsidRPr="004107F9">
        <w:rPr>
          <w:sz w:val="16"/>
        </w:rPr>
        <w:t xml:space="preserve"> and well-equipped </w:t>
      </w:r>
      <w:r w:rsidRPr="004107F9">
        <w:rPr>
          <w:u w:val="single"/>
        </w:rPr>
        <w:t>machine shop to manufacture a bomb and then populate it with</w:t>
      </w:r>
      <w:r w:rsidRPr="004107F9">
        <w:rPr>
          <w:sz w:val="16"/>
        </w:rPr>
        <w:t xml:space="preserve"> a very select team of </w:t>
      </w:r>
      <w:r w:rsidRPr="004107F9">
        <w:rPr>
          <w:u w:val="single"/>
        </w:rPr>
        <w:t>highly skilled scientists</w:t>
      </w:r>
      <w:r w:rsidRPr="004107F9">
        <w:rPr>
          <w:sz w:val="16"/>
        </w:rPr>
        <w:t xml:space="preserve">, technicians, and machinists. </w:t>
      </w:r>
      <w:r w:rsidRPr="004107F9">
        <w:rPr>
          <w:u w:val="single"/>
        </w:rPr>
        <w:t>They would have to be assembled and retained</w:t>
      </w:r>
      <w:r w:rsidRPr="004107F9">
        <w:rPr>
          <w:sz w:val="16"/>
        </w:rPr>
        <w:t xml:space="preserve"> for the task </w:t>
      </w:r>
      <w:r w:rsidRPr="004107F9">
        <w:rPr>
          <w:u w:val="single"/>
        </w:rPr>
        <w:t>while no</w:t>
      </w:r>
      <w:r w:rsidRPr="004107F9">
        <w:rPr>
          <w:sz w:val="16"/>
        </w:rPr>
        <w:t xml:space="preserve"> consequential </w:t>
      </w:r>
      <w:r w:rsidRPr="004107F9">
        <w:rPr>
          <w:u w:val="single"/>
        </w:rPr>
        <w:t>suspicions are generated among friends, family, and police about their</w:t>
      </w:r>
      <w:r w:rsidRPr="004107F9">
        <w:rPr>
          <w:sz w:val="16"/>
        </w:rPr>
        <w:t xml:space="preserve"> curious and </w:t>
      </w:r>
      <w:r w:rsidRPr="004107F9">
        <w:rPr>
          <w:b/>
          <w:u w:val="single"/>
        </w:rPr>
        <w:t>sudden absence</w:t>
      </w:r>
      <w:r w:rsidRPr="004107F9">
        <w:rPr>
          <w:sz w:val="16"/>
        </w:rPr>
        <w:t xml:space="preserve"> from normal pursuits back home. </w:t>
      </w:r>
      <w:r w:rsidRPr="004107F9">
        <w:rPr>
          <w:u w:val="single"/>
        </w:rPr>
        <w:t>They would</w:t>
      </w:r>
      <w:r w:rsidRPr="004107F9">
        <w:rPr>
          <w:sz w:val="16"/>
        </w:rPr>
        <w:t xml:space="preserve"> also </w:t>
      </w:r>
      <w:r w:rsidRPr="004107F9">
        <w:rPr>
          <w:u w:val="single"/>
        </w:rPr>
        <w:t>have to be utterly devoted to the cause</w:t>
      </w:r>
      <w:r w:rsidRPr="004107F9">
        <w:rPr>
          <w:sz w:val="16"/>
        </w:rPr>
        <w:t xml:space="preserve">, of course. And, in addition, </w:t>
      </w:r>
      <w:r w:rsidRPr="004107F9">
        <w:rPr>
          <w:u w:val="single"/>
        </w:rPr>
        <w:t>they would have to be willing to risk their lives, and</w:t>
      </w:r>
      <w:r w:rsidRPr="004107F9">
        <w:rPr>
          <w:sz w:val="16"/>
        </w:rPr>
        <w:t xml:space="preserve"> certainly </w:t>
      </w:r>
      <w:r w:rsidRPr="004107F9">
        <w:rPr>
          <w:u w:val="single"/>
        </w:rPr>
        <w:t>their careers, because after their bomb was discovered, or exploded, they would</w:t>
      </w:r>
      <w:r w:rsidRPr="004107F9">
        <w:rPr>
          <w:sz w:val="16"/>
        </w:rPr>
        <w:t xml:space="preserve"> likely </w:t>
      </w:r>
      <w:r w:rsidRPr="004107F9">
        <w:rPr>
          <w:u w:val="single"/>
        </w:rPr>
        <w:t xml:space="preserve">become the targets in an </w:t>
      </w:r>
      <w:r w:rsidRPr="004107F9">
        <w:rPr>
          <w:b/>
          <w:u w:val="single"/>
        </w:rPr>
        <w:t>intense worldwide dragnet operation</w:t>
      </w:r>
      <w:r w:rsidRPr="004107F9">
        <w:rPr>
          <w:u w:val="single"/>
        </w:rPr>
        <w:t xml:space="preserve"> facilitated by the fact that their skills would not be common</w:t>
      </w:r>
      <w:r w:rsidRPr="004107F9">
        <w:rPr>
          <w:sz w:val="16"/>
        </w:rPr>
        <w:t xml:space="preserve"> ones.12 Applying jargon that emerged in the aftermath of an earlier brutal conspiracy, their names would become </w:t>
      </w:r>
      <w:proofErr w:type="spellStart"/>
      <w:r w:rsidRPr="004107F9">
        <w:rPr>
          <w:sz w:val="16"/>
        </w:rPr>
        <w:t>Mudd</w:t>
      </w:r>
      <w:proofErr w:type="spellEnd"/>
      <w:r w:rsidRPr="004107F9">
        <w:rPr>
          <w:sz w:val="16"/>
        </w:rPr>
        <w:t xml:space="preserve">. More than a decade ago Allison boldly insisted that it would be "easy" for terrorists to assemble a crude bomb if they could get enough fissile material (Allison et al. 1996, 12).13 Atomic scientists, perhaps laboring under the concern, in </w:t>
      </w:r>
      <w:proofErr w:type="spellStart"/>
      <w:r w:rsidRPr="004107F9">
        <w:rPr>
          <w:sz w:val="16"/>
        </w:rPr>
        <w:t>Langewiesche's</w:t>
      </w:r>
      <w:proofErr w:type="spellEnd"/>
      <w:r w:rsidRPr="004107F9">
        <w:rPr>
          <w:sz w:val="16"/>
        </w:rPr>
        <w:t xml:space="preserve"> words, that "a declaration of safety can at any time be proved spectacularly wrong" (2007, 49), have been comparatively restrained in cataloguing the difficulties terrorists would face in constructing a bomb. But physicists </w:t>
      </w:r>
      <w:proofErr w:type="spellStart"/>
      <w:r w:rsidRPr="004107F9">
        <w:rPr>
          <w:u w:val="single"/>
        </w:rPr>
        <w:t>Wirz</w:t>
      </w:r>
      <w:proofErr w:type="spellEnd"/>
      <w:r w:rsidRPr="004107F9">
        <w:rPr>
          <w:u w:val="single"/>
        </w:rPr>
        <w:t xml:space="preserve"> and Egger</w:t>
      </w:r>
      <w:r w:rsidRPr="004107F9">
        <w:rPr>
          <w:sz w:val="16"/>
        </w:rPr>
        <w:t xml:space="preserve"> have published a paper that does so, and it </w:t>
      </w:r>
      <w:r w:rsidRPr="004107F9">
        <w:rPr>
          <w:u w:val="single"/>
        </w:rPr>
        <w:t>conclude</w:t>
      </w:r>
      <w:r w:rsidRPr="004107F9">
        <w:rPr>
          <w:sz w:val="16"/>
        </w:rPr>
        <w:t xml:space="preserve">s </w:t>
      </w:r>
      <w:r w:rsidRPr="004107F9">
        <w:rPr>
          <w:u w:val="single"/>
        </w:rPr>
        <w:t xml:space="preserve">that the task "could </w:t>
      </w:r>
      <w:r w:rsidRPr="004107F9">
        <w:rPr>
          <w:b/>
          <w:u w:val="single"/>
        </w:rPr>
        <w:t>hardly be accomplished by a subnational group</w:t>
      </w:r>
      <w:r w:rsidRPr="004107F9">
        <w:rPr>
          <w:sz w:val="16"/>
        </w:rPr>
        <w:t xml:space="preserve">" (2005, 501). They point out that </w:t>
      </w:r>
      <w:r w:rsidRPr="004107F9">
        <w:rPr>
          <w:u w:val="single"/>
        </w:rPr>
        <w:t>precise blueprints are required, not just sketches</w:t>
      </w:r>
      <w:r w:rsidRPr="004107F9">
        <w:rPr>
          <w:sz w:val="16"/>
        </w:rPr>
        <w:t xml:space="preserve"> and general ideas, </w:t>
      </w:r>
      <w:r w:rsidRPr="004107F9">
        <w:rPr>
          <w:u w:val="single"/>
        </w:rPr>
        <w:t xml:space="preserve">and that </w:t>
      </w:r>
      <w:r w:rsidRPr="004107F9">
        <w:rPr>
          <w:b/>
          <w:u w:val="single"/>
        </w:rPr>
        <w:t>even with a good blueprint</w:t>
      </w:r>
      <w:r w:rsidRPr="004107F9">
        <w:rPr>
          <w:u w:val="single"/>
        </w:rPr>
        <w:t xml:space="preserve"> they "would most certainly be forced to redesign</w:t>
      </w:r>
      <w:r w:rsidRPr="004107F9">
        <w:rPr>
          <w:sz w:val="16"/>
        </w:rPr>
        <w:t>" (2005, 499-500). The process could take months or even a year or more (</w:t>
      </w:r>
      <w:proofErr w:type="spellStart"/>
      <w:r w:rsidRPr="004107F9">
        <w:rPr>
          <w:sz w:val="16"/>
        </w:rPr>
        <w:t>Pluta</w:t>
      </w:r>
      <w:proofErr w:type="spellEnd"/>
      <w:r w:rsidRPr="004107F9">
        <w:rPr>
          <w:sz w:val="16"/>
        </w:rPr>
        <w:t xml:space="preserve"> and Zimmerman 2006, 62), and in distinct contrast with Allison, they stress that </w:t>
      </w:r>
      <w:r w:rsidRPr="004107F9">
        <w:rPr>
          <w:u w:val="single"/>
        </w:rPr>
        <w:t>the work</w:t>
      </w:r>
      <w:r w:rsidRPr="004107F9">
        <w:rPr>
          <w:sz w:val="16"/>
        </w:rPr>
        <w:t xml:space="preserve">, far from being "easy," </w:t>
      </w:r>
      <w:r w:rsidRPr="004107F9">
        <w:rPr>
          <w:u w:val="single"/>
        </w:rPr>
        <w:t>is difficult, dangerous, and extremely exacting, and that the technical requirements</w:t>
      </w:r>
      <w:r w:rsidRPr="004107F9">
        <w:rPr>
          <w:sz w:val="16"/>
        </w:rPr>
        <w:t xml:space="preserve"> "in several fields </w:t>
      </w:r>
      <w:r w:rsidRPr="004107F9">
        <w:rPr>
          <w:b/>
          <w:u w:val="single"/>
        </w:rPr>
        <w:t>verge on the unfeasible</w:t>
      </w:r>
      <w:r w:rsidRPr="004107F9">
        <w:rPr>
          <w:sz w:val="16"/>
        </w:rPr>
        <w:t>." They conclude that "</w:t>
      </w:r>
      <w:r w:rsidRPr="004107F9">
        <w:rPr>
          <w:u w:val="single"/>
        </w:rPr>
        <w:t>it takes much more than knowledge of</w:t>
      </w:r>
      <w:r w:rsidRPr="004107F9">
        <w:rPr>
          <w:sz w:val="16"/>
        </w:rPr>
        <w:t xml:space="preserve"> the workings of </w:t>
      </w:r>
      <w:r w:rsidRPr="004107F9">
        <w:rPr>
          <w:u w:val="single"/>
        </w:rPr>
        <w:t>nuclear weapons and access to fissile material to</w:t>
      </w:r>
      <w:r w:rsidRPr="004107F9">
        <w:rPr>
          <w:sz w:val="16"/>
        </w:rPr>
        <w:t xml:space="preserve"> successfully </w:t>
      </w:r>
      <w:r w:rsidRPr="004107F9">
        <w:rPr>
          <w:u w:val="single"/>
        </w:rPr>
        <w:t>manufacture a</w:t>
      </w:r>
      <w:r w:rsidRPr="004107F9">
        <w:rPr>
          <w:sz w:val="16"/>
        </w:rPr>
        <w:t xml:space="preserve"> usable </w:t>
      </w:r>
      <w:r w:rsidRPr="004107F9">
        <w:rPr>
          <w:u w:val="single"/>
        </w:rPr>
        <w:t>weapon</w:t>
      </w:r>
      <w:r w:rsidRPr="004107F9">
        <w:rPr>
          <w:sz w:val="16"/>
        </w:rPr>
        <w:t xml:space="preserve">" (2005, 501-2). These problems are also emphasized in an earlier report by five Los Alamos scientists: </w:t>
      </w:r>
      <w:r w:rsidRPr="004107F9">
        <w:rPr>
          <w:u w:val="single"/>
        </w:rPr>
        <w:t>although schematic drawings showing the principles of bomb design</w:t>
      </w:r>
      <w:r w:rsidRPr="004107F9">
        <w:rPr>
          <w:sz w:val="16"/>
        </w:rPr>
        <w:t xml:space="preserve"> in a qualitative way </w:t>
      </w:r>
      <w:r w:rsidRPr="004107F9">
        <w:rPr>
          <w:u w:val="single"/>
        </w:rPr>
        <w:t>are widely available, the detailed design drawings and specifications that are essential before it is possible to plan the fabrication of actual parts are not available. The preparation of these drawings requires a large number of man-hours and the direct participation of individuals thoroughly informed in several</w:t>
      </w:r>
      <w:r w:rsidRPr="004107F9">
        <w:rPr>
          <w:sz w:val="16"/>
        </w:rPr>
        <w:t xml:space="preserve"> quite distinct </w:t>
      </w:r>
      <w:r w:rsidRPr="004107F9">
        <w:rPr>
          <w:u w:val="single"/>
        </w:rPr>
        <w:t>areas</w:t>
      </w:r>
      <w:r w:rsidRPr="004107F9">
        <w:rPr>
          <w:sz w:val="16"/>
        </w:rPr>
        <w:t xml:space="preserve">: the physical, chemical, and metallurgical properties of the various materials to be used, as well as the characteristics affecting their fabrication; </w:t>
      </w:r>
      <w:proofErr w:type="spellStart"/>
      <w:r w:rsidRPr="004107F9">
        <w:rPr>
          <w:sz w:val="16"/>
        </w:rPr>
        <w:t>neutronic</w:t>
      </w:r>
      <w:proofErr w:type="spellEnd"/>
      <w:r w:rsidRPr="004107F9">
        <w:rPr>
          <w:sz w:val="16"/>
        </w:rPr>
        <w:t xml:space="preserve"> properties; radiation effects, both nuclear and biological; technology concerning high explosives and/or chemical propellants; some hydrodynamics; electrical circuitry; and others (Mark et al. 1987, 58).14 Moreover, stresses physicist David Albright, </w:t>
      </w:r>
      <w:r w:rsidRPr="004107F9">
        <w:rPr>
          <w:u w:val="single"/>
        </w:rPr>
        <w:t>the process would also require "good managers and organization people</w:t>
      </w:r>
      <w:r w:rsidRPr="004107F9">
        <w:rPr>
          <w:sz w:val="16"/>
        </w:rPr>
        <w:t xml:space="preserve">" (Keller 2002). The Los Alamos scientists additionally point out that </w:t>
      </w:r>
      <w:r w:rsidRPr="004107F9">
        <w:rPr>
          <w:u w:val="single"/>
        </w:rPr>
        <w:t>the design and building would require a base</w:t>
      </w:r>
      <w:r w:rsidRPr="004107F9">
        <w:rPr>
          <w:sz w:val="16"/>
        </w:rPr>
        <w:t xml:space="preserve"> or installation </w:t>
      </w:r>
      <w:r w:rsidRPr="004107F9">
        <w:rPr>
          <w:u w:val="single"/>
        </w:rPr>
        <w:t>at which experiments could be carried out over many months</w:t>
      </w:r>
      <w:r w:rsidRPr="004107F9">
        <w:rPr>
          <w:sz w:val="16"/>
        </w:rPr>
        <w:t>,</w:t>
      </w:r>
      <w:r w:rsidRPr="004107F9">
        <w:rPr>
          <w:sz w:val="16"/>
          <w:szCs w:val="14"/>
        </w:rPr>
        <w:t xml:space="preserve"> results could be assessed, and, as necessary, the effects of corrections or improvements could be observed in follow-on experiments. Similar considerations would apply with respect to the chemical, fabrication, and other aspects of the program (Mark et al. 1987, 64-65). Although they think the problems can be dealt with "provided adequate provisions have been made," they also stress that "there are a number of obvious potential hazards in any such operation, among them those arising in the handling of a high explosive; the possibility of inadvertently inducing a critical configuration of the fissile material at some stage in the procedure; and the chemical toxicity or radiological hazards inherent in the materials used. Failure to foresee all the needs on these points," they conclude laconically, "could bring the operation to a close" (Mark et al. 1987, 62, emphasis added; see also </w:t>
      </w:r>
      <w:proofErr w:type="spellStart"/>
      <w:r w:rsidRPr="004107F9">
        <w:rPr>
          <w:sz w:val="16"/>
          <w:szCs w:val="14"/>
        </w:rPr>
        <w:t>Pluta</w:t>
      </w:r>
      <w:proofErr w:type="spellEnd"/>
      <w:r w:rsidRPr="004107F9">
        <w:rPr>
          <w:sz w:val="16"/>
          <w:szCs w:val="14"/>
        </w:rPr>
        <w:t xml:space="preserve"> and Zimmerman 2006, 64). Or, as Gary </w:t>
      </w:r>
      <w:proofErr w:type="spellStart"/>
      <w:r w:rsidRPr="004107F9">
        <w:rPr>
          <w:sz w:val="16"/>
          <w:szCs w:val="14"/>
        </w:rPr>
        <w:t>Milhollin</w:t>
      </w:r>
      <w:proofErr w:type="spellEnd"/>
      <w:r w:rsidRPr="004107F9">
        <w:rPr>
          <w:sz w:val="16"/>
          <w:szCs w:val="14"/>
        </w:rPr>
        <w:t xml:space="preserve"> puts it, "a single mistake in design could wreck the whole project" (2002, 48). Younger has more recently made a similar argument</w:t>
      </w:r>
      <w:r w:rsidRPr="004107F9">
        <w:rPr>
          <w:szCs w:val="14"/>
          <w:u w:val="single"/>
        </w:rPr>
        <w:t xml:space="preserve">: </w:t>
      </w:r>
      <w:r w:rsidRPr="004107F9">
        <w:rPr>
          <w:sz w:val="16"/>
          <w:szCs w:val="14"/>
        </w:rPr>
        <w:t xml:space="preserve">it would be wrong to assume that nuclear weapons are now easy to make....I am constantly amazed when self-declared "nuclear weapons experts," many of whom have never seen a real nuclear weapon, hold forth on how easy it is to make a functioning nuclear explosive....While it is true that one can obtain the general idea behind a rudimentary nuclear explosive from articles on the Internet, none of these sources has enough detail to enable the confident assembly of a real nuclear explosive (2007, 86, 88).15 Although he remains concerned that a terrorist group could buy or steal a nuclear device or be given one by an established nuclear country </w:t>
      </w:r>
      <w:r w:rsidRPr="004107F9">
        <w:rPr>
          <w:sz w:val="16"/>
          <w:szCs w:val="14"/>
        </w:rPr>
        <w:lastRenderedPageBreak/>
        <w:t>(2007, 93), Younger is quick to enumerate the difficulties the group would confront when trying to fabricate one on their own. He stresses that uranium is "exceptionally difficult to machine" while "plutonium is one of the most complex metals ever discovered, a material whose basic properties are sensitive to exactly how it is processed. Both need special machining technology that has evolved through a process of trial and error."</w:t>
      </w:r>
      <w:r w:rsidRPr="004107F9">
        <w:rPr>
          <w:sz w:val="16"/>
        </w:rPr>
        <w:t xml:space="preserve"> </w:t>
      </w:r>
      <w:r w:rsidRPr="004107F9">
        <w:rPr>
          <w:u w:val="single"/>
        </w:rPr>
        <w:t>Others contend the crudest type of bomb would be "simple and robust" and "very simple" to detonate</w:t>
      </w:r>
      <w:r w:rsidRPr="004107F9">
        <w:rPr>
          <w:sz w:val="16"/>
        </w:rPr>
        <w:t xml:space="preserve"> (Bunn and </w:t>
      </w:r>
      <w:proofErr w:type="spellStart"/>
      <w:r w:rsidRPr="004107F9">
        <w:rPr>
          <w:sz w:val="16"/>
        </w:rPr>
        <w:t>Wier</w:t>
      </w:r>
      <w:proofErr w:type="spellEnd"/>
      <w:r w:rsidRPr="004107F9">
        <w:rPr>
          <w:sz w:val="16"/>
        </w:rPr>
        <w:t xml:space="preserve"> 2006, 140). </w:t>
      </w:r>
      <w:r w:rsidRPr="004107F9">
        <w:rPr>
          <w:u w:val="single"/>
        </w:rPr>
        <w:t>Younger disagrees: Another challenge...is how to choose the right tolerances. "Just put a slug uranium into a gun barrel and shoot it into another slug of uranium" is one deception of how easy it is to make a nuclear explosive</w:t>
      </w:r>
      <w:r w:rsidRPr="004107F9">
        <w:rPr>
          <w:sz w:val="16"/>
        </w:rPr>
        <w:t xml:space="preserve">. However, </w:t>
      </w:r>
      <w:r w:rsidRPr="004107F9">
        <w:rPr>
          <w:u w:val="single"/>
        </w:rPr>
        <w:t>if the gap between the barrel and the slug is too tight, then the slug may stick</w:t>
      </w:r>
      <w:r w:rsidRPr="004107F9">
        <w:rPr>
          <w:sz w:val="16"/>
        </w:rPr>
        <w:t xml:space="preserve"> as it is accelerated down the barrel. </w:t>
      </w:r>
      <w:r w:rsidRPr="004107F9">
        <w:rPr>
          <w:u w:val="single"/>
        </w:rPr>
        <w:t>If the gap is too big, then other more complex, issues may arise</w:t>
      </w:r>
      <w:r w:rsidRPr="004107F9">
        <w:rPr>
          <w:sz w:val="16"/>
        </w:rPr>
        <w:t xml:space="preserve">. All of these problems can be solved by experimentation, but this </w:t>
      </w:r>
      <w:r w:rsidRPr="004107F9">
        <w:rPr>
          <w:u w:val="single"/>
        </w:rPr>
        <w:t>experimentation requires a level of technical resources that</w:t>
      </w:r>
      <w:r w:rsidRPr="004107F9">
        <w:rPr>
          <w:sz w:val="16"/>
        </w:rPr>
        <w:t xml:space="preserve">, until recently, </w:t>
      </w:r>
      <w:r w:rsidRPr="004107F9">
        <w:rPr>
          <w:u w:val="single"/>
        </w:rPr>
        <w:t>few countries had</w:t>
      </w:r>
      <w:r w:rsidRPr="004107F9">
        <w:rPr>
          <w:sz w:val="16"/>
        </w:rPr>
        <w:t xml:space="preserve">. How do you measure the progress of an explosive detonation without destroying the equipment doing the measurement? How do you perform precision measurements on something that only lasts a fraction of a millionth of a second? (2007, 89) </w:t>
      </w:r>
      <w:r w:rsidRPr="004107F9">
        <w:rPr>
          <w:u w:val="single"/>
        </w:rPr>
        <w:t>All this work would have to be carried out in utter secret</w:t>
      </w:r>
      <w:r w:rsidRPr="004107F9">
        <w:rPr>
          <w:sz w:val="16"/>
        </w:rPr>
        <w:t xml:space="preserve">, of course, </w:t>
      </w:r>
      <w:r w:rsidRPr="004107F9">
        <w:rPr>
          <w:u w:val="single"/>
        </w:rPr>
        <w:t>even while</w:t>
      </w:r>
      <w:r w:rsidRPr="004107F9">
        <w:rPr>
          <w:sz w:val="16"/>
        </w:rPr>
        <w:t xml:space="preserve"> local and </w:t>
      </w:r>
      <w:r w:rsidRPr="004107F9">
        <w:rPr>
          <w:u w:val="single"/>
        </w:rPr>
        <w:t>international security police are likely to be on the intense prowl</w:t>
      </w:r>
      <w:r w:rsidRPr="004107F9">
        <w:rPr>
          <w:sz w:val="16"/>
        </w:rPr>
        <w:t>. "In addition to all the usual intelligence methods," note the Los Alamos scientists, "</w:t>
      </w:r>
      <w:r w:rsidRPr="004107F9">
        <w:rPr>
          <w:u w:val="single"/>
        </w:rPr>
        <w:t>the most sensitive technical detection equipment available would be at their disposal," and effective airborne detectors used to prospect for uranium have been around for decades and "great improvement in such equipment have been realized since</w:t>
      </w:r>
      <w:r w:rsidRPr="004107F9">
        <w:rPr>
          <w:sz w:val="16"/>
        </w:rPr>
        <w:t xml:space="preserve">" (Mark et al. 1987, 60). As </w:t>
      </w:r>
      <w:proofErr w:type="spellStart"/>
      <w:r w:rsidRPr="004107F9">
        <w:rPr>
          <w:sz w:val="16"/>
        </w:rPr>
        <w:t>Milhollin</w:t>
      </w:r>
      <w:proofErr w:type="spellEnd"/>
      <w:r w:rsidRPr="004107F9">
        <w:rPr>
          <w:sz w:val="16"/>
        </w:rPr>
        <w:t xml:space="preserve"> presents the terrorists’ problem, "</w:t>
      </w:r>
      <w:r w:rsidRPr="004107F9">
        <w:rPr>
          <w:u w:val="single"/>
        </w:rPr>
        <w:t>the theft</w:t>
      </w:r>
      <w:r w:rsidRPr="004107F9">
        <w:rPr>
          <w:sz w:val="16"/>
        </w:rPr>
        <w:t xml:space="preserve"> of the uranium </w:t>
      </w:r>
      <w:r w:rsidRPr="004107F9">
        <w:rPr>
          <w:u w:val="single"/>
        </w:rPr>
        <w:t>would</w:t>
      </w:r>
      <w:r w:rsidRPr="004107F9">
        <w:rPr>
          <w:sz w:val="16"/>
        </w:rPr>
        <w:t xml:space="preserve"> probably </w:t>
      </w:r>
      <w:r w:rsidRPr="004107F9">
        <w:rPr>
          <w:u w:val="single"/>
        </w:rPr>
        <w:t>be discovered soon enough</w:t>
      </w:r>
      <w:r w:rsidRPr="004107F9">
        <w:rPr>
          <w:sz w:val="16"/>
        </w:rPr>
        <w:t xml:space="preserve">, and it might be only a short matter of time before the whole world showed up on their doorstep" (2002, 48).16 Moreover, points out </w:t>
      </w:r>
      <w:proofErr w:type="spellStart"/>
      <w:r w:rsidRPr="004107F9">
        <w:rPr>
          <w:sz w:val="16"/>
        </w:rPr>
        <w:t>Langewiesche</w:t>
      </w:r>
      <w:proofErr w:type="spellEnd"/>
      <w:r w:rsidRPr="004107F9">
        <w:rPr>
          <w:sz w:val="16"/>
        </w:rPr>
        <w:t xml:space="preserve">, </w:t>
      </w:r>
      <w:r w:rsidRPr="004107F9">
        <w:rPr>
          <w:u w:val="single"/>
        </w:rPr>
        <w:t>people in the area may observe with increasing curiosity and puzzlement the constant coming and going of technicians unlikely to be locals</w:t>
      </w:r>
      <w:r w:rsidRPr="004107F9">
        <w:rPr>
          <w:sz w:val="16"/>
        </w:rPr>
        <w:t xml:space="preserve"> (2007, 65-69).17 In addition, </w:t>
      </w:r>
      <w:r w:rsidRPr="004107F9">
        <w:rPr>
          <w:u w:val="single"/>
        </w:rPr>
        <w:t xml:space="preserve">the </w:t>
      </w:r>
      <w:proofErr w:type="spellStart"/>
      <w:r w:rsidRPr="004107F9">
        <w:rPr>
          <w:u w:val="single"/>
        </w:rPr>
        <w:t>bombmakers</w:t>
      </w:r>
      <w:proofErr w:type="spellEnd"/>
      <w:r w:rsidRPr="004107F9">
        <w:rPr>
          <w:u w:val="single"/>
        </w:rPr>
        <w:t xml:space="preserve"> would not be able to test the product</w:t>
      </w:r>
      <w:r w:rsidRPr="004107F9">
        <w:rPr>
          <w:sz w:val="16"/>
        </w:rPr>
        <w:t xml:space="preserve"> </w:t>
      </w:r>
      <w:r w:rsidRPr="004107F9">
        <w:rPr>
          <w:sz w:val="16"/>
          <w:szCs w:val="14"/>
        </w:rPr>
        <w:t>to be sure they were on the right track (Linzer 2004; Mark et al. 1987, 64). The process of fabricating an IND requires, then, the effective recruitment of people who at once have great technical skills and will remain completely devoted to the cause. This is not an impossible task--some of the terrorists who tried to commit mayhem in Britain in 2007 had medical degrees--but it certainly vastly complicates the problem. In addition, corrupted co-conspirators, many of them foreign, must remain utterly reliable, no curious outsider must get wind of the project over the months or even years it takes to pull off, and international and local security services must be kept perpetually in the dark.</w:t>
      </w:r>
      <w:r w:rsidRPr="004107F9">
        <w:rPr>
          <w:sz w:val="16"/>
        </w:rPr>
        <w:t xml:space="preserve"> </w:t>
      </w:r>
    </w:p>
    <w:p w:rsidR="00CD2EB7" w:rsidRPr="004107F9" w:rsidRDefault="00CD2EB7" w:rsidP="00CD2EB7">
      <w:pPr>
        <w:rPr>
          <w:b/>
        </w:rPr>
      </w:pPr>
    </w:p>
    <w:p w:rsidR="00CD2EB7" w:rsidRPr="00E9151A" w:rsidRDefault="00CD2EB7" w:rsidP="00E9151A">
      <w:pPr>
        <w:pStyle w:val="Heading4"/>
      </w:pPr>
      <w:r w:rsidRPr="00E9151A">
        <w:t>No nuclear terrorism-Nun-Lugar act prevents it</w:t>
      </w:r>
    </w:p>
    <w:p w:rsidR="00CD2EB7" w:rsidRPr="004107F9" w:rsidRDefault="00CD2EB7" w:rsidP="00CD2EB7">
      <w:pPr>
        <w:rPr>
          <w:sz w:val="16"/>
          <w:szCs w:val="16"/>
        </w:rPr>
      </w:pPr>
      <w:r w:rsidRPr="004107F9">
        <w:rPr>
          <w:rStyle w:val="Style13ptBold"/>
        </w:rPr>
        <w:t>Berntsen 8</w:t>
      </w:r>
      <w:r w:rsidRPr="004107F9">
        <w:rPr>
          <w:rStyle w:val="Style13ptBold"/>
          <w:sz w:val="16"/>
          <w:szCs w:val="16"/>
        </w:rPr>
        <w:t>-</w:t>
      </w:r>
      <w:r w:rsidRPr="004107F9">
        <w:rPr>
          <w:sz w:val="16"/>
          <w:szCs w:val="16"/>
        </w:rPr>
        <w:t xml:space="preserve"> A former CIA officer who was the Directorate of Operations, he served as a CIA Station Chief and led several counterterrorism deployments. He was awarded the Distinguished Intelligence Medal in 2000 and the Intelligence Star in 2004. [Gary, “Human Intelligence, counterterrorism, and national leadership A Practical Guide,” Page 79-81, 2008, MHS]</w:t>
      </w:r>
    </w:p>
    <w:p w:rsidR="00CD2EB7" w:rsidRPr="004107F9" w:rsidRDefault="00CD2EB7" w:rsidP="00CD2EB7"/>
    <w:p w:rsidR="00CD2EB7" w:rsidRPr="004107F9" w:rsidRDefault="00CD2EB7" w:rsidP="00CD2EB7">
      <w:pPr>
        <w:rPr>
          <w:sz w:val="16"/>
        </w:rPr>
      </w:pPr>
      <w:r w:rsidRPr="004107F9">
        <w:rPr>
          <w:rStyle w:val="StyleUnderline"/>
        </w:rPr>
        <w:t>The</w:t>
      </w:r>
      <w:r w:rsidRPr="004107F9">
        <w:rPr>
          <w:sz w:val="16"/>
        </w:rPr>
        <w:t xml:space="preserve"> first </w:t>
      </w:r>
      <w:r w:rsidRPr="004107F9">
        <w:rPr>
          <w:rStyle w:val="StyleUnderline"/>
        </w:rPr>
        <w:t>threat relative to nuclear terrorism consists of potential theft of a weapon from the arsenal of one of the nations that possess nuclear weapons</w:t>
      </w:r>
      <w:r w:rsidRPr="004107F9">
        <w:rPr>
          <w:sz w:val="16"/>
        </w:rPr>
        <w:t xml:space="preserve">. </w:t>
      </w:r>
      <w:r w:rsidRPr="004107F9">
        <w:rPr>
          <w:rStyle w:val="StyleUnderline"/>
        </w:rPr>
        <w:t>The second nuclear threat is the potential fabrication of an improvised nuclear weapon by a terrorist group</w:t>
      </w:r>
      <w:r w:rsidRPr="004107F9">
        <w:rPr>
          <w:sz w:val="16"/>
        </w:rPr>
        <w:t xml:space="preserve">. Third is the possibility that a government might willingly turn a weapon over to a terrorist group. </w:t>
      </w:r>
      <w:r w:rsidRPr="004107F9">
        <w:rPr>
          <w:rStyle w:val="StyleUnderline"/>
        </w:rPr>
        <w:t>And</w:t>
      </w:r>
      <w:r w:rsidRPr="004107F9">
        <w:rPr>
          <w:sz w:val="16"/>
        </w:rPr>
        <w:t xml:space="preserve"> finally </w:t>
      </w:r>
      <w:r w:rsidRPr="004107F9">
        <w:rPr>
          <w:rStyle w:val="StyleUnderline"/>
        </w:rPr>
        <w:t>there is the potential that political instability may cause a government to lose control of a nuclear weapon</w:t>
      </w:r>
      <w:r w:rsidRPr="004107F9">
        <w:rPr>
          <w:sz w:val="16"/>
        </w:rPr>
        <w:t xml:space="preserve">. Michael Levi does an outstanding job of addressing these specific threats in his book On Nuclear Terrorism. </w:t>
      </w:r>
      <w:r w:rsidRPr="004107F9">
        <w:rPr>
          <w:rStyle w:val="StyleUnderline"/>
        </w:rPr>
        <w:t>The centerpiece of U.S. nonproliferation efforts is the Nunn- Lugar Act, the Cooperative Threat Reduction Program</w:t>
      </w:r>
      <w:r w:rsidRPr="004107F9">
        <w:rPr>
          <w:sz w:val="16"/>
        </w:rPr>
        <w:t xml:space="preserve">. This program was conceived and championed by former Senator Sam Nunn of Georgia and currently serving Senator Richard Lugar of Indiana. </w:t>
      </w:r>
      <w:r w:rsidRPr="004107F9">
        <w:rPr>
          <w:rStyle w:val="StyleUnderline"/>
        </w:rPr>
        <w:t xml:space="preserve">The Nunn-Lugar Act took great steps to reduce the availability of nuclear weapons and material terrorists might attempt to acquire. </w:t>
      </w:r>
      <w:r w:rsidRPr="004107F9">
        <w:rPr>
          <w:sz w:val="16"/>
        </w:rPr>
        <w:t xml:space="preserve">The act was signed into law in 1991 and allowed for joint destruction of nuclear weapons exceeding the drawdown thresholds the United States and Soviet Union had previously agreed to. </w:t>
      </w:r>
      <w:r w:rsidRPr="004107F9">
        <w:rPr>
          <w:rStyle w:val="StyleUnderline"/>
        </w:rPr>
        <w:t>It simultaneously upgraded the security of existing stockpiles to defend against outside theft and threat of inside weapons and material diversion. The program also included an effort to help former nuclear scientists and weapons engineers in the former Soviet Union find employment outside the nuclear weapons field</w:t>
      </w:r>
      <w:r w:rsidRPr="004107F9">
        <w:rPr>
          <w:sz w:val="16"/>
        </w:rPr>
        <w:t xml:space="preserve">. Providing such incentives deterred the sale of lethal knowledge on the black market. In 2002 the G-8 initiated a program in </w:t>
      </w:r>
      <w:r w:rsidRPr="004107F9">
        <w:rPr>
          <w:sz w:val="16"/>
        </w:rPr>
        <w:lastRenderedPageBreak/>
        <w:t xml:space="preserve">concert with the United States to complement the Nunn-Lugar Act, referred to as the Global Partnership. </w:t>
      </w:r>
      <w:r w:rsidRPr="004107F9">
        <w:rPr>
          <w:rStyle w:val="StyleUnderline"/>
        </w:rPr>
        <w:t>Under the Global Partnership, the G-8 and the U</w:t>
      </w:r>
      <w:r w:rsidRPr="004107F9">
        <w:rPr>
          <w:sz w:val="16"/>
        </w:rPr>
        <w:t xml:space="preserve">nited </w:t>
      </w:r>
      <w:r w:rsidRPr="004107F9">
        <w:rPr>
          <w:rStyle w:val="StyleUnderline"/>
        </w:rPr>
        <w:t>S</w:t>
      </w:r>
      <w:r w:rsidRPr="004107F9">
        <w:rPr>
          <w:sz w:val="16"/>
        </w:rPr>
        <w:t xml:space="preserve">tates </w:t>
      </w:r>
      <w:r w:rsidRPr="004107F9">
        <w:rPr>
          <w:rStyle w:val="StyleUnderline"/>
        </w:rPr>
        <w:t>each committed to spend 10 billion dollars over the next decade to further enhance the security of nuclear weapons and materials stocks. The enhanced security consists of a broad system of material and technology controls and an internal accounting of fissile material, enriched uranium, and plutonium needed to achieve a nuclear yield</w:t>
      </w:r>
      <w:r w:rsidRPr="004107F9">
        <w:rPr>
          <w:sz w:val="16"/>
        </w:rPr>
        <w:t xml:space="preserve">. The act allowed for the dismantlement and destruction of over five thousand nuclear warheads in the United States and former Soviet Union for pennies on the dollar. This nonpartisan effort began a new era. If there were ever two individuals in America who deserve the Presidential Medal of Freedom, they are Sam Nunn and Richard Lugar for their extraordinary contribution to world security. More than twenty years ago </w:t>
      </w:r>
      <w:r w:rsidRPr="004107F9">
        <w:rPr>
          <w:rStyle w:val="StyleUnderline"/>
        </w:rPr>
        <w:t>I watched a</w:t>
      </w:r>
      <w:r w:rsidRPr="004107F9">
        <w:rPr>
          <w:sz w:val="16"/>
        </w:rPr>
        <w:t xml:space="preserve"> 60 Minutes </w:t>
      </w:r>
      <w:r w:rsidRPr="004107F9">
        <w:rPr>
          <w:rStyle w:val="StyleUnderline"/>
        </w:rPr>
        <w:t>news segment</w:t>
      </w:r>
      <w:r w:rsidRPr="004107F9">
        <w:rPr>
          <w:sz w:val="16"/>
        </w:rPr>
        <w:t xml:space="preserve"> in </w:t>
      </w:r>
      <w:r w:rsidRPr="004107F9">
        <w:rPr>
          <w:rStyle w:val="StyleUnderline"/>
        </w:rPr>
        <w:t>which the interviewer sat in the kitchen of an average American home and assembled a mock improvised nuclear weapon. The image of this bowling ball-sized fissile material encased in a large metal saucer on a kitchen table implied the process was as simple as using the Easy-Bake Oven</w:t>
      </w:r>
      <w:r w:rsidRPr="004107F9">
        <w:rPr>
          <w:sz w:val="16"/>
        </w:rPr>
        <w:t xml:space="preserve">. While this demonstration made great theater, it was hardly accurate. After watching the segment Americans could all imagine some disgruntled housewife assembling this device after sending the kids off to school and wiping out a congressional district from the comfort of her own </w:t>
      </w:r>
      <w:proofErr w:type="gramStart"/>
      <w:r w:rsidRPr="004107F9">
        <w:rPr>
          <w:sz w:val="16"/>
        </w:rPr>
        <w:t>kitchen.</w:t>
      </w:r>
      <w:proofErr w:type="gramEnd"/>
      <w:r w:rsidRPr="004107F9">
        <w:rPr>
          <w:sz w:val="16"/>
        </w:rPr>
        <w:t xml:space="preserve"> </w:t>
      </w:r>
      <w:r w:rsidRPr="004107F9">
        <w:rPr>
          <w:rStyle w:val="StyleUnderline"/>
        </w:rPr>
        <w:t>If it really were so easy, then countries with billions of petrodollars and thousands of scientists and engineers, like Iraq under Saddam Hussein, Iran under the Mullahs, and Libya under Kaddafi, would not have so far failed in their concealed efforts to build such a weapon. The truth is the engineering needed to fabricate such a device is incredibly complex and currently beyond a terrorist group's capabilities</w:t>
      </w:r>
      <w:r w:rsidRPr="004107F9">
        <w:rPr>
          <w:sz w:val="16"/>
        </w:rPr>
        <w:t xml:space="preserve"> The CIAs efforts to identify and track the illegal proliferation activities of A. Q. Khan, the father of the Pakistani nuclear programs, was incredibly important in containing this threat. What is important to recognize is that significant efforts by U.S. political leaders on both sides of the aisle have contributed greatly to keeping nuclear weapons and material out of terrorist groups' hands, and we need to support continued innovation to block terrorists from obtaining such a weapon. </w:t>
      </w:r>
    </w:p>
    <w:p w:rsidR="00CD2EB7" w:rsidRPr="004107F9" w:rsidRDefault="00CD2EB7" w:rsidP="00CD2EB7"/>
    <w:p w:rsidR="00E9151A" w:rsidRDefault="00962543" w:rsidP="00E9151A">
      <w:pPr>
        <w:pStyle w:val="Heading1"/>
      </w:pPr>
      <w:r>
        <w:lastRenderedPageBreak/>
        <w:t>Theory</w:t>
      </w:r>
      <w:r w:rsidR="00E9151A">
        <w:t xml:space="preserve"> </w:t>
      </w:r>
    </w:p>
    <w:p w:rsidR="00E9151A" w:rsidRPr="00E9151A" w:rsidRDefault="00E9151A" w:rsidP="00E9151A">
      <w:pPr>
        <w:rPr>
          <w:sz w:val="16"/>
        </w:rPr>
      </w:pPr>
    </w:p>
    <w:p w:rsidR="00E9151A" w:rsidRDefault="00962543" w:rsidP="00E9151A">
      <w:pPr>
        <w:pStyle w:val="Heading3"/>
      </w:pPr>
      <w:r>
        <w:lastRenderedPageBreak/>
        <w:t>2AC-</w:t>
      </w:r>
      <w:r w:rsidR="00E9151A">
        <w:t xml:space="preserve">Intrinsicness </w:t>
      </w:r>
    </w:p>
    <w:p w:rsidR="00E9151A" w:rsidRDefault="00E9151A" w:rsidP="00242855"/>
    <w:p w:rsidR="00E9151A" w:rsidRPr="00E9151A" w:rsidRDefault="00E9151A" w:rsidP="00242855">
      <w:pPr>
        <w:rPr>
          <w:b/>
        </w:rPr>
      </w:pPr>
      <w:proofErr w:type="spellStart"/>
      <w:r>
        <w:rPr>
          <w:b/>
        </w:rPr>
        <w:t>Disad</w:t>
      </w:r>
      <w:proofErr w:type="spellEnd"/>
      <w:r>
        <w:rPr>
          <w:b/>
        </w:rPr>
        <w:t xml:space="preserve"> is non-intrinsic-there is no logical opportunity cost to the plan—debate should be about the consequences of the plan not the feasibility of passage. Process </w:t>
      </w:r>
      <w:proofErr w:type="spellStart"/>
      <w:r>
        <w:rPr>
          <w:b/>
        </w:rPr>
        <w:t>disads</w:t>
      </w:r>
      <w:proofErr w:type="spellEnd"/>
      <w:r>
        <w:rPr>
          <w:b/>
        </w:rPr>
        <w:t xml:space="preserve"> are bad—they moot the 2AC and shift debate away from the plan. Not real world—process </w:t>
      </w:r>
      <w:proofErr w:type="spellStart"/>
      <w:r>
        <w:rPr>
          <w:b/>
        </w:rPr>
        <w:t>disads</w:t>
      </w:r>
      <w:proofErr w:type="spellEnd"/>
      <w:r>
        <w:rPr>
          <w:b/>
        </w:rPr>
        <w:t xml:space="preserve"> incentivize contrived scenarios with wonky internal link chains that reward bad research practices. </w:t>
      </w:r>
    </w:p>
    <w:p w:rsidR="00945DE5" w:rsidRDefault="00962543" w:rsidP="00962543">
      <w:pPr>
        <w:pStyle w:val="Heading3"/>
      </w:pPr>
      <w:r>
        <w:lastRenderedPageBreak/>
        <w:t>Opportunity Cost Good</w:t>
      </w:r>
    </w:p>
    <w:p w:rsidR="00962543" w:rsidRDefault="00962543" w:rsidP="00962543"/>
    <w:p w:rsidR="00962543" w:rsidRPr="00B525E3" w:rsidRDefault="00962543" w:rsidP="00962543">
      <w:pPr>
        <w:rPr>
          <w:b/>
        </w:rPr>
      </w:pPr>
      <w:r w:rsidRPr="00B525E3">
        <w:rPr>
          <w:b/>
        </w:rPr>
        <w:t>Opportunity cost is the only way to make decisions—there’s no rational alternative</w:t>
      </w:r>
    </w:p>
    <w:p w:rsidR="00962543" w:rsidRPr="003C2470" w:rsidRDefault="00962543" w:rsidP="00962543">
      <w:pPr>
        <w:rPr>
          <w:sz w:val="14"/>
        </w:rPr>
      </w:pPr>
      <w:r w:rsidRPr="003C2470">
        <w:rPr>
          <w:b/>
        </w:rPr>
        <w:t>RESCHER 2003</w:t>
      </w:r>
      <w:r w:rsidRPr="003C2470">
        <w:rPr>
          <w:sz w:val="14"/>
        </w:rPr>
        <w:t xml:space="preserve"> (Nicholas, Prof of Philosophy at the University of Pittsburgh, Sensible Decisions: Issues of Rational Decision in Personal Choice and Public Policy, p. 4-5)</w:t>
      </w:r>
    </w:p>
    <w:p w:rsidR="00962543" w:rsidRPr="003C2470" w:rsidRDefault="00962543" w:rsidP="00962543">
      <w:pPr>
        <w:rPr>
          <w:sz w:val="14"/>
        </w:rPr>
      </w:pPr>
      <w:r w:rsidRPr="003C2470">
        <w:rPr>
          <w:u w:val="single"/>
        </w:rPr>
        <w:t>In pursing objects of multidimensional value, the payment of</w:t>
      </w:r>
      <w:r w:rsidRPr="003C2470">
        <w:rPr>
          <w:sz w:val="14"/>
        </w:rPr>
        <w:t xml:space="preserve"> what economists call </w:t>
      </w:r>
      <w:r w:rsidRPr="003C2470">
        <w:rPr>
          <w:u w:val="single"/>
        </w:rPr>
        <w:t>opportunity costs becomes unavoidable.  All of our efforts to</w:t>
      </w:r>
      <w:r w:rsidRPr="003C2470">
        <w:rPr>
          <w:sz w:val="14"/>
        </w:rPr>
        <w:t xml:space="preserve"> obtain good objects or </w:t>
      </w:r>
      <w:r w:rsidRPr="003C2470">
        <w:rPr>
          <w:u w:val="single"/>
        </w:rPr>
        <w:t>achieve valued objectives require us to make compromises</w:t>
      </w:r>
      <w:r w:rsidRPr="003C2470">
        <w:rPr>
          <w:sz w:val="14"/>
        </w:rPr>
        <w:t xml:space="preserve">.  Throughout the domain of valued goods it transpires that </w:t>
      </w:r>
      <w:r w:rsidRPr="003C2470">
        <w:rPr>
          <w:u w:val="single"/>
        </w:rPr>
        <w:t xml:space="preserve">some among the relevant value-consuming features can be enhanced only at the price of diminishing others.  It thus lies in the nature of things that value realization is always a matter of </w:t>
      </w:r>
      <w:r w:rsidRPr="003C2470">
        <w:rPr>
          <w:sz w:val="14"/>
        </w:rPr>
        <w:t xml:space="preserve">balance, of </w:t>
      </w:r>
      <w:r w:rsidRPr="003C2470">
        <w:rPr>
          <w:u w:val="single"/>
        </w:rPr>
        <w:t>trade-offs</w:t>
      </w:r>
      <w:r w:rsidRPr="003C2470">
        <w:rPr>
          <w:sz w:val="14"/>
        </w:rPr>
        <w:t xml:space="preserve">, of compromise.  Different aspects of merit always compete in point of realization.  </w:t>
      </w:r>
      <w:r w:rsidRPr="003C2470">
        <w:rPr>
          <w:u w:val="single"/>
        </w:rPr>
        <w:t>We can never have it both ways: a concurrent maximum in every dimension is simply unavailable in this or</w:t>
      </w:r>
      <w:r w:rsidRPr="003C2470">
        <w:rPr>
          <w:sz w:val="14"/>
        </w:rPr>
        <w:t xml:space="preserve"> indeed in </w:t>
      </w:r>
      <w:r w:rsidRPr="003C2470">
        <w:rPr>
          <w:u w:val="single"/>
        </w:rPr>
        <w:t>any other realistically conceivable world.  With inherently conflicting desiderata, across-the-board maximization is in principle impossible—in practice and generally in theory as well.  All that one can ever reasonably ask for is an auspicious overall combination of values.  Perfection</w:t>
      </w:r>
      <w:r w:rsidRPr="003C2470">
        <w:rPr>
          <w:sz w:val="14"/>
        </w:rPr>
        <w:t>—maximum realization of every value dimension all at once—</w:t>
      </w:r>
      <w:r w:rsidRPr="003C2470">
        <w:rPr>
          <w:u w:val="single"/>
        </w:rPr>
        <w:t>is unrealizable.  And it makes no sense to ask for the impossible</w:t>
      </w:r>
      <w:r w:rsidRPr="003C2470">
        <w:rPr>
          <w:sz w:val="14"/>
        </w:rPr>
        <w:t>.</w:t>
      </w:r>
    </w:p>
    <w:p w:rsidR="00962543" w:rsidRDefault="00962543" w:rsidP="00962543"/>
    <w:p w:rsidR="00962543" w:rsidRPr="001C1677" w:rsidRDefault="00962543" w:rsidP="00962543">
      <w:pPr>
        <w:rPr>
          <w:b/>
        </w:rPr>
      </w:pPr>
      <w:r w:rsidRPr="001C1677">
        <w:rPr>
          <w:b/>
        </w:rPr>
        <w:t>Every decision must involve opportunity costs—debate must focus on how to optimize those choices</w:t>
      </w:r>
    </w:p>
    <w:p w:rsidR="00962543" w:rsidRDefault="00962543" w:rsidP="00962543">
      <w:r w:rsidRPr="003C2470">
        <w:rPr>
          <w:b/>
        </w:rPr>
        <w:t>RESCHER 2003</w:t>
      </w:r>
      <w:r w:rsidRPr="003C2470">
        <w:rPr>
          <w:sz w:val="14"/>
        </w:rPr>
        <w:t xml:space="preserve"> (Nicholas, Prof of Philosophy at the University of Pittsburgh, Sensible Decisions: Issues of Rational Decision in Personal Choice and Public Policy, </w:t>
      </w:r>
      <w:r>
        <w:rPr>
          <w:sz w:val="14"/>
        </w:rPr>
        <w:t xml:space="preserve">p. </w:t>
      </w:r>
      <w:r w:rsidRPr="003C2470">
        <w:rPr>
          <w:sz w:val="14"/>
        </w:rPr>
        <w:t>5</w:t>
      </w:r>
      <w:r>
        <w:rPr>
          <w:sz w:val="14"/>
        </w:rPr>
        <w:t>-6</w:t>
      </w:r>
      <w:r w:rsidRPr="003C2470">
        <w:rPr>
          <w:sz w:val="14"/>
        </w:rPr>
        <w:t>)</w:t>
      </w:r>
    </w:p>
    <w:p w:rsidR="00962543" w:rsidRPr="000C1898" w:rsidRDefault="00962543" w:rsidP="00962543">
      <w:pPr>
        <w:rPr>
          <w:sz w:val="14"/>
        </w:rPr>
      </w:pPr>
      <w:r w:rsidRPr="000C1898">
        <w:rPr>
          <w:u w:val="single"/>
        </w:rPr>
        <w:t>The commitment to any object of choice invariably involves</w:t>
      </w:r>
      <w:r w:rsidRPr="000C1898">
        <w:rPr>
          <w:sz w:val="14"/>
        </w:rPr>
        <w:t xml:space="preserve"> such </w:t>
      </w:r>
      <w:r w:rsidRPr="000C1898">
        <w:rPr>
          <w:u w:val="single"/>
        </w:rPr>
        <w:t>complex trade-offs</w:t>
      </w:r>
      <w:r w:rsidRPr="000C1898">
        <w:rPr>
          <w:sz w:val="14"/>
        </w:rPr>
        <w:t xml:space="preserve"> among the conflicting desiderata involved.  And this means that </w:t>
      </w:r>
      <w:r w:rsidRPr="000C1898">
        <w:rPr>
          <w:u w:val="single"/>
        </w:rPr>
        <w:t>any choice is a matter of compromise</w:t>
      </w:r>
      <w:r w:rsidRPr="000C1898">
        <w:rPr>
          <w:sz w:val="14"/>
        </w:rPr>
        <w:t xml:space="preserve">—of a negotiation among those conflicting aspects of value.  </w:t>
      </w:r>
      <w:r w:rsidRPr="000C1898">
        <w:rPr>
          <w:u w:val="single"/>
        </w:rPr>
        <w:t>All choices are accordingly a matter of closing doors</w:t>
      </w:r>
      <w:r w:rsidRPr="000C1898">
        <w:rPr>
          <w:sz w:val="14"/>
        </w:rPr>
        <w:t xml:space="preserve">, of forgoing opportunities to augment some desiderata.  </w:t>
      </w:r>
      <w:r w:rsidRPr="000C1898">
        <w:rPr>
          <w:u w:val="single"/>
        </w:rPr>
        <w:t>Every choice narrows horizons—sacrificing possibilities</w:t>
      </w:r>
      <w:r w:rsidRPr="000C1898">
        <w:rPr>
          <w:sz w:val="14"/>
        </w:rPr>
        <w:t xml:space="preserve"> that, in some respect, realize certain desiderata to a greater degree than we presently accept.  </w:t>
      </w:r>
      <w:r w:rsidRPr="000C1898">
        <w:rPr>
          <w:u w:val="single"/>
        </w:rPr>
        <w:t>In such circumstances we have a situation of the inevitability of regret</w:t>
      </w:r>
      <w:r w:rsidRPr="000C1898">
        <w:rPr>
          <w:sz w:val="14"/>
        </w:rPr>
        <w:t xml:space="preserve">.  Every increase in one of the relevant assets involves some loss in point of another; every gain has its dark side, invoking some sort of loss.  We must acknowledge the deep and wide truth of John Gay’s couplet in the Beggar’s Opera: How happy could I be with either, </w:t>
      </w:r>
      <w:proofErr w:type="gramStart"/>
      <w:r w:rsidRPr="000C1898">
        <w:rPr>
          <w:sz w:val="14"/>
        </w:rPr>
        <w:t>Were</w:t>
      </w:r>
      <w:proofErr w:type="gramEnd"/>
      <w:r w:rsidRPr="000C1898">
        <w:rPr>
          <w:sz w:val="14"/>
        </w:rPr>
        <w:t xml:space="preserve"> </w:t>
      </w:r>
      <w:proofErr w:type="spellStart"/>
      <w:r w:rsidRPr="000C1898">
        <w:rPr>
          <w:sz w:val="14"/>
        </w:rPr>
        <w:t>t’other</w:t>
      </w:r>
      <w:proofErr w:type="spellEnd"/>
      <w:r w:rsidRPr="000C1898">
        <w:rPr>
          <w:sz w:val="14"/>
        </w:rPr>
        <w:t xml:space="preserve"> dear charmer away!  </w:t>
      </w:r>
      <w:r w:rsidRPr="000C1898">
        <w:rPr>
          <w:u w:val="single"/>
        </w:rPr>
        <w:t>We cannot escape the exclusionary nature of choice—to opt for more of a desideratum is ipso facto to opt for less of another.  Of course, there is another side of the coin.  In choosing we always sacrifice certain desiderata, but we do not do so without compensation.  The sacrifices we make</w:t>
      </w:r>
      <w:r w:rsidRPr="000C1898">
        <w:rPr>
          <w:sz w:val="14"/>
        </w:rPr>
        <w:t xml:space="preserve"> do—or, </w:t>
      </w:r>
      <w:r w:rsidRPr="000C1898">
        <w:rPr>
          <w:u w:val="single"/>
        </w:rPr>
        <w:t>when we choose wisely, should—have a more than compensating return by way of benefit in respect of other desiderata.  It is just that we cannot have it both ways</w:t>
      </w:r>
      <w:r w:rsidRPr="000C1898">
        <w:rPr>
          <w:sz w:val="14"/>
        </w:rPr>
        <w:t xml:space="preserve">.  Man is Homo </w:t>
      </w:r>
      <w:proofErr w:type="spellStart"/>
      <w:r w:rsidRPr="000C1898">
        <w:rPr>
          <w:sz w:val="14"/>
        </w:rPr>
        <w:t>optans</w:t>
      </w:r>
      <w:proofErr w:type="spellEnd"/>
      <w:r w:rsidRPr="000C1898">
        <w:rPr>
          <w:sz w:val="14"/>
        </w:rPr>
        <w:t xml:space="preserve">—choosing man, a creature that must make choices.  And being a rational creature as well through his status as Homo sapiens, this means that those </w:t>
      </w:r>
      <w:r w:rsidRPr="000C1898">
        <w:rPr>
          <w:u w:val="single"/>
        </w:rPr>
        <w:t>choices have to be made on the basis of rationally configured evaluations</w:t>
      </w:r>
      <w:r w:rsidRPr="000C1898">
        <w:rPr>
          <w:sz w:val="14"/>
        </w:rPr>
        <w:t xml:space="preserve">.  Man is thus Homo </w:t>
      </w:r>
      <w:proofErr w:type="spellStart"/>
      <w:r w:rsidRPr="000C1898">
        <w:rPr>
          <w:sz w:val="14"/>
        </w:rPr>
        <w:t>aestimans</w:t>
      </w:r>
      <w:proofErr w:type="spellEnd"/>
      <w:r w:rsidRPr="000C1898">
        <w:rPr>
          <w:sz w:val="14"/>
        </w:rPr>
        <w:t xml:space="preserve">, evaluative man, as well.  </w:t>
      </w:r>
      <w:r w:rsidRPr="000C1898">
        <w:rPr>
          <w:u w:val="single"/>
        </w:rPr>
        <w:t>Comparative evaluation is</w:t>
      </w:r>
      <w:r w:rsidRPr="000C1898">
        <w:rPr>
          <w:sz w:val="14"/>
        </w:rPr>
        <w:t xml:space="preserve"> also </w:t>
      </w:r>
      <w:r w:rsidRPr="000C1898">
        <w:rPr>
          <w:u w:val="single"/>
        </w:rPr>
        <w:t>an unavoidable requisite of the human condition.  The burden of choice—and thereby of reason-guided evaluation—is one of the definitive features of the human condition</w:t>
      </w:r>
      <w:r w:rsidRPr="000C1898">
        <w:rPr>
          <w:sz w:val="14"/>
        </w:rPr>
        <w:t>.</w:t>
      </w:r>
    </w:p>
    <w:p w:rsidR="00962543" w:rsidRPr="00962543" w:rsidRDefault="00962543" w:rsidP="00962543"/>
    <w:sectPr w:rsidR="00962543" w:rsidRPr="00962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E6B257C"/>
    <w:multiLevelType w:val="multilevel"/>
    <w:tmpl w:val="9F70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47FCE"/>
    <w:rsid w:val="000139A3"/>
    <w:rsid w:val="00044DF2"/>
    <w:rsid w:val="0009412D"/>
    <w:rsid w:val="000971FC"/>
    <w:rsid w:val="000A1AD0"/>
    <w:rsid w:val="00100833"/>
    <w:rsid w:val="00104529"/>
    <w:rsid w:val="00105942"/>
    <w:rsid w:val="00107396"/>
    <w:rsid w:val="0012111F"/>
    <w:rsid w:val="00144A4C"/>
    <w:rsid w:val="00152604"/>
    <w:rsid w:val="00176AB0"/>
    <w:rsid w:val="00177B7D"/>
    <w:rsid w:val="00182C28"/>
    <w:rsid w:val="0018322D"/>
    <w:rsid w:val="001A054D"/>
    <w:rsid w:val="001B5776"/>
    <w:rsid w:val="001E527A"/>
    <w:rsid w:val="001F78CE"/>
    <w:rsid w:val="00242855"/>
    <w:rsid w:val="00251FC7"/>
    <w:rsid w:val="002855A7"/>
    <w:rsid w:val="002B146A"/>
    <w:rsid w:val="002B5E17"/>
    <w:rsid w:val="00315690"/>
    <w:rsid w:val="00316B75"/>
    <w:rsid w:val="00325646"/>
    <w:rsid w:val="00326FB6"/>
    <w:rsid w:val="003460F2"/>
    <w:rsid w:val="00350263"/>
    <w:rsid w:val="0038158C"/>
    <w:rsid w:val="003902BA"/>
    <w:rsid w:val="003A09E2"/>
    <w:rsid w:val="00407037"/>
    <w:rsid w:val="004107F9"/>
    <w:rsid w:val="004605D6"/>
    <w:rsid w:val="004A5531"/>
    <w:rsid w:val="004C60E8"/>
    <w:rsid w:val="004E3579"/>
    <w:rsid w:val="004E728B"/>
    <w:rsid w:val="004F39E0"/>
    <w:rsid w:val="00523DD7"/>
    <w:rsid w:val="0053674D"/>
    <w:rsid w:val="00537BD5"/>
    <w:rsid w:val="005477BB"/>
    <w:rsid w:val="0057268A"/>
    <w:rsid w:val="005D2912"/>
    <w:rsid w:val="006065BD"/>
    <w:rsid w:val="00617322"/>
    <w:rsid w:val="00627504"/>
    <w:rsid w:val="00645FA9"/>
    <w:rsid w:val="00647866"/>
    <w:rsid w:val="00665003"/>
    <w:rsid w:val="006966DD"/>
    <w:rsid w:val="006A2AD0"/>
    <w:rsid w:val="006B5EDA"/>
    <w:rsid w:val="006C2375"/>
    <w:rsid w:val="006D4ECC"/>
    <w:rsid w:val="00702B6D"/>
    <w:rsid w:val="00722258"/>
    <w:rsid w:val="007243E5"/>
    <w:rsid w:val="00766EA0"/>
    <w:rsid w:val="007A2226"/>
    <w:rsid w:val="007F5B66"/>
    <w:rsid w:val="00823A1C"/>
    <w:rsid w:val="00845B9D"/>
    <w:rsid w:val="00847FCE"/>
    <w:rsid w:val="00860984"/>
    <w:rsid w:val="008B1385"/>
    <w:rsid w:val="008B3ECB"/>
    <w:rsid w:val="008B4E85"/>
    <w:rsid w:val="008B732C"/>
    <w:rsid w:val="008C1B2E"/>
    <w:rsid w:val="008E4BFF"/>
    <w:rsid w:val="0091627E"/>
    <w:rsid w:val="00920D0F"/>
    <w:rsid w:val="00945DE5"/>
    <w:rsid w:val="00962543"/>
    <w:rsid w:val="0097032B"/>
    <w:rsid w:val="00971E2D"/>
    <w:rsid w:val="00973AF6"/>
    <w:rsid w:val="009D2EAD"/>
    <w:rsid w:val="009D54B2"/>
    <w:rsid w:val="009E1922"/>
    <w:rsid w:val="009F7ED2"/>
    <w:rsid w:val="00A2286D"/>
    <w:rsid w:val="00A73754"/>
    <w:rsid w:val="00A82187"/>
    <w:rsid w:val="00A93661"/>
    <w:rsid w:val="00A95652"/>
    <w:rsid w:val="00AC0AB8"/>
    <w:rsid w:val="00AD7E0D"/>
    <w:rsid w:val="00B04152"/>
    <w:rsid w:val="00B072BB"/>
    <w:rsid w:val="00B33C6D"/>
    <w:rsid w:val="00B4508F"/>
    <w:rsid w:val="00B55AD5"/>
    <w:rsid w:val="00B8057C"/>
    <w:rsid w:val="00B91AD5"/>
    <w:rsid w:val="00BD6238"/>
    <w:rsid w:val="00BF593B"/>
    <w:rsid w:val="00BF773A"/>
    <w:rsid w:val="00BF7E81"/>
    <w:rsid w:val="00C13773"/>
    <w:rsid w:val="00C17CC8"/>
    <w:rsid w:val="00C5672B"/>
    <w:rsid w:val="00C60DC1"/>
    <w:rsid w:val="00C83417"/>
    <w:rsid w:val="00C907EF"/>
    <w:rsid w:val="00C9604F"/>
    <w:rsid w:val="00CA19AA"/>
    <w:rsid w:val="00CC5298"/>
    <w:rsid w:val="00CD2EB7"/>
    <w:rsid w:val="00CD736E"/>
    <w:rsid w:val="00CD798D"/>
    <w:rsid w:val="00CE161E"/>
    <w:rsid w:val="00CF59A8"/>
    <w:rsid w:val="00D20227"/>
    <w:rsid w:val="00D325A9"/>
    <w:rsid w:val="00D36A8A"/>
    <w:rsid w:val="00D544F1"/>
    <w:rsid w:val="00D61409"/>
    <w:rsid w:val="00D6691E"/>
    <w:rsid w:val="00D71170"/>
    <w:rsid w:val="00D76032"/>
    <w:rsid w:val="00D77D26"/>
    <w:rsid w:val="00D9245E"/>
    <w:rsid w:val="00DA1C92"/>
    <w:rsid w:val="00DA25D4"/>
    <w:rsid w:val="00DA6538"/>
    <w:rsid w:val="00DB6C19"/>
    <w:rsid w:val="00DD2B01"/>
    <w:rsid w:val="00E15E75"/>
    <w:rsid w:val="00E5262C"/>
    <w:rsid w:val="00E82F79"/>
    <w:rsid w:val="00E9151A"/>
    <w:rsid w:val="00EC7DC4"/>
    <w:rsid w:val="00ED30CF"/>
    <w:rsid w:val="00ED3FAF"/>
    <w:rsid w:val="00F166D0"/>
    <w:rsid w:val="00F176EF"/>
    <w:rsid w:val="00F45E10"/>
    <w:rsid w:val="00F6364A"/>
    <w:rsid w:val="00F9113A"/>
    <w:rsid w:val="00FE2546"/>
    <w:rsid w:val="00FF2A1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D1EE67-F1B2-413A-B772-C6F862E94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477BB"/>
    <w:rPr>
      <w:rFonts w:ascii="Calibri" w:hAnsi="Calibri"/>
    </w:rPr>
  </w:style>
  <w:style w:type="paragraph" w:styleId="Heading1">
    <w:name w:val="heading 1"/>
    <w:aliases w:val="Pocket"/>
    <w:basedOn w:val="Normal"/>
    <w:next w:val="Normal"/>
    <w:link w:val="Heading1Char"/>
    <w:qFormat/>
    <w:rsid w:val="005477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477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Card"/>
    <w:basedOn w:val="Normal"/>
    <w:next w:val="Normal"/>
    <w:link w:val="Heading3Char"/>
    <w:uiPriority w:val="2"/>
    <w:unhideWhenUsed/>
    <w:qFormat/>
    <w:rsid w:val="005477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5477B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477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77BB"/>
  </w:style>
  <w:style w:type="character" w:customStyle="1" w:styleId="Heading1Char">
    <w:name w:val="Heading 1 Char"/>
    <w:aliases w:val="Pocket Char"/>
    <w:basedOn w:val="DefaultParagraphFont"/>
    <w:link w:val="Heading1"/>
    <w:rsid w:val="005477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77BB"/>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5477B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5477B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5477B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477B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5477B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5477BB"/>
    <w:rPr>
      <w:color w:val="auto"/>
      <w:u w:val="none"/>
    </w:rPr>
  </w:style>
  <w:style w:type="character" w:styleId="FollowedHyperlink">
    <w:name w:val="FollowedHyperlink"/>
    <w:basedOn w:val="DefaultParagraphFont"/>
    <w:uiPriority w:val="99"/>
    <w:semiHidden/>
    <w:unhideWhenUsed/>
    <w:rsid w:val="005477BB"/>
    <w:rPr>
      <w:color w:val="auto"/>
      <w:u w:val="none"/>
    </w:rPr>
  </w:style>
  <w:style w:type="paragraph" w:customStyle="1" w:styleId="card">
    <w:name w:val="card"/>
    <w:basedOn w:val="Normal"/>
    <w:next w:val="Normal"/>
    <w:link w:val="StyleUnderline"/>
    <w:uiPriority w:val="6"/>
    <w:qFormat/>
    <w:rsid w:val="00242855"/>
    <w:pPr>
      <w:ind w:left="288" w:right="288"/>
    </w:pPr>
    <w:rPr>
      <w:rFonts w:asciiTheme="minorHAnsi" w:hAnsiTheme="minorHAnsi"/>
      <w:u w:val="single"/>
    </w:rPr>
  </w:style>
  <w:style w:type="paragraph" w:customStyle="1" w:styleId="textbold">
    <w:name w:val="text bold"/>
    <w:basedOn w:val="Normal"/>
    <w:link w:val="Emphasis"/>
    <w:uiPriority w:val="7"/>
    <w:qFormat/>
    <w:rsid w:val="00CD2EB7"/>
    <w:pPr>
      <w:ind w:left="720"/>
      <w:jc w:val="both"/>
    </w:pPr>
    <w:rPr>
      <w:b/>
      <w:iCs/>
      <w:u w:val="single"/>
    </w:rPr>
  </w:style>
  <w:style w:type="paragraph" w:styleId="NoSpacing">
    <w:name w:val="No Spacing"/>
    <w:uiPriority w:val="1"/>
    <w:qFormat/>
    <w:rsid w:val="006B5EDA"/>
    <w:pPr>
      <w:spacing w:after="0" w:line="240" w:lineRule="auto"/>
    </w:pPr>
    <w:rPr>
      <w:rFonts w:ascii="Calibri" w:eastAsiaTheme="minorEastAsia" w:hAnsi="Calibri"/>
      <w:szCs w:val="24"/>
    </w:rPr>
  </w:style>
  <w:style w:type="paragraph" w:customStyle="1" w:styleId="selectionshareable">
    <w:name w:val="selectionshareable"/>
    <w:basedOn w:val="Normal"/>
    <w:rsid w:val="008B138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A05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0971F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94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huffingtonpost.com/entry/scott-walker-immigration-border-wall_55d1e152e4b07addcb435b38" TargetMode="External"/><Relationship Id="rId21" Type="http://schemas.openxmlformats.org/officeDocument/2006/relationships/hyperlink" Target="https://www.dailywire.com/news/25766/trump-slashes-federal-bureaucracy-morale-has-never-michael-j-knowles" TargetMode="External"/><Relationship Id="rId42" Type="http://schemas.openxmlformats.org/officeDocument/2006/relationships/hyperlink" Target="http://origin-nyi.thehill.com/people/angus-king" TargetMode="External"/><Relationship Id="rId63" Type="http://schemas.openxmlformats.org/officeDocument/2006/relationships/hyperlink" Target="https://www.cnbc.com/2018/01/10/trump-stresses-any-daca-solution-has-to-include-a-border-wall.html" TargetMode="External"/><Relationship Id="rId84" Type="http://schemas.openxmlformats.org/officeDocument/2006/relationships/hyperlink" Target="http://edition.cnn.com/2017/07/24/us/san-antonio-trailer-migrants/index.html" TargetMode="External"/><Relationship Id="rId138" Type="http://schemas.openxmlformats.org/officeDocument/2006/relationships/hyperlink" Target="https://www.theatlantic.com/politics/archive/2018/04/can-the-us-military-build-trumps-border-wall/556967/" TargetMode="External"/><Relationship Id="rId159" Type="http://schemas.openxmlformats.org/officeDocument/2006/relationships/hyperlink" Target="https://www.cbp.gov/sites/default/files/assets/documents/2017-Jan/USBP%20Stats%20FY2016%20sector%20profile.pdf" TargetMode="External"/><Relationship Id="rId170" Type="http://schemas.openxmlformats.org/officeDocument/2006/relationships/hyperlink" Target="https://www.nytimes.com/2018/02/15/us/politics/immigration-senate-dreamers.html" TargetMode="External"/><Relationship Id="rId191" Type="http://schemas.openxmlformats.org/officeDocument/2006/relationships/hyperlink" Target="https://poll.qu.edu/national/release-detail?ReleaseID=2512" TargetMode="External"/><Relationship Id="rId205" Type="http://schemas.openxmlformats.org/officeDocument/2006/relationships/hyperlink" Target="https://www.nytimes.com/2017/04/26/us/politics/affordable-care-act-health-republicans.html" TargetMode="External"/><Relationship Id="rId226" Type="http://schemas.openxmlformats.org/officeDocument/2006/relationships/hyperlink" Target="https://www.monticello.org/site/research-and-collections/first-barbary-war" TargetMode="External"/><Relationship Id="rId107" Type="http://schemas.openxmlformats.org/officeDocument/2006/relationships/hyperlink" Target="https://lobelog.com/doctrine-and-trumps-foreign-policy/" TargetMode="External"/><Relationship Id="rId11" Type="http://schemas.openxmlformats.org/officeDocument/2006/relationships/hyperlink" Target="http://www.politifact.com/california/statements/2018/jun/26/donald-trump/has-construction-already-started-trumps-border-wal/" TargetMode="External"/><Relationship Id="rId32" Type="http://schemas.openxmlformats.org/officeDocument/2006/relationships/hyperlink" Target="https://www.nytimes.com/2018/01/09/us/trump-daca-improper.html" TargetMode="External"/><Relationship Id="rId53" Type="http://schemas.openxmlformats.org/officeDocument/2006/relationships/hyperlink" Target="https://www.uscis.gov/family/family-us-citizens" TargetMode="External"/><Relationship Id="rId74" Type="http://schemas.openxmlformats.org/officeDocument/2006/relationships/hyperlink" Target="http://www.cnn.com/2009/WORLD/americas/06/17/mexico.drug.sharks/index.html" TargetMode="External"/><Relationship Id="rId128" Type="http://schemas.openxmlformats.org/officeDocument/2006/relationships/hyperlink" Target="http://www.newsweek.com/congress-should-turn-dreamer-act-law-just-it-663558" TargetMode="External"/><Relationship Id="rId149" Type="http://schemas.openxmlformats.org/officeDocument/2006/relationships/hyperlink" Target="https://www.usatoday.com/story/news/politics/2017/09/08/house-vote-hurricane-aid-package-debt-ceiling-increase/645375001/" TargetMode="External"/><Relationship Id="rId5" Type="http://schemas.openxmlformats.org/officeDocument/2006/relationships/webSettings" Target="webSettings.xml"/><Relationship Id="rId95" Type="http://schemas.openxmlformats.org/officeDocument/2006/relationships/hyperlink" Target="https://www.sciencedaily.com/releases/2018/03/180330105803.htm" TargetMode="External"/><Relationship Id="rId160" Type="http://schemas.openxmlformats.org/officeDocument/2006/relationships/hyperlink" Target="https://www.c-span.org/video/?426451-1/john-kelly-faces-questions-border-wall-construction-extreme-vetting&amp;start=2905" TargetMode="External"/><Relationship Id="rId181" Type="http://schemas.openxmlformats.org/officeDocument/2006/relationships/hyperlink" Target="https://www.govtrack.us/congress/votes/115-2018/s35" TargetMode="External"/><Relationship Id="rId216" Type="http://schemas.openxmlformats.org/officeDocument/2006/relationships/hyperlink" Target="https://www.vox.com/2018/2/15/17016278/senate-immigration-deal-vote-count" TargetMode="External"/><Relationship Id="rId237" Type="http://schemas.openxmlformats.org/officeDocument/2006/relationships/hyperlink" Target="https://www.foreignaffairs.com/articles/united-states/2016-04-13/once-and-future-superpower" TargetMode="External"/><Relationship Id="rId22" Type="http://schemas.openxmlformats.org/officeDocument/2006/relationships/hyperlink" Target="https://www.huffingtonpost.com/entry/house-democrat-a-shutdown-would-be-sign-of-willful-disregard-by-gop_us_55ef1e89e4b002d5c076d6f6" TargetMode="External"/><Relationship Id="rId43" Type="http://schemas.openxmlformats.org/officeDocument/2006/relationships/hyperlink" Target="https://www.theatlantic.com/politics/archive/2018/01/shutdown-trump-schumer/550991/" TargetMode="External"/><Relationship Id="rId64" Type="http://schemas.openxmlformats.org/officeDocument/2006/relationships/hyperlink" Target="https://www.cnbc.com/donald-trump/" TargetMode="External"/><Relationship Id="rId118" Type="http://schemas.openxmlformats.org/officeDocument/2006/relationships/hyperlink" Target="https://www.donaldjtrump.com/positions/immigration-reform" TargetMode="External"/><Relationship Id="rId139" Type="http://schemas.openxmlformats.org/officeDocument/2006/relationships/hyperlink" Target="https://www.americanactionforum.org/research/antideficiency-act-primer/" TargetMode="External"/><Relationship Id="rId85" Type="http://schemas.openxmlformats.org/officeDocument/2006/relationships/hyperlink" Target="https://www.nytimes.com/2016/12/28/us/homeland-security-border-bribes.html" TargetMode="External"/><Relationship Id="rId150" Type="http://schemas.openxmlformats.org/officeDocument/2006/relationships/hyperlink" Target="https://www.usatoday.com/story/news/politics/2017/09/14/trump-says-no-deal-reached-dems-over-dreamers-border-wall/665109001/" TargetMode="External"/><Relationship Id="rId171" Type="http://schemas.openxmlformats.org/officeDocument/2006/relationships/hyperlink" Target="https://www.washingtontimes.com/news/2016/aug/30/donald-trump-campaign-there-will-be-physical-wall-/" TargetMode="External"/><Relationship Id="rId192" Type="http://schemas.openxmlformats.org/officeDocument/2006/relationships/hyperlink" Target="https://www.monmouth.edu/polling-institute/documents/monmouthpoll_us_092117.pdf/" TargetMode="External"/><Relationship Id="rId206" Type="http://schemas.openxmlformats.org/officeDocument/2006/relationships/hyperlink" Target="https://www.politico.com/story/2017/09/27/freedom-caucus-endorses-gop-tax-plan-243210" TargetMode="External"/><Relationship Id="rId227" Type="http://schemas.openxmlformats.org/officeDocument/2006/relationships/hyperlink" Target="https://www.monticello.org/site/jefferson/louisiana-purchase" TargetMode="External"/><Relationship Id="rId201" Type="http://schemas.openxmlformats.org/officeDocument/2006/relationships/hyperlink" Target="https://apnews.com/a13af88b9a3a47f3a3c10434dd42290a" TargetMode="External"/><Relationship Id="rId222" Type="http://schemas.openxmlformats.org/officeDocument/2006/relationships/hyperlink" Target="http://www.cnn.com/2017/01/23/politics/trans-pacific-partnership-trade-deal-withdrawal-trumps-first-executive-action-monday-sources-say/" TargetMode="External"/><Relationship Id="rId243" Type="http://schemas.openxmlformats.org/officeDocument/2006/relationships/theme" Target="theme/theme1.xml"/><Relationship Id="rId12" Type="http://schemas.openxmlformats.org/officeDocument/2006/relationships/hyperlink" Target="https://www.huffingtonpost.com/topic/donald-trump" TargetMode="External"/><Relationship Id="rId17" Type="http://schemas.openxmlformats.org/officeDocument/2006/relationships/hyperlink" Target="https://www.vox.com/2018/2/12/17003524/immigration-congress-daca-trump" TargetMode="External"/><Relationship Id="rId33" Type="http://schemas.openxmlformats.org/officeDocument/2006/relationships/hyperlink" Target="https://www.washingtonpost.com/news/the-fix/wp/2017/10/09/trumps-border-wall-is-a-nonstarter-for-democrats-he-knows-that/?utm_term=.aa178179d673" TargetMode="External"/><Relationship Id="rId38" Type="http://schemas.openxmlformats.org/officeDocument/2006/relationships/hyperlink" Target="http://www.nationalreview.com/corner/450874/daca-deal-must-include-enforcement-and-raise-act-cuts" TargetMode="External"/><Relationship Id="rId59" Type="http://schemas.openxmlformats.org/officeDocument/2006/relationships/hyperlink" Target="http://www.pewresearch.org/fact-tank/2016/11/29/hillary-clinton-wins-latino-vote-but-falls-below-2012-support-for-obama/" TargetMode="External"/><Relationship Id="rId103" Type="http://schemas.openxmlformats.org/officeDocument/2006/relationships/hyperlink" Target="https://www.theguardian.com/business/2017/jan/03/donald-trump-america-first-global-conflict-nouriel-roubini" TargetMode="External"/><Relationship Id="rId108" Type="http://schemas.openxmlformats.org/officeDocument/2006/relationships/hyperlink" Target="http://carnegieeurope.eu/2017/03/07/will-europe-follow-trump-on-migration-pub-68197" TargetMode="External"/><Relationship Id="rId124" Type="http://schemas.openxmlformats.org/officeDocument/2006/relationships/hyperlink" Target="http://csalateral.org/issue/6-2/trump-wall-cultural-war-yang/" TargetMode="External"/><Relationship Id="rId129" Type="http://schemas.openxmlformats.org/officeDocument/2006/relationships/hyperlink" Target="https://supportkind.org/question/what-entity-has-authority-in-u-s-immigration-law/" TargetMode="External"/><Relationship Id="rId54" Type="http://schemas.openxmlformats.org/officeDocument/2006/relationships/hyperlink" Target="https://www.migrationpolicy.org/article/green-card-holders-and-legal-immigration-united-states" TargetMode="External"/><Relationship Id="rId70" Type="http://schemas.openxmlformats.org/officeDocument/2006/relationships/hyperlink" Target="http://www.worldfinance.com/home/american-hegemony-or-american-primacy" TargetMode="External"/><Relationship Id="rId75" Type="http://schemas.openxmlformats.org/officeDocument/2006/relationships/hyperlink" Target="http://www.businessinsider.com/us-agents-nearly-caught-194-million-in-cocaine-in-narco-submarine-2016-3" TargetMode="External"/><Relationship Id="rId91" Type="http://schemas.openxmlformats.org/officeDocument/2006/relationships/hyperlink" Target="http://foreignpolicy.com/2017/08/29/trump-says-border-wall-will-stop-drugs-heres-what-a-dea-intel-report-says/" TargetMode="External"/><Relationship Id="rId96" Type="http://schemas.openxmlformats.org/officeDocument/2006/relationships/hyperlink" Target="https://grist.org/briefly/theres-an-environmental-argument-against-trumps-border-wall-too/" TargetMode="External"/><Relationship Id="rId140" Type="http://schemas.openxmlformats.org/officeDocument/2006/relationships/hyperlink" Target="https://www.congress.gov/115/bills/hr1625/BILLS-115hr1625enr.pdf" TargetMode="External"/><Relationship Id="rId145" Type="http://schemas.openxmlformats.org/officeDocument/2006/relationships/hyperlink" Target="https://immigrationreform.com/2018/01/22/new-poll-shows-americans-want-merit-based-immigration-with-much-lower-overall-levels-of-immigration/" TargetMode="External"/><Relationship Id="rId161" Type="http://schemas.openxmlformats.org/officeDocument/2006/relationships/hyperlink" Target="https://www.cbp.gov/newsroom/local-media-release/cbp-officers-seize-more-1m-drugs-24-hours" TargetMode="External"/><Relationship Id="rId166" Type="http://schemas.openxmlformats.org/officeDocument/2006/relationships/hyperlink" Target="http://www.huffingtonpost.com/entry/white-house-daca-dreamers_us_599c6eade4b06a788a2c3b72?ncid=inblnkushpmg00000009" TargetMode="External"/><Relationship Id="rId182" Type="http://schemas.openxmlformats.org/officeDocument/2006/relationships/hyperlink" Target="https://www.senate.gov/legislative/LIS/roll_call_lists/roll_call_vote_cfm.cfm?congress=115&amp;session=2&amp;vote=00035" TargetMode="External"/><Relationship Id="rId187" Type="http://schemas.openxmlformats.org/officeDocument/2006/relationships/hyperlink" Target="https://www.cnn.com/2018/01/11/politics/donald-trump-positions-on-the-wall-daca/index.html" TargetMode="External"/><Relationship Id="rId217" Type="http://schemas.openxmlformats.org/officeDocument/2006/relationships/hyperlink" Target="http://www.breitbart.com/big-government/2018/01/10/laura-ingraham-extremely-concerned-when-trump-getting-lavish-praise-from-jeb-bush-for-daca-amnesty/" TargetMode="External"/><Relationship Id="rId1" Type="http://schemas.openxmlformats.org/officeDocument/2006/relationships/customXml" Target="../customXml/item1.xml"/><Relationship Id="rId6" Type="http://schemas.openxmlformats.org/officeDocument/2006/relationships/hyperlink" Target="https://www.nbcnews.com/politics/donald-trump/fact-check-trump-say-his-border-wall-under-construction-it-n888371" TargetMode="External"/><Relationship Id="rId212" Type="http://schemas.openxmlformats.org/officeDocument/2006/relationships/hyperlink" Target="http://time.com/5130286/devin-nunes-memo-republican-party/" TargetMode="External"/><Relationship Id="rId233" Type="http://schemas.openxmlformats.org/officeDocument/2006/relationships/hyperlink" Target="http://www.worldfinance.com/home/american-hegemony-or-american-primacy" TargetMode="External"/><Relationship Id="rId238" Type="http://schemas.openxmlformats.org/officeDocument/2006/relationships/hyperlink" Target="http://news.harvard.edu/gazette/story/2015/03/america-still-at-top/" TargetMode="External"/><Relationship Id="rId23" Type="http://schemas.openxmlformats.org/officeDocument/2006/relationships/hyperlink" Target="http://www.cnn.com/2017/09/05/politics/daca-trump-congress/index.html" TargetMode="External"/><Relationship Id="rId28" Type="http://schemas.openxmlformats.org/officeDocument/2006/relationships/hyperlink" Target="https://www.nytimes.com/2018/01/09/us/politics/trump-immigration-meeting.html?_r=0" TargetMode="External"/><Relationship Id="rId49" Type="http://schemas.openxmlformats.org/officeDocument/2006/relationships/hyperlink" Target="https://www.nytimes.com/2017/04/05/us/politics/john-kelly-homeland-security-border-wall-mexico.html" TargetMode="External"/><Relationship Id="rId114" Type="http://schemas.openxmlformats.org/officeDocument/2006/relationships/hyperlink" Target="https://foreignpolicy.com/2017/07/06/trumps-budget-would-gut-port-security-nuclear-terrorist-attack/" TargetMode="External"/><Relationship Id="rId119" Type="http://schemas.openxmlformats.org/officeDocument/2006/relationships/hyperlink" Target="http://www.gao.gov/new.items/d06770.pdf" TargetMode="External"/><Relationship Id="rId44" Type="http://schemas.openxmlformats.org/officeDocument/2006/relationships/hyperlink" Target="https://www.theatlantic.com/politics/archive/2018/01/shutdown-trump-schumer/550991/" TargetMode="External"/><Relationship Id="rId60" Type="http://schemas.openxmlformats.org/officeDocument/2006/relationships/hyperlink" Target="https://www.theatlantic.com/politics/archive/2017/12/despite-the-obstacles-black-voters-make-a-statement-in-alabama/548237/" TargetMode="External"/><Relationship Id="rId65" Type="http://schemas.openxmlformats.org/officeDocument/2006/relationships/hyperlink" Target="https://www.cnbc.com/2018/01/09/trump-says-hell-sign-daca-pursue-comprehensive-immigration-reform.html" TargetMode="External"/><Relationship Id="rId81" Type="http://schemas.openxmlformats.org/officeDocument/2006/relationships/hyperlink" Target="http://www.bbc.com/news/world-us-canada-34934574" TargetMode="External"/><Relationship Id="rId86" Type="http://schemas.openxmlformats.org/officeDocument/2006/relationships/hyperlink" Target="https://www.samhsa.gov/data/sites/default/files/NSDUH-FFR1-2015/NSDUH-FFR1-2015/NSDUH-FFR1-2015.pdf" TargetMode="External"/><Relationship Id="rId130" Type="http://schemas.openxmlformats.org/officeDocument/2006/relationships/hyperlink" Target="https://cis.org/Report/Plenary-Power-Should-Judges-Control-US-Immigration-Policy" TargetMode="External"/><Relationship Id="rId135" Type="http://schemas.openxmlformats.org/officeDocument/2006/relationships/hyperlink" Target="https://elpais.com/elpais/2017/11/09/the_global_observer/1510223331_360080.html" TargetMode="External"/><Relationship Id="rId151" Type="http://schemas.openxmlformats.org/officeDocument/2006/relationships/hyperlink" Target="https://news.vice.com/article/drone-carrying-three-kilos-of-meth-crashes-in-tijuana" TargetMode="External"/><Relationship Id="rId156" Type="http://schemas.openxmlformats.org/officeDocument/2006/relationships/hyperlink" Target="https://www.theatlantic.com/international/archive/2017/01/trump-immigration-ban-terrorism/514361/" TargetMode="External"/><Relationship Id="rId177" Type="http://schemas.openxmlformats.org/officeDocument/2006/relationships/hyperlink" Target="https://www.cnbc.com/2018/02/15/sen-jeff-flake-trumps-immigration-policy-would-hurt-the-economy.html" TargetMode="External"/><Relationship Id="rId198" Type="http://schemas.openxmlformats.org/officeDocument/2006/relationships/hyperlink" Target="https://www.cbsnews.com/news/most-americans-support-daca-but-oppose-border-wall-cbs-news-poll/" TargetMode="External"/><Relationship Id="rId172" Type="http://schemas.openxmlformats.org/officeDocument/2006/relationships/hyperlink" Target="http://www.breitbart.com/big-government/2018/01/11/democrats-extend-dreamer-amnesty-plan-include-millions-parents/" TargetMode="External"/><Relationship Id="rId193" Type="http://schemas.openxmlformats.org/officeDocument/2006/relationships/hyperlink" Target="https://www.cnbc.com/2016/11/09/peter-thiel-perfectly-summed-up-donald-trump-in-one-paragraph.html" TargetMode="External"/><Relationship Id="rId202" Type="http://schemas.openxmlformats.org/officeDocument/2006/relationships/hyperlink" Target="http://www.washingtonexaminer.com/ted-cruz-no-us-citizenship-for-anybody-here-illegally/article/2647104" TargetMode="External"/><Relationship Id="rId207" Type="http://schemas.openxmlformats.org/officeDocument/2006/relationships/hyperlink" Target="https://www.nytimes.com/2017/11/29/business/republican-tax-cut.html" TargetMode="External"/><Relationship Id="rId223" Type="http://schemas.openxmlformats.org/officeDocument/2006/relationships/hyperlink" Target="https://www.nytimes.com/2017/01/15/world/europe/donald-trump-nato.html" TargetMode="External"/><Relationship Id="rId228" Type="http://schemas.openxmlformats.org/officeDocument/2006/relationships/hyperlink" Target="https://history.state.gov/milestones/1801-1829/monroe" TargetMode="External"/><Relationship Id="rId13" Type="http://schemas.openxmlformats.org/officeDocument/2006/relationships/hyperlink" Target="https://www.huffingtonpost.com/topic/paul-ryan" TargetMode="External"/><Relationship Id="rId18" Type="http://schemas.openxmlformats.org/officeDocument/2006/relationships/hyperlink" Target="https://www.nationalreview.com/2018/01/trump-wall-traded-everify-other-reforms/" TargetMode="External"/><Relationship Id="rId39" Type="http://schemas.openxmlformats.org/officeDocument/2006/relationships/hyperlink" Target="https://www.numbersusa.com/blog/poll-most-voters-agree-trump-end-chain-migration-reduce-overall-immigration" TargetMode="External"/><Relationship Id="rId109" Type="http://schemas.openxmlformats.org/officeDocument/2006/relationships/hyperlink" Target="https://www.brookings.edu/book/saving-europe-new-and-expanded-edition/" TargetMode="External"/><Relationship Id="rId34" Type="http://schemas.openxmlformats.org/officeDocument/2006/relationships/hyperlink" Target="http://go.kamalaharris.org/page/s/border-wall" TargetMode="External"/><Relationship Id="rId50" Type="http://schemas.openxmlformats.org/officeDocument/2006/relationships/hyperlink" Target="https://www.nytimes.com/2017/09/05/us/politics/trump-daca-dreamers-immigration.html" TargetMode="External"/><Relationship Id="rId55" Type="http://schemas.openxmlformats.org/officeDocument/2006/relationships/hyperlink" Target="https://www.uscis.gov/greencard/diversity-visa" TargetMode="External"/><Relationship Id="rId76" Type="http://schemas.openxmlformats.org/officeDocument/2006/relationships/hyperlink" Target="https://www.factcheck.org/2017/08/will-trumps-wall-stop-drug-smuggling/" TargetMode="External"/><Relationship Id="rId97" Type="http://schemas.openxmlformats.org/officeDocument/2006/relationships/hyperlink" Target="http://www.nbcnews.com/politics/politics-news/dhs-head-kelly-says-border-wall-unlikely-stretch-sea-shining-n742936" TargetMode="External"/><Relationship Id="rId104" Type="http://schemas.openxmlformats.org/officeDocument/2006/relationships/hyperlink" Target="http://www.businessinsider.com/tom-nichols-american-isolationism-is-destabilizing-the-world-2014-4" TargetMode="External"/><Relationship Id="rId120" Type="http://schemas.openxmlformats.org/officeDocument/2006/relationships/hyperlink" Target="http://bmi.arizona.edu/sites/default/files/border_deaths_final_web.pdf" TargetMode="External"/><Relationship Id="rId125" Type="http://schemas.openxmlformats.org/officeDocument/2006/relationships/hyperlink" Target="https://www.vox.com/policy-and-politics/2018/3/13/17107034/trump-border-wall-mexico" TargetMode="External"/><Relationship Id="rId141" Type="http://schemas.openxmlformats.org/officeDocument/2006/relationships/hyperlink" Target="http://thehill.com/opinion/healthcare/381237-international-smugglers-fueling-the-opioid-crisis" TargetMode="External"/><Relationship Id="rId146" Type="http://schemas.openxmlformats.org/officeDocument/2006/relationships/hyperlink" Target="http://thehill.com/people/john-mccain" TargetMode="External"/><Relationship Id="rId167" Type="http://schemas.openxmlformats.org/officeDocument/2006/relationships/hyperlink" Target="https://www.vox.com/policy-and-politics/2017/10/18/16458164/democrats-daca-border-security-schumer-pelosi" TargetMode="External"/><Relationship Id="rId188" Type="http://schemas.openxmlformats.org/officeDocument/2006/relationships/hyperlink" Target="https://fivethirtyeight.com/features/theres-been-a-massive-shift-to-the-right-in-the-immigration-debate/" TargetMode="External"/><Relationship Id="rId7" Type="http://schemas.openxmlformats.org/officeDocument/2006/relationships/hyperlink" Target="http://nymag.com/daily/intelligencer/2018/05/if-congress-passes-immigration-bill-look-for-trump-veto.html" TargetMode="External"/><Relationship Id="rId71" Type="http://schemas.openxmlformats.org/officeDocument/2006/relationships/hyperlink" Target="http://www.nytimes.com/2012/06/17/magazine/how-a-mexican-drug-cartel-makes-its-billions.html" TargetMode="External"/><Relationship Id="rId92" Type="http://schemas.openxmlformats.org/officeDocument/2006/relationships/hyperlink" Target="https://www.insightcrime.org/news/brief/top-5-alternative-drug-trafficking-methods/" TargetMode="External"/><Relationship Id="rId162" Type="http://schemas.openxmlformats.org/officeDocument/2006/relationships/hyperlink" Target="https://ccjs.umd.edu/facultyprofile/Reuter/Peter" TargetMode="External"/><Relationship Id="rId183" Type="http://schemas.openxmlformats.org/officeDocument/2006/relationships/hyperlink" Target="https://www.npr.org/sections/thetwo-way/2018/02/13/585597527/second-federal-court-blocks-trump-from-rescinding-daca" TargetMode="External"/><Relationship Id="rId213" Type="http://schemas.openxmlformats.org/officeDocument/2006/relationships/hyperlink" Target="http://thehill.com/policy/national-security/371636-fbi-warns-it-has-grave-concerns-about-material-omissions-of-fact-in" TargetMode="External"/><Relationship Id="rId218" Type="http://schemas.openxmlformats.org/officeDocument/2006/relationships/hyperlink" Target="https://www.lifezette.com/polizette/ingraham-warns-against-surrender-on-dems-daca-now-wall-later-deal/" TargetMode="External"/><Relationship Id="rId234" Type="http://schemas.openxmlformats.org/officeDocument/2006/relationships/hyperlink" Target="http://time.com/3899972/us-superpower-status-military/" TargetMode="External"/><Relationship Id="rId239" Type="http://schemas.openxmlformats.org/officeDocument/2006/relationships/hyperlink" Target="http://www.cfr.org/china/chinas-rights-struggle-twenty-five-years-after-tiananmen/p33055" TargetMode="External"/><Relationship Id="rId2" Type="http://schemas.openxmlformats.org/officeDocument/2006/relationships/numbering" Target="numbering.xml"/><Relationship Id="rId29" Type="http://schemas.openxmlformats.org/officeDocument/2006/relationships/hyperlink" Target="http://www.washingtonexaminer.com/white-house-clarifies-trump-comments-on-clean-daca-bill/article/2645403" TargetMode="External"/><Relationship Id="rId24" Type="http://schemas.openxmlformats.org/officeDocument/2006/relationships/hyperlink" Target="https://www.politico.com/story/2017/09/14/playbook-trump-schumer-pelosi-daca-deal-242702" TargetMode="External"/><Relationship Id="rId40" Type="http://schemas.openxmlformats.org/officeDocument/2006/relationships/hyperlink" Target="http://thehill.com/people/dick-durbin" TargetMode="External"/><Relationship Id="rId45" Type="http://schemas.openxmlformats.org/officeDocument/2006/relationships/hyperlink" Target="https://www.theatlantic.com/politics/archive/2018/01/democrats-relent-government-shutdown-over/551144/" TargetMode="External"/><Relationship Id="rId66" Type="http://schemas.openxmlformats.org/officeDocument/2006/relationships/hyperlink" Target="https://www.usatoday.com/story/news/politics/2018/01/10/trump-clears-up-his-immigration-position-border-wall-must-part-any-daca-deal/1021801001/" TargetMode="External"/><Relationship Id="rId87" Type="http://schemas.openxmlformats.org/officeDocument/2006/relationships/hyperlink" Target="http://www.pewresearch.org/fact-tank/2017/04/27/5-facts-about-illegal-immigration-in-the-u-s/" TargetMode="External"/><Relationship Id="rId110" Type="http://schemas.openxmlformats.org/officeDocument/2006/relationships/hyperlink" Target="https://www.nij.gov/journals/262/pages/protecting-americas-ports.aspx" TargetMode="External"/><Relationship Id="rId115" Type="http://schemas.openxmlformats.org/officeDocument/2006/relationships/hyperlink" Target="https://www.washingtonpost.com/news/monkey-cage/wp/2016/12/19/yes-trump-might-well-go-to-war-to-divert-attention-from-problems-at-home/?utm_term=.fd514cf55315" TargetMode="External"/><Relationship Id="rId131" Type="http://schemas.openxmlformats.org/officeDocument/2006/relationships/hyperlink" Target="https://www.vox.com/policy-and-politics/2018/7/2/17509726/congress-fail-immigration-again" TargetMode="External"/><Relationship Id="rId136" Type="http://schemas.openxmlformats.org/officeDocument/2006/relationships/hyperlink" Target="https://fas.org/sgp/crs/homesec/R43975.pdf" TargetMode="External"/><Relationship Id="rId157" Type="http://schemas.openxmlformats.org/officeDocument/2006/relationships/hyperlink" Target="https://www.factcheck.org/2017/04/trump-spins-first-100-days/" TargetMode="External"/><Relationship Id="rId178" Type="http://schemas.openxmlformats.org/officeDocument/2006/relationships/hyperlink" Target="https://www.politico.com/story/2018/01/30/trump-legal-immigration-republicans-378041" TargetMode="External"/><Relationship Id="rId61" Type="http://schemas.openxmlformats.org/officeDocument/2006/relationships/hyperlink" Target="https://www.washingtonpost.com/graphics/2017/politics/alabama-exit-polls/?utm_term=.2f5c9b0baec1" TargetMode="External"/><Relationship Id="rId82" Type="http://schemas.openxmlformats.org/officeDocument/2006/relationships/hyperlink" Target="https://www.dea.gov/docs/DIR-040-17_2017-NDTA.pdf" TargetMode="External"/><Relationship Id="rId152" Type="http://schemas.openxmlformats.org/officeDocument/2006/relationships/hyperlink" Target="http://www.cnn.com/2017/02/15/us/marijuana-catapult-trnd/index.html" TargetMode="External"/><Relationship Id="rId173" Type="http://schemas.openxmlformats.org/officeDocument/2006/relationships/hyperlink" Target="https://www.cnn.com/2018/02/14/politics/immigration-debate-derails/index.html" TargetMode="External"/><Relationship Id="rId194" Type="http://schemas.openxmlformats.org/officeDocument/2006/relationships/hyperlink" Target="https://www.huffingtonpost.com/entry/donald-trump-promises-literally_us_5890c4b9e4b0c90eff0060ab" TargetMode="External"/><Relationship Id="rId199" Type="http://schemas.openxmlformats.org/officeDocument/2006/relationships/hyperlink" Target="https://heritageaction.com/press/proposed-amnesty-growing-in-size" TargetMode="External"/><Relationship Id="rId203" Type="http://schemas.openxmlformats.org/officeDocument/2006/relationships/hyperlink" Target="https://www.apnews.com/a13af88b9a3a47f3a3c10434dd42290a" TargetMode="External"/><Relationship Id="rId208" Type="http://schemas.openxmlformats.org/officeDocument/2006/relationships/hyperlink" Target="https://www.nbcnews.com/politics/congress/house-gop-moderates-prepare-battle-senate-over-tax-bill-n819516" TargetMode="External"/><Relationship Id="rId229" Type="http://schemas.openxmlformats.org/officeDocument/2006/relationships/hyperlink" Target="http://www.hup.harvard.edu/catalog.php?isbn=9780674737259" TargetMode="External"/><Relationship Id="rId19" Type="http://schemas.openxmlformats.org/officeDocument/2006/relationships/hyperlink" Target="https://twitter.com/curaffairs" TargetMode="External"/><Relationship Id="rId224" Type="http://schemas.openxmlformats.org/officeDocument/2006/relationships/hyperlink" Target="https://www.nytimes.com/2016/12/22/us/trump-mexico-wall.html" TargetMode="External"/><Relationship Id="rId240" Type="http://schemas.openxmlformats.org/officeDocument/2006/relationships/hyperlink" Target="http://ejt.sagepub.com/content/18/1/53.short" TargetMode="External"/><Relationship Id="rId14" Type="http://schemas.openxmlformats.org/officeDocument/2006/relationships/hyperlink" Target="https://twitter.com/realDonaldTrump/status/976654851684945920" TargetMode="External"/><Relationship Id="rId30" Type="http://schemas.openxmlformats.org/officeDocument/2006/relationships/hyperlink" Target="https://www.vox.com/2018/1/11/16880360/immigration-congress-bill-daca-trump" TargetMode="External"/><Relationship Id="rId35" Type="http://schemas.openxmlformats.org/officeDocument/2006/relationships/hyperlink" Target="https://www.currentaffairs.org/2017/10/forget-the-wall" TargetMode="External"/><Relationship Id="rId56" Type="http://schemas.openxmlformats.org/officeDocument/2006/relationships/hyperlink" Target="https://travel.state.gov/content/travel/en/us-visas/immigrate/diversity-visa-program-entry/dv-2015-selected-entrants.html" TargetMode="External"/><Relationship Id="rId77" Type="http://schemas.openxmlformats.org/officeDocument/2006/relationships/hyperlink" Target="https://www.vanityfair.com/news/2017/07/trump-transparent-border-wall-falling-drugs-mexico" TargetMode="External"/><Relationship Id="rId100" Type="http://schemas.openxmlformats.org/officeDocument/2006/relationships/hyperlink" Target="https://www.researchgate.net/institution/Universidad_Nacional_Autonoma_de_Mexico/department/Institute_of_Ecology" TargetMode="External"/><Relationship Id="rId105" Type="http://schemas.openxmlformats.org/officeDocument/2006/relationships/hyperlink" Target="https://www.nbcnews.com/news/world/analysis-trump-s-america-first-foreign-policy-isolates-u-s-n833046" TargetMode="External"/><Relationship Id="rId126" Type="http://schemas.openxmlformats.org/officeDocument/2006/relationships/hyperlink" Target="https://about.bnef.com/blog/scientists-warn-trumps-border-wall-will-be-bad-for-the-planet/?utm_source=Daily+Carbon+Briefing&amp;utm_campaign=91c8a200e0-cb_daily&amp;utm_medium=email&amp;utm_term=0_876aab4fd7-91c8a200e0-303476449" TargetMode="External"/><Relationship Id="rId147" Type="http://schemas.openxmlformats.org/officeDocument/2006/relationships/hyperlink" Target="https://www.youtube.com/watch?v=r0lwusMxiHc&amp;feature=youtu.be" TargetMode="External"/><Relationship Id="rId168" Type="http://schemas.openxmlformats.org/officeDocument/2006/relationships/hyperlink" Target="https://fivethirtyeight.com/features/why-trump-isnt-taking-democrats-offer-for-a-wall/" TargetMode="External"/><Relationship Id="rId8" Type="http://schemas.openxmlformats.org/officeDocument/2006/relationships/hyperlink" Target="https://verdict.justia.com/2016/05/13/trumps-border-wall-never-happen" TargetMode="External"/><Relationship Id="rId51" Type="http://schemas.openxmlformats.org/officeDocument/2006/relationships/hyperlink" Target="https://www.nytimes.com/2018/01/19/us/politics/senate-showdown-government-shutdown-trump.html" TargetMode="External"/><Relationship Id="rId72" Type="http://schemas.openxmlformats.org/officeDocument/2006/relationships/hyperlink" Target="http://edition.cnn.com/2015/01/22/world/drug-drone-crashes-us-mexico-border/index.html" TargetMode="External"/><Relationship Id="rId93" Type="http://schemas.openxmlformats.org/officeDocument/2006/relationships/hyperlink" Target="https://www.theguardian.com/us-news/2017/aug/21/donald-trump-jeff-sessions-war-on-drugs" TargetMode="External"/><Relationship Id="rId98" Type="http://schemas.openxmlformats.org/officeDocument/2006/relationships/hyperlink" Target="http://www.nbcnews.com/news/us-news/trump-border-wall-could-cost-21-6-billion-take-3-n719286" TargetMode="External"/><Relationship Id="rId121" Type="http://schemas.openxmlformats.org/officeDocument/2006/relationships/hyperlink" Target="http://www.csmonitor.com/USA/Latest-News-Wires/2014/1023/Deaths-at-the-US-Mexico-border-drop-to-15-year-low" TargetMode="External"/><Relationship Id="rId142" Type="http://schemas.openxmlformats.org/officeDocument/2006/relationships/hyperlink" Target="https://www.theguardian.com/world/2018/jan/21/drug-violence-blamed-mexico-record-murders-2017" TargetMode="External"/><Relationship Id="rId163" Type="http://schemas.openxmlformats.org/officeDocument/2006/relationships/hyperlink" Target="https://www.mtsu.edu/faculty/stephen-d-morris" TargetMode="External"/><Relationship Id="rId184" Type="http://schemas.openxmlformats.org/officeDocument/2006/relationships/hyperlink" Target="http://thehill.com/latino/374322-whats-next-for-daca-recipients" TargetMode="External"/><Relationship Id="rId189" Type="http://schemas.openxmlformats.org/officeDocument/2006/relationships/hyperlink" Target="https://www.vox.com/policy-and-politics/2018/2/3/16959458/immigration-trump-compromise-public-opinion-poll-dreamers-wall" TargetMode="External"/><Relationship Id="rId219" Type="http://schemas.openxmlformats.org/officeDocument/2006/relationships/hyperlink" Target="https://www.cnn.com/2017/10/11/politics/trump-administration-dhs-immigration-policies/index.html" TargetMode="External"/><Relationship Id="rId3" Type="http://schemas.openxmlformats.org/officeDocument/2006/relationships/styles" Target="styles.xml"/><Relationship Id="rId214" Type="http://schemas.openxmlformats.org/officeDocument/2006/relationships/hyperlink" Target="http://insider.foxnews.com/2017/12/17/judge-jeanine-pirro-opening-statement-fbi-crime-family-mccabe-strzok-ohr-must-be-fired" TargetMode="External"/><Relationship Id="rId230" Type="http://schemas.openxmlformats.org/officeDocument/2006/relationships/hyperlink" Target="http://www.theamericanconservative.com/articles/the-fiction-of-u-s-isolationism/" TargetMode="External"/><Relationship Id="rId235" Type="http://schemas.openxmlformats.org/officeDocument/2006/relationships/hyperlink" Target="https://www.foreignaffairs.com/articles/united-states/2016-04-13/once-and-future-superpower" TargetMode="External"/><Relationship Id="rId25" Type="http://schemas.openxmlformats.org/officeDocument/2006/relationships/hyperlink" Target="http://www.pbs.org/newshour/rundown/trump-denies-made-daca-deal-top-democrats-congress/" TargetMode="External"/><Relationship Id="rId46" Type="http://schemas.openxmlformats.org/officeDocument/2006/relationships/hyperlink" Target="https://twitter.com/realDonaldTrump/status/953948941674078208" TargetMode="External"/><Relationship Id="rId67" Type="http://schemas.openxmlformats.org/officeDocument/2006/relationships/hyperlink" Target="https://www.usatoday.com/story/news/politics/2018/01/10/trump-denounces-russia-investigation-11-months-phony-cloud/1021299001/" TargetMode="External"/><Relationship Id="rId116" Type="http://schemas.openxmlformats.org/officeDocument/2006/relationships/hyperlink" Target="http://www.realclearpolitics.com/video/2015/08/20/trump_on_border_well_call_it_the_great_wall_of_trump.html" TargetMode="External"/><Relationship Id="rId137" Type="http://schemas.openxmlformats.org/officeDocument/2006/relationships/hyperlink" Target="https://twitter.com/realDonaldTrump/status/977855968364171264" TargetMode="External"/><Relationship Id="rId158" Type="http://schemas.openxmlformats.org/officeDocument/2006/relationships/hyperlink" Target="https://www.cbp.gov/sites/default/files/documents/U.S.%20Border%20Patrol%20Fiscal%20Year%202011%20Sector%20Profile.pdf" TargetMode="External"/><Relationship Id="rId20" Type="http://schemas.openxmlformats.org/officeDocument/2006/relationships/hyperlink" Target="https://www.currentaffairs.org/2018/01/how-democrats-can-negotiate-effectively-on-immigration" TargetMode="External"/><Relationship Id="rId41" Type="http://schemas.openxmlformats.org/officeDocument/2006/relationships/hyperlink" Target="http://thehill.com/people/bernie-sanders" TargetMode="External"/><Relationship Id="rId62" Type="http://schemas.openxmlformats.org/officeDocument/2006/relationships/hyperlink" Target="https://www.npr.org/2018/01/25/580858256/white-house-releases-draft-immigration-plan" TargetMode="External"/><Relationship Id="rId83" Type="http://schemas.openxmlformats.org/officeDocument/2006/relationships/hyperlink" Target="https://www.nytimes.com/2017/05/05/opinion/sunday/mexican-drug-smugglers-to-trump-thanks.html" TargetMode="External"/><Relationship Id="rId88" Type="http://schemas.openxmlformats.org/officeDocument/2006/relationships/hyperlink" Target="https://longreads.com/2017/06/29/father-of-migrants/" TargetMode="External"/><Relationship Id="rId111" Type="http://schemas.openxmlformats.org/officeDocument/2006/relationships/hyperlink" Target="https://www.nij.gov/journals/262/pages/protecting-americas-ports.aspx" TargetMode="External"/><Relationship Id="rId132" Type="http://schemas.openxmlformats.org/officeDocument/2006/relationships/hyperlink" Target="https://www.vox.com/policy-and-politics/2018/7/2/17509726/congress-fail-immigration-again" TargetMode="External"/><Relationship Id="rId153" Type="http://schemas.openxmlformats.org/officeDocument/2006/relationships/hyperlink" Target="http://www.cnn.com/2013/02/28/us/border-smugglers-cannon/index.html" TargetMode="External"/><Relationship Id="rId174" Type="http://schemas.openxmlformats.org/officeDocument/2006/relationships/hyperlink" Target="https://www.whitehouse.gov/briefings-statements/president-donald-j-trumps-state-union-address/" TargetMode="External"/><Relationship Id="rId179" Type="http://schemas.openxmlformats.org/officeDocument/2006/relationships/hyperlink" Target="https://www.vox.com/policy-and-politics/2018/2/12/17003552/senate-immigration-bill-floor-debate" TargetMode="External"/><Relationship Id="rId195" Type="http://schemas.openxmlformats.org/officeDocument/2006/relationships/hyperlink" Target="https://fivethirtyeight.com/features/republicans-are-coming-home-to-trump/" TargetMode="External"/><Relationship Id="rId209" Type="http://schemas.openxmlformats.org/officeDocument/2006/relationships/hyperlink" Target="http://www.washingtonexaminer.com/gop-moderates-who-ran-on-obamacare-repeal-oppose-obamacare-repeal/article/2629058" TargetMode="External"/><Relationship Id="rId190" Type="http://schemas.openxmlformats.org/officeDocument/2006/relationships/hyperlink" Target="https://poll.qu.edu/national/release-detail?ReleaseID=2521" TargetMode="External"/><Relationship Id="rId204" Type="http://schemas.openxmlformats.org/officeDocument/2006/relationships/hyperlink" Target="https://www.washingtonpost.com/local/virginia-politics/bogus-trumps-local-chairman-on-report-that-the-gop-candidate-is-quitting-virginiathe-campaign-says-its-temporarily-shifting-resources-from-the-state-to-north-carolina/2016/10/13/3b1dc32e-9146-11e6-9c85-ac42097b8cc0_story.html?utm_term=.0eb3ed53e640" TargetMode="External"/><Relationship Id="rId220" Type="http://schemas.openxmlformats.org/officeDocument/2006/relationships/hyperlink" Target="http://mearsheimer.uchicago.edu/pdfs/America%20Unhinged.pdf" TargetMode="External"/><Relationship Id="rId225" Type="http://schemas.openxmlformats.org/officeDocument/2006/relationships/hyperlink" Target="http://avalon.law.yale.edu/19th_century/jefinau1.asp" TargetMode="External"/><Relationship Id="rId241" Type="http://schemas.openxmlformats.org/officeDocument/2006/relationships/hyperlink" Target="http://nationalinterest.org/article/imperial-by-design-4576?page=3" TargetMode="External"/><Relationship Id="rId15" Type="http://schemas.openxmlformats.org/officeDocument/2006/relationships/hyperlink" Target="https://www.huffingtonpost.com/topic/immigration" TargetMode="External"/><Relationship Id="rId36" Type="http://schemas.openxmlformats.org/officeDocument/2006/relationships/hyperlink" Target="http://time.com/4927100/donald-trump-daca-past-statements/" TargetMode="External"/><Relationship Id="rId57" Type="http://schemas.openxmlformats.org/officeDocument/2006/relationships/hyperlink" Target="https://www.vox.com/the-big-idea/2018/1/29/16945106/democrats-white-working-class-demographics-alabama-clinton-obama-base" TargetMode="External"/><Relationship Id="rId106" Type="http://schemas.openxmlformats.org/officeDocument/2006/relationships/hyperlink" Target="https://www.usatoday.com/story/news/world/2017/12/18/trump-foreign-policy-smacks-isolationism-and-retreat-france/960926001/" TargetMode="External"/><Relationship Id="rId127" Type="http://schemas.openxmlformats.org/officeDocument/2006/relationships/hyperlink" Target="https://www.americanbar.org/publications/insights_on_law_andsociety/14/spring-2014/who-is-responsible-for-u-s--immigration-policy-.html" TargetMode="External"/><Relationship Id="rId10" Type="http://schemas.openxmlformats.org/officeDocument/2006/relationships/hyperlink" Target="http://www.worldpoliticsreview.com/articles/8099/the-new-rules-leadership-fatigue-puts-u-s-and-globalization-at-crossroads" TargetMode="External"/><Relationship Id="rId31" Type="http://schemas.openxmlformats.org/officeDocument/2006/relationships/hyperlink" Target="https://www.currentaffairs.org/2017/11/can-we-have-humane-immigration-policy" TargetMode="External"/><Relationship Id="rId52" Type="http://schemas.openxmlformats.org/officeDocument/2006/relationships/hyperlink" Target="https://www.politico.com/story/2018/01/22/government-shutdown-next-round-congress-358240" TargetMode="External"/><Relationship Id="rId73" Type="http://schemas.openxmlformats.org/officeDocument/2006/relationships/hyperlink" Target="http://www.mcclatchydc.com/news/crime/article24584599.html" TargetMode="External"/><Relationship Id="rId78" Type="http://schemas.openxmlformats.org/officeDocument/2006/relationships/hyperlink" Target="https://www.bloomberg.com/news/features/2017-04-06/the-border-wall-is-already-giving-up-part-of-america" TargetMode="External"/><Relationship Id="rId94" Type="http://schemas.openxmlformats.org/officeDocument/2006/relationships/hyperlink" Target="https://www.researchgate.net/institution/Universidad_Nacional_Autonoma_de_Mexico/department/Institute_of_Ecology" TargetMode="External"/><Relationship Id="rId99" Type="http://schemas.openxmlformats.org/officeDocument/2006/relationships/hyperlink" Target="http://www.veritasresearchconsulting.com/USFWS/USFWS-Trust_Resources-TrumpWall.pdf" TargetMode="External"/><Relationship Id="rId101" Type="http://schemas.openxmlformats.org/officeDocument/2006/relationships/hyperlink" Target="https://verdict.justia.com/2016/05/13/trumps-border-wall-never-happen" TargetMode="External"/><Relationship Id="rId122" Type="http://schemas.openxmlformats.org/officeDocument/2006/relationships/hyperlink" Target="http://www.unodc.org/documents/data-and-analysis/tocta/TOCTA_Report_2010_low_res.pdf" TargetMode="External"/><Relationship Id="rId143" Type="http://schemas.openxmlformats.org/officeDocument/2006/relationships/hyperlink" Target="https://www.law.cornell.edu/uscode/text/19/4202" TargetMode="External"/><Relationship Id="rId148" Type="http://schemas.openxmlformats.org/officeDocument/2006/relationships/hyperlink" Target="https://www.usatoday.com/story/news/politics/2017/07/27/house-gop-passes-788-b-bill-pentagon-border-wall/518348001/" TargetMode="External"/><Relationship Id="rId164" Type="http://schemas.openxmlformats.org/officeDocument/2006/relationships/hyperlink" Target="http://www.existentialrisk.com/concept.html" TargetMode="External"/><Relationship Id="rId169" Type="http://schemas.openxmlformats.org/officeDocument/2006/relationships/hyperlink" Target="https://fivethirtyeight.com/features/why-trump-isnt-taking-democrats-offer-for-a-wall/" TargetMode="External"/><Relationship Id="rId185" Type="http://schemas.openxmlformats.org/officeDocument/2006/relationships/hyperlink" Target="https://www.realclearpolitics.com/video/2016/03/04/donald_trump_crowd_in_michigan_chants_build_the_wall_build_the_wall.html" TargetMode="External"/><Relationship Id="rId4" Type="http://schemas.openxmlformats.org/officeDocument/2006/relationships/settings" Target="settings.xml"/><Relationship Id="rId9" Type="http://schemas.openxmlformats.org/officeDocument/2006/relationships/hyperlink" Target="https://www.theguardian.com/business/2017/jan/03/donald-trump-america-first-global-conflict-nouriel-roubini" TargetMode="External"/><Relationship Id="rId180" Type="http://schemas.openxmlformats.org/officeDocument/2006/relationships/hyperlink" Target="https://www.nytimes.com/2018/02/15/us/politics/immigration-senate-dreamers.html" TargetMode="External"/><Relationship Id="rId210" Type="http://schemas.openxmlformats.org/officeDocument/2006/relationships/hyperlink" Target="https://www.nbcnews.com/politics/congress/why-new-york-new-jersey-republicans-don-t-tax-bill-n817586" TargetMode="External"/><Relationship Id="rId215" Type="http://schemas.openxmlformats.org/officeDocument/2006/relationships/hyperlink" Target="http://www.businessinsider.com/mueller-attacks-trump-russia-matt-gaetz-jim-jordan-2017-12" TargetMode="External"/><Relationship Id="rId236" Type="http://schemas.openxmlformats.org/officeDocument/2006/relationships/hyperlink" Target="https://www.foreignaffairs.com/articles/united-states/2016-04-13/once-and-future-superpower" TargetMode="External"/><Relationship Id="rId26" Type="http://schemas.openxmlformats.org/officeDocument/2006/relationships/hyperlink" Target="http://www.politico.com/f/?id=0000015e-fe39-dc15-a3fe-ff3992930001" TargetMode="External"/><Relationship Id="rId231" Type="http://schemas.openxmlformats.org/officeDocument/2006/relationships/hyperlink" Target="https://imgur.com/8oCfhUH" TargetMode="External"/><Relationship Id="rId47" Type="http://schemas.openxmlformats.org/officeDocument/2006/relationships/hyperlink" Target="https://www.vox.com/2018/2/12/17003524/immigration-congress-daca-trump" TargetMode="External"/><Relationship Id="rId68" Type="http://schemas.openxmlformats.org/officeDocument/2006/relationships/hyperlink" Target="https://www.usatoday.com/story/news/politics/2018/01/09/trump-meets-congressional-leaders-immigration/1016369001/" TargetMode="External"/><Relationship Id="rId89" Type="http://schemas.openxmlformats.org/officeDocument/2006/relationships/hyperlink" Target="http://edition.cnn.com/2015/10/23/us/drug-super-tunnel-tijuana-san-diego/index.html" TargetMode="External"/><Relationship Id="rId112" Type="http://schemas.openxmlformats.org/officeDocument/2006/relationships/hyperlink" Target="https://www.nij.gov/journals/262/pages/protecting-americas-ports.aspx" TargetMode="External"/><Relationship Id="rId133" Type="http://schemas.openxmlformats.org/officeDocument/2006/relationships/hyperlink" Target="http://carnegieendowment.org/2018/02/15/while-we-were-not-paying-attention-pub-75561," TargetMode="External"/><Relationship Id="rId154" Type="http://schemas.openxmlformats.org/officeDocument/2006/relationships/hyperlink" Target="http://washington.cbslocal.com/2014/04/03/holder-postal-service-mail-used-for-shocking-amount-of-drug-dealing/" TargetMode="External"/><Relationship Id="rId175" Type="http://schemas.openxmlformats.org/officeDocument/2006/relationships/hyperlink" Target="https://www.cnn.com/2018/02/15/politics/trump-immigration-veto/index.html" TargetMode="External"/><Relationship Id="rId196" Type="http://schemas.openxmlformats.org/officeDocument/2006/relationships/hyperlink" Target="https://www.cbsnews.com/news/most-americans-support-daca-but-oppose-border-wall-cbs-news-poll/" TargetMode="External"/><Relationship Id="rId200" Type="http://schemas.openxmlformats.org/officeDocument/2006/relationships/hyperlink" Target="https://www.realclearpolitics.com/video/2018/01/11/laura_ingraham_warns_trump_expect_political_revolt_from_the_base_if_there_is_no_wall.html" TargetMode="External"/><Relationship Id="rId16" Type="http://schemas.openxmlformats.org/officeDocument/2006/relationships/hyperlink" Target="https://www.huffingtonpost.com/topic/barack-obama" TargetMode="External"/><Relationship Id="rId221" Type="http://schemas.openxmlformats.org/officeDocument/2006/relationships/hyperlink" Target="http://www.businessinsider.com/tom-nichols-american-isolationism-is-destabilizing-the-world-2014-4" TargetMode="External"/><Relationship Id="rId242" Type="http://schemas.openxmlformats.org/officeDocument/2006/relationships/fontTable" Target="fontTable.xml"/><Relationship Id="rId37" Type="http://schemas.openxmlformats.org/officeDocument/2006/relationships/hyperlink" Target="https://twitter.com/realDonaldTrump/status/951785587765280768?ref_src=twsrc%5Etfw&amp;ref_url=https%3A%2F%2Fwww.vox.com%2Fpolicy-and-politics%2F2018%2F1%2F12%2F16882482%2Ftrump-daca-tweets-hard-line-daca-deal" TargetMode="External"/><Relationship Id="rId58" Type="http://schemas.openxmlformats.org/officeDocument/2006/relationships/hyperlink" Target="http://www.pewresearch.org/fact-tank/2017/05/12/black-voter-turnout-fell-in-2016-even-as-a-record-number-of-americans-cast-ballots/" TargetMode="External"/><Relationship Id="rId79" Type="http://schemas.openxmlformats.org/officeDocument/2006/relationships/hyperlink" Target="https://www.nytimes.com/2017/05/05/opinion/sunday/mexican-drug-smugglers-to-trump-thanks.html?_r=0" TargetMode="External"/><Relationship Id="rId102" Type="http://schemas.openxmlformats.org/officeDocument/2006/relationships/hyperlink" Target="https://www.cato.org/blog/border-wall-impractical-expensive-ineffective-plan" TargetMode="External"/><Relationship Id="rId123" Type="http://schemas.openxmlformats.org/officeDocument/2006/relationships/hyperlink" Target="http://csalateral.org/issue/6-2/trump-wall-cultural-war-yang/" TargetMode="External"/><Relationship Id="rId144" Type="http://schemas.openxmlformats.org/officeDocument/2006/relationships/hyperlink" Target="https://piie.com/blogs/realtime-economic-issues-watch/linking-us-korea-fta-and-taa-whats-really-necessary-and" TargetMode="External"/><Relationship Id="rId90" Type="http://schemas.openxmlformats.org/officeDocument/2006/relationships/hyperlink" Target="https://www.nbcsandiego.com/news/local/Underwater-Drug-Tunnel-Burrowed-Into-Calexico-Canal-322330112.html" TargetMode="External"/><Relationship Id="rId165" Type="http://schemas.openxmlformats.org/officeDocument/2006/relationships/hyperlink" Target="https://verdict.justia.com/2016/05/13/trumps-border-wall-never-happen" TargetMode="External"/><Relationship Id="rId186" Type="http://schemas.openxmlformats.org/officeDocument/2006/relationships/hyperlink" Target="http://foreignpolicy.com/2015/08/18/donald-trump-immigration-border/" TargetMode="External"/><Relationship Id="rId211" Type="http://schemas.openxmlformats.org/officeDocument/2006/relationships/hyperlink" Target="http://thehill.com/homenews/administration/371558-trump-tells-republican-hes-100-percent-for-releasing-nunes-memo" TargetMode="External"/><Relationship Id="rId232" Type="http://schemas.openxmlformats.org/officeDocument/2006/relationships/hyperlink" Target="https://www.foreignaffairs.com/articles/united-states/2016-04-13/once-and-future-superpower" TargetMode="External"/><Relationship Id="rId27" Type="http://schemas.openxmlformats.org/officeDocument/2006/relationships/hyperlink" Target="http://www.politico.com/f/?id=0000015e-fe39-dc15-a3fe-ff3992930001" TargetMode="External"/><Relationship Id="rId48" Type="http://schemas.openxmlformats.org/officeDocument/2006/relationships/hyperlink" Target="https://www.thedailybeast.com/heres-why-democrats-should-jump-at-a-daca-wall-deal" TargetMode="External"/><Relationship Id="rId69" Type="http://schemas.openxmlformats.org/officeDocument/2006/relationships/hyperlink" Target="https://intpolicydigest.org/author/klara-bilgin/" TargetMode="External"/><Relationship Id="rId113" Type="http://schemas.openxmlformats.org/officeDocument/2006/relationships/hyperlink" Target="http://www.nuclearrisk.org/paper.pdf" TargetMode="External"/><Relationship Id="rId134" Type="http://schemas.openxmlformats.org/officeDocument/2006/relationships/hyperlink" Target="https://elpais.com/elpais/2017/11/07/the_global_observer/1510060459_637049.html" TargetMode="External"/><Relationship Id="rId80" Type="http://schemas.openxmlformats.org/officeDocument/2006/relationships/hyperlink" Target="https://www.dea.gov/docs/2015%20NDTA%20Report.pdf" TargetMode="External"/><Relationship Id="rId155" Type="http://schemas.openxmlformats.org/officeDocument/2006/relationships/hyperlink" Target="https://www.cdc.gov/nchs/products/databriefs/db273.htm" TargetMode="External"/><Relationship Id="rId176" Type="http://schemas.openxmlformats.org/officeDocument/2006/relationships/hyperlink" Target="https://www.govtrack.us/congress/votes/115-2018/s36" TargetMode="External"/><Relationship Id="rId197" Type="http://schemas.openxmlformats.org/officeDocument/2006/relationships/hyperlink" Target="http://www.pewresearch.org/fact-tank/2018/01/19/public-backs-legal-status-for-immigrants-brought-to-u-s-illegally-as-children-but-not-a-bigger-border-w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B6BF0-F3E5-4500-8089-54BEE4EB5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178</Pages>
  <Words>95177</Words>
  <Characters>542513</Characters>
  <Application>Microsoft Office Word</Application>
  <DocSecurity>0</DocSecurity>
  <Lines>4520</Lines>
  <Paragraphs>1272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dc:creator>
  <cp:keywords>5.1.1</cp:keywords>
  <dc:description/>
  <cp:lastModifiedBy>Jill</cp:lastModifiedBy>
  <cp:revision>2</cp:revision>
  <dcterms:created xsi:type="dcterms:W3CDTF">2018-07-08T23:47:00Z</dcterms:created>
  <dcterms:modified xsi:type="dcterms:W3CDTF">2018-07-08T23:47:00Z</dcterms:modified>
</cp:coreProperties>
</file>