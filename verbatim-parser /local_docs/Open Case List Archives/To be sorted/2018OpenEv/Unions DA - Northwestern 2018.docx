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0F2F" w14:textId="4F3B625C" w:rsidR="00A95652" w:rsidRDefault="00A65CCF" w:rsidP="00A65CCF">
      <w:pPr>
        <w:pStyle w:val="Heading1"/>
      </w:pPr>
      <w:r>
        <w:t>Labor Unions DA---NDI18</w:t>
      </w:r>
    </w:p>
    <w:p w14:paraId="63C049DE" w14:textId="34394FEB" w:rsidR="00786E5B" w:rsidRDefault="00786E5B" w:rsidP="00786E5B"/>
    <w:p w14:paraId="4F06C247" w14:textId="5157F3BC" w:rsidR="00272F8A" w:rsidRPr="00272F8A" w:rsidRDefault="00272F8A" w:rsidP="00786E5B">
      <w:pPr>
        <w:rPr>
          <w:b/>
          <w:u w:val="single"/>
        </w:rPr>
      </w:pPr>
      <w:r w:rsidRPr="00272F8A">
        <w:rPr>
          <w:b/>
          <w:u w:val="single"/>
        </w:rPr>
        <w:t xml:space="preserve">Six Week </w:t>
      </w:r>
      <w:proofErr w:type="spellStart"/>
      <w:r w:rsidRPr="00272F8A">
        <w:rPr>
          <w:b/>
          <w:u w:val="single"/>
        </w:rPr>
        <w:t>Fitzmier</w:t>
      </w:r>
      <w:proofErr w:type="spellEnd"/>
      <w:r w:rsidRPr="00272F8A">
        <w:rPr>
          <w:b/>
          <w:u w:val="single"/>
        </w:rPr>
        <w:t xml:space="preserve"> Garrett </w:t>
      </w:r>
      <w:proofErr w:type="spellStart"/>
      <w:r w:rsidRPr="00272F8A">
        <w:rPr>
          <w:b/>
          <w:u w:val="single"/>
        </w:rPr>
        <w:t>Jankovsky</w:t>
      </w:r>
      <w:proofErr w:type="spellEnd"/>
      <w:r w:rsidRPr="00272F8A">
        <w:rPr>
          <w:b/>
          <w:u w:val="single"/>
        </w:rPr>
        <w:t xml:space="preserve"> Lowe</w:t>
      </w:r>
    </w:p>
    <w:p w14:paraId="5F3477A7" w14:textId="618576D6" w:rsidR="00A65CCF" w:rsidRDefault="00786E5B" w:rsidP="00A65CCF">
      <w:bookmarkStart w:id="0" w:name="_GoBack"/>
      <w:bookmarkEnd w:id="0"/>
      <w:r>
        <w:t>Kelvin Castro and Timothy Duong</w:t>
      </w:r>
      <w:r w:rsidR="00F30344">
        <w:t xml:space="preserve"> and Zion Abrams </w:t>
      </w:r>
    </w:p>
    <w:p w14:paraId="0A5BE8C5" w14:textId="02FD96DA" w:rsidR="00272F8A" w:rsidRDefault="00272F8A" w:rsidP="00A65CCF"/>
    <w:p w14:paraId="5590CF08" w14:textId="61C1FF36" w:rsidR="00272F8A" w:rsidRDefault="00272F8A" w:rsidP="00A65CCF">
      <w:r>
        <w:t>Note*</w:t>
      </w:r>
    </w:p>
    <w:p w14:paraId="6A68A7C9" w14:textId="01BC9E15" w:rsidR="00272F8A" w:rsidRDefault="00272F8A" w:rsidP="00A65CCF">
      <w:r>
        <w:t>To make a Unions Bad DA just read the aff uniqueness cards and use the link turn cards.</w:t>
      </w:r>
    </w:p>
    <w:p w14:paraId="4AA9B9CE" w14:textId="16B2DE87" w:rsidR="00A65CCF" w:rsidRDefault="00A65CCF" w:rsidP="00A65CCF">
      <w:pPr>
        <w:pStyle w:val="Heading1"/>
      </w:pPr>
      <w:r>
        <w:t>**Neg**</w:t>
      </w:r>
    </w:p>
    <w:p w14:paraId="5EC9FDE5" w14:textId="1599DC6B" w:rsidR="00A65CCF" w:rsidRDefault="00A65CCF" w:rsidP="00A65CCF">
      <w:pPr>
        <w:pStyle w:val="Heading2"/>
      </w:pPr>
      <w:r>
        <w:t>Topshelf</w:t>
      </w:r>
    </w:p>
    <w:p w14:paraId="44933C92" w14:textId="77777777" w:rsidR="00A65CCF" w:rsidRPr="006F1C05" w:rsidRDefault="00A65CCF" w:rsidP="00A65CCF"/>
    <w:p w14:paraId="41B4A43E" w14:textId="77777777" w:rsidR="00A65CCF" w:rsidRDefault="00A65CCF" w:rsidP="00A65CCF">
      <w:pPr>
        <w:pStyle w:val="Heading3"/>
      </w:pPr>
      <w:r>
        <w:t>1nc – DA</w:t>
      </w:r>
    </w:p>
    <w:p w14:paraId="4A0DAE9F" w14:textId="77777777" w:rsidR="00A65CCF" w:rsidRPr="00A068F9" w:rsidRDefault="00A65CCF" w:rsidP="00A65CCF">
      <w:pPr>
        <w:pStyle w:val="Heading4"/>
      </w:pPr>
      <w:r>
        <w:t>Unions are strong now despite setbacks – shift rising with worker organization</w:t>
      </w:r>
    </w:p>
    <w:p w14:paraId="09F0EA46" w14:textId="77777777" w:rsidR="00A65CCF" w:rsidRDefault="00A65CCF" w:rsidP="00A65CCF">
      <w:r w:rsidRPr="00A068F9">
        <w:rPr>
          <w:rStyle w:val="Style13ptBold"/>
        </w:rPr>
        <w:t xml:space="preserve">AP 6-28 – </w:t>
      </w:r>
      <w:r w:rsidRPr="00A068F9">
        <w:t xml:space="preserve">Associated Press, </w:t>
      </w:r>
      <w:r>
        <w:t>6/28/18</w:t>
      </w:r>
      <w:r w:rsidRPr="00A068F9">
        <w:t>, "</w:t>
      </w:r>
      <w:r w:rsidRPr="00895F20">
        <w:rPr>
          <w:rStyle w:val="Emphasis"/>
          <w:highlight w:val="green"/>
        </w:rPr>
        <w:t>Despite setbacks and high court's ruling, unions show spark</w:t>
      </w:r>
      <w:r w:rsidRPr="00A068F9">
        <w:t xml:space="preserve">," Mail Online, </w:t>
      </w:r>
      <w:hyperlink r:id="rId6" w:history="1">
        <w:r w:rsidRPr="00331A15">
          <w:rPr>
            <w:rStyle w:val="Hyperlink"/>
          </w:rPr>
          <w:t>http://www.dailymail.co.uk/wires/ap/article-5895105/Its-against-wall-organized-labor-gets-feisty.html</w:t>
        </w:r>
      </w:hyperlink>
      <w:r>
        <w:t xml:space="preserve"> KKC</w:t>
      </w:r>
    </w:p>
    <w:p w14:paraId="7A58311B" w14:textId="77777777" w:rsidR="00A65CCF" w:rsidRPr="00CB62E4" w:rsidRDefault="00A65CCF" w:rsidP="00A65CCF">
      <w:pPr>
        <w:rPr>
          <w:sz w:val="16"/>
        </w:rPr>
      </w:pPr>
      <w:r w:rsidRPr="00CB62E4">
        <w:rPr>
          <w:sz w:val="16"/>
        </w:rPr>
        <w:t xml:space="preserve">It's not just that </w:t>
      </w:r>
      <w:r w:rsidRPr="00895F20">
        <w:rPr>
          <w:rStyle w:val="StyleUnderline"/>
          <w:highlight w:val="green"/>
        </w:rPr>
        <w:t>unions are gaining members</w:t>
      </w:r>
      <w:r w:rsidRPr="00052654">
        <w:rPr>
          <w:rStyle w:val="StyleUnderline"/>
        </w:rPr>
        <w:t xml:space="preserve"> </w:t>
      </w:r>
      <w:r w:rsidRPr="00CB62E4">
        <w:rPr>
          <w:sz w:val="16"/>
        </w:rPr>
        <w:t xml:space="preserve">- they're </w:t>
      </w:r>
      <w:r w:rsidRPr="00895F20">
        <w:rPr>
          <w:rStyle w:val="StyleUnderline"/>
          <w:highlight w:val="green"/>
        </w:rPr>
        <w:t>also getting more aggressive</w:t>
      </w:r>
      <w:r w:rsidRPr="00CB62E4">
        <w:rPr>
          <w:sz w:val="16"/>
        </w:rPr>
        <w:t xml:space="preserve">. The union representing Las Vegas workers voted to strike at Strip casinos and won concessions at some this month, while 250,000 Teamsters authorized a strike at UPS earlier this month before reaching a tentative deal late last week. </w:t>
      </w:r>
      <w:r w:rsidRPr="00895F20">
        <w:rPr>
          <w:rStyle w:val="StyleUnderline"/>
          <w:highlight w:val="green"/>
        </w:rPr>
        <w:t>And, most prominently</w:t>
      </w:r>
      <w:r w:rsidRPr="00CB62E4">
        <w:rPr>
          <w:sz w:val="16"/>
        </w:rPr>
        <w:t xml:space="preserve">, tens of thousands of teachers walked out in conservative states from West Virginia to Arizona, </w:t>
      </w:r>
      <w:r w:rsidRPr="00895F20">
        <w:rPr>
          <w:rStyle w:val="StyleUnderline"/>
          <w:highlight w:val="green"/>
        </w:rPr>
        <w:t>winning concessions on education</w:t>
      </w:r>
      <w:r w:rsidRPr="00052654">
        <w:rPr>
          <w:rStyle w:val="StyleUnderline"/>
        </w:rPr>
        <w:t xml:space="preserve"> </w:t>
      </w:r>
      <w:r w:rsidRPr="00895F20">
        <w:rPr>
          <w:rStyle w:val="StyleUnderline"/>
          <w:highlight w:val="green"/>
        </w:rPr>
        <w:t>funding</w:t>
      </w:r>
      <w:r w:rsidRPr="00CB62E4">
        <w:rPr>
          <w:sz w:val="16"/>
        </w:rPr>
        <w:t xml:space="preserve"> that had been cut deeply during the recession.</w:t>
      </w:r>
    </w:p>
    <w:p w14:paraId="2460C30F" w14:textId="77777777" w:rsidR="00A65CCF" w:rsidRPr="00CB62E4" w:rsidRDefault="00A65CCF" w:rsidP="00A65CCF">
      <w:pPr>
        <w:rPr>
          <w:sz w:val="16"/>
        </w:rPr>
      </w:pPr>
      <w:r w:rsidRPr="00CB62E4">
        <w:rPr>
          <w:sz w:val="16"/>
        </w:rPr>
        <w:t xml:space="preserve">Mike Hinton, a 39-year-old UPS delivery driver and Teamsters member in Campbellsville, </w:t>
      </w:r>
      <w:r w:rsidRPr="00052654">
        <w:rPr>
          <w:rStyle w:val="StyleUnderline"/>
        </w:rPr>
        <w:t>Kentucky</w:t>
      </w:r>
      <w:r w:rsidRPr="00CB62E4">
        <w:rPr>
          <w:sz w:val="16"/>
        </w:rPr>
        <w:t xml:space="preserve">, </w:t>
      </w:r>
      <w:r w:rsidRPr="00052654">
        <w:rPr>
          <w:rStyle w:val="StyleUnderline"/>
        </w:rPr>
        <w:t>said</w:t>
      </w:r>
      <w:r w:rsidRPr="00CB62E4">
        <w:rPr>
          <w:sz w:val="16"/>
        </w:rPr>
        <w:t xml:space="preserve"> the </w:t>
      </w:r>
      <w:r w:rsidRPr="00052654">
        <w:rPr>
          <w:rStyle w:val="StyleUnderline"/>
        </w:rPr>
        <w:t>teachers were an inspiration</w:t>
      </w:r>
      <w:r w:rsidRPr="00CB62E4">
        <w:rPr>
          <w:sz w:val="16"/>
        </w:rPr>
        <w:t xml:space="preserve"> to his fellow workers who voted overwhelmingly to authorize a strike when their contract expires July 31, and to several friends who have bemoaned that their own workplaces have not been organized by a union.</w:t>
      </w:r>
    </w:p>
    <w:p w14:paraId="2F27DFCE" w14:textId="77777777" w:rsidR="00A65CCF" w:rsidRPr="00CB62E4" w:rsidRDefault="00A65CCF" w:rsidP="00A65CCF">
      <w:pPr>
        <w:rPr>
          <w:sz w:val="16"/>
        </w:rPr>
      </w:pPr>
      <w:r w:rsidRPr="00052654">
        <w:rPr>
          <w:rStyle w:val="Emphasis"/>
        </w:rPr>
        <w:t>"</w:t>
      </w:r>
      <w:r w:rsidRPr="00895F20">
        <w:rPr>
          <w:rStyle w:val="Emphasis"/>
          <w:highlight w:val="green"/>
        </w:rPr>
        <w:t>There's kind of a spark going on now with unions</w:t>
      </w:r>
      <w:r w:rsidRPr="00052654">
        <w:rPr>
          <w:rStyle w:val="Emphasis"/>
        </w:rPr>
        <w:t>,"</w:t>
      </w:r>
      <w:r w:rsidRPr="00CB62E4">
        <w:rPr>
          <w:sz w:val="16"/>
        </w:rPr>
        <w:t xml:space="preserve"> Hinton said. "It's not huge - it's just a spark."</w:t>
      </w:r>
    </w:p>
    <w:p w14:paraId="27C1B502" w14:textId="77777777" w:rsidR="00A65CCF" w:rsidRPr="00CB62E4" w:rsidRDefault="00A65CCF" w:rsidP="00A65CCF">
      <w:pPr>
        <w:rPr>
          <w:sz w:val="16"/>
        </w:rPr>
      </w:pPr>
      <w:r w:rsidRPr="00052654">
        <w:rPr>
          <w:rStyle w:val="StyleUnderline"/>
        </w:rPr>
        <w:t>Even a spark is significant given the decades-long drop in organized labor</w:t>
      </w:r>
      <w:r w:rsidRPr="00CB62E4">
        <w:rPr>
          <w:sz w:val="16"/>
        </w:rPr>
        <w:t xml:space="preserve">, which in 1980 represented 20 percent of the U.S. workforce and now only includes 10.7 percent. The </w:t>
      </w:r>
      <w:r w:rsidRPr="00895F20">
        <w:rPr>
          <w:rStyle w:val="StyleUnderline"/>
          <w:highlight w:val="green"/>
        </w:rPr>
        <w:t>Republican</w:t>
      </w:r>
      <w:r w:rsidRPr="00052654">
        <w:rPr>
          <w:rStyle w:val="StyleUnderline"/>
        </w:rPr>
        <w:t xml:space="preserve"> </w:t>
      </w:r>
      <w:r w:rsidRPr="00895F20">
        <w:rPr>
          <w:rStyle w:val="StyleUnderline"/>
          <w:highlight w:val="green"/>
        </w:rPr>
        <w:t>takeover of state governments</w:t>
      </w:r>
      <w:r w:rsidRPr="00FE141D">
        <w:rPr>
          <w:rStyle w:val="StyleUnderline"/>
        </w:rPr>
        <w:t xml:space="preserve"> over the past decade </w:t>
      </w:r>
      <w:r w:rsidRPr="00895F20">
        <w:rPr>
          <w:rStyle w:val="StyleUnderline"/>
          <w:highlight w:val="green"/>
        </w:rPr>
        <w:t>has added several new hurdles</w:t>
      </w:r>
      <w:r w:rsidRPr="00CB62E4">
        <w:rPr>
          <w:sz w:val="16"/>
        </w:rPr>
        <w:t xml:space="preserve"> for a movement that typically backs Democrats - Wisconsin and Ohio limited the ability of public sector unions to negotiate for their members and </w:t>
      </w:r>
      <w:r w:rsidRPr="00052654">
        <w:rPr>
          <w:rStyle w:val="StyleUnderline"/>
        </w:rPr>
        <w:t>28 states now allow people represented by unions to decline to pay dues</w:t>
      </w:r>
      <w:r w:rsidRPr="00CB62E4">
        <w:rPr>
          <w:sz w:val="16"/>
        </w:rPr>
        <w:t xml:space="preserve">, </w:t>
      </w:r>
      <w:r w:rsidRPr="00052654">
        <w:rPr>
          <w:rStyle w:val="StyleUnderline"/>
        </w:rPr>
        <w:t>limiting labor's financial clout</w:t>
      </w:r>
      <w:r w:rsidRPr="00CB62E4">
        <w:rPr>
          <w:sz w:val="16"/>
        </w:rPr>
        <w:t>.</w:t>
      </w:r>
    </w:p>
    <w:p w14:paraId="4D49D907" w14:textId="77777777" w:rsidR="00A65CCF" w:rsidRPr="00CB62E4" w:rsidRDefault="00A65CCF" w:rsidP="00A65CCF">
      <w:pPr>
        <w:rPr>
          <w:sz w:val="16"/>
        </w:rPr>
      </w:pPr>
      <w:r w:rsidRPr="00895F20">
        <w:rPr>
          <w:rStyle w:val="StyleUnderline"/>
          <w:highlight w:val="green"/>
        </w:rPr>
        <w:t xml:space="preserve">One of the biggest blows came </w:t>
      </w:r>
      <w:r w:rsidRPr="00FE141D">
        <w:rPr>
          <w:rStyle w:val="StyleUnderline"/>
        </w:rPr>
        <w:t>on</w:t>
      </w:r>
      <w:r w:rsidRPr="00052654">
        <w:rPr>
          <w:rStyle w:val="StyleUnderline"/>
        </w:rPr>
        <w:t xml:space="preserve"> Wednesday</w:t>
      </w:r>
      <w:r w:rsidRPr="00CB62E4">
        <w:rPr>
          <w:sz w:val="16"/>
        </w:rPr>
        <w:t xml:space="preserve">, </w:t>
      </w:r>
      <w:r w:rsidRPr="00895F20">
        <w:rPr>
          <w:rStyle w:val="StyleUnderline"/>
          <w:highlight w:val="green"/>
        </w:rPr>
        <w:t>when the</w:t>
      </w:r>
      <w:r w:rsidRPr="00CB62E4">
        <w:rPr>
          <w:sz w:val="16"/>
        </w:rPr>
        <w:t xml:space="preserve"> Supreme </w:t>
      </w:r>
      <w:r w:rsidRPr="00895F20">
        <w:rPr>
          <w:rStyle w:val="StyleUnderline"/>
          <w:highlight w:val="green"/>
        </w:rPr>
        <w:t>Court</w:t>
      </w:r>
      <w:r w:rsidRPr="00052654">
        <w:rPr>
          <w:rStyle w:val="StyleUnderline"/>
        </w:rPr>
        <w:t xml:space="preserve"> </w:t>
      </w:r>
      <w:r w:rsidRPr="00895F20">
        <w:rPr>
          <w:rStyle w:val="StyleUnderline"/>
          <w:highlight w:val="green"/>
        </w:rPr>
        <w:t>ruled</w:t>
      </w:r>
      <w:r w:rsidRPr="00CB62E4">
        <w:rPr>
          <w:sz w:val="16"/>
        </w:rPr>
        <w:t xml:space="preserve"> that </w:t>
      </w:r>
      <w:r w:rsidRPr="00895F20">
        <w:rPr>
          <w:rStyle w:val="StyleUnderline"/>
          <w:highlight w:val="green"/>
        </w:rPr>
        <w:t>gov</w:t>
      </w:r>
      <w:r w:rsidRPr="007D5324">
        <w:rPr>
          <w:sz w:val="16"/>
        </w:rPr>
        <w:t>ernment</w:t>
      </w:r>
      <w:r w:rsidRPr="00CB62E4">
        <w:rPr>
          <w:sz w:val="16"/>
        </w:rPr>
        <w:t xml:space="preserve"> </w:t>
      </w:r>
      <w:r w:rsidRPr="00895F20">
        <w:rPr>
          <w:rStyle w:val="StyleUnderline"/>
          <w:highlight w:val="green"/>
        </w:rPr>
        <w:t>workers</w:t>
      </w:r>
      <w:r w:rsidRPr="00CB62E4">
        <w:rPr>
          <w:sz w:val="16"/>
        </w:rPr>
        <w:t xml:space="preserve"> who declined to join labor unions that represent them in collective bargaining </w:t>
      </w:r>
      <w:r w:rsidRPr="00895F20">
        <w:rPr>
          <w:rStyle w:val="StyleUnderline"/>
          <w:highlight w:val="green"/>
        </w:rPr>
        <w:t>cannot be forced to contribute to</w:t>
      </w:r>
      <w:r w:rsidRPr="00895F20">
        <w:rPr>
          <w:sz w:val="16"/>
          <w:highlight w:val="green"/>
        </w:rPr>
        <w:t xml:space="preserve"> </w:t>
      </w:r>
      <w:r w:rsidRPr="007D5324">
        <w:rPr>
          <w:sz w:val="16"/>
        </w:rPr>
        <w:t>those</w:t>
      </w:r>
      <w:r w:rsidRPr="00CB62E4">
        <w:rPr>
          <w:sz w:val="16"/>
        </w:rPr>
        <w:t xml:space="preserve"> </w:t>
      </w:r>
      <w:r w:rsidRPr="00895F20">
        <w:rPr>
          <w:rStyle w:val="StyleUnderline"/>
          <w:highlight w:val="green"/>
        </w:rPr>
        <w:t>unions</w:t>
      </w:r>
      <w:r w:rsidRPr="00CB62E4">
        <w:rPr>
          <w:sz w:val="16"/>
        </w:rPr>
        <w:t>.</w:t>
      </w:r>
    </w:p>
    <w:p w14:paraId="2517D070" w14:textId="77777777" w:rsidR="00A65CCF" w:rsidRPr="00CB62E4" w:rsidRDefault="00A65CCF" w:rsidP="00A65CCF">
      <w:pPr>
        <w:rPr>
          <w:sz w:val="16"/>
        </w:rPr>
      </w:pPr>
      <w:r w:rsidRPr="00895F20">
        <w:rPr>
          <w:rStyle w:val="Emphasis"/>
          <w:highlight w:val="green"/>
        </w:rPr>
        <w:t>Yet despite</w:t>
      </w:r>
      <w:r w:rsidRPr="00CB62E4">
        <w:rPr>
          <w:sz w:val="16"/>
        </w:rPr>
        <w:t xml:space="preserve"> - or perhaps because of - </w:t>
      </w:r>
      <w:r w:rsidRPr="00895F20">
        <w:rPr>
          <w:rStyle w:val="Emphasis"/>
          <w:highlight w:val="green"/>
        </w:rPr>
        <w:t>the setbacks</w:t>
      </w:r>
      <w:r w:rsidRPr="00CB62E4">
        <w:rPr>
          <w:sz w:val="16"/>
        </w:rPr>
        <w:t xml:space="preserve">, </w:t>
      </w:r>
      <w:r w:rsidRPr="00895F20">
        <w:rPr>
          <w:rStyle w:val="StyleUnderline"/>
          <w:highlight w:val="green"/>
        </w:rPr>
        <w:t>union members seem more willing to take risks</w:t>
      </w:r>
      <w:r w:rsidRPr="00895F20">
        <w:rPr>
          <w:sz w:val="16"/>
          <w:highlight w:val="green"/>
        </w:rPr>
        <w:t>.</w:t>
      </w:r>
      <w:r w:rsidRPr="00CB62E4">
        <w:rPr>
          <w:sz w:val="16"/>
        </w:rPr>
        <w:t xml:space="preserve"> The initial teacher's walkout in West Virginia, for example, continued even after union leaders cut a deal to bring teachers back into the classrooms - the energized grassroots refused to return to school until they got a better agreement.</w:t>
      </w:r>
    </w:p>
    <w:p w14:paraId="1DA42BEF" w14:textId="77777777" w:rsidR="00A65CCF" w:rsidRPr="00CB62E4" w:rsidRDefault="00A65CCF" w:rsidP="00A65CCF">
      <w:pPr>
        <w:rPr>
          <w:sz w:val="16"/>
        </w:rPr>
      </w:pPr>
      <w:r w:rsidRPr="00CB62E4">
        <w:rPr>
          <w:sz w:val="16"/>
        </w:rPr>
        <w:t xml:space="preserve">"I don't know if locals have been unusually organized rather than things have just gotten very, very bad," said Moshe </w:t>
      </w:r>
      <w:proofErr w:type="spellStart"/>
      <w:r w:rsidRPr="00CB62E4">
        <w:rPr>
          <w:sz w:val="16"/>
        </w:rPr>
        <w:t>Marvit</w:t>
      </w:r>
      <w:proofErr w:type="spellEnd"/>
      <w:r w:rsidRPr="00CB62E4">
        <w:rPr>
          <w:sz w:val="16"/>
        </w:rPr>
        <w:t>, a Pittsburgh-based labor attorney and fellow at the Century Foundation.</w:t>
      </w:r>
    </w:p>
    <w:p w14:paraId="3E364219" w14:textId="77777777" w:rsidR="00A65CCF" w:rsidRPr="00CB62E4" w:rsidRDefault="00A65CCF" w:rsidP="00A65CCF">
      <w:pPr>
        <w:rPr>
          <w:sz w:val="16"/>
        </w:rPr>
      </w:pPr>
      <w:r w:rsidRPr="00CB62E4">
        <w:rPr>
          <w:sz w:val="16"/>
        </w:rPr>
        <w:t xml:space="preserve">He noted the teachers' actions were most aggressive in states where teachers were paid the lowest and have shouldered the biggest cuts. Despite the lowest unemployment rate in decades, the government reported this month that wages last year increased below the rate of inflation - meaning the typical worker effectively suffered a pay cut. At the same time the reduced </w:t>
      </w:r>
      <w:r w:rsidRPr="00895F20">
        <w:rPr>
          <w:rStyle w:val="StyleUnderline"/>
          <w:highlight w:val="green"/>
        </w:rPr>
        <w:t>unemployment rate</w:t>
      </w:r>
      <w:r w:rsidRPr="00CB62E4">
        <w:rPr>
          <w:sz w:val="16"/>
        </w:rPr>
        <w:t xml:space="preserve"> also </w:t>
      </w:r>
      <w:r w:rsidRPr="00895F20">
        <w:rPr>
          <w:rStyle w:val="StyleUnderline"/>
          <w:highlight w:val="green"/>
        </w:rPr>
        <w:t>lessens the still real risks of organizing or job actions like strikes</w:t>
      </w:r>
      <w:r w:rsidRPr="00CB62E4">
        <w:rPr>
          <w:sz w:val="16"/>
        </w:rPr>
        <w:t xml:space="preserve">, </w:t>
      </w:r>
      <w:r w:rsidRPr="00052654">
        <w:rPr>
          <w:rStyle w:val="StyleUnderline"/>
        </w:rPr>
        <w:t>beca</w:t>
      </w:r>
      <w:r w:rsidRPr="00895F20">
        <w:rPr>
          <w:rStyle w:val="StyleUnderline"/>
          <w:highlight w:val="green"/>
        </w:rPr>
        <w:t>use businesses are having a harder time finding workers</w:t>
      </w:r>
      <w:r w:rsidRPr="00895F20">
        <w:rPr>
          <w:sz w:val="16"/>
          <w:highlight w:val="green"/>
        </w:rPr>
        <w:t>.</w:t>
      </w:r>
    </w:p>
    <w:p w14:paraId="42927D7E" w14:textId="77777777" w:rsidR="00A65CCF" w:rsidRPr="00CB62E4" w:rsidRDefault="00A65CCF" w:rsidP="00A65CCF">
      <w:pPr>
        <w:rPr>
          <w:sz w:val="16"/>
        </w:rPr>
      </w:pPr>
      <w:r w:rsidRPr="00895F20">
        <w:rPr>
          <w:rStyle w:val="StyleUnderline"/>
          <w:highlight w:val="green"/>
        </w:rPr>
        <w:t>The increase in "right to work" laws</w:t>
      </w:r>
      <w:r w:rsidRPr="00CB62E4">
        <w:rPr>
          <w:sz w:val="16"/>
        </w:rPr>
        <w:t xml:space="preserve"> that allow people represented by unions to opt out of paying dues means the people continuing to be involved in unions will be the most committed. And, some labor advocates and experts noted, the rising number of government moves against unions - climaxing in Wednesday's Janus decision - </w:t>
      </w:r>
      <w:r w:rsidRPr="00895F20">
        <w:rPr>
          <w:rStyle w:val="StyleUnderline"/>
          <w:highlight w:val="green"/>
        </w:rPr>
        <w:t>may be encouraging radical actions like the teacher walkouts</w:t>
      </w:r>
      <w:r w:rsidRPr="00CB62E4">
        <w:rPr>
          <w:sz w:val="16"/>
        </w:rPr>
        <w:t>, which skirted laws against strikes by educators in several states.</w:t>
      </w:r>
    </w:p>
    <w:p w14:paraId="08E51E66" w14:textId="77777777" w:rsidR="00A65CCF" w:rsidRPr="00895F20" w:rsidRDefault="00A65CCF" w:rsidP="00A65CCF">
      <w:pPr>
        <w:rPr>
          <w:sz w:val="16"/>
          <w:highlight w:val="green"/>
        </w:rPr>
      </w:pPr>
      <w:r w:rsidRPr="00CB62E4">
        <w:rPr>
          <w:sz w:val="16"/>
        </w:rPr>
        <w:t xml:space="preserve">"Since organized labor is basically illegal today, </w:t>
      </w:r>
      <w:r w:rsidRPr="00895F20">
        <w:rPr>
          <w:rStyle w:val="StyleUnderline"/>
          <w:highlight w:val="green"/>
        </w:rPr>
        <w:t>labor might as well engage in various forms of illegality</w:t>
      </w:r>
      <w:r w:rsidRPr="00CB62E4">
        <w:rPr>
          <w:sz w:val="16"/>
        </w:rPr>
        <w:t xml:space="preserve">, </w:t>
      </w:r>
      <w:r w:rsidRPr="00895F20">
        <w:rPr>
          <w:rStyle w:val="Emphasis"/>
          <w:highlight w:val="green"/>
        </w:rPr>
        <w:t>in uprisings and demonstrations</w:t>
      </w:r>
      <w:r w:rsidRPr="00CB62E4">
        <w:rPr>
          <w:sz w:val="16"/>
        </w:rPr>
        <w:t xml:space="preserve"> that send a shot across the bow of capital," said Nelson Lichtenstein, a labor </w:t>
      </w:r>
      <w:r w:rsidRPr="007D5324">
        <w:rPr>
          <w:sz w:val="16"/>
        </w:rPr>
        <w:t>historian at the University of California-Santa Barbara.</w:t>
      </w:r>
    </w:p>
    <w:p w14:paraId="58CBD771" w14:textId="77777777" w:rsidR="00A65CCF" w:rsidRPr="00CB62E4" w:rsidRDefault="00A65CCF" w:rsidP="00A65CCF">
      <w:pPr>
        <w:rPr>
          <w:sz w:val="16"/>
        </w:rPr>
      </w:pPr>
      <w:r w:rsidRPr="00895F20">
        <w:rPr>
          <w:rStyle w:val="StyleUnderline"/>
          <w:highlight w:val="green"/>
        </w:rPr>
        <w:t>Unions</w:t>
      </w:r>
      <w:r w:rsidRPr="00895F20">
        <w:rPr>
          <w:sz w:val="16"/>
          <w:highlight w:val="green"/>
        </w:rPr>
        <w:t xml:space="preserve"> </w:t>
      </w:r>
      <w:r w:rsidRPr="00895F20">
        <w:rPr>
          <w:rStyle w:val="StyleUnderline"/>
          <w:highlight w:val="green"/>
        </w:rPr>
        <w:t>have</w:t>
      </w:r>
      <w:r w:rsidRPr="00895F20">
        <w:rPr>
          <w:sz w:val="16"/>
          <w:highlight w:val="green"/>
        </w:rPr>
        <w:t xml:space="preserve"> </w:t>
      </w:r>
      <w:r w:rsidRPr="007D5324">
        <w:rPr>
          <w:sz w:val="16"/>
        </w:rPr>
        <w:t xml:space="preserve">also </w:t>
      </w:r>
      <w:r w:rsidRPr="00895F20">
        <w:rPr>
          <w:rStyle w:val="StyleUnderline"/>
          <w:highlight w:val="green"/>
        </w:rPr>
        <w:t>turned to new</w:t>
      </w:r>
      <w:r w:rsidRPr="00CB62E4">
        <w:rPr>
          <w:sz w:val="16"/>
        </w:rPr>
        <w:t xml:space="preserve">, sometimes </w:t>
      </w:r>
      <w:r w:rsidRPr="00895F20">
        <w:rPr>
          <w:rStyle w:val="StyleUnderline"/>
          <w:highlight w:val="green"/>
        </w:rPr>
        <w:t>unexpected frontiers to gain members</w:t>
      </w:r>
      <w:r w:rsidRPr="00CB62E4">
        <w:rPr>
          <w:sz w:val="16"/>
        </w:rPr>
        <w:t>. The United Auto Workers lost two attempts to organize southern auto plants in 2016 and last year, but they have successfully organized graduate students, who can become union members thanks to a 2016 ruling during the Obama's administration. They were the union that organized Harvard teaching assistants and researchers, part of a shift to white-collar employees that has raised concerns among some that union membership might just become another perk of having a higher education degree.</w:t>
      </w:r>
    </w:p>
    <w:p w14:paraId="1F14E038" w14:textId="77777777" w:rsidR="00A65CCF" w:rsidRPr="0055598C" w:rsidRDefault="00A65CCF" w:rsidP="00A65CCF">
      <w:pPr>
        <w:pStyle w:val="Heading4"/>
      </w:pPr>
      <w:r>
        <w:t xml:space="preserve">Massive influx of immigrants crushes labor unions – destroys </w:t>
      </w:r>
      <w:r w:rsidRPr="008277A6">
        <w:rPr>
          <w:u w:val="single"/>
        </w:rPr>
        <w:t>collective bargaining power</w:t>
      </w:r>
      <w:r>
        <w:t xml:space="preserve"> </w:t>
      </w:r>
    </w:p>
    <w:p w14:paraId="7EEA99D5" w14:textId="77777777" w:rsidR="00A65CCF" w:rsidRDefault="00A65CCF" w:rsidP="00A65CCF">
      <w:r w:rsidRPr="00B86049">
        <w:rPr>
          <w:rStyle w:val="Style13ptBold"/>
        </w:rPr>
        <w:t xml:space="preserve">Briggs 4 – </w:t>
      </w:r>
      <w:r>
        <w:t xml:space="preserve">Vernon M. Briggs Jr., April 2004, a senior research fellow at CIS, won many awards in his 30 years as a journalist. In 2006 he received a Pulitzer Prize and the George Polk Award for his work in helping uncover the bribery scandal whose central figure was Rep. Randy "Duke" Cunningham. His work in Mexico for the Arizona Republic was honored with the 1989 Robert F. Kennedy Award for humanitarian journalism. “Immigration Policy and American Unionism: A Reality Check”. Cornell University. Briggs Volume IV. </w:t>
      </w:r>
      <w:hyperlink r:id="rId7" w:history="1">
        <w:r w:rsidRPr="005D5ED9">
          <w:rPr>
            <w:rStyle w:val="Hyperlink"/>
          </w:rPr>
          <w:t>https://digitalcommons.ilr.cornell.edu/cgi/viewcontent.cgi?article=1013&amp;context=briggsIV</w:t>
        </w:r>
      </w:hyperlink>
      <w:r>
        <w:t xml:space="preserve"> KKC </w:t>
      </w:r>
    </w:p>
    <w:p w14:paraId="091C8A40" w14:textId="77777777" w:rsidR="00A65CCF" w:rsidRPr="0055598C" w:rsidRDefault="00A65CCF" w:rsidP="00A65CCF">
      <w:pPr>
        <w:rPr>
          <w:sz w:val="16"/>
        </w:rPr>
      </w:pPr>
      <w:r w:rsidRPr="0055598C">
        <w:rPr>
          <w:sz w:val="16"/>
        </w:rPr>
        <w:t xml:space="preserve">In this environment, </w:t>
      </w:r>
      <w:r w:rsidRPr="00895F20">
        <w:rPr>
          <w:rStyle w:val="Emphasis"/>
          <w:highlight w:val="green"/>
        </w:rPr>
        <w:t>mass immigration</w:t>
      </w:r>
      <w:r w:rsidRPr="0055598C">
        <w:rPr>
          <w:sz w:val="16"/>
        </w:rPr>
        <w:t xml:space="preserve"> has once more done what it did in the past: it has </w:t>
      </w:r>
      <w:r w:rsidRPr="00895F20">
        <w:rPr>
          <w:rStyle w:val="Emphasis"/>
          <w:highlight w:val="green"/>
        </w:rPr>
        <w:t>lessen</w:t>
      </w:r>
      <w:r w:rsidRPr="0055598C">
        <w:rPr>
          <w:sz w:val="16"/>
        </w:rPr>
        <w:t xml:space="preserve">ed </w:t>
      </w:r>
      <w:r w:rsidRPr="00895F20">
        <w:rPr>
          <w:rStyle w:val="Emphasis"/>
          <w:highlight w:val="green"/>
        </w:rPr>
        <w:t>the effectiveness of unions</w:t>
      </w:r>
      <w:r w:rsidRPr="00B86049">
        <w:rPr>
          <w:rStyle w:val="StyleUnderline"/>
        </w:rPr>
        <w:t xml:space="preserve"> </w:t>
      </w:r>
      <w:r w:rsidRPr="00895F20">
        <w:rPr>
          <w:rStyle w:val="StyleUnderline"/>
          <w:highlight w:val="green"/>
        </w:rPr>
        <w:t>and</w:t>
      </w:r>
      <w:r w:rsidRPr="0055598C">
        <w:rPr>
          <w:sz w:val="16"/>
        </w:rPr>
        <w:t xml:space="preserve">, accordingly, </w:t>
      </w:r>
      <w:r w:rsidRPr="00895F20">
        <w:rPr>
          <w:rStyle w:val="Emphasis"/>
          <w:highlight w:val="green"/>
        </w:rPr>
        <w:t>diminish</w:t>
      </w:r>
      <w:r w:rsidRPr="00B86049">
        <w:rPr>
          <w:rStyle w:val="StyleUnderline"/>
        </w:rPr>
        <w:t>ed</w:t>
      </w:r>
      <w:r w:rsidRPr="0055598C">
        <w:rPr>
          <w:sz w:val="16"/>
        </w:rPr>
        <w:t xml:space="preserve"> their </w:t>
      </w:r>
      <w:r w:rsidRPr="00895F20">
        <w:rPr>
          <w:rStyle w:val="StyleUnderline"/>
          <w:highlight w:val="green"/>
        </w:rPr>
        <w:t>attractiveness to workers</w:t>
      </w:r>
      <w:r w:rsidRPr="0055598C">
        <w:rPr>
          <w:sz w:val="16"/>
        </w:rPr>
        <w:t xml:space="preserve">. To be sure, there are other factors involved in the decline of union membership.56 The nation's labor laws, for instance, that supposedly protect the practice of </w:t>
      </w:r>
      <w:r w:rsidRPr="00895F20">
        <w:rPr>
          <w:rStyle w:val="Emphasis"/>
          <w:highlight w:val="green"/>
        </w:rPr>
        <w:t>collective bargaining</w:t>
      </w:r>
      <w:r w:rsidRPr="0055598C">
        <w:rPr>
          <w:rStyle w:val="StyleUnderline"/>
        </w:rPr>
        <w:t xml:space="preserve"> </w:t>
      </w:r>
      <w:r w:rsidRPr="00895F20">
        <w:rPr>
          <w:rStyle w:val="StyleUnderline"/>
          <w:highlight w:val="green"/>
        </w:rPr>
        <w:t xml:space="preserve">are woefully inadequate </w:t>
      </w:r>
      <w:r w:rsidRPr="006D5F9D">
        <w:rPr>
          <w:rStyle w:val="StyleUnderline"/>
        </w:rPr>
        <w:t>when confronted with willful employer opposition</w:t>
      </w:r>
      <w:r w:rsidRPr="0055598C">
        <w:rPr>
          <w:sz w:val="16"/>
        </w:rPr>
        <w:t xml:space="preserve">. They too need to be reformed. Likewise, globalization and technological change have radically altered the nation's industrial and occupational structures to the disadvantage of organized labor's historic membership strengths. But </w:t>
      </w:r>
      <w:r w:rsidRPr="006D5F9D">
        <w:rPr>
          <w:rStyle w:val="StyleUnderline"/>
        </w:rPr>
        <w:t>the</w:t>
      </w:r>
      <w:r w:rsidRPr="0055598C">
        <w:rPr>
          <w:rStyle w:val="StyleUnderline"/>
        </w:rPr>
        <w:t xml:space="preserve"> drastic weakening of the economic status of many working people in this new era argues for increased union representation now more than ever</w:t>
      </w:r>
      <w:r w:rsidRPr="0055598C">
        <w:rPr>
          <w:sz w:val="16"/>
        </w:rPr>
        <w:t xml:space="preserve">. </w:t>
      </w:r>
      <w:r w:rsidRPr="0055598C">
        <w:rPr>
          <w:rStyle w:val="Emphasis"/>
        </w:rPr>
        <w:t xml:space="preserve">The </w:t>
      </w:r>
      <w:r w:rsidRPr="00895F20">
        <w:rPr>
          <w:rStyle w:val="Emphasis"/>
          <w:highlight w:val="green"/>
        </w:rPr>
        <w:t>mass immigration</w:t>
      </w:r>
      <w:r w:rsidRPr="0055598C">
        <w:rPr>
          <w:sz w:val="16"/>
        </w:rPr>
        <w:t xml:space="preserve"> - </w:t>
      </w:r>
      <w:r w:rsidRPr="0055598C">
        <w:rPr>
          <w:rStyle w:val="StyleUnderline"/>
        </w:rPr>
        <w:t xml:space="preserve">especially </w:t>
      </w:r>
      <w:r w:rsidRPr="00895F20">
        <w:rPr>
          <w:rStyle w:val="StyleUnderline"/>
          <w:highlight w:val="green"/>
        </w:rPr>
        <w:t>of unskilled and poorly educated persons</w:t>
      </w:r>
      <w:r w:rsidRPr="0055598C">
        <w:rPr>
          <w:sz w:val="16"/>
        </w:rPr>
        <w:t xml:space="preserve"> - </w:t>
      </w:r>
      <w:r w:rsidRPr="00895F20">
        <w:rPr>
          <w:rStyle w:val="StyleUnderline"/>
          <w:highlight w:val="green"/>
        </w:rPr>
        <w:t>has significantly contributed to all of the income disparity pressures besetting the work force</w:t>
      </w:r>
      <w:r w:rsidRPr="0055598C">
        <w:rPr>
          <w:sz w:val="16"/>
        </w:rPr>
        <w:t xml:space="preserve"> (be they native born or foreign born)</w:t>
      </w:r>
    </w:p>
    <w:p w14:paraId="26F0751F" w14:textId="77777777" w:rsidR="00A65CCF" w:rsidRPr="002129AA" w:rsidRDefault="00A65CCF" w:rsidP="00A65CCF">
      <w:pPr>
        <w:rPr>
          <w:sz w:val="16"/>
        </w:rPr>
      </w:pPr>
      <w:r w:rsidRPr="002129AA">
        <w:rPr>
          <w:sz w:val="16"/>
        </w:rPr>
        <w:t xml:space="preserve">The nation's immigration laws need to be strengthened, not weakened or repealed. Employer sanctions set the moral tone for immigration policy at the workplace. The identification loopholes need to be plugged and worksite enforcement given priority, not neglected. </w:t>
      </w:r>
      <w:r w:rsidRPr="0055598C">
        <w:rPr>
          <w:rStyle w:val="StyleUnderline"/>
        </w:rPr>
        <w:t>There should not be more mass amnesties for persons who have brazenly violated the laws</w:t>
      </w:r>
      <w:r w:rsidRPr="002129AA">
        <w:rPr>
          <w:sz w:val="16"/>
        </w:rPr>
        <w:t xml:space="preserve"> </w:t>
      </w:r>
      <w:r w:rsidRPr="0055598C">
        <w:rPr>
          <w:rStyle w:val="StyleUnderline"/>
        </w:rPr>
        <w:t>that</w:t>
      </w:r>
      <w:r w:rsidRPr="002129AA">
        <w:rPr>
          <w:sz w:val="16"/>
        </w:rPr>
        <w:t xml:space="preserve">, since 1986, clearly </w:t>
      </w:r>
      <w:r w:rsidRPr="0055598C">
        <w:rPr>
          <w:rStyle w:val="StyleUnderline"/>
        </w:rPr>
        <w:t>state</w:t>
      </w:r>
      <w:r w:rsidRPr="002129AA">
        <w:rPr>
          <w:sz w:val="16"/>
        </w:rPr>
        <w:t xml:space="preserve"> that </w:t>
      </w:r>
      <w:r w:rsidRPr="0055598C">
        <w:rPr>
          <w:rStyle w:val="StyleUnderline"/>
        </w:rPr>
        <w:t>illegal immigrants should not be in the workplace</w:t>
      </w:r>
      <w:r w:rsidRPr="002129AA">
        <w:rPr>
          <w:sz w:val="16"/>
        </w:rPr>
        <w:t xml:space="preserve"> in the first place. </w:t>
      </w:r>
      <w:r w:rsidRPr="0055598C">
        <w:rPr>
          <w:rStyle w:val="Emphasis"/>
        </w:rPr>
        <w:t xml:space="preserve">Such </w:t>
      </w:r>
      <w:r w:rsidRPr="00895F20">
        <w:rPr>
          <w:rStyle w:val="Emphasis"/>
          <w:highlight w:val="green"/>
        </w:rPr>
        <w:t>amnesties only</w:t>
      </w:r>
      <w:r w:rsidRPr="0055598C">
        <w:rPr>
          <w:rStyle w:val="Emphasis"/>
        </w:rPr>
        <w:t xml:space="preserve"> </w:t>
      </w:r>
      <w:r w:rsidRPr="00895F20">
        <w:rPr>
          <w:rStyle w:val="Emphasis"/>
          <w:highlight w:val="green"/>
        </w:rPr>
        <w:t>encourage others to enter illegally</w:t>
      </w:r>
      <w:r w:rsidRPr="002129AA">
        <w:rPr>
          <w:sz w:val="16"/>
        </w:rPr>
        <w:t xml:space="preserve"> and hope for another amnesty. </w:t>
      </w:r>
      <w:r w:rsidRPr="00895F20">
        <w:rPr>
          <w:rStyle w:val="Emphasis"/>
          <w:highlight w:val="green"/>
        </w:rPr>
        <w:t>The mass</w:t>
      </w:r>
      <w:r w:rsidRPr="0055598C">
        <w:rPr>
          <w:rStyle w:val="StyleUnderline"/>
        </w:rPr>
        <w:t xml:space="preserve"> amnesty of persons who are overwhelmingly unskilled and poorly educated only </w:t>
      </w:r>
      <w:r w:rsidRPr="00895F20">
        <w:rPr>
          <w:rStyle w:val="Emphasis"/>
          <w:highlight w:val="green"/>
        </w:rPr>
        <w:t>adds</w:t>
      </w:r>
      <w:r w:rsidRPr="0055598C">
        <w:rPr>
          <w:rStyle w:val="StyleUnderline"/>
        </w:rPr>
        <w:t xml:space="preserve"> to the </w:t>
      </w:r>
      <w:r w:rsidRPr="00895F20">
        <w:rPr>
          <w:rStyle w:val="Emphasis"/>
          <w:highlight w:val="green"/>
        </w:rPr>
        <w:t>competition</w:t>
      </w:r>
      <w:r w:rsidRPr="0055598C">
        <w:rPr>
          <w:rStyle w:val="StyleUnderline"/>
        </w:rPr>
        <w:t xml:space="preserve"> for low wage jobs with the citizens and permanent resident aliens</w:t>
      </w:r>
      <w:r w:rsidRPr="002129AA">
        <w:rPr>
          <w:sz w:val="16"/>
        </w:rPr>
        <w:t xml:space="preserve">. Moreover, as noted earlier, mass amnesties since the onset of foreign terrorism endanger national security because they bypass meaningful background checks that are required by all legal immigrants. </w:t>
      </w:r>
    </w:p>
    <w:p w14:paraId="71C9DEC1" w14:textId="77777777" w:rsidR="00A65CCF" w:rsidRPr="0031064B" w:rsidRDefault="00A65CCF" w:rsidP="00A65CCF">
      <w:pPr>
        <w:rPr>
          <w:sz w:val="16"/>
        </w:rPr>
      </w:pPr>
      <w:r w:rsidRPr="002129AA">
        <w:rPr>
          <w:sz w:val="16"/>
        </w:rPr>
        <w:t xml:space="preserve">Rather than pursue its past role as a careful monitor of the impact of the nation's immigration policies on the economic well-being of working people, the AFL-CIO has chosen to become an advocate for the pro-immigrant political agenda. But this strategy comes with a heavy cost. First, it means that </w:t>
      </w:r>
      <w:r w:rsidRPr="002129AA">
        <w:rPr>
          <w:rStyle w:val="StyleUnderline"/>
        </w:rPr>
        <w:t>success in the organization of immigrants will not translate into any real ability to increase significantly the wages or benefits of many such organized workers. As</w:t>
      </w:r>
      <w:r w:rsidRPr="0055598C">
        <w:rPr>
          <w:rStyle w:val="StyleUnderline"/>
        </w:rPr>
        <w:t xml:space="preserve"> long as the labor market continues to be </w:t>
      </w:r>
      <w:r w:rsidRPr="00895F20">
        <w:rPr>
          <w:rStyle w:val="Emphasis"/>
          <w:highlight w:val="green"/>
        </w:rPr>
        <w:t>flooded with low-skilled immigrant</w:t>
      </w:r>
      <w:r w:rsidRPr="0055598C">
        <w:rPr>
          <w:rStyle w:val="StyleUnderline"/>
        </w:rPr>
        <w:t xml:space="preserve"> job seekers, </w:t>
      </w:r>
      <w:r w:rsidRPr="00895F20">
        <w:rPr>
          <w:rStyle w:val="Emphasis"/>
          <w:highlight w:val="green"/>
        </w:rPr>
        <w:t>unions will not be able to defy</w:t>
      </w:r>
      <w:r w:rsidRPr="008277A6">
        <w:rPr>
          <w:rStyle w:val="StyleUnderline"/>
        </w:rPr>
        <w:t xml:space="preserve"> the</w:t>
      </w:r>
      <w:r w:rsidRPr="0055598C">
        <w:rPr>
          <w:rStyle w:val="StyleUnderline"/>
        </w:rPr>
        <w:t xml:space="preserve"> </w:t>
      </w:r>
      <w:r w:rsidRPr="00895F20">
        <w:rPr>
          <w:rStyle w:val="Emphasis"/>
          <w:highlight w:val="green"/>
        </w:rPr>
        <w:t>market forces</w:t>
      </w:r>
      <w:r w:rsidRPr="0055598C">
        <w:rPr>
          <w:rStyle w:val="StyleUnderline"/>
        </w:rPr>
        <w:t xml:space="preserve"> that will suppress upward wage pressures</w:t>
      </w:r>
      <w:r w:rsidRPr="002129AA">
        <w:rPr>
          <w:sz w:val="16"/>
        </w:rPr>
        <w:t xml:space="preserve">. Secondly, </w:t>
      </w:r>
      <w:r w:rsidRPr="00895F20">
        <w:rPr>
          <w:rStyle w:val="StyleUnderline"/>
          <w:highlight w:val="green"/>
        </w:rPr>
        <w:t>the focus</w:t>
      </w:r>
      <w:r w:rsidRPr="002129AA">
        <w:rPr>
          <w:rStyle w:val="StyleUnderline"/>
        </w:rPr>
        <w:t xml:space="preserve"> </w:t>
      </w:r>
      <w:r w:rsidRPr="00895F20">
        <w:rPr>
          <w:rStyle w:val="StyleUnderline"/>
          <w:highlight w:val="green"/>
        </w:rPr>
        <w:t>on</w:t>
      </w:r>
      <w:r w:rsidRPr="002129AA">
        <w:rPr>
          <w:sz w:val="16"/>
        </w:rPr>
        <w:t xml:space="preserve"> the advancement of the interests of </w:t>
      </w:r>
      <w:r w:rsidRPr="00895F20">
        <w:rPr>
          <w:rStyle w:val="StyleUnderline"/>
          <w:highlight w:val="green"/>
        </w:rPr>
        <w:t>low-skilled immigrants</w:t>
      </w:r>
      <w:r w:rsidRPr="002129AA">
        <w:rPr>
          <w:sz w:val="16"/>
        </w:rPr>
        <w:t xml:space="preserve"> can only </w:t>
      </w:r>
      <w:r w:rsidRPr="00895F20">
        <w:rPr>
          <w:rStyle w:val="StyleUnderline"/>
          <w:highlight w:val="green"/>
        </w:rPr>
        <w:t>cause</w:t>
      </w:r>
      <w:r w:rsidRPr="002129AA">
        <w:rPr>
          <w:sz w:val="16"/>
        </w:rPr>
        <w:t xml:space="preserve"> the </w:t>
      </w:r>
      <w:r w:rsidRPr="00895F20">
        <w:rPr>
          <w:rStyle w:val="StyleUnderline"/>
          <w:highlight w:val="green"/>
        </w:rPr>
        <w:t>alienation of low-skilled native-born</w:t>
      </w:r>
      <w:r w:rsidRPr="002129AA">
        <w:rPr>
          <w:sz w:val="16"/>
        </w:rPr>
        <w:t xml:space="preserve"> workers </w:t>
      </w:r>
      <w:r w:rsidRPr="00895F20">
        <w:rPr>
          <w:rStyle w:val="StyleUnderline"/>
          <w:highlight w:val="green"/>
        </w:rPr>
        <w:t>who must compete</w:t>
      </w:r>
      <w:r w:rsidRPr="002129AA">
        <w:rPr>
          <w:sz w:val="16"/>
        </w:rPr>
        <w:t xml:space="preserve"> for these same jobs because they lack the human capital to qualify for better ones. How long can it be until these other workers recognize that their ambitions for higher wages and better living standards cannot be achieved as long as mass immigration is allowed to flood low wage labor markets?</w:t>
      </w:r>
    </w:p>
    <w:p w14:paraId="687390AA" w14:textId="77777777" w:rsidR="00A65CCF" w:rsidRDefault="00A65CCF" w:rsidP="00A65CCF">
      <w:pPr>
        <w:pStyle w:val="Heading4"/>
      </w:pPr>
      <w:r w:rsidRPr="006F1C05">
        <w:rPr>
          <w:u w:val="single"/>
        </w:rPr>
        <w:t>Collective bargaining</w:t>
      </w:r>
      <w:r>
        <w:t xml:space="preserve"> provides essential leverage that maintains a </w:t>
      </w:r>
      <w:r w:rsidRPr="00D63645">
        <w:rPr>
          <w:u w:val="single"/>
        </w:rPr>
        <w:t>r</w:t>
      </w:r>
      <w:r>
        <w:rPr>
          <w:u w:val="single"/>
        </w:rPr>
        <w:t>o</w:t>
      </w:r>
      <w:r w:rsidRPr="00D63645">
        <w:rPr>
          <w:u w:val="single"/>
        </w:rPr>
        <w:t>bust democracy</w:t>
      </w:r>
      <w:r>
        <w:t xml:space="preserve"> and </w:t>
      </w:r>
      <w:r w:rsidRPr="00B63635">
        <w:rPr>
          <w:u w:val="single"/>
        </w:rPr>
        <w:t>strong economy</w:t>
      </w:r>
      <w:r>
        <w:t xml:space="preserve"> </w:t>
      </w:r>
      <w:r w:rsidRPr="00B63635">
        <w:t>through</w:t>
      </w:r>
      <w:r>
        <w:t xml:space="preserve"> shared prosperity and encouraging </w:t>
      </w:r>
      <w:r w:rsidRPr="004670A1">
        <w:rPr>
          <w:u w:val="single"/>
        </w:rPr>
        <w:t>political participation</w:t>
      </w:r>
      <w:r>
        <w:t>.</w:t>
      </w:r>
    </w:p>
    <w:p w14:paraId="3481C205" w14:textId="77777777" w:rsidR="00A65CCF" w:rsidRDefault="00A65CCF" w:rsidP="00A65CCF">
      <w:r w:rsidRPr="00D14D81">
        <w:rPr>
          <w:rStyle w:val="Style13ptBold"/>
        </w:rPr>
        <w:t xml:space="preserve">Bivens et al. 17 – </w:t>
      </w:r>
      <w:r>
        <w:t xml:space="preserve">Economic Policy Institute, </w:t>
      </w:r>
      <w:r w:rsidRPr="00D14D81">
        <w:t>8-24-2017</w:t>
      </w:r>
      <w:r>
        <w:t xml:space="preserve">, Josh </w:t>
      </w:r>
      <w:proofErr w:type="spellStart"/>
      <w:r>
        <w:t>Bivens</w:t>
      </w:r>
      <w:proofErr w:type="spellEnd"/>
      <w:r>
        <w:t xml:space="preserve">, Lora </w:t>
      </w:r>
      <w:proofErr w:type="spellStart"/>
      <w:r>
        <w:t>Engdahl</w:t>
      </w:r>
      <w:proofErr w:type="spellEnd"/>
      <w:r>
        <w:t xml:space="preserve">, Elise Gould, Teresa Kroeger, Celine </w:t>
      </w:r>
      <w:proofErr w:type="spellStart"/>
      <w:r>
        <w:t>McNicholas</w:t>
      </w:r>
      <w:proofErr w:type="spellEnd"/>
      <w:r>
        <w:t xml:space="preserve">, Lawrence </w:t>
      </w:r>
      <w:proofErr w:type="spellStart"/>
      <w:r>
        <w:t>Mishel</w:t>
      </w:r>
      <w:proofErr w:type="spellEnd"/>
      <w:r>
        <w:t xml:space="preserve">, Zane </w:t>
      </w:r>
      <w:proofErr w:type="spellStart"/>
      <w:r>
        <w:t>Mokhiber</w:t>
      </w:r>
      <w:proofErr w:type="spellEnd"/>
      <w:r>
        <w:t xml:space="preserve">, Heidi </w:t>
      </w:r>
      <w:proofErr w:type="spellStart"/>
      <w:r>
        <w:t>Shierholz</w:t>
      </w:r>
      <w:proofErr w:type="spellEnd"/>
      <w:r>
        <w:t xml:space="preserve">, </w:t>
      </w:r>
      <w:proofErr w:type="spellStart"/>
      <w:r>
        <w:t>Marni</w:t>
      </w:r>
      <w:proofErr w:type="spellEnd"/>
      <w:r>
        <w:t xml:space="preserve"> von </w:t>
      </w:r>
      <w:proofErr w:type="spellStart"/>
      <w:r>
        <w:t>Wilpert</w:t>
      </w:r>
      <w:proofErr w:type="spellEnd"/>
      <w:r>
        <w:t xml:space="preserve">, Valerie Wilson, and Ben </w:t>
      </w:r>
      <w:proofErr w:type="spellStart"/>
      <w:r>
        <w:t>Zipperer</w:t>
      </w:r>
      <w:proofErr w:type="spellEnd"/>
      <w:r w:rsidRPr="00D14D81">
        <w:t xml:space="preserve">, "How today’s unions help working people: Giving workers the power to improve their jobs and unrig the economy," Economic Policy Institute, </w:t>
      </w:r>
      <w:hyperlink r:id="rId8" w:history="1">
        <w:r w:rsidRPr="00A1487B">
          <w:rPr>
            <w:rStyle w:val="Hyperlink"/>
          </w:rPr>
          <w:t>https://www.epi.org/publication/how-todays-unions-help-working-people-giving-workers-the-power-to-improve-their-jobs-and-unrig-the-economy/</w:t>
        </w:r>
      </w:hyperlink>
      <w:r>
        <w:t xml:space="preserve"> KKC</w:t>
      </w:r>
    </w:p>
    <w:p w14:paraId="70FD01BF" w14:textId="77777777" w:rsidR="00A65CCF" w:rsidRPr="008E697C" w:rsidRDefault="00A65CCF" w:rsidP="00A65CCF">
      <w:pPr>
        <w:rPr>
          <w:sz w:val="16"/>
        </w:rPr>
      </w:pPr>
      <w:r w:rsidRPr="008E697C">
        <w:rPr>
          <w:sz w:val="16"/>
        </w:rPr>
        <w:t xml:space="preserve">Conclusion: </w:t>
      </w:r>
      <w:r w:rsidRPr="00895F20">
        <w:rPr>
          <w:rStyle w:val="Emphasis"/>
          <w:highlight w:val="green"/>
        </w:rPr>
        <w:t>Unions are essential</w:t>
      </w:r>
      <w:r w:rsidRPr="008E697C">
        <w:rPr>
          <w:sz w:val="16"/>
        </w:rPr>
        <w:t xml:space="preserve"> </w:t>
      </w:r>
      <w:r w:rsidRPr="00895F20">
        <w:rPr>
          <w:rStyle w:val="StyleUnderline"/>
          <w:highlight w:val="green"/>
        </w:rPr>
        <w:t>to a</w:t>
      </w:r>
      <w:r w:rsidRPr="008E697C">
        <w:rPr>
          <w:sz w:val="16"/>
        </w:rPr>
        <w:t xml:space="preserve"> </w:t>
      </w:r>
      <w:r w:rsidRPr="00895F20">
        <w:rPr>
          <w:rStyle w:val="Emphasis"/>
          <w:highlight w:val="green"/>
        </w:rPr>
        <w:t>fair economy</w:t>
      </w:r>
      <w:r w:rsidRPr="008E697C">
        <w:rPr>
          <w:sz w:val="16"/>
        </w:rPr>
        <w:t xml:space="preserve"> </w:t>
      </w:r>
      <w:r w:rsidRPr="00895F20">
        <w:rPr>
          <w:rStyle w:val="StyleUnderline"/>
          <w:highlight w:val="green"/>
        </w:rPr>
        <w:t>and</w:t>
      </w:r>
      <w:r w:rsidRPr="008E697C">
        <w:rPr>
          <w:rStyle w:val="StyleUnderline"/>
        </w:rPr>
        <w:t xml:space="preserve"> a</w:t>
      </w:r>
      <w:r w:rsidRPr="008E697C">
        <w:rPr>
          <w:sz w:val="16"/>
        </w:rPr>
        <w:t xml:space="preserve"> </w:t>
      </w:r>
      <w:r w:rsidRPr="00895F20">
        <w:rPr>
          <w:rStyle w:val="Emphasis"/>
          <w:highlight w:val="green"/>
        </w:rPr>
        <w:t>vibrant democracy</w:t>
      </w:r>
    </w:p>
    <w:p w14:paraId="3538E49D" w14:textId="77777777" w:rsidR="00A65CCF" w:rsidRPr="008E697C" w:rsidRDefault="00A65CCF" w:rsidP="00A65CCF">
      <w:pPr>
        <w:rPr>
          <w:sz w:val="16"/>
        </w:rPr>
      </w:pPr>
      <w:r w:rsidRPr="00895F20">
        <w:rPr>
          <w:rStyle w:val="StyleUnderline"/>
          <w:highlight w:val="green"/>
        </w:rPr>
        <w:t>Unions</w:t>
      </w:r>
      <w:r w:rsidRPr="008E697C">
        <w:rPr>
          <w:rStyle w:val="StyleUnderline"/>
        </w:rPr>
        <w:t xml:space="preserve"> are a dynamic and ever-evolving institution of the</w:t>
      </w:r>
      <w:r w:rsidRPr="008E697C">
        <w:rPr>
          <w:sz w:val="16"/>
        </w:rPr>
        <w:t xml:space="preserve"> American </w:t>
      </w:r>
      <w:r w:rsidRPr="008E697C">
        <w:rPr>
          <w:rStyle w:val="StyleUnderline"/>
        </w:rPr>
        <w:t>economy</w:t>
      </w:r>
      <w:r w:rsidRPr="008E697C">
        <w:rPr>
          <w:sz w:val="16"/>
        </w:rPr>
        <w:t xml:space="preserve"> that exist to </w:t>
      </w:r>
      <w:r w:rsidRPr="00895F20">
        <w:rPr>
          <w:rStyle w:val="StyleUnderline"/>
          <w:highlight w:val="green"/>
        </w:rPr>
        <w:t>give working people</w:t>
      </w:r>
      <w:r w:rsidRPr="008E697C">
        <w:rPr>
          <w:sz w:val="16"/>
        </w:rPr>
        <w:t xml:space="preserve"> a voice and </w:t>
      </w:r>
      <w:r w:rsidRPr="00895F20">
        <w:rPr>
          <w:rStyle w:val="StyleUnderline"/>
          <w:highlight w:val="green"/>
        </w:rPr>
        <w:t>leverage</w:t>
      </w:r>
      <w:r w:rsidRPr="008E697C">
        <w:rPr>
          <w:rStyle w:val="StyleUnderline"/>
        </w:rPr>
        <w:t xml:space="preserve"> </w:t>
      </w:r>
      <w:r w:rsidRPr="00895F20">
        <w:rPr>
          <w:rStyle w:val="StyleUnderline"/>
          <w:highlight w:val="green"/>
        </w:rPr>
        <w:t>over</w:t>
      </w:r>
      <w:r w:rsidRPr="008E697C">
        <w:rPr>
          <w:sz w:val="16"/>
        </w:rPr>
        <w:t xml:space="preserve"> their </w:t>
      </w:r>
      <w:r w:rsidRPr="00895F20">
        <w:rPr>
          <w:rStyle w:val="StyleUnderline"/>
          <w:highlight w:val="green"/>
        </w:rPr>
        <w:t>working conditions</w:t>
      </w:r>
      <w:r w:rsidRPr="008E697C">
        <w:rPr>
          <w:sz w:val="16"/>
        </w:rPr>
        <w:t xml:space="preserve"> </w:t>
      </w:r>
      <w:r w:rsidRPr="00895F20">
        <w:rPr>
          <w:rStyle w:val="StyleUnderline"/>
          <w:highlight w:val="green"/>
        </w:rPr>
        <w:t>and</w:t>
      </w:r>
      <w:r w:rsidRPr="008E697C">
        <w:rPr>
          <w:rStyle w:val="StyleUnderline"/>
        </w:rPr>
        <w:t xml:space="preserve"> the </w:t>
      </w:r>
      <w:r w:rsidRPr="00895F20">
        <w:rPr>
          <w:rStyle w:val="StyleUnderline"/>
          <w:highlight w:val="green"/>
        </w:rPr>
        <w:t>economic</w:t>
      </w:r>
      <w:r w:rsidRPr="008E697C">
        <w:rPr>
          <w:rStyle w:val="StyleUnderline"/>
        </w:rPr>
        <w:t xml:space="preserve"> </w:t>
      </w:r>
      <w:r w:rsidRPr="00895F20">
        <w:rPr>
          <w:rStyle w:val="StyleUnderline"/>
          <w:highlight w:val="green"/>
        </w:rPr>
        <w:t>policy</w:t>
      </w:r>
      <w:r w:rsidRPr="008E697C">
        <w:rPr>
          <w:sz w:val="16"/>
        </w:rPr>
        <w:t xml:space="preserve"> decisions that shape these conditions. </w:t>
      </w:r>
      <w:r w:rsidRPr="00895F20">
        <w:rPr>
          <w:rStyle w:val="StyleUnderline"/>
          <w:highlight w:val="green"/>
        </w:rPr>
        <w:t>Collective bargaining is indispensable</w:t>
      </w:r>
      <w:r w:rsidRPr="008E697C">
        <w:rPr>
          <w:sz w:val="16"/>
        </w:rPr>
        <w:t xml:space="preserve"> if we want </w:t>
      </w:r>
      <w:r w:rsidRPr="00895F20">
        <w:rPr>
          <w:rStyle w:val="StyleUnderline"/>
          <w:highlight w:val="green"/>
        </w:rPr>
        <w:t>to achieve shared prosperity</w:t>
      </w:r>
      <w:r w:rsidRPr="008E697C">
        <w:rPr>
          <w:sz w:val="16"/>
        </w:rPr>
        <w:t>.</w:t>
      </w:r>
    </w:p>
    <w:p w14:paraId="62A727FC" w14:textId="77777777" w:rsidR="00A65CCF" w:rsidRPr="008E697C" w:rsidRDefault="00A65CCF" w:rsidP="00A65CCF">
      <w:pPr>
        <w:rPr>
          <w:sz w:val="16"/>
          <w:szCs w:val="16"/>
        </w:rPr>
      </w:pPr>
      <w:r w:rsidRPr="008E697C">
        <w:rPr>
          <w:sz w:val="16"/>
          <w:szCs w:val="16"/>
        </w:rPr>
        <w:t>But it is precisely because they are effective and necessary for shared prosperity that unions are under attack by employers who want to maintain excessive leverage over workers and by policymakers representing the interests of the top 1 percent. These attacks have succeeded in increasing the gap between the number of workers who would like to be represented by a union and the number who are represented by a union. And these threats to the freedom to join together in unions haven’t been met with a policy response sufficient to keep the playing field level between organizing workers and the employers looking to thwart them.</w:t>
      </w:r>
    </w:p>
    <w:p w14:paraId="41B5DD4B" w14:textId="77777777" w:rsidR="00A65CCF" w:rsidRPr="000F6690" w:rsidRDefault="00A65CCF" w:rsidP="00A65CCF">
      <w:pPr>
        <w:rPr>
          <w:sz w:val="16"/>
        </w:rPr>
      </w:pPr>
      <w:r w:rsidRPr="00895F20">
        <w:rPr>
          <w:rStyle w:val="StyleUnderline"/>
          <w:highlight w:val="green"/>
        </w:rPr>
        <w:t>Giving</w:t>
      </w:r>
      <w:r w:rsidRPr="008E697C">
        <w:rPr>
          <w:rStyle w:val="StyleUnderline"/>
        </w:rPr>
        <w:t xml:space="preserve"> workers</w:t>
      </w:r>
      <w:r w:rsidRPr="000F6690">
        <w:rPr>
          <w:sz w:val="16"/>
        </w:rPr>
        <w:t xml:space="preserve"> a real voice and </w:t>
      </w:r>
      <w:r w:rsidRPr="00895F20">
        <w:rPr>
          <w:rStyle w:val="StyleUnderline"/>
          <w:highlight w:val="green"/>
        </w:rPr>
        <w:t>leverage is</w:t>
      </w:r>
      <w:r w:rsidRPr="000F6690">
        <w:rPr>
          <w:sz w:val="16"/>
        </w:rPr>
        <w:t xml:space="preserve"> </w:t>
      </w:r>
      <w:r w:rsidRPr="00895F20">
        <w:rPr>
          <w:rStyle w:val="Emphasis"/>
          <w:highlight w:val="green"/>
        </w:rPr>
        <w:t>essential for democracy</w:t>
      </w:r>
      <w:r w:rsidRPr="000F6690">
        <w:rPr>
          <w:sz w:val="16"/>
        </w:rPr>
        <w:t xml:space="preserve">. While unions historically have not been able to match corporate political donations dollar for dollar, </w:t>
      </w:r>
      <w:r w:rsidRPr="00DC2614">
        <w:rPr>
          <w:rStyle w:val="StyleUnderline"/>
        </w:rPr>
        <w:t>working people organizing together in</w:t>
      </w:r>
      <w:r w:rsidRPr="000F6690">
        <w:rPr>
          <w:sz w:val="16"/>
        </w:rPr>
        <w:t xml:space="preserve"> unions play </w:t>
      </w:r>
      <w:r w:rsidRPr="00DC2614">
        <w:rPr>
          <w:rStyle w:val="StyleUnderline"/>
        </w:rPr>
        <w:t>an equalizing role</w:t>
      </w:r>
      <w:r w:rsidRPr="000F6690">
        <w:rPr>
          <w:sz w:val="16"/>
        </w:rPr>
        <w:t xml:space="preserve"> </w:t>
      </w:r>
      <w:r w:rsidRPr="00895F20">
        <w:rPr>
          <w:rStyle w:val="StyleUnderline"/>
          <w:highlight w:val="green"/>
        </w:rPr>
        <w:t>because they can motivate members to give their time and effort to political causes</w:t>
      </w:r>
      <w:r w:rsidRPr="000F6690">
        <w:rPr>
          <w:sz w:val="16"/>
        </w:rPr>
        <w:t>. For example</w:t>
      </w:r>
      <w:r w:rsidRPr="00DC2614">
        <w:rPr>
          <w:rStyle w:val="StyleUnderline"/>
        </w:rPr>
        <w:t xml:space="preserve">, </w:t>
      </w:r>
      <w:r w:rsidRPr="00895F20">
        <w:rPr>
          <w:rStyle w:val="StyleUnderline"/>
          <w:highlight w:val="green"/>
        </w:rPr>
        <w:t>one study found</w:t>
      </w:r>
      <w:r w:rsidRPr="00DC2614">
        <w:rPr>
          <w:rStyle w:val="StyleUnderline"/>
        </w:rPr>
        <w:t xml:space="preserve"> that</w:t>
      </w:r>
      <w:r w:rsidRPr="000F6690">
        <w:t xml:space="preserve"> </w:t>
      </w:r>
      <w:r w:rsidRPr="00895F20">
        <w:rPr>
          <w:rStyle w:val="Emphasis"/>
          <w:highlight w:val="green"/>
        </w:rPr>
        <w:t>unions</w:t>
      </w:r>
      <w:r w:rsidRPr="004670A1">
        <w:rPr>
          <w:rStyle w:val="StyleUnderline"/>
        </w:rPr>
        <w:t xml:space="preserve"> are</w:t>
      </w:r>
      <w:r w:rsidRPr="00DC2614">
        <w:rPr>
          <w:rStyle w:val="StyleUnderline"/>
        </w:rPr>
        <w:t xml:space="preserve"> </w:t>
      </w:r>
      <w:r w:rsidRPr="00895F20">
        <w:rPr>
          <w:rStyle w:val="Emphasis"/>
          <w:highlight w:val="green"/>
        </w:rPr>
        <w:t>very effective</w:t>
      </w:r>
      <w:r w:rsidRPr="00DC2614">
        <w:rPr>
          <w:rStyle w:val="StyleUnderline"/>
        </w:rPr>
        <w:t xml:space="preserve"> </w:t>
      </w:r>
      <w:r w:rsidRPr="00895F20">
        <w:rPr>
          <w:rStyle w:val="StyleUnderline"/>
          <w:highlight w:val="green"/>
        </w:rPr>
        <w:t>at getting people to the polls</w:t>
      </w:r>
      <w:r w:rsidRPr="000F6690">
        <w:rPr>
          <w:sz w:val="16"/>
        </w:rPr>
        <w:t>—</w:t>
      </w:r>
      <w:r w:rsidRPr="004670A1">
        <w:rPr>
          <w:rStyle w:val="Emphasis"/>
        </w:rPr>
        <w:t>especially increasing</w:t>
      </w:r>
      <w:r w:rsidRPr="000F6690">
        <w:rPr>
          <w:sz w:val="16"/>
        </w:rPr>
        <w:t xml:space="preserve"> voting among </w:t>
      </w:r>
      <w:r w:rsidRPr="004670A1">
        <w:rPr>
          <w:rStyle w:val="StyleUnderline"/>
        </w:rPr>
        <w:t>those with only a high school education</w:t>
      </w:r>
      <w:r w:rsidRPr="000F6690">
        <w:rPr>
          <w:sz w:val="16"/>
        </w:rPr>
        <w:t>.109</w:t>
      </w:r>
    </w:p>
    <w:p w14:paraId="78F74B8D" w14:textId="77777777" w:rsidR="00A65CCF" w:rsidRPr="000F6690" w:rsidRDefault="00A65CCF" w:rsidP="00A65CCF">
      <w:pPr>
        <w:rPr>
          <w:sz w:val="16"/>
        </w:rPr>
      </w:pPr>
      <w:r w:rsidRPr="000F6690">
        <w:rPr>
          <w:sz w:val="16"/>
        </w:rPr>
        <w:t xml:space="preserve">As this report has shown, </w:t>
      </w:r>
      <w:r w:rsidRPr="00895F20">
        <w:rPr>
          <w:rStyle w:val="Emphasis"/>
          <w:highlight w:val="green"/>
        </w:rPr>
        <w:t>unions</w:t>
      </w:r>
      <w:r w:rsidRPr="000F6690">
        <w:rPr>
          <w:sz w:val="16"/>
        </w:rPr>
        <w:t>—</w:t>
      </w:r>
      <w:r w:rsidRPr="00895F20">
        <w:rPr>
          <w:rStyle w:val="Emphasis"/>
          <w:highlight w:val="green"/>
        </w:rPr>
        <w:t>when strong</w:t>
      </w:r>
      <w:r w:rsidRPr="000F6690">
        <w:rPr>
          <w:sz w:val="16"/>
        </w:rPr>
        <w:t>—</w:t>
      </w:r>
      <w:r w:rsidRPr="00895F20">
        <w:rPr>
          <w:rStyle w:val="StyleUnderline"/>
          <w:highlight w:val="green"/>
        </w:rPr>
        <w:t>have the capacity to tackle</w:t>
      </w:r>
      <w:r w:rsidRPr="00DC2614">
        <w:rPr>
          <w:rStyle w:val="StyleUnderline"/>
        </w:rPr>
        <w:t xml:space="preserve"> some of </w:t>
      </w:r>
      <w:r w:rsidRPr="00895F20">
        <w:rPr>
          <w:rStyle w:val="StyleUnderline"/>
          <w:highlight w:val="green"/>
        </w:rPr>
        <w:t>the biggest problems</w:t>
      </w:r>
      <w:r w:rsidRPr="00DC2614">
        <w:rPr>
          <w:rStyle w:val="StyleUnderline"/>
        </w:rPr>
        <w:t xml:space="preserve"> </w:t>
      </w:r>
      <w:r w:rsidRPr="00895F20">
        <w:rPr>
          <w:rStyle w:val="StyleUnderline"/>
          <w:highlight w:val="green"/>
        </w:rPr>
        <w:t>that plague our economy</w:t>
      </w:r>
      <w:r w:rsidRPr="00DC2614">
        <w:rPr>
          <w:rStyle w:val="StyleUnderline"/>
        </w:rPr>
        <w:t>,</w:t>
      </w:r>
      <w:r w:rsidRPr="000F6690">
        <w:rPr>
          <w:sz w:val="16"/>
        </w:rPr>
        <w:t xml:space="preserve"> </w:t>
      </w:r>
      <w:r w:rsidRPr="00895F20">
        <w:rPr>
          <w:rStyle w:val="StyleUnderline"/>
          <w:highlight w:val="green"/>
        </w:rPr>
        <w:t>from</w:t>
      </w:r>
      <w:r w:rsidRPr="00DC2614">
        <w:rPr>
          <w:rStyle w:val="StyleUnderline"/>
        </w:rPr>
        <w:t xml:space="preserve"> growing economic </w:t>
      </w:r>
      <w:r w:rsidRPr="00895F20">
        <w:rPr>
          <w:rStyle w:val="StyleUnderline"/>
          <w:highlight w:val="green"/>
        </w:rPr>
        <w:t>inequality</w:t>
      </w:r>
      <w:r w:rsidRPr="000F6690">
        <w:rPr>
          <w:sz w:val="16"/>
        </w:rPr>
        <w:t xml:space="preserve">, </w:t>
      </w:r>
      <w:r w:rsidRPr="00895F20">
        <w:rPr>
          <w:rStyle w:val="StyleUnderline"/>
          <w:highlight w:val="green"/>
        </w:rPr>
        <w:t>wage</w:t>
      </w:r>
      <w:r w:rsidRPr="00DC2614">
        <w:rPr>
          <w:rStyle w:val="StyleUnderline"/>
        </w:rPr>
        <w:t xml:space="preserve"> </w:t>
      </w:r>
      <w:r w:rsidRPr="00895F20">
        <w:rPr>
          <w:rStyle w:val="StyleUnderline"/>
          <w:highlight w:val="green"/>
        </w:rPr>
        <w:t>stagnation</w:t>
      </w:r>
      <w:r w:rsidRPr="000F6690">
        <w:rPr>
          <w:sz w:val="16"/>
        </w:rPr>
        <w:t xml:space="preserve">, </w:t>
      </w:r>
      <w:r w:rsidRPr="00895F20">
        <w:rPr>
          <w:rStyle w:val="StyleUnderline"/>
          <w:highlight w:val="green"/>
        </w:rPr>
        <w:t>and</w:t>
      </w:r>
      <w:r w:rsidRPr="00DC2614">
        <w:rPr>
          <w:rStyle w:val="StyleUnderline"/>
        </w:rPr>
        <w:t xml:space="preserve"> </w:t>
      </w:r>
      <w:r w:rsidRPr="00895F20">
        <w:rPr>
          <w:rStyle w:val="StyleUnderline"/>
          <w:highlight w:val="green"/>
        </w:rPr>
        <w:t>racial and gender inequities</w:t>
      </w:r>
      <w:r w:rsidRPr="00DC2614">
        <w:rPr>
          <w:rStyle w:val="StyleUnderline"/>
        </w:rPr>
        <w:t xml:space="preserve"> </w:t>
      </w:r>
      <w:r w:rsidRPr="00895F20">
        <w:rPr>
          <w:rStyle w:val="StyleUnderline"/>
          <w:highlight w:val="green"/>
        </w:rPr>
        <w:t>to eroding democracy</w:t>
      </w:r>
      <w:r w:rsidRPr="00DC2614">
        <w:rPr>
          <w:rStyle w:val="StyleUnderline"/>
        </w:rPr>
        <w:t xml:space="preserve"> </w:t>
      </w:r>
      <w:r w:rsidRPr="00895F20">
        <w:rPr>
          <w:rStyle w:val="StyleUnderline"/>
          <w:highlight w:val="green"/>
        </w:rPr>
        <w:t>and barriers to civic participation</w:t>
      </w:r>
      <w:r w:rsidRPr="00DC2614">
        <w:rPr>
          <w:rStyle w:val="StyleUnderline"/>
        </w:rPr>
        <w:t>.</w:t>
      </w:r>
    </w:p>
    <w:p w14:paraId="421A6119" w14:textId="77777777" w:rsidR="00A65CCF" w:rsidRPr="00B63635" w:rsidRDefault="00A65CCF" w:rsidP="00A65CCF">
      <w:pPr>
        <w:rPr>
          <w:sz w:val="16"/>
        </w:rPr>
      </w:pPr>
      <w:r w:rsidRPr="00B63635">
        <w:rPr>
          <w:sz w:val="16"/>
        </w:rPr>
        <w:t xml:space="preserve">And unions also </w:t>
      </w:r>
      <w:r w:rsidRPr="00DC2614">
        <w:rPr>
          <w:rStyle w:val="StyleUnderline"/>
        </w:rPr>
        <w:t>help</w:t>
      </w:r>
      <w:r w:rsidRPr="00B63635">
        <w:rPr>
          <w:sz w:val="16"/>
        </w:rPr>
        <w:t xml:space="preserve"> to </w:t>
      </w:r>
      <w:r w:rsidRPr="00DC2614">
        <w:rPr>
          <w:rStyle w:val="StyleUnderline"/>
        </w:rPr>
        <w:t>address current workforce trends that are increasing work insecurity</w:t>
      </w:r>
      <w:r w:rsidRPr="00B63635">
        <w:rPr>
          <w:sz w:val="16"/>
        </w:rPr>
        <w:t xml:space="preserve">, from the rise of part-time work and unpaid internships to the exploitation of student athletes to increasing numbers of Uber drivers and other “gig economy” workers.110 In a recent New York Times op-ed, </w:t>
      </w:r>
      <w:proofErr w:type="spellStart"/>
      <w:r w:rsidRPr="00B63635">
        <w:rPr>
          <w:sz w:val="16"/>
        </w:rPr>
        <w:t>Kashana</w:t>
      </w:r>
      <w:proofErr w:type="spellEnd"/>
      <w:r w:rsidRPr="00B63635">
        <w:rPr>
          <w:sz w:val="16"/>
        </w:rPr>
        <w:t xml:space="preserve"> </w:t>
      </w:r>
      <w:proofErr w:type="spellStart"/>
      <w:r w:rsidRPr="00B63635">
        <w:rPr>
          <w:sz w:val="16"/>
        </w:rPr>
        <w:t>Cauley</w:t>
      </w:r>
      <w:proofErr w:type="spellEnd"/>
      <w:r w:rsidRPr="00B63635">
        <w:rPr>
          <w:sz w:val="16"/>
        </w:rPr>
        <w:t xml:space="preserve"> cited some of these trends and called on her millennial peers to lead the next labor movement.111 Indeed, there is evidence that young workers are primed to do so: </w:t>
      </w:r>
      <w:r w:rsidRPr="00B63635">
        <w:rPr>
          <w:rStyle w:val="StyleUnderline"/>
        </w:rPr>
        <w:t>55 percent of 18- to 29-year-old workers view unions favorably</w:t>
      </w:r>
      <w:r w:rsidRPr="00B63635">
        <w:rPr>
          <w:sz w:val="16"/>
        </w:rPr>
        <w:t xml:space="preserve">, compared with 46 percent of workers age 30 and older.112 </w:t>
      </w:r>
      <w:r w:rsidRPr="00B63635">
        <w:rPr>
          <w:rStyle w:val="StyleUnderline"/>
        </w:rPr>
        <w:t>And young people of both political parties are more amenable to labor unions than their older peers</w:t>
      </w:r>
      <w:r w:rsidRPr="00B63635">
        <w:rPr>
          <w:sz w:val="16"/>
        </w:rPr>
        <w:t xml:space="preserve">.113  Having entered the workforce during the last recession, these young workers have experienced a labor market with lower wages, diminishing benefits, “noncompete” clauses that make it harder for even entry-level employees to move to better jobs, and other facets of increasing insecurity, </w:t>
      </w:r>
      <w:proofErr w:type="spellStart"/>
      <w:r w:rsidRPr="00B63635">
        <w:rPr>
          <w:sz w:val="16"/>
        </w:rPr>
        <w:t>Cauley</w:t>
      </w:r>
      <w:proofErr w:type="spellEnd"/>
      <w:r w:rsidRPr="00B63635">
        <w:rPr>
          <w:sz w:val="16"/>
        </w:rPr>
        <w:t xml:space="preserve"> explains.114</w:t>
      </w:r>
    </w:p>
    <w:p w14:paraId="090BE61C" w14:textId="77777777" w:rsidR="00A65CCF" w:rsidRPr="004670A1" w:rsidRDefault="00A65CCF" w:rsidP="00A65CCF">
      <w:pPr>
        <w:rPr>
          <w:sz w:val="14"/>
        </w:rPr>
      </w:pPr>
      <w:r w:rsidRPr="00B63635">
        <w:rPr>
          <w:rStyle w:val="StyleUnderline"/>
        </w:rPr>
        <w:t>Certainly</w:t>
      </w:r>
      <w:r w:rsidRPr="004670A1">
        <w:rPr>
          <w:sz w:val="14"/>
        </w:rPr>
        <w:t xml:space="preserve">, </w:t>
      </w:r>
      <w:r w:rsidRPr="00895F20">
        <w:rPr>
          <w:rStyle w:val="StyleUnderline"/>
          <w:highlight w:val="green"/>
        </w:rPr>
        <w:t>Americans of all</w:t>
      </w:r>
      <w:r w:rsidRPr="00B63635">
        <w:rPr>
          <w:rStyle w:val="StyleUnderline"/>
        </w:rPr>
        <w:t xml:space="preserve"> </w:t>
      </w:r>
      <w:r w:rsidRPr="00895F20">
        <w:rPr>
          <w:rStyle w:val="Emphasis"/>
          <w:highlight w:val="green"/>
        </w:rPr>
        <w:t>ages</w:t>
      </w:r>
      <w:r w:rsidRPr="004670A1">
        <w:rPr>
          <w:sz w:val="14"/>
        </w:rPr>
        <w:t xml:space="preserve">, </w:t>
      </w:r>
      <w:r w:rsidRPr="00895F20">
        <w:rPr>
          <w:rStyle w:val="Emphasis"/>
          <w:highlight w:val="green"/>
        </w:rPr>
        <w:t>occupations</w:t>
      </w:r>
      <w:r w:rsidRPr="004670A1">
        <w:rPr>
          <w:sz w:val="14"/>
        </w:rPr>
        <w:t xml:space="preserve">, </w:t>
      </w:r>
      <w:r w:rsidRPr="00895F20">
        <w:rPr>
          <w:rStyle w:val="Emphasis"/>
          <w:highlight w:val="green"/>
        </w:rPr>
        <w:t>races</w:t>
      </w:r>
      <w:r w:rsidRPr="004670A1">
        <w:rPr>
          <w:sz w:val="14"/>
        </w:rPr>
        <w:t xml:space="preserve">, </w:t>
      </w:r>
      <w:r w:rsidRPr="00895F20">
        <w:rPr>
          <w:rStyle w:val="Emphasis"/>
          <w:highlight w:val="green"/>
        </w:rPr>
        <w:t>and</w:t>
      </w:r>
      <w:r w:rsidRPr="004670A1">
        <w:rPr>
          <w:sz w:val="14"/>
        </w:rPr>
        <w:t xml:space="preserve"> </w:t>
      </w:r>
      <w:r w:rsidRPr="00895F20">
        <w:rPr>
          <w:rStyle w:val="Emphasis"/>
          <w:highlight w:val="green"/>
        </w:rPr>
        <w:t>genders</w:t>
      </w:r>
      <w:r w:rsidRPr="004670A1">
        <w:rPr>
          <w:sz w:val="14"/>
        </w:rPr>
        <w:t xml:space="preserve"> </w:t>
      </w:r>
      <w:r w:rsidRPr="00895F20">
        <w:rPr>
          <w:rStyle w:val="StyleUnderline"/>
          <w:highlight w:val="green"/>
        </w:rPr>
        <w:t>have a vested interest</w:t>
      </w:r>
      <w:r w:rsidRPr="004670A1">
        <w:rPr>
          <w:sz w:val="14"/>
        </w:rPr>
        <w:t xml:space="preserve"> in making sure our economy works for everyone. </w:t>
      </w:r>
      <w:r w:rsidRPr="00895F20">
        <w:rPr>
          <w:rStyle w:val="Emphasis"/>
          <w:highlight w:val="green"/>
        </w:rPr>
        <w:t>To promote</w:t>
      </w:r>
      <w:r w:rsidRPr="004670A1">
        <w:rPr>
          <w:sz w:val="14"/>
        </w:rPr>
        <w:t xml:space="preserve"> </w:t>
      </w:r>
      <w:r w:rsidRPr="00895F20">
        <w:rPr>
          <w:rStyle w:val="StyleUnderline"/>
          <w:highlight w:val="green"/>
        </w:rPr>
        <w:t>an inclusive</w:t>
      </w:r>
      <w:r w:rsidRPr="004670A1">
        <w:rPr>
          <w:sz w:val="14"/>
        </w:rPr>
        <w:t xml:space="preserve"> </w:t>
      </w:r>
      <w:r w:rsidRPr="00895F20">
        <w:rPr>
          <w:rStyle w:val="Emphasis"/>
          <w:highlight w:val="green"/>
        </w:rPr>
        <w:t>economy</w:t>
      </w:r>
      <w:r w:rsidRPr="004670A1">
        <w:rPr>
          <w:sz w:val="14"/>
        </w:rPr>
        <w:t xml:space="preserve"> </w:t>
      </w:r>
      <w:r w:rsidRPr="00895F20">
        <w:rPr>
          <w:rStyle w:val="StyleUnderline"/>
          <w:highlight w:val="green"/>
        </w:rPr>
        <w:t>and</w:t>
      </w:r>
      <w:r w:rsidRPr="004670A1">
        <w:rPr>
          <w:sz w:val="14"/>
        </w:rPr>
        <w:t xml:space="preserve"> a </w:t>
      </w:r>
      <w:r w:rsidRPr="00895F20">
        <w:rPr>
          <w:rStyle w:val="Emphasis"/>
          <w:highlight w:val="green"/>
        </w:rPr>
        <w:t>robust democracy</w:t>
      </w:r>
      <w:r w:rsidRPr="004670A1">
        <w:rPr>
          <w:sz w:val="14"/>
        </w:rPr>
        <w:t>, we must work together to rebuild our collective bargaining system.</w:t>
      </w:r>
    </w:p>
    <w:p w14:paraId="28877479" w14:textId="77777777" w:rsidR="00A65CCF" w:rsidRPr="0031064B" w:rsidRDefault="00A65CCF" w:rsidP="00A65CCF"/>
    <w:p w14:paraId="6F8C178D" w14:textId="77777777" w:rsidR="00A65CCF" w:rsidRDefault="00A65CCF" w:rsidP="00A65CCF">
      <w:pPr>
        <w:pStyle w:val="Heading4"/>
      </w:pPr>
      <w:r>
        <w:t>&lt;&lt;</w:t>
      </w:r>
      <w:r w:rsidRPr="00895F20">
        <w:rPr>
          <w:highlight w:val="green"/>
        </w:rPr>
        <w:t xml:space="preserve">Insert </w:t>
      </w:r>
      <w:r w:rsidRPr="00895F20">
        <w:rPr>
          <w:highlight w:val="green"/>
          <w:u w:val="single"/>
        </w:rPr>
        <w:t>democracy</w:t>
      </w:r>
      <w:r w:rsidRPr="00895F20">
        <w:rPr>
          <w:highlight w:val="green"/>
        </w:rPr>
        <w:t xml:space="preserve"> or </w:t>
      </w:r>
      <w:r w:rsidRPr="00895F20">
        <w:rPr>
          <w:highlight w:val="green"/>
          <w:u w:val="single"/>
        </w:rPr>
        <w:t>slow growth</w:t>
      </w:r>
      <w:r w:rsidRPr="00895F20">
        <w:rPr>
          <w:highlight w:val="green"/>
        </w:rPr>
        <w:t xml:space="preserve"> impact</w:t>
      </w:r>
      <w:r>
        <w:t>&gt;&gt;</w:t>
      </w:r>
    </w:p>
    <w:p w14:paraId="6C707501" w14:textId="77777777" w:rsidR="00A65CCF" w:rsidRDefault="00A65CCF" w:rsidP="00A65CCF">
      <w:pPr>
        <w:pStyle w:val="Heading2"/>
      </w:pPr>
      <w:r>
        <w:t>Uniqueness</w:t>
      </w:r>
    </w:p>
    <w:p w14:paraId="3EFA1831" w14:textId="56879F4A" w:rsidR="00895F20" w:rsidRDefault="00895F20" w:rsidP="00A65CCF">
      <w:pPr>
        <w:pStyle w:val="Heading3"/>
      </w:pPr>
      <w:r>
        <w:t>General</w:t>
      </w:r>
    </w:p>
    <w:p w14:paraId="4C34767B" w14:textId="77777777" w:rsidR="00895F20" w:rsidRDefault="00895F20" w:rsidP="00895F20">
      <w:pPr>
        <w:pStyle w:val="Heading4"/>
        <w:shd w:val="clear" w:color="auto" w:fill="FFFFFF"/>
        <w:spacing w:line="278" w:lineRule="atLeast"/>
        <w:rPr>
          <w:rFonts w:cs="Calibri"/>
          <w:color w:val="222222"/>
          <w:szCs w:val="26"/>
        </w:rPr>
      </w:pPr>
      <w:r>
        <w:rPr>
          <w:rFonts w:cs="Calibri"/>
          <w:color w:val="222222"/>
          <w:szCs w:val="26"/>
        </w:rPr>
        <w:t>Union Members rising now specifically younger workers</w:t>
      </w:r>
    </w:p>
    <w:p w14:paraId="13B2361C" w14:textId="5B599881" w:rsidR="00895F20" w:rsidRPr="00895F20" w:rsidRDefault="00895F20" w:rsidP="00895F20">
      <w:pPr>
        <w:shd w:val="clear" w:color="auto" w:fill="FFFFFF"/>
        <w:spacing w:line="235" w:lineRule="atLeast"/>
      </w:pPr>
      <w:r w:rsidRPr="00895F20">
        <w:rPr>
          <w:rStyle w:val="Style13ptBold"/>
        </w:rPr>
        <w:t xml:space="preserve">Schmitt 1/25 – </w:t>
      </w:r>
      <w:r w:rsidRPr="00895F20">
        <w:t>John Schmitt, January 25, 2018, Areas of expertise: Economic inequality • Economic mobility • Minimum wage • Unemployment • Unions • Work–life balance •  Discrimination • International labor market comparisons, Biggest gains in union membership in 2017 were for younger workers, Economic Policy Institute, </w:t>
      </w:r>
      <w:hyperlink r:id="rId9" w:tgtFrame="_blank" w:history="1">
        <w:r w:rsidRPr="00895F20">
          <w:rPr>
            <w:rStyle w:val="Hyperlink"/>
          </w:rPr>
          <w:t>https://www.epi.org/publication/biggest-gains-in-union-membership-in-2017-were-for-younger-workers/</w:t>
        </w:r>
      </w:hyperlink>
      <w:r>
        <w:t xml:space="preserve"> ZA</w:t>
      </w:r>
    </w:p>
    <w:p w14:paraId="36D29974" w14:textId="77777777" w:rsidR="00895F20" w:rsidRPr="00895F20" w:rsidRDefault="00895F20" w:rsidP="00895F20">
      <w:pPr>
        <w:shd w:val="clear" w:color="auto" w:fill="FFFFFF"/>
        <w:spacing w:line="235" w:lineRule="atLeast"/>
        <w:rPr>
          <w:color w:val="222222"/>
          <w:sz w:val="16"/>
        </w:rPr>
      </w:pPr>
      <w:r w:rsidRPr="00895F20">
        <w:rPr>
          <w:color w:val="222222"/>
          <w:sz w:val="16"/>
        </w:rPr>
        <w:t>Last week, the </w:t>
      </w:r>
      <w:r w:rsidRPr="00895F20">
        <w:rPr>
          <w:rStyle w:val="StyleUnderline"/>
          <w:highlight w:val="green"/>
        </w:rPr>
        <w:t>Bureau of Labor Statistics released data on changes in union membership</w:t>
      </w:r>
      <w:r w:rsidRPr="00895F20">
        <w:rPr>
          <w:color w:val="222222"/>
          <w:sz w:val="16"/>
        </w:rPr>
        <w:t> from 2016 to 2017. It was good news for workers, as the </w:t>
      </w:r>
      <w:r w:rsidRPr="00895F20">
        <w:rPr>
          <w:rStyle w:val="StyleUnderline"/>
          <w:highlight w:val="green"/>
        </w:rPr>
        <w:t>total number of union members grew by 262,000</w:t>
      </w:r>
      <w:r w:rsidRPr="00895F20">
        <w:rPr>
          <w:color w:val="222222"/>
          <w:sz w:val="16"/>
        </w:rPr>
        <w:t> in 2017</w:t>
      </w:r>
      <w:r w:rsidRPr="00895F20">
        <w:rPr>
          <w:rStyle w:val="StyleUnderline"/>
          <w:highlight w:val="green"/>
        </w:rPr>
        <w:t>. Three-fourths of these gains</w:t>
      </w:r>
      <w:r w:rsidRPr="00895F20">
        <w:rPr>
          <w:color w:val="222222"/>
          <w:sz w:val="16"/>
        </w:rPr>
        <w:t> (</w:t>
      </w:r>
      <w:r>
        <w:rPr>
          <w:color w:val="222222"/>
          <w:u w:val="single"/>
        </w:rPr>
        <w:t>198,000</w:t>
      </w:r>
      <w:r w:rsidRPr="00895F20">
        <w:rPr>
          <w:color w:val="222222"/>
          <w:sz w:val="16"/>
        </w:rPr>
        <w:t>) </w:t>
      </w:r>
      <w:r w:rsidRPr="00895F20">
        <w:rPr>
          <w:rStyle w:val="StyleUnderline"/>
          <w:highlight w:val="green"/>
        </w:rPr>
        <w:t>were among</w:t>
      </w:r>
      <w:r w:rsidRPr="00895F20">
        <w:rPr>
          <w:color w:val="222222"/>
          <w:sz w:val="16"/>
        </w:rPr>
        <w:t> workers </w:t>
      </w:r>
      <w:r w:rsidRPr="00895F20">
        <w:rPr>
          <w:rStyle w:val="StyleUnderline"/>
          <w:highlight w:val="green"/>
        </w:rPr>
        <w:t>aged 34 and under,</w:t>
      </w:r>
      <w:r w:rsidRPr="00895F20">
        <w:rPr>
          <w:color w:val="222222"/>
          <w:sz w:val="16"/>
        </w:rPr>
        <w:t xml:space="preserve"> who account for less than 40 percent of total employment. </w:t>
      </w:r>
      <w:proofErr w:type="spellStart"/>
      <w:r w:rsidRPr="00895F20">
        <w:rPr>
          <w:color w:val="222222"/>
          <w:sz w:val="16"/>
        </w:rPr>
        <w:t>ShareTweetImage</w:t>
      </w:r>
      <w:proofErr w:type="spellEnd"/>
      <w:r w:rsidRPr="00895F20">
        <w:rPr>
          <w:color w:val="222222"/>
          <w:sz w:val="16"/>
        </w:rPr>
        <w:t xml:space="preserve"> Historically, younger workers have been less likely than older workers to be a member of union. In 2017 about 7.7 percent of workers 16–34 were members of a union, compared with 12.6 percent of workers age 35 and older. </w:t>
      </w:r>
      <w:r w:rsidRPr="00895F20">
        <w:rPr>
          <w:rStyle w:val="StyleUnderline"/>
          <w:highlight w:val="green"/>
        </w:rPr>
        <w:t>But last year, of the 858,000 net new jobs for workers under age 35, almost one in four (23 percent) was a union job.</w:t>
      </w:r>
      <w:r w:rsidRPr="00895F20">
        <w:rPr>
          <w:color w:val="222222"/>
          <w:sz w:val="16"/>
        </w:rPr>
        <w:t xml:space="preserve"> In a recent EPI paper, we explain that one reason younger workers are joining unions is to address current workforce trends that are increasing work insecurity from the rise of part-time work and unpaid internships to increased numbers of contract workers.</w:t>
      </w:r>
    </w:p>
    <w:p w14:paraId="4855C358" w14:textId="77777777" w:rsidR="00895F20" w:rsidRDefault="00895F20" w:rsidP="00895F20">
      <w:pPr>
        <w:pStyle w:val="Heading4"/>
        <w:shd w:val="clear" w:color="auto" w:fill="FFFFFF"/>
        <w:spacing w:line="278" w:lineRule="atLeast"/>
        <w:rPr>
          <w:rFonts w:cs="Calibri"/>
          <w:color w:val="222222"/>
          <w:szCs w:val="26"/>
        </w:rPr>
      </w:pPr>
      <w:r>
        <w:rPr>
          <w:rFonts w:cs="Calibri"/>
          <w:color w:val="222222"/>
          <w:szCs w:val="26"/>
        </w:rPr>
        <w:t>Labor Unions participation increasing now specifically from younger people, People of Color, and women</w:t>
      </w:r>
    </w:p>
    <w:p w14:paraId="1D33D665" w14:textId="0F2E67F6" w:rsidR="00895F20" w:rsidRPr="00895F20" w:rsidRDefault="00895F20" w:rsidP="00895F20">
      <w:r w:rsidRPr="00895F20">
        <w:rPr>
          <w:rStyle w:val="Style13ptBold"/>
        </w:rPr>
        <w:t xml:space="preserve">Chen 2/5 – </w:t>
      </w:r>
      <w:r w:rsidRPr="00895F20">
        <w:t>Michelle Chen, FEBRUARY 5, 2018, Michelle Chen is a contributing writer for The Nation. She is also a contributing editor at Dissent magazine and a contributing writer at In These Times, Millennials Are Keeping Unions Alive, the nation, </w:t>
      </w:r>
      <w:hyperlink r:id="rId10" w:tgtFrame="_blank" w:history="1">
        <w:r w:rsidRPr="00895F20">
          <w:rPr>
            <w:rStyle w:val="Hyperlink"/>
          </w:rPr>
          <w:t>https://www.thenation.com/article/millennials-are-keeping-unions-alive/</w:t>
        </w:r>
      </w:hyperlink>
      <w:r>
        <w:t xml:space="preserve"> ZA</w:t>
      </w:r>
    </w:p>
    <w:p w14:paraId="68B4A8D8" w14:textId="77777777" w:rsidR="00895F20" w:rsidRPr="00895F20" w:rsidRDefault="00895F20" w:rsidP="00895F20">
      <w:pPr>
        <w:shd w:val="clear" w:color="auto" w:fill="FFFFFF"/>
        <w:spacing w:line="235" w:lineRule="atLeast"/>
        <w:rPr>
          <w:color w:val="222222"/>
          <w:sz w:val="12"/>
        </w:rPr>
      </w:pPr>
      <w:r w:rsidRPr="00895F20">
        <w:rPr>
          <w:color w:val="222222"/>
          <w:sz w:val="12"/>
        </w:rPr>
        <w:t>Are you a young adult confused about your economic future? You’re not alone. The president brags of surging markets and job growth, but you’re getting rejected for every job you apply for, scrambling to pay rent, and stuck in a dead-end retail job. Maybe it’s time to take inspiration from the latest stats about millennials: Workers age 35 and under are the main component of an unprecedented surge in union membership over the past two years. Nationwide in 2017, </w:t>
      </w:r>
      <w:r w:rsidRPr="00895F20">
        <w:rPr>
          <w:rStyle w:val="StyleUnderline"/>
          <w:highlight w:val="green"/>
        </w:rPr>
        <w:t>nearly 860,000 workers under age 35 got hired, and nearly a quarter of those were union jobs.</w:t>
      </w:r>
      <w:r w:rsidRPr="00895F20">
        <w:rPr>
          <w:color w:val="222222"/>
          <w:sz w:val="12"/>
        </w:rPr>
        <w:t> According to an analysis by the Economic Policy Institute, “Historically, younger workers have been less likely than older workers to be a member of union,” so in that sense there’s a lot of room to grow among younger workers, whose union membership lags behind other age groups. </w:t>
      </w:r>
      <w:r w:rsidRPr="00895F20">
        <w:rPr>
          <w:rStyle w:val="StyleUnderline"/>
          <w:highlight w:val="green"/>
        </w:rPr>
        <w:t>Millennials are responsible for a huge portion of the recent gains in union representation across the workforce, which has managed to remain fairly steady</w:t>
      </w:r>
      <w:r w:rsidRPr="00895F20">
        <w:rPr>
          <w:color w:val="222222"/>
          <w:sz w:val="12"/>
        </w:rPr>
        <w:t> (yep, young people are keeping labor alive). </w:t>
      </w:r>
      <w:r w:rsidRPr="00895F20">
        <w:rPr>
          <w:rStyle w:val="StyleUnderline"/>
          <w:highlight w:val="green"/>
        </w:rPr>
        <w:t>Growing by some 198,000 workers, youth in union jobs are offsetting loss of union jobs in older age brackets;</w:t>
      </w:r>
      <w:r w:rsidRPr="00895F20">
        <w:rPr>
          <w:color w:val="222222"/>
          <w:sz w:val="12"/>
        </w:rPr>
        <w:t> union jobs for workers age 45 to 54 dropped by some 75,000 over the same period. So, in contrast to the myth of millennials’ being economically and politically adrift, they’re stepping in readily to fill the union ranks that have hemorrhaged middle-aged workers over the years—2017 actually saw an increase in the overall number of unionized workers over the previous year. A </w:t>
      </w:r>
      <w:r w:rsidRPr="00895F20">
        <w:rPr>
          <w:rStyle w:val="StyleUnderline"/>
          <w:highlight w:val="green"/>
        </w:rPr>
        <w:t>movement</w:t>
      </w:r>
      <w:r w:rsidRPr="00895F20">
        <w:rPr>
          <w:color w:val="222222"/>
          <w:sz w:val="12"/>
        </w:rPr>
        <w:t> that we’re used to thinking of as getting older and smaller is actually </w:t>
      </w:r>
      <w:r w:rsidRPr="00895F20">
        <w:rPr>
          <w:rStyle w:val="StyleUnderline"/>
          <w:highlight w:val="green"/>
        </w:rPr>
        <w:t>growing stronger and younger</w:t>
      </w:r>
      <w:r w:rsidRPr="00895F20">
        <w:rPr>
          <w:color w:val="222222"/>
          <w:sz w:val="12"/>
        </w:rPr>
        <w:t>—and they may well be leading the next progressive voting bloc in tandem with the labor movement. In addition to breaking with an overall long-term decline in unionization across the workforce (now 10.7 percent), the youth surge highlights another dimension to the simultaneous rise in “gig economy” jobs. A recent analysis of job growth since 2005 reveals massive growth in temporary, irregular, or subcontracted work, known for unstable pay and precarious working conditions. And yet there </w:t>
      </w:r>
      <w:r w:rsidRPr="00895F20">
        <w:rPr>
          <w:rStyle w:val="StyleUnderline"/>
          <w:highlight w:val="green"/>
        </w:rPr>
        <w:t>hasn’t been a</w:t>
      </w:r>
      <w:r w:rsidRPr="00895F20">
        <w:rPr>
          <w:color w:val="222222"/>
          <w:sz w:val="12"/>
        </w:rPr>
        <w:t xml:space="preserve"> correlating </w:t>
      </w:r>
      <w:r w:rsidRPr="00895F20">
        <w:rPr>
          <w:rStyle w:val="StyleUnderline"/>
          <w:highlight w:val="green"/>
        </w:rPr>
        <w:t>backslide</w:t>
      </w:r>
      <w:r w:rsidRPr="00895F20">
        <w:rPr>
          <w:color w:val="222222"/>
          <w:sz w:val="12"/>
        </w:rPr>
        <w:t> necessarily </w:t>
      </w:r>
      <w:r w:rsidRPr="00895F20">
        <w:rPr>
          <w:rStyle w:val="StyleUnderline"/>
          <w:highlight w:val="green"/>
        </w:rPr>
        <w:t>in younger workers’ labor power.</w:t>
      </w:r>
      <w:r w:rsidRPr="00895F20">
        <w:rPr>
          <w:color w:val="222222"/>
          <w:sz w:val="12"/>
        </w:rPr>
        <w:t xml:space="preserve"> There are actually </w:t>
      </w:r>
      <w:r w:rsidRPr="00895F20">
        <w:rPr>
          <w:rStyle w:val="StyleUnderline"/>
          <w:highlight w:val="green"/>
        </w:rPr>
        <w:t>signs that youth are increasingly driven to join unions</w:t>
      </w:r>
      <w:r w:rsidRPr="00895F20">
        <w:rPr>
          <w:color w:val="222222"/>
          <w:sz w:val="12"/>
        </w:rPr>
        <w:t> precisely in response to economic precarity and eroding economic mobility. Even youth-oriented sectors have seen high-profile union victories, from digital-newsroom unions at Vice and Fusion to graduate-faculty unions at many public and increasingly, private, university campuses. UNIONS The Nation HOW THE RIGHT’S WAR ON UNIONS IS KILLING THE DEMOCRATIC PARTY Sean McElwee According to EPI Vice President John Schmitt, the employment trends suggest that the labor movement currently “seems right exactly where the future is…. Either they’re organizing new young workers, [for example] information-sector workers who are disproportionately young and are deciding that their online and/or cool Silicon Valley inspired kinds of firms are better if they’re union than if they’re not. Or the other thing that could be happening is, employment is expanding in sectors that are already union that have young workers,” including historically unorganized service industries like retail or health-care-support services—</w:t>
      </w:r>
      <w:r w:rsidRPr="00895F20">
        <w:rPr>
          <w:rStyle w:val="StyleUnderline"/>
          <w:highlight w:val="green"/>
        </w:rPr>
        <w:t>two areas where robust unionization efforts have been led by women, immigrants, and people of color.</w:t>
      </w:r>
      <w:r w:rsidRPr="00895F20">
        <w:rPr>
          <w:color w:val="222222"/>
          <w:sz w:val="12"/>
        </w:rPr>
        <w:t xml:space="preserve"> But millennials may experience unique push-and-pull factors that drive them into unions. As EPI details in a separate analysis, unionization counters the characteristics that make jobs lousy today: gender and racial discrimination, wage gaps and lack of advancement opportunities. </w:t>
      </w:r>
      <w:r w:rsidRPr="00895F20">
        <w:rPr>
          <w:rStyle w:val="StyleUnderline"/>
          <w:highlight w:val="green"/>
        </w:rPr>
        <w:t>Union jobs provide a net wage premium for women, especially in service-sector jobs that often lack stability and livable wages.</w:t>
      </w:r>
      <w:r w:rsidRPr="00895F20">
        <w:rPr>
          <w:color w:val="222222"/>
          <w:sz w:val="12"/>
        </w:rPr>
        <w:t xml:space="preserve"> Collective bargaining and union representation are associated with significantly higher wages for black and Latino workers. Nationwide, unionized workers are more than 50 percent more likely to have an employer-sponsored pension, and the vast majority have health insurance through their employer—a virtual financial unicorn for millennials who are often tracked into freelance and gig work with few benefits. Workers under age 25 who are unionized earn roughly a fifth more than their non-union counterparts. CURRENT ISSUE View our current issue Subscribe today and Save up to $129. Because unions give workers a voice in their workplace, unions offer young people a progressive support network at work, including legal support if they suffer harassment and want to bring a grievance against an abusive supervisor, and a community of solidarity for organizing colleagues against biased or inequitable treatment. It’s true that this increase in youth unionization is not going to change the labor landscape overnight: Only one in eight workers nationwide are represented by a collective-bargaining agreement. But millennials have nowhere to go but up, since under-25-year-olds are the least unionized age </w:t>
      </w:r>
      <w:r w:rsidRPr="00895F20">
        <w:rPr>
          <w:sz w:val="12"/>
        </w:rPr>
        <w:t>bracket.</w:t>
      </w:r>
      <w:r w:rsidRPr="00895F20">
        <w:rPr>
          <w:rStyle w:val="StyleUnderline"/>
        </w:rPr>
        <w:t xml:space="preserve"> </w:t>
      </w:r>
      <w:r w:rsidRPr="00895F20">
        <w:rPr>
          <w:rStyle w:val="StyleUnderline"/>
          <w:highlight w:val="green"/>
        </w:rPr>
        <w:t>That said, they have their whole lives ahead of them to deepen their involvement in a labor movement that is their best hope for political and economic empowerment.</w:t>
      </w:r>
      <w:r w:rsidRPr="00895F20">
        <w:rPr>
          <w:rStyle w:val="StyleUnderline"/>
        </w:rPr>
        <w:t xml:space="preserve"> </w:t>
      </w:r>
      <w:r w:rsidRPr="00895F20">
        <w:rPr>
          <w:color w:val="222222"/>
          <w:sz w:val="12"/>
        </w:rPr>
        <w:t>A recent UCLA Labor Center study of young workers in Los Angeles shows that millennials are engaged on labor issues and are supportive of workplace organizing. According to researcher Hugo Romero, most respondents were “interested in and had positive perceptions of unions,” with about six in 10 expressing interest in joining a union or worker center “if they didn’t fear retribution from their employer.” The strong pro-union sentiment is also bolstered by concerted outreach efforts from youth-focused recruitment programs at unions like SEIU and its grassroots Fight For 15 campaign for low-wage workers. Organizers recognize that “young workers care about work/life balance, upwards mobility, safe working conditions, and living wages, all of which unions provide,” Romero observes. “The recent national data clearly shows that such efforts are paying off and that young people are a key part of creating a strong and sustainable future for unions.” The dynamic in the union data reveal that whether they just cast a union vote or just landed their first gig, millennials have a keen sense of what they’re up against in the new economy, understand the challenges and opportunities of taking action at work, and, see unions are a springboard into the jobs, and justice, that they need and deserve.</w:t>
      </w:r>
    </w:p>
    <w:p w14:paraId="2BF6C99A" w14:textId="77777777" w:rsidR="00895F20" w:rsidRPr="00895F20" w:rsidRDefault="00895F20" w:rsidP="00895F20"/>
    <w:p w14:paraId="3145A013" w14:textId="08FF234E" w:rsidR="00A65CCF" w:rsidRDefault="00A65CCF" w:rsidP="00A65CCF">
      <w:pPr>
        <w:pStyle w:val="Heading3"/>
      </w:pPr>
      <w:r>
        <w:t>Membership High</w:t>
      </w:r>
    </w:p>
    <w:p w14:paraId="571AC45B" w14:textId="77777777" w:rsidR="00A65CCF" w:rsidRDefault="00A65CCF" w:rsidP="00A65CCF">
      <w:pPr>
        <w:pStyle w:val="Heading4"/>
      </w:pPr>
      <w:r w:rsidRPr="00D90F50">
        <w:rPr>
          <w:u w:val="single"/>
        </w:rPr>
        <w:t>Membership</w:t>
      </w:r>
      <w:r>
        <w:t xml:space="preserve"> growing now in both public and private sectors – empirics </w:t>
      </w:r>
    </w:p>
    <w:p w14:paraId="38EBAD87" w14:textId="77777777" w:rsidR="00A65CCF" w:rsidRDefault="00A65CCF" w:rsidP="00A65CCF">
      <w:proofErr w:type="spellStart"/>
      <w:r w:rsidRPr="008542A3">
        <w:rPr>
          <w:rStyle w:val="Style13ptBold"/>
        </w:rPr>
        <w:t>Mishel</w:t>
      </w:r>
      <w:proofErr w:type="spellEnd"/>
      <w:r w:rsidRPr="008542A3">
        <w:rPr>
          <w:rStyle w:val="Style13ptBold"/>
        </w:rPr>
        <w:t xml:space="preserve"> 1-19 – </w:t>
      </w:r>
      <w:r w:rsidRPr="008542A3">
        <w:t xml:space="preserve">Lawrence </w:t>
      </w:r>
      <w:proofErr w:type="spellStart"/>
      <w:r w:rsidRPr="008542A3">
        <w:t>Mishel</w:t>
      </w:r>
      <w:proofErr w:type="spellEnd"/>
      <w:r w:rsidRPr="008542A3">
        <w:t xml:space="preserve">, </w:t>
      </w:r>
      <w:proofErr w:type="spellStart"/>
      <w:r>
        <w:t>Mishel</w:t>
      </w:r>
      <w:proofErr w:type="spellEnd"/>
      <w:r>
        <w:t xml:space="preserve"> is a distinguished fellow at EPI, Ph.D., Economics, University of Wisconsin at Madison M.A., Economics, American University B.S., Pennsylvania State University, </w:t>
      </w:r>
      <w:r w:rsidRPr="008542A3">
        <w:t xml:space="preserve">1-19-2018, "Overall union membership rises in 2017, union density holds steady," Economic Policy Institute, </w:t>
      </w:r>
      <w:hyperlink r:id="rId11" w:history="1">
        <w:r w:rsidRPr="00903D78">
          <w:rPr>
            <w:rStyle w:val="Hyperlink"/>
          </w:rPr>
          <w:t>https://www.epi.org/blog/union-membership-density-2017/</w:t>
        </w:r>
      </w:hyperlink>
      <w:r>
        <w:t xml:space="preserve"> KKC</w:t>
      </w:r>
    </w:p>
    <w:p w14:paraId="446CDF0C" w14:textId="77777777" w:rsidR="00A65CCF" w:rsidRPr="00D90F50" w:rsidRDefault="00A65CCF" w:rsidP="00A65CCF">
      <w:pPr>
        <w:rPr>
          <w:sz w:val="16"/>
        </w:rPr>
      </w:pPr>
      <w:r w:rsidRPr="00895F20">
        <w:rPr>
          <w:rStyle w:val="StyleUnderline"/>
          <w:highlight w:val="green"/>
        </w:rPr>
        <w:t>Newly released Bureau of Labor Statistics data</w:t>
      </w:r>
      <w:r w:rsidRPr="00D90F50">
        <w:rPr>
          <w:sz w:val="16"/>
        </w:rPr>
        <w:t xml:space="preserve"> on </w:t>
      </w:r>
      <w:r w:rsidRPr="00D90F50">
        <w:rPr>
          <w:rStyle w:val="StyleUnderline"/>
        </w:rPr>
        <w:t xml:space="preserve">union membership </w:t>
      </w:r>
      <w:r w:rsidRPr="00895F20">
        <w:rPr>
          <w:rStyle w:val="StyleUnderline"/>
          <w:highlight w:val="green"/>
        </w:rPr>
        <w:t>trends show</w:t>
      </w:r>
      <w:r w:rsidRPr="00D90F50">
        <w:rPr>
          <w:sz w:val="16"/>
        </w:rPr>
        <w:t xml:space="preserve"> that union </w:t>
      </w:r>
      <w:r w:rsidRPr="00895F20">
        <w:rPr>
          <w:rStyle w:val="StyleUnderline"/>
          <w:highlight w:val="green"/>
        </w:rPr>
        <w:t>membership</w:t>
      </w:r>
      <w:r w:rsidRPr="00D90F50">
        <w:rPr>
          <w:sz w:val="16"/>
        </w:rPr>
        <w:t xml:space="preserve"> as a share of </w:t>
      </w:r>
      <w:r w:rsidRPr="00895F20">
        <w:rPr>
          <w:rStyle w:val="StyleUnderline"/>
          <w:highlight w:val="green"/>
        </w:rPr>
        <w:t>overall</w:t>
      </w:r>
      <w:r w:rsidRPr="00D90F50">
        <w:rPr>
          <w:sz w:val="16"/>
        </w:rPr>
        <w:t xml:space="preserve"> employment </w:t>
      </w:r>
      <w:r w:rsidRPr="00895F20">
        <w:rPr>
          <w:rStyle w:val="StyleUnderline"/>
          <w:highlight w:val="green"/>
        </w:rPr>
        <w:t>held steady at 10.7 percent in 2017</w:t>
      </w:r>
      <w:r w:rsidRPr="00895F20">
        <w:rPr>
          <w:sz w:val="16"/>
          <w:highlight w:val="green"/>
        </w:rPr>
        <w:t>,</w:t>
      </w:r>
      <w:r w:rsidRPr="00D90F50">
        <w:rPr>
          <w:sz w:val="16"/>
        </w:rPr>
        <w:t xml:space="preserve"> with essentially </w:t>
      </w:r>
      <w:r w:rsidRPr="00895F20">
        <w:rPr>
          <w:rStyle w:val="StyleUnderline"/>
          <w:highlight w:val="green"/>
        </w:rPr>
        <w:t>stable</w:t>
      </w:r>
      <w:r w:rsidRPr="00D90F50">
        <w:rPr>
          <w:sz w:val="16"/>
        </w:rPr>
        <w:t xml:space="preserve"> membership </w:t>
      </w:r>
      <w:r w:rsidRPr="00895F20">
        <w:rPr>
          <w:rStyle w:val="StyleUnderline"/>
          <w:highlight w:val="green"/>
        </w:rPr>
        <w:t>rates</w:t>
      </w:r>
      <w:r w:rsidRPr="00895F20">
        <w:rPr>
          <w:sz w:val="16"/>
          <w:highlight w:val="green"/>
        </w:rPr>
        <w:t xml:space="preserve"> </w:t>
      </w:r>
      <w:r w:rsidRPr="00895F20">
        <w:rPr>
          <w:rStyle w:val="StyleUnderline"/>
          <w:highlight w:val="green"/>
        </w:rPr>
        <w:t>in both</w:t>
      </w:r>
      <w:r w:rsidRPr="00D90F50">
        <w:rPr>
          <w:sz w:val="16"/>
        </w:rPr>
        <w:t xml:space="preserve"> the </w:t>
      </w:r>
      <w:r w:rsidRPr="00895F20">
        <w:rPr>
          <w:rStyle w:val="StyleUnderline"/>
          <w:highlight w:val="green"/>
        </w:rPr>
        <w:t>private</w:t>
      </w:r>
      <w:r w:rsidRPr="00D90F50">
        <w:rPr>
          <w:sz w:val="16"/>
        </w:rPr>
        <w:t xml:space="preserve"> (6.4 or 6.5 percent) </w:t>
      </w:r>
      <w:r w:rsidRPr="00895F20">
        <w:rPr>
          <w:rStyle w:val="StyleUnderline"/>
          <w:highlight w:val="green"/>
        </w:rPr>
        <w:t>and public</w:t>
      </w:r>
      <w:r w:rsidRPr="00D90F50">
        <w:rPr>
          <w:sz w:val="16"/>
        </w:rPr>
        <w:t xml:space="preserve"> (34.4 percent) </w:t>
      </w:r>
      <w:r w:rsidRPr="00895F20">
        <w:rPr>
          <w:rStyle w:val="StyleUnderline"/>
          <w:highlight w:val="green"/>
        </w:rPr>
        <w:t>sectors</w:t>
      </w:r>
      <w:r w:rsidRPr="00D90F50">
        <w:rPr>
          <w:sz w:val="16"/>
        </w:rPr>
        <w:t>.</w:t>
      </w:r>
    </w:p>
    <w:p w14:paraId="1FB5A262" w14:textId="77777777" w:rsidR="00A65CCF" w:rsidRPr="00D90F50" w:rsidRDefault="00A65CCF" w:rsidP="00A65CCF">
      <w:pPr>
        <w:rPr>
          <w:sz w:val="16"/>
        </w:rPr>
      </w:pPr>
      <w:r w:rsidRPr="00D90F50">
        <w:rPr>
          <w:sz w:val="16"/>
        </w:rPr>
        <w:t xml:space="preserve">Union membership gains among men offset continued losses among women last year. But, </w:t>
      </w:r>
      <w:r w:rsidRPr="00D90F50">
        <w:rPr>
          <w:rStyle w:val="StyleUnderline"/>
        </w:rPr>
        <w:t>it is important to view these different trends by gender within historical context</w:t>
      </w:r>
      <w:r w:rsidRPr="00D90F50">
        <w:rPr>
          <w:sz w:val="16"/>
        </w:rPr>
        <w:t>:</w:t>
      </w:r>
      <w:r w:rsidRPr="00D90F50">
        <w:rPr>
          <w:rStyle w:val="StyleUnderline"/>
        </w:rPr>
        <w:t xml:space="preserve"> union membership in 2017</w:t>
      </w:r>
      <w:r w:rsidRPr="00D90F50">
        <w:rPr>
          <w:sz w:val="16"/>
        </w:rPr>
        <w:t xml:space="preserve"> </w:t>
      </w:r>
      <w:r w:rsidRPr="00D90F50">
        <w:rPr>
          <w:rStyle w:val="StyleUnderline"/>
        </w:rPr>
        <w:t>was roughly equivalent among men</w:t>
      </w:r>
      <w:r w:rsidRPr="00D90F50">
        <w:rPr>
          <w:sz w:val="16"/>
        </w:rPr>
        <w:t xml:space="preserve"> (11.4 percent) </w:t>
      </w:r>
      <w:r w:rsidRPr="00D90F50">
        <w:rPr>
          <w:rStyle w:val="StyleUnderline"/>
        </w:rPr>
        <w:t>as women</w:t>
      </w:r>
      <w:r w:rsidRPr="00D90F50">
        <w:rPr>
          <w:sz w:val="16"/>
        </w:rPr>
        <w:t xml:space="preserve"> (10.0 percent), compared to 1979 when men were more than twice as likely as women to be union members and comprised 69 percent of union members.</w:t>
      </w:r>
    </w:p>
    <w:p w14:paraId="162346F9" w14:textId="77777777" w:rsidR="00A65CCF" w:rsidRPr="00D90F50" w:rsidRDefault="00A65CCF" w:rsidP="00A65CCF">
      <w:pPr>
        <w:rPr>
          <w:sz w:val="16"/>
        </w:rPr>
      </w:pPr>
      <w:r w:rsidRPr="00D90F50">
        <w:rPr>
          <w:sz w:val="16"/>
        </w:rPr>
        <w:t>It is difficult to use one-year changes in union membership trends to assess underlying dynamics. For one, the small samples involved for particular subgroups produce year-to-year volatility that should not be mistaken for a trend. Second, any change in union density can result from many different factors including the pattern of overall employment growth (whether sectors or occupations that are more heavily union grow faster or slower than average), the success or failure of union organizing drives, the scale of union organizing, changes in workers’ desire for union membership (i.e., demand for collective bargaining), and other factors. An understanding of the dynamics of union membership and representation requires a long-term analysis of detailed trends.</w:t>
      </w:r>
    </w:p>
    <w:p w14:paraId="626668DD" w14:textId="77777777" w:rsidR="00A65CCF" w:rsidRPr="00D90F50" w:rsidRDefault="00A65CCF" w:rsidP="00A65CCF">
      <w:pPr>
        <w:rPr>
          <w:rStyle w:val="StyleUnderline"/>
        </w:rPr>
      </w:pPr>
      <w:r w:rsidRPr="00D90F50">
        <w:rPr>
          <w:sz w:val="16"/>
        </w:rPr>
        <w:t>Nevertheless,</w:t>
      </w:r>
      <w:r w:rsidRPr="00D90F50">
        <w:rPr>
          <w:rStyle w:val="StyleUnderline"/>
        </w:rPr>
        <w:t xml:space="preserve"> it is worth squeezing out what is plausibly interesting in the most recent data:</w:t>
      </w:r>
    </w:p>
    <w:p w14:paraId="0DD1DF26" w14:textId="77777777" w:rsidR="00A65CCF" w:rsidRPr="00D90F50" w:rsidRDefault="00A65CCF" w:rsidP="00A65CCF">
      <w:pPr>
        <w:rPr>
          <w:sz w:val="16"/>
        </w:rPr>
      </w:pPr>
      <w:r w:rsidRPr="00895F20">
        <w:rPr>
          <w:rStyle w:val="Emphasis"/>
          <w:highlight w:val="green"/>
        </w:rPr>
        <w:t>Union membership</w:t>
      </w:r>
      <w:r w:rsidRPr="00D90F50">
        <w:rPr>
          <w:sz w:val="16"/>
        </w:rPr>
        <w:t xml:space="preserve"> (according to the BLS release) </w:t>
      </w:r>
      <w:r w:rsidRPr="00895F20">
        <w:rPr>
          <w:rStyle w:val="Emphasis"/>
          <w:highlight w:val="green"/>
        </w:rPr>
        <w:t>rose by 262,000 in 2017</w:t>
      </w:r>
      <w:r w:rsidRPr="00D90F50">
        <w:rPr>
          <w:sz w:val="16"/>
        </w:rPr>
        <w:t xml:space="preserve">, </w:t>
      </w:r>
      <w:r w:rsidRPr="00895F20">
        <w:rPr>
          <w:rStyle w:val="StyleUnderline"/>
          <w:highlight w:val="green"/>
        </w:rPr>
        <w:t>more than the 173,000 additional workers covered by a collective bargaining agreement</w:t>
      </w:r>
      <w:r w:rsidRPr="00D90F50">
        <w:rPr>
          <w:sz w:val="16"/>
        </w:rPr>
        <w:t xml:space="preserve"> (hereafter referred to as “coverage”). See Table 1 (which relies on tabulations of the underlying survey data because BLS does not provide gender breakdowns within sectors). </w:t>
      </w:r>
      <w:r w:rsidRPr="00895F20">
        <w:rPr>
          <w:rStyle w:val="StyleUnderline"/>
          <w:highlight w:val="green"/>
        </w:rPr>
        <w:t>The greater growth</w:t>
      </w:r>
      <w:r w:rsidRPr="00D90F50">
        <w:rPr>
          <w:rStyle w:val="StyleUnderline"/>
        </w:rPr>
        <w:t xml:space="preserve"> in union membership than </w:t>
      </w:r>
      <w:r w:rsidRPr="00895F20">
        <w:rPr>
          <w:rStyle w:val="StyleUnderline"/>
          <w:highlight w:val="green"/>
        </w:rPr>
        <w:t>coverage was driven by developments in the private sector</w:t>
      </w:r>
      <w:r w:rsidRPr="00D90F50">
        <w:rPr>
          <w:rStyle w:val="StyleUnderline"/>
        </w:rPr>
        <w:t xml:space="preserve"> </w:t>
      </w:r>
      <w:r w:rsidRPr="00895F20">
        <w:rPr>
          <w:rStyle w:val="StyleUnderline"/>
          <w:highlight w:val="green"/>
        </w:rPr>
        <w:t>where membership growth was triple</w:t>
      </w:r>
      <w:r w:rsidRPr="00D90F50">
        <w:rPr>
          <w:rStyle w:val="StyleUnderline"/>
        </w:rPr>
        <w:t xml:space="preserve"> (164,000) that </w:t>
      </w:r>
      <w:r w:rsidRPr="00895F20">
        <w:rPr>
          <w:rStyle w:val="StyleUnderline"/>
          <w:highlight w:val="green"/>
        </w:rPr>
        <w:t>of the growth of coverage</w:t>
      </w:r>
      <w:r w:rsidRPr="00D90F50">
        <w:rPr>
          <w:rStyle w:val="StyleUnderline"/>
        </w:rPr>
        <w:t xml:space="preserve"> (53,000), centered in professional and service occupations</w:t>
      </w:r>
      <w:r w:rsidRPr="00D90F50">
        <w:rPr>
          <w:sz w:val="16"/>
        </w:rPr>
        <w:t>.</w:t>
      </w:r>
    </w:p>
    <w:p w14:paraId="476A67C1" w14:textId="77777777" w:rsidR="00A65CCF" w:rsidRDefault="00A65CCF" w:rsidP="00A65CCF">
      <w:r>
        <w:rPr>
          <w:noProof/>
        </w:rPr>
        <w:drawing>
          <wp:inline distT="0" distB="0" distL="0" distR="0" wp14:anchorId="7CA228BB" wp14:editId="740198EC">
            <wp:extent cx="3237600" cy="3015048"/>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76664" cy="3051427"/>
                    </a:xfrm>
                    <a:prstGeom prst="rect">
                      <a:avLst/>
                    </a:prstGeom>
                  </pic:spPr>
                </pic:pic>
              </a:graphicData>
            </a:graphic>
          </wp:inline>
        </w:drawing>
      </w:r>
    </w:p>
    <w:p w14:paraId="581B44BB" w14:textId="77777777" w:rsidR="00A65CCF" w:rsidRPr="00D90F50" w:rsidRDefault="00A65CCF" w:rsidP="00A65CCF">
      <w:pPr>
        <w:rPr>
          <w:rStyle w:val="StyleUnderline"/>
        </w:rPr>
      </w:pPr>
      <w:r w:rsidRPr="00D90F50">
        <w:rPr>
          <w:sz w:val="16"/>
        </w:rPr>
        <w:t xml:space="preserve">Union membership became more common among men: some 32 percent of the net increase in male employment in 2017 went to men who were union members, leading union membership to rise from 11.2 to 11.4 percent of all male employment. </w:t>
      </w:r>
      <w:r w:rsidRPr="00895F20">
        <w:rPr>
          <w:rStyle w:val="StyleUnderline"/>
          <w:highlight w:val="green"/>
        </w:rPr>
        <w:t>Growth of union membership for men was strong</w:t>
      </w:r>
      <w:r w:rsidRPr="00D90F50">
        <w:rPr>
          <w:rStyle w:val="StyleUnderline"/>
        </w:rPr>
        <w:t xml:space="preserve"> in both the public and private sectors and for Hispanic and for non-Hispanic white men.</w:t>
      </w:r>
    </w:p>
    <w:p w14:paraId="2928B02C" w14:textId="77777777" w:rsidR="00A65CCF" w:rsidRPr="00D90F50" w:rsidRDefault="00A65CCF" w:rsidP="00A65CCF">
      <w:pPr>
        <w:rPr>
          <w:sz w:val="16"/>
        </w:rPr>
      </w:pPr>
      <w:r w:rsidRPr="00895F20">
        <w:rPr>
          <w:rStyle w:val="StyleUnderline"/>
          <w:highlight w:val="green"/>
        </w:rPr>
        <w:t>Correspondingly</w:t>
      </w:r>
      <w:r w:rsidRPr="00D90F50">
        <w:rPr>
          <w:sz w:val="16"/>
        </w:rPr>
        <w:t xml:space="preserve">, union membership </w:t>
      </w:r>
      <w:r w:rsidRPr="00895F20">
        <w:rPr>
          <w:rStyle w:val="StyleUnderline"/>
          <w:highlight w:val="green"/>
        </w:rPr>
        <w:t>dipped slightly among women</w:t>
      </w:r>
      <w:r w:rsidRPr="00D90F50">
        <w:rPr>
          <w:sz w:val="16"/>
        </w:rPr>
        <w:t xml:space="preserve"> </w:t>
      </w:r>
      <w:r w:rsidRPr="00D90F50">
        <w:rPr>
          <w:rStyle w:val="StyleUnderline"/>
        </w:rPr>
        <w:t>because</w:t>
      </w:r>
      <w:r w:rsidRPr="00D90F50">
        <w:rPr>
          <w:sz w:val="16"/>
        </w:rPr>
        <w:t xml:space="preserve"> women’s union </w:t>
      </w:r>
      <w:r w:rsidRPr="00D90F50">
        <w:rPr>
          <w:rStyle w:val="StyleUnderline"/>
        </w:rPr>
        <w:t>membership did not rise in the private sector although employment overall did rise</w:t>
      </w:r>
      <w:r w:rsidRPr="00D90F50">
        <w:rPr>
          <w:sz w:val="16"/>
        </w:rPr>
        <w:t xml:space="preserve">—private sector employment growth for women was concentrated in nonunion sectors. Union membership growth, </w:t>
      </w:r>
      <w:r w:rsidRPr="00895F20">
        <w:rPr>
          <w:rStyle w:val="StyleUnderline"/>
          <w:highlight w:val="green"/>
        </w:rPr>
        <w:t>however, was strong among Hispanic women</w:t>
      </w:r>
      <w:r w:rsidRPr="00D90F50">
        <w:rPr>
          <w:rStyle w:val="StyleUnderline"/>
        </w:rPr>
        <w:t>.</w:t>
      </w:r>
    </w:p>
    <w:p w14:paraId="18FB5397" w14:textId="77777777" w:rsidR="00A65CCF" w:rsidRDefault="00A65CCF" w:rsidP="00A65CCF">
      <w:r>
        <w:rPr>
          <w:noProof/>
        </w:rPr>
        <w:drawing>
          <wp:inline distT="0" distB="0" distL="0" distR="0" wp14:anchorId="7C5493D6" wp14:editId="53B86D8E">
            <wp:extent cx="3217625" cy="261610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25235" cy="2622289"/>
                    </a:xfrm>
                    <a:prstGeom prst="rect">
                      <a:avLst/>
                    </a:prstGeom>
                  </pic:spPr>
                </pic:pic>
              </a:graphicData>
            </a:graphic>
          </wp:inline>
        </w:drawing>
      </w:r>
    </w:p>
    <w:p w14:paraId="7CC285E5" w14:textId="77777777" w:rsidR="00A65CCF" w:rsidRPr="00D90F50" w:rsidRDefault="00A65CCF" w:rsidP="00A65CCF">
      <w:pPr>
        <w:rPr>
          <w:sz w:val="16"/>
        </w:rPr>
      </w:pPr>
      <w:r w:rsidRPr="00D90F50">
        <w:rPr>
          <w:sz w:val="16"/>
        </w:rPr>
        <w:t xml:space="preserve">Union </w:t>
      </w:r>
      <w:r w:rsidRPr="00895F20">
        <w:rPr>
          <w:rStyle w:val="StyleUnderline"/>
          <w:highlight w:val="green"/>
        </w:rPr>
        <w:t>membership grew in manufacturing despite</w:t>
      </w:r>
      <w:r w:rsidRPr="00D90F50">
        <w:rPr>
          <w:rStyle w:val="StyleUnderline"/>
        </w:rPr>
        <w:t xml:space="preserve"> an </w:t>
      </w:r>
      <w:r w:rsidRPr="00895F20">
        <w:rPr>
          <w:rStyle w:val="StyleUnderline"/>
          <w:highlight w:val="green"/>
        </w:rPr>
        <w:t>overall decline in manufacturing employment</w:t>
      </w:r>
      <w:r w:rsidRPr="008757A2">
        <w:rPr>
          <w:sz w:val="16"/>
        </w:rPr>
        <w:t xml:space="preserve">. Union membership was also </w:t>
      </w:r>
      <w:r w:rsidRPr="00895F20">
        <w:rPr>
          <w:rStyle w:val="StyleUnderline"/>
          <w:highlight w:val="green"/>
        </w:rPr>
        <w:t>strong in the wholesale and retail sectors, in the public sector and in information sector</w:t>
      </w:r>
      <w:r w:rsidRPr="008757A2">
        <w:rPr>
          <w:sz w:val="16"/>
        </w:rPr>
        <w:t xml:space="preserve"> (where union membership density rose 1.9 percentage</w:t>
      </w:r>
      <w:r w:rsidRPr="00D90F50">
        <w:rPr>
          <w:sz w:val="16"/>
        </w:rPr>
        <w:t xml:space="preserve"> points).</w:t>
      </w:r>
    </w:p>
    <w:p w14:paraId="4D978B51" w14:textId="77777777" w:rsidR="00A65CCF" w:rsidRPr="00D90F50" w:rsidRDefault="00A65CCF" w:rsidP="00A65CCF">
      <w:pPr>
        <w:rPr>
          <w:sz w:val="16"/>
        </w:rPr>
      </w:pPr>
      <w:r w:rsidRPr="00895F20">
        <w:rPr>
          <w:rStyle w:val="StyleUnderline"/>
          <w:highlight w:val="green"/>
        </w:rPr>
        <w:t>Union membership density was stable or grew in a number of Southern states</w:t>
      </w:r>
      <w:r w:rsidRPr="00D90F50">
        <w:rPr>
          <w:sz w:val="16"/>
        </w:rPr>
        <w:t xml:space="preserve">: Arkansas, Florida, Georgia, Louisiana, and Virginia with especially strong growth in Texas. Union membership grew in manufacturing despite an overall decline in manufacturing employment. </w:t>
      </w:r>
      <w:r w:rsidRPr="00895F20">
        <w:rPr>
          <w:rStyle w:val="StyleUnderline"/>
          <w:highlight w:val="green"/>
        </w:rPr>
        <w:t>Union membership was also strong in the wholesale and retail sectors, in the public sector and in information sector</w:t>
      </w:r>
      <w:r w:rsidRPr="008757A2">
        <w:rPr>
          <w:sz w:val="16"/>
        </w:rPr>
        <w:t xml:space="preserve"> (where</w:t>
      </w:r>
      <w:r w:rsidRPr="00D90F50">
        <w:rPr>
          <w:sz w:val="16"/>
        </w:rPr>
        <w:t xml:space="preserve"> union membership density rose 1.9 percentage points).</w:t>
      </w:r>
    </w:p>
    <w:p w14:paraId="49C87645" w14:textId="77777777" w:rsidR="00A65CCF" w:rsidRDefault="00A65CCF" w:rsidP="00A65CCF"/>
    <w:p w14:paraId="2A6E18B9" w14:textId="77777777" w:rsidR="00A65CCF" w:rsidRDefault="00A65CCF" w:rsidP="00A65CCF">
      <w:pPr>
        <w:pStyle w:val="Heading4"/>
      </w:pPr>
      <w:r>
        <w:t>Demographic shifts – Young Workers are increasing</w:t>
      </w:r>
    </w:p>
    <w:p w14:paraId="5CB73B03" w14:textId="77777777" w:rsidR="00A65CCF" w:rsidRDefault="00A65CCF" w:rsidP="00A65CCF">
      <w:r w:rsidRPr="000D1808">
        <w:rPr>
          <w:rStyle w:val="Style13ptBold"/>
        </w:rPr>
        <w:t>Schmitt 1-15 –</w:t>
      </w:r>
      <w:r>
        <w:t xml:space="preserve"> John Schmitt, Schmitt is the EPI’s vice president, Ph.D. and M.Sc. in economics, London School of Economics A.B. in public policy, Woodrow Wilson School of Public and International Affairs, Princeton University, 1-25-2018, "</w:t>
      </w:r>
      <w:r w:rsidRPr="00895F20">
        <w:rPr>
          <w:rStyle w:val="Emphasis"/>
          <w:highlight w:val="green"/>
        </w:rPr>
        <w:t>Biggest gains in union membership in 2017 were for younger workers</w:t>
      </w:r>
      <w:r w:rsidRPr="008757A2">
        <w:t>,"</w:t>
      </w:r>
      <w:r>
        <w:t xml:space="preserve"> Economic Policy Institute, </w:t>
      </w:r>
      <w:hyperlink r:id="rId14" w:history="1">
        <w:r w:rsidRPr="00903D78">
          <w:rPr>
            <w:rStyle w:val="Hyperlink"/>
          </w:rPr>
          <w:t>https://www.epi.org/publication/biggest-gains-in-union-membership-in-2017-were-for-younger-workers/</w:t>
        </w:r>
      </w:hyperlink>
      <w:r>
        <w:t xml:space="preserve"> KKC</w:t>
      </w:r>
    </w:p>
    <w:p w14:paraId="7C5FB8B4" w14:textId="77777777" w:rsidR="00A65CCF" w:rsidRPr="008757A2" w:rsidRDefault="00A65CCF" w:rsidP="00A65CCF">
      <w:pPr>
        <w:rPr>
          <w:sz w:val="16"/>
        </w:rPr>
      </w:pPr>
      <w:r w:rsidRPr="008757A2">
        <w:rPr>
          <w:sz w:val="16"/>
        </w:rPr>
        <w:t xml:space="preserve">Last week, </w:t>
      </w:r>
      <w:r w:rsidRPr="000D1808">
        <w:rPr>
          <w:rStyle w:val="StyleUnderline"/>
        </w:rPr>
        <w:t>the Bureau of Labor Statistics released data on changes in union membership from 2016 to 2017</w:t>
      </w:r>
      <w:r w:rsidRPr="008757A2">
        <w:rPr>
          <w:sz w:val="16"/>
        </w:rPr>
        <w:t xml:space="preserve">. </w:t>
      </w:r>
      <w:r w:rsidRPr="00895F20">
        <w:rPr>
          <w:rStyle w:val="Emphasis"/>
          <w:highlight w:val="green"/>
        </w:rPr>
        <w:t>It was good news for workers</w:t>
      </w:r>
      <w:r w:rsidRPr="008757A2">
        <w:rPr>
          <w:sz w:val="16"/>
        </w:rPr>
        <w:t xml:space="preserve">, as the </w:t>
      </w:r>
      <w:r w:rsidRPr="00895F20">
        <w:rPr>
          <w:rStyle w:val="Emphasis"/>
          <w:highlight w:val="green"/>
        </w:rPr>
        <w:t>total</w:t>
      </w:r>
      <w:r w:rsidRPr="000D1808">
        <w:rPr>
          <w:rStyle w:val="Emphasis"/>
        </w:rPr>
        <w:t xml:space="preserve"> </w:t>
      </w:r>
      <w:r w:rsidRPr="00895F20">
        <w:rPr>
          <w:rStyle w:val="Emphasis"/>
          <w:highlight w:val="green"/>
        </w:rPr>
        <w:t>number</w:t>
      </w:r>
      <w:r w:rsidRPr="008757A2">
        <w:rPr>
          <w:sz w:val="16"/>
        </w:rPr>
        <w:t xml:space="preserve"> of union members </w:t>
      </w:r>
      <w:r w:rsidRPr="00895F20">
        <w:rPr>
          <w:rStyle w:val="Emphasis"/>
          <w:highlight w:val="green"/>
        </w:rPr>
        <w:t>grew by 262,000 in 2017</w:t>
      </w:r>
      <w:r w:rsidRPr="00895F20">
        <w:rPr>
          <w:sz w:val="16"/>
          <w:highlight w:val="green"/>
        </w:rPr>
        <w:t>.</w:t>
      </w:r>
      <w:r w:rsidRPr="008757A2">
        <w:rPr>
          <w:sz w:val="16"/>
        </w:rPr>
        <w:t xml:space="preserve"> </w:t>
      </w:r>
      <w:r w:rsidRPr="0009066A">
        <w:rPr>
          <w:rStyle w:val="StyleUnderline"/>
        </w:rPr>
        <w:t>Three</w:t>
      </w:r>
      <w:r w:rsidRPr="00895F20">
        <w:rPr>
          <w:rStyle w:val="StyleUnderline"/>
          <w:highlight w:val="green"/>
        </w:rPr>
        <w:t>-fourths of these gains</w:t>
      </w:r>
      <w:r w:rsidRPr="008757A2">
        <w:rPr>
          <w:sz w:val="16"/>
        </w:rPr>
        <w:t xml:space="preserve"> (198,000) </w:t>
      </w:r>
      <w:r w:rsidRPr="00895F20">
        <w:rPr>
          <w:rStyle w:val="StyleUnderline"/>
          <w:highlight w:val="green"/>
        </w:rPr>
        <w:t>were among workers aged 34 and under, who account for less than 40 percent of total employment.</w:t>
      </w:r>
    </w:p>
    <w:p w14:paraId="7F3DD0B1" w14:textId="77777777" w:rsidR="00A65CCF" w:rsidRDefault="00A65CCF" w:rsidP="00A65CCF">
      <w:r>
        <w:rPr>
          <w:noProof/>
        </w:rPr>
        <w:drawing>
          <wp:inline distT="0" distB="0" distL="0" distR="0" wp14:anchorId="654FC151" wp14:editId="3FB82D5F">
            <wp:extent cx="2570309" cy="2518384"/>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81774" cy="2529618"/>
                    </a:xfrm>
                    <a:prstGeom prst="rect">
                      <a:avLst/>
                    </a:prstGeom>
                  </pic:spPr>
                </pic:pic>
              </a:graphicData>
            </a:graphic>
          </wp:inline>
        </w:drawing>
      </w:r>
    </w:p>
    <w:p w14:paraId="017C0786" w14:textId="77777777" w:rsidR="00A65CCF" w:rsidRPr="008757A2" w:rsidRDefault="00A65CCF" w:rsidP="00A65CCF">
      <w:pPr>
        <w:rPr>
          <w:sz w:val="16"/>
        </w:rPr>
      </w:pPr>
      <w:r w:rsidRPr="00895F20">
        <w:rPr>
          <w:highlight w:val="green"/>
          <w:u w:val="single"/>
        </w:rPr>
        <w:t>Historically</w:t>
      </w:r>
      <w:r w:rsidRPr="008757A2">
        <w:rPr>
          <w:sz w:val="16"/>
        </w:rPr>
        <w:t xml:space="preserve">, </w:t>
      </w:r>
      <w:r w:rsidRPr="00895F20">
        <w:rPr>
          <w:highlight w:val="green"/>
          <w:u w:val="single"/>
        </w:rPr>
        <w:t>younger workers have been less likely than older workers to be a member of union</w:t>
      </w:r>
      <w:r w:rsidRPr="0009066A">
        <w:rPr>
          <w:u w:val="single"/>
        </w:rPr>
        <w:t>.</w:t>
      </w:r>
      <w:r w:rsidRPr="008757A2">
        <w:rPr>
          <w:sz w:val="16"/>
        </w:rPr>
        <w:t xml:space="preserve"> In 2017 about 7.7 percent of workers 16–34 were members of a union, compared with 12.6 percent of workers age 35 and older.</w:t>
      </w:r>
    </w:p>
    <w:p w14:paraId="0E393E7B" w14:textId="77777777" w:rsidR="00A65CCF" w:rsidRPr="008757A2" w:rsidRDefault="00A65CCF" w:rsidP="00A65CCF">
      <w:pPr>
        <w:rPr>
          <w:sz w:val="16"/>
        </w:rPr>
      </w:pPr>
      <w:r w:rsidRPr="008757A2">
        <w:rPr>
          <w:sz w:val="16"/>
        </w:rPr>
        <w:t>But last year, of the 858,000 net new jobs for workers under age 35, almost one in four (23 percent) was a union job.</w:t>
      </w:r>
    </w:p>
    <w:p w14:paraId="451E9AE6" w14:textId="77777777" w:rsidR="00A65CCF" w:rsidRDefault="00A65CCF" w:rsidP="00A65CCF">
      <w:pPr>
        <w:rPr>
          <w:rStyle w:val="StyleUnderline"/>
        </w:rPr>
      </w:pPr>
      <w:r w:rsidRPr="008757A2">
        <w:rPr>
          <w:sz w:val="16"/>
        </w:rPr>
        <w:t xml:space="preserve">In a recent EPI paper, we explain that </w:t>
      </w:r>
      <w:r w:rsidRPr="00895F20">
        <w:rPr>
          <w:rStyle w:val="StyleUnderline"/>
          <w:highlight w:val="green"/>
        </w:rPr>
        <w:t>one reason younger workers are joining unions is to address current workforce trends</w:t>
      </w:r>
      <w:r w:rsidRPr="00895F20">
        <w:rPr>
          <w:sz w:val="16"/>
          <w:highlight w:val="green"/>
        </w:rPr>
        <w:t xml:space="preserve"> </w:t>
      </w:r>
      <w:r w:rsidRPr="00895F20">
        <w:rPr>
          <w:rStyle w:val="StyleUnderline"/>
          <w:highlight w:val="green"/>
        </w:rPr>
        <w:t>that are increasing work insecurity</w:t>
      </w:r>
      <w:r w:rsidRPr="008757A2">
        <w:rPr>
          <w:sz w:val="16"/>
        </w:rPr>
        <w:t xml:space="preserve"> </w:t>
      </w:r>
      <w:r w:rsidRPr="0009066A">
        <w:rPr>
          <w:rStyle w:val="StyleUnderline"/>
        </w:rPr>
        <w:t>from the rise of part-time work and unpaid internships to increased numbers of contract workers.</w:t>
      </w:r>
    </w:p>
    <w:p w14:paraId="422940F5" w14:textId="77777777" w:rsidR="00A65CCF" w:rsidRPr="00D90F50" w:rsidRDefault="00A65CCF" w:rsidP="00A65CCF"/>
    <w:p w14:paraId="43ADDF9B" w14:textId="77777777" w:rsidR="00A65CCF" w:rsidRDefault="00A65CCF" w:rsidP="00A65CCF">
      <w:pPr>
        <w:pStyle w:val="Heading3"/>
      </w:pPr>
      <w:r>
        <w:t>AT Janus Ruling</w:t>
      </w:r>
    </w:p>
    <w:p w14:paraId="006806AB" w14:textId="77777777" w:rsidR="00A65CCF" w:rsidRDefault="00A65CCF" w:rsidP="00A65CCF">
      <w:pPr>
        <w:pStyle w:val="Heading4"/>
      </w:pPr>
      <w:r w:rsidRPr="00BC3108">
        <w:rPr>
          <w:u w:val="single"/>
        </w:rPr>
        <w:t>Janus Ruling</w:t>
      </w:r>
      <w:r>
        <w:t xml:space="preserve"> only affects </w:t>
      </w:r>
      <w:r w:rsidRPr="00D556D1">
        <w:rPr>
          <w:u w:val="single"/>
        </w:rPr>
        <w:t>political power</w:t>
      </w:r>
      <w:r>
        <w:t xml:space="preserve"> of Unions – they have no evidence that provides an internal link to </w:t>
      </w:r>
      <w:r w:rsidRPr="00BC3108">
        <w:rPr>
          <w:u w:val="single"/>
        </w:rPr>
        <w:t>wages</w:t>
      </w:r>
      <w:r>
        <w:t xml:space="preserve"> and </w:t>
      </w:r>
      <w:r w:rsidRPr="00BC3108">
        <w:rPr>
          <w:u w:val="single"/>
        </w:rPr>
        <w:t>standards</w:t>
      </w:r>
      <w:r>
        <w:t xml:space="preserve"> – doesn’t take out the DA – that’s Bivens.</w:t>
      </w:r>
    </w:p>
    <w:p w14:paraId="31D47AEE" w14:textId="77777777" w:rsidR="00A65CCF" w:rsidRDefault="00A65CCF" w:rsidP="00A65CCF"/>
    <w:p w14:paraId="3F7CC7C4" w14:textId="77777777" w:rsidR="00A65CCF" w:rsidRPr="00A068F9" w:rsidRDefault="00A65CCF" w:rsidP="00A65CCF">
      <w:pPr>
        <w:pStyle w:val="Heading4"/>
      </w:pPr>
      <w:r>
        <w:t xml:space="preserve">Unions </w:t>
      </w:r>
      <w:r w:rsidRPr="00D173BC">
        <w:rPr>
          <w:u w:val="single"/>
        </w:rPr>
        <w:t>ramping up</w:t>
      </w:r>
      <w:r>
        <w:t xml:space="preserve"> strategies now to bolster </w:t>
      </w:r>
      <w:r w:rsidRPr="008F0F0F">
        <w:rPr>
          <w:u w:val="single"/>
        </w:rPr>
        <w:t>collective bargaining</w:t>
      </w:r>
      <w:r>
        <w:t xml:space="preserve"> – in response to setbacks </w:t>
      </w:r>
    </w:p>
    <w:p w14:paraId="3108811F" w14:textId="77777777" w:rsidR="00A65CCF" w:rsidRDefault="00A65CCF" w:rsidP="00A65CCF">
      <w:r w:rsidRPr="00310AAA">
        <w:rPr>
          <w:rStyle w:val="Style13ptBold"/>
        </w:rPr>
        <w:t>Bruno 6-29 –</w:t>
      </w:r>
      <w:r>
        <w:rPr>
          <w:rStyle w:val="Style13ptBold"/>
        </w:rPr>
        <w:t xml:space="preserve"> </w:t>
      </w:r>
      <w:r w:rsidRPr="00A068F9">
        <w:t>Robert Bruno, Bruno</w:t>
      </w:r>
      <w:r>
        <w:t xml:space="preserve"> </w:t>
      </w:r>
      <w:r w:rsidRPr="00A068F9">
        <w:t>is a professor in the School of Labor and Employment Relations at the University of Illinois Urbana-Champaign, 6-29-2018, "After Janus, 3 Ways Unions Can Stay</w:t>
      </w:r>
      <w:r>
        <w:t xml:space="preserve"> </w:t>
      </w:r>
      <w:r w:rsidRPr="00A068F9">
        <w:t xml:space="preserve">Strong," Chicago Sun-Times, </w:t>
      </w:r>
      <w:hyperlink r:id="rId16" w:history="1">
        <w:r w:rsidRPr="00331A15">
          <w:rPr>
            <w:rStyle w:val="Hyperlink"/>
          </w:rPr>
          <w:t>https://chicago.suntimes.com/working/janus-supreme-court-unions-public-sector/</w:t>
        </w:r>
      </w:hyperlink>
      <w:r>
        <w:t xml:space="preserve"> KKC</w:t>
      </w:r>
    </w:p>
    <w:p w14:paraId="2E4E50B7" w14:textId="77777777" w:rsidR="00A65CCF" w:rsidRPr="00AD52E9" w:rsidRDefault="00A65CCF" w:rsidP="00A65CCF">
      <w:pPr>
        <w:rPr>
          <w:sz w:val="16"/>
        </w:rPr>
      </w:pPr>
      <w:r w:rsidRPr="00AD52E9">
        <w:rPr>
          <w:sz w:val="16"/>
        </w:rPr>
        <w:t xml:space="preserve">A highly politicized conservative Supreme Court majority in </w:t>
      </w:r>
      <w:r w:rsidRPr="00895F20">
        <w:rPr>
          <w:rStyle w:val="Emphasis"/>
          <w:highlight w:val="green"/>
        </w:rPr>
        <w:t>Janus</w:t>
      </w:r>
      <w:r w:rsidRPr="00AD52E9">
        <w:rPr>
          <w:sz w:val="16"/>
        </w:rPr>
        <w:t xml:space="preserve"> v. AFSCME Illinois has </w:t>
      </w:r>
      <w:r w:rsidRPr="00895F20">
        <w:rPr>
          <w:rStyle w:val="Emphasis"/>
          <w:highlight w:val="green"/>
        </w:rPr>
        <w:t>fulfilled the goal of wealthy corporate interests</w:t>
      </w:r>
      <w:r w:rsidRPr="00AD52E9">
        <w:rPr>
          <w:sz w:val="16"/>
        </w:rPr>
        <w:t xml:space="preserve"> and struck a blow against government workers’ collective interest in fair and productive working conditions.</w:t>
      </w:r>
    </w:p>
    <w:p w14:paraId="0D7B36C7" w14:textId="77777777" w:rsidR="00A65CCF" w:rsidRPr="00AD52E9" w:rsidRDefault="00A65CCF" w:rsidP="00A65CCF">
      <w:pPr>
        <w:rPr>
          <w:sz w:val="16"/>
        </w:rPr>
      </w:pPr>
      <w:r w:rsidRPr="00AD52E9">
        <w:rPr>
          <w:sz w:val="16"/>
        </w:rPr>
        <w:t>In a 5-4 decision, the court found that collectively bargained “fair share” fees in the public sector are unconstitutional. The outcome of this action may reduce public sector union membership nationally by more than 700,000, annually cost workers $1,800 in earnings and shrink gross domestic product by $33 million.</w:t>
      </w:r>
    </w:p>
    <w:p w14:paraId="4AF12FE8" w14:textId="77777777" w:rsidR="00A65CCF" w:rsidRPr="00AD52E9" w:rsidRDefault="00A65CCF" w:rsidP="00A65CCF">
      <w:pPr>
        <w:rPr>
          <w:sz w:val="16"/>
        </w:rPr>
      </w:pPr>
      <w:r w:rsidRPr="00AD52E9">
        <w:rPr>
          <w:sz w:val="16"/>
        </w:rPr>
        <w:t>So what happens now?</w:t>
      </w:r>
    </w:p>
    <w:p w14:paraId="21C7B94A" w14:textId="77777777" w:rsidR="00A65CCF" w:rsidRDefault="00A65CCF" w:rsidP="00A65CCF">
      <w:r w:rsidRPr="00AE6FCC">
        <w:rPr>
          <w:rStyle w:val="StyleUnderline"/>
        </w:rPr>
        <w:t>Here are three ways</w:t>
      </w:r>
      <w:r w:rsidRPr="007C3B95">
        <w:rPr>
          <w:rStyle w:val="StyleUnderline"/>
        </w:rPr>
        <w:t xml:space="preserve"> that </w:t>
      </w:r>
      <w:r w:rsidRPr="00895F20">
        <w:rPr>
          <w:rStyle w:val="StyleUnderline"/>
          <w:highlight w:val="green"/>
        </w:rPr>
        <w:t>unions are attempting to convert retrenchment into renewal</w:t>
      </w:r>
      <w:r>
        <w:t>:</w:t>
      </w:r>
    </w:p>
    <w:p w14:paraId="061C15D7" w14:textId="77777777" w:rsidR="00A65CCF" w:rsidRPr="00AD52E9" w:rsidRDefault="00A65CCF" w:rsidP="00A65CCF">
      <w:pPr>
        <w:rPr>
          <w:sz w:val="16"/>
        </w:rPr>
      </w:pPr>
      <w:r w:rsidRPr="00895F20">
        <w:rPr>
          <w:rStyle w:val="Emphasis"/>
          <w:highlight w:val="green"/>
        </w:rPr>
        <w:t>First</w:t>
      </w:r>
      <w:r w:rsidRPr="00AD52E9">
        <w:rPr>
          <w:sz w:val="16"/>
        </w:rPr>
        <w:t xml:space="preserve">, </w:t>
      </w:r>
      <w:r w:rsidRPr="00895F20">
        <w:rPr>
          <w:rStyle w:val="StyleUnderline"/>
          <w:highlight w:val="green"/>
        </w:rPr>
        <w:t>unions</w:t>
      </w:r>
      <w:r w:rsidRPr="007C3B95">
        <w:rPr>
          <w:rStyle w:val="StyleUnderline"/>
        </w:rPr>
        <w:t xml:space="preserve"> are having a genuine internal conversation on what union membership demands</w:t>
      </w:r>
      <w:r w:rsidRPr="00AD52E9">
        <w:rPr>
          <w:sz w:val="16"/>
        </w:rPr>
        <w:t xml:space="preserve">. Each of the public-sector unions directly in the line of Janus’ fire has held one-on-one meetings with their membership. This mission involves a commitment to constantly reach out to the rank-and-file and </w:t>
      </w:r>
      <w:r w:rsidRPr="00895F20">
        <w:rPr>
          <w:rStyle w:val="StyleUnderline"/>
          <w:highlight w:val="green"/>
        </w:rPr>
        <w:t>cease relying on the</w:t>
      </w:r>
      <w:r w:rsidRPr="00AE6FCC">
        <w:rPr>
          <w:rStyle w:val="StyleUnderline"/>
        </w:rPr>
        <w:t xml:space="preserve"> </w:t>
      </w:r>
      <w:r w:rsidRPr="00895F20">
        <w:rPr>
          <w:rStyle w:val="StyleUnderline"/>
          <w:highlight w:val="green"/>
        </w:rPr>
        <w:t xml:space="preserve">union security clause to maintain </w:t>
      </w:r>
      <w:r w:rsidRPr="00AE6FCC">
        <w:rPr>
          <w:rStyle w:val="StyleUnderline"/>
        </w:rPr>
        <w:t xml:space="preserve">a level of </w:t>
      </w:r>
      <w:r w:rsidRPr="00895F20">
        <w:rPr>
          <w:rStyle w:val="StyleUnderline"/>
          <w:highlight w:val="green"/>
        </w:rPr>
        <w:t>stability</w:t>
      </w:r>
      <w:r w:rsidRPr="00AD52E9">
        <w:rPr>
          <w:sz w:val="16"/>
        </w:rPr>
        <w:t xml:space="preserve">. </w:t>
      </w:r>
      <w:r w:rsidRPr="007C3B95">
        <w:rPr>
          <w:rStyle w:val="StyleUnderline"/>
        </w:rPr>
        <w:t>The</w:t>
      </w:r>
      <w:r w:rsidRPr="00AD52E9">
        <w:rPr>
          <w:sz w:val="16"/>
        </w:rPr>
        <w:t xml:space="preserve"> </w:t>
      </w:r>
      <w:r w:rsidRPr="007C3B95">
        <w:rPr>
          <w:rStyle w:val="StyleUnderline"/>
        </w:rPr>
        <w:t xml:space="preserve">objective is </w:t>
      </w:r>
      <w:r w:rsidRPr="00895F20">
        <w:rPr>
          <w:rStyle w:val="StyleUnderline"/>
          <w:highlight w:val="green"/>
        </w:rPr>
        <w:t>to</w:t>
      </w:r>
      <w:r w:rsidRPr="007C3B95">
        <w:rPr>
          <w:rStyle w:val="StyleUnderline"/>
        </w:rPr>
        <w:t xml:space="preserve"> </w:t>
      </w:r>
      <w:r w:rsidRPr="00895F20">
        <w:rPr>
          <w:rStyle w:val="StyleUnderline"/>
          <w:highlight w:val="green"/>
        </w:rPr>
        <w:t>build</w:t>
      </w:r>
      <w:r w:rsidRPr="007C3B95">
        <w:rPr>
          <w:rStyle w:val="StyleUnderline"/>
        </w:rPr>
        <w:t xml:space="preserve"> </w:t>
      </w:r>
      <w:r w:rsidRPr="00895F20">
        <w:rPr>
          <w:rStyle w:val="StyleUnderline"/>
          <w:highlight w:val="green"/>
        </w:rPr>
        <w:t>sustainable</w:t>
      </w:r>
      <w:r w:rsidRPr="007C3B95">
        <w:rPr>
          <w:rStyle w:val="StyleUnderline"/>
        </w:rPr>
        <w:t xml:space="preserve"> workplace labor </w:t>
      </w:r>
      <w:r w:rsidRPr="00895F20">
        <w:rPr>
          <w:rStyle w:val="StyleUnderline"/>
          <w:highlight w:val="green"/>
        </w:rPr>
        <w:t>organizations</w:t>
      </w:r>
      <w:r w:rsidRPr="007C3B95">
        <w:rPr>
          <w:rStyle w:val="StyleUnderline"/>
        </w:rPr>
        <w:t xml:space="preserve"> that are not creatures of political machinations or judicial interpretations</w:t>
      </w:r>
      <w:r w:rsidRPr="00AD52E9">
        <w:rPr>
          <w:sz w:val="16"/>
        </w:rPr>
        <w:t>. This is old school labor organizing.</w:t>
      </w:r>
    </w:p>
    <w:p w14:paraId="7E7E974B" w14:textId="77777777" w:rsidR="00A65CCF" w:rsidRPr="00AD52E9" w:rsidRDefault="00A65CCF" w:rsidP="00A65CCF">
      <w:pPr>
        <w:rPr>
          <w:sz w:val="16"/>
        </w:rPr>
      </w:pPr>
      <w:r w:rsidRPr="00895F20">
        <w:rPr>
          <w:rStyle w:val="Emphasis"/>
          <w:highlight w:val="green"/>
        </w:rPr>
        <w:t>Second</w:t>
      </w:r>
      <w:r w:rsidRPr="00AD52E9">
        <w:rPr>
          <w:sz w:val="16"/>
        </w:rPr>
        <w:t xml:space="preserve">, in perhaps </w:t>
      </w:r>
      <w:r w:rsidRPr="007C3B95">
        <w:rPr>
          <w:rStyle w:val="StyleUnderline"/>
        </w:rPr>
        <w:t xml:space="preserve">a </w:t>
      </w:r>
      <w:r w:rsidRPr="00AE6FCC">
        <w:rPr>
          <w:rStyle w:val="StyleUnderline"/>
        </w:rPr>
        <w:t>harbinger</w:t>
      </w:r>
      <w:r w:rsidRPr="007C3B95">
        <w:rPr>
          <w:rStyle w:val="StyleUnderline"/>
        </w:rPr>
        <w:t xml:space="preserve"> of things to come from states where labor has some political influence</w:t>
      </w:r>
      <w:r w:rsidRPr="00AD52E9">
        <w:rPr>
          <w:sz w:val="16"/>
        </w:rPr>
        <w:t xml:space="preserve">, </w:t>
      </w:r>
      <w:r w:rsidRPr="007C3B95">
        <w:rPr>
          <w:rStyle w:val="StyleUnderline"/>
        </w:rPr>
        <w:t>New York recently amended its state public employee’s law</w:t>
      </w:r>
      <w:r w:rsidRPr="00AD52E9">
        <w:rPr>
          <w:sz w:val="16"/>
        </w:rPr>
        <w:t xml:space="preserve">. </w:t>
      </w:r>
      <w:r w:rsidRPr="007C3B95">
        <w:rPr>
          <w:rStyle w:val="StyleUnderline"/>
        </w:rPr>
        <w:t>It</w:t>
      </w:r>
      <w:r w:rsidRPr="00AD52E9">
        <w:rPr>
          <w:sz w:val="16"/>
        </w:rPr>
        <w:t xml:space="preserve"> allows public employee unions to </w:t>
      </w:r>
      <w:r w:rsidRPr="00895F20">
        <w:rPr>
          <w:rStyle w:val="StyleUnderline"/>
          <w:highlight w:val="green"/>
        </w:rPr>
        <w:t>deny representation to non-members</w:t>
      </w:r>
      <w:r w:rsidRPr="00AD52E9">
        <w:rPr>
          <w:sz w:val="16"/>
        </w:rPr>
        <w:t xml:space="preserve"> </w:t>
      </w:r>
      <w:r w:rsidRPr="00895F20">
        <w:rPr>
          <w:rStyle w:val="StyleUnderline"/>
          <w:highlight w:val="green"/>
        </w:rPr>
        <w:t>in</w:t>
      </w:r>
      <w:r w:rsidRPr="007C3B95">
        <w:rPr>
          <w:rStyle w:val="StyleUnderline"/>
        </w:rPr>
        <w:t xml:space="preserve"> </w:t>
      </w:r>
      <w:r w:rsidRPr="00895F20">
        <w:rPr>
          <w:rStyle w:val="StyleUnderline"/>
          <w:highlight w:val="green"/>
        </w:rPr>
        <w:t>any</w:t>
      </w:r>
      <w:r w:rsidRPr="00AD52E9">
        <w:rPr>
          <w:sz w:val="16"/>
        </w:rPr>
        <w:t xml:space="preserve"> </w:t>
      </w:r>
      <w:r w:rsidRPr="007C3B95">
        <w:rPr>
          <w:rStyle w:val="StyleUnderline"/>
        </w:rPr>
        <w:t xml:space="preserve">disciplinary </w:t>
      </w:r>
      <w:r w:rsidRPr="00895F20">
        <w:rPr>
          <w:rStyle w:val="StyleUnderline"/>
          <w:highlight w:val="green"/>
        </w:rPr>
        <w:t>cases</w:t>
      </w:r>
      <w:r w:rsidRPr="007C3B95">
        <w:rPr>
          <w:rStyle w:val="StyleUnderline"/>
        </w:rPr>
        <w:t xml:space="preserve"> as well as</w:t>
      </w:r>
      <w:r w:rsidRPr="00AD52E9">
        <w:rPr>
          <w:sz w:val="16"/>
        </w:rPr>
        <w:t xml:space="preserve"> any </w:t>
      </w:r>
      <w:r w:rsidRPr="007C3B95">
        <w:rPr>
          <w:rStyle w:val="StyleUnderline"/>
        </w:rPr>
        <w:t>legal</w:t>
      </w:r>
      <w:r w:rsidRPr="00AD52E9">
        <w:rPr>
          <w:sz w:val="16"/>
        </w:rPr>
        <w:t xml:space="preserve">, economic or job-related </w:t>
      </w:r>
      <w:r w:rsidRPr="00AE6FCC">
        <w:rPr>
          <w:rStyle w:val="StyleUnderline"/>
        </w:rPr>
        <w:t>services</w:t>
      </w:r>
      <w:r w:rsidRPr="00AD52E9">
        <w:rPr>
          <w:sz w:val="16"/>
        </w:rPr>
        <w:t xml:space="preserve"> </w:t>
      </w:r>
      <w:r w:rsidRPr="00895F20">
        <w:rPr>
          <w:rStyle w:val="StyleUnderline"/>
          <w:highlight w:val="green"/>
        </w:rPr>
        <w:t>beyond those provided in the collective bargaining agreement,</w:t>
      </w:r>
      <w:r w:rsidRPr="00AD52E9">
        <w:rPr>
          <w:sz w:val="16"/>
        </w:rPr>
        <w:t xml:space="preserve"> without violating the duty to fair representation. The Court majority opinion endorsed this approach by stating that individual “nonmembers could be required to pay for the [grievance] service or could be denied union representation altogether.” In a footnote, Alito cited a California labor relations law as an example. </w:t>
      </w:r>
      <w:r w:rsidRPr="007C3B95">
        <w:rPr>
          <w:rStyle w:val="StyleUnderline"/>
        </w:rPr>
        <w:t xml:space="preserve">Other </w:t>
      </w:r>
      <w:r w:rsidRPr="00895F20">
        <w:rPr>
          <w:rStyle w:val="StyleUnderline"/>
          <w:highlight w:val="green"/>
        </w:rPr>
        <w:t>states including Oregon, Hawaii, New Jersey and Florida have passed or are considering post-Janus measures</w:t>
      </w:r>
      <w:r w:rsidRPr="007C3B95">
        <w:rPr>
          <w:rStyle w:val="StyleUnderline"/>
        </w:rPr>
        <w:t>. Illinois could do the same.</w:t>
      </w:r>
    </w:p>
    <w:p w14:paraId="597F0F4E" w14:textId="77777777" w:rsidR="00A65CCF" w:rsidRPr="00AD52E9" w:rsidRDefault="00A65CCF" w:rsidP="00A65CCF">
      <w:pPr>
        <w:rPr>
          <w:sz w:val="16"/>
        </w:rPr>
      </w:pPr>
      <w:r w:rsidRPr="00AD52E9">
        <w:rPr>
          <w:rStyle w:val="StyleUnderline"/>
        </w:rPr>
        <w:t>Unions have even contemplated the existence of a contrarian legal opportunity embedded in the deeper implications of the Janus ruling</w:t>
      </w:r>
      <w:r w:rsidRPr="00AD52E9">
        <w:rPr>
          <w:sz w:val="16"/>
        </w:rPr>
        <w:t>. If, as the Court declares, compelling non-members to pay agency fees to public employee unions violates the First Amendment, then what would justify suppressing the union members’ actions to exercise their First Amendment rights to petition for grievances, peacefully assemble, critique their government employers, withhold their labor and bargain without restriction all matters relevant to their working conditions? Certainly, free speech rights hold for both nonmembers as well as members.</w:t>
      </w:r>
    </w:p>
    <w:p w14:paraId="7A7B154C" w14:textId="77777777" w:rsidR="00A65CCF" w:rsidRDefault="00A65CCF" w:rsidP="00A65CCF">
      <w:r w:rsidRPr="00895F20">
        <w:rPr>
          <w:rStyle w:val="Emphasis"/>
          <w:highlight w:val="green"/>
        </w:rPr>
        <w:t>Third</w:t>
      </w:r>
      <w:r w:rsidRPr="00AE6FCC">
        <w:t>,</w:t>
      </w:r>
      <w:r>
        <w:t xml:space="preserve"> </w:t>
      </w:r>
      <w:r w:rsidRPr="00AD52E9">
        <w:rPr>
          <w:rStyle w:val="StyleUnderline"/>
        </w:rPr>
        <w:t>it is not coincidental that</w:t>
      </w:r>
      <w:r>
        <w:t xml:space="preserve"> </w:t>
      </w:r>
      <w:r w:rsidRPr="00AD52E9">
        <w:rPr>
          <w:rStyle w:val="StyleUnderline"/>
        </w:rPr>
        <w:t xml:space="preserve">the legislative and legal challenges to public employee </w:t>
      </w:r>
      <w:r w:rsidRPr="00895F20">
        <w:rPr>
          <w:rStyle w:val="StyleUnderline"/>
          <w:highlight w:val="green"/>
        </w:rPr>
        <w:t>unionism</w:t>
      </w:r>
      <w:r w:rsidRPr="00AD52E9">
        <w:rPr>
          <w:rStyle w:val="StyleUnderline"/>
        </w:rPr>
        <w:t xml:space="preserve"> have </w:t>
      </w:r>
      <w:r w:rsidRPr="00895F20">
        <w:rPr>
          <w:rStyle w:val="StyleUnderline"/>
          <w:highlight w:val="green"/>
        </w:rPr>
        <w:t>coincided with an</w:t>
      </w:r>
      <w:r w:rsidRPr="00AD52E9">
        <w:rPr>
          <w:rStyle w:val="StyleUnderline"/>
        </w:rPr>
        <w:t xml:space="preserve"> </w:t>
      </w:r>
      <w:r w:rsidRPr="00895F20">
        <w:rPr>
          <w:rStyle w:val="StyleUnderline"/>
          <w:highlight w:val="green"/>
        </w:rPr>
        <w:t>equally draconian diminishment of public services</w:t>
      </w:r>
      <w:r>
        <w:t xml:space="preserve">. </w:t>
      </w:r>
      <w:r w:rsidRPr="00895F20">
        <w:rPr>
          <w:rStyle w:val="StyleUnderline"/>
          <w:highlight w:val="green"/>
        </w:rPr>
        <w:t>As a result</w:t>
      </w:r>
      <w:r>
        <w:t xml:space="preserve">, </w:t>
      </w:r>
      <w:r w:rsidRPr="00895F20">
        <w:rPr>
          <w:rStyle w:val="Emphasis"/>
          <w:highlight w:val="green"/>
        </w:rPr>
        <w:t>revenue has drained from public budgets,</w:t>
      </w:r>
      <w:r>
        <w:t xml:space="preserve"> </w:t>
      </w:r>
      <w:r w:rsidRPr="00895F20">
        <w:rPr>
          <w:rStyle w:val="StyleUnderline"/>
          <w:highlight w:val="green"/>
        </w:rPr>
        <w:t>leading to devastating government cuts</w:t>
      </w:r>
      <w:r w:rsidRPr="00AD52E9">
        <w:rPr>
          <w:rStyle w:val="StyleUnderline"/>
        </w:rPr>
        <w:t xml:space="preserve"> to services,</w:t>
      </w:r>
      <w:r>
        <w:t xml:space="preserve"> </w:t>
      </w:r>
      <w:r w:rsidRPr="00AD52E9">
        <w:rPr>
          <w:rStyle w:val="StyleUnderline"/>
        </w:rPr>
        <w:t>underfunding of education</w:t>
      </w:r>
      <w:r>
        <w:t xml:space="preserve">, </w:t>
      </w:r>
      <w:r w:rsidRPr="00AD52E9">
        <w:rPr>
          <w:rStyle w:val="StyleUnderline"/>
        </w:rPr>
        <w:t>surging inequality</w:t>
      </w:r>
      <w:r>
        <w:t xml:space="preserve"> </w:t>
      </w:r>
      <w:r w:rsidRPr="00AD52E9">
        <w:rPr>
          <w:rStyle w:val="StyleUnderline"/>
        </w:rPr>
        <w:t xml:space="preserve">and the </w:t>
      </w:r>
      <w:r w:rsidRPr="00895F20">
        <w:rPr>
          <w:rStyle w:val="StyleUnderline"/>
          <w:highlight w:val="green"/>
        </w:rPr>
        <w:t>scapegoating</w:t>
      </w:r>
      <w:r w:rsidRPr="00AD52E9">
        <w:rPr>
          <w:rStyle w:val="StyleUnderline"/>
        </w:rPr>
        <w:t xml:space="preserve"> of </w:t>
      </w:r>
      <w:r w:rsidRPr="00895F20">
        <w:rPr>
          <w:rStyle w:val="StyleUnderline"/>
          <w:highlight w:val="green"/>
        </w:rPr>
        <w:t>public sector workers</w:t>
      </w:r>
      <w:r>
        <w:t>.</w:t>
      </w:r>
    </w:p>
    <w:p w14:paraId="5EED0F60" w14:textId="77777777" w:rsidR="00A65CCF" w:rsidRPr="00AD52E9" w:rsidRDefault="00A65CCF" w:rsidP="00A65CCF">
      <w:pPr>
        <w:rPr>
          <w:sz w:val="16"/>
        </w:rPr>
      </w:pPr>
      <w:r w:rsidRPr="00AD52E9">
        <w:rPr>
          <w:sz w:val="16"/>
        </w:rPr>
        <w:t xml:space="preserve">In this environment, the very substance of bargaining in the public sector has to be re-conceptualized. </w:t>
      </w:r>
      <w:r w:rsidRPr="00AD52E9">
        <w:rPr>
          <w:rStyle w:val="StyleUnderline"/>
        </w:rPr>
        <w:t>Instead of a union bargaining as merely an economic agent for the financial good of its members, it must reorient contract negotiations around the public interest</w:t>
      </w:r>
      <w:r w:rsidRPr="00AD52E9">
        <w:rPr>
          <w:sz w:val="16"/>
        </w:rPr>
        <w:t xml:space="preserve">, </w:t>
      </w:r>
      <w:r w:rsidRPr="00AD52E9">
        <w:rPr>
          <w:rStyle w:val="StyleUnderline"/>
        </w:rPr>
        <w:t>with the union bargaining on behalf of the community and fighting for the services it needs</w:t>
      </w:r>
      <w:r w:rsidRPr="00AD52E9">
        <w:rPr>
          <w:sz w:val="16"/>
        </w:rPr>
        <w:t>. Unlike conventional transactional labor-management relations, the bargaining demands are broad and inclusive. Most importantly, unions are able to transform the aim of bargaining into advocacy for the common good.</w:t>
      </w:r>
    </w:p>
    <w:p w14:paraId="4773BF00" w14:textId="77777777" w:rsidR="00A65CCF" w:rsidRPr="00AD52E9" w:rsidRDefault="00A65CCF" w:rsidP="00A65CCF">
      <w:pPr>
        <w:rPr>
          <w:sz w:val="16"/>
        </w:rPr>
      </w:pPr>
      <w:r w:rsidRPr="00AD52E9">
        <w:rPr>
          <w:rStyle w:val="StyleUnderline"/>
        </w:rPr>
        <w:t>And the need to forge community alliances is paramount</w:t>
      </w:r>
      <w:r w:rsidRPr="00AD52E9">
        <w:rPr>
          <w:sz w:val="16"/>
        </w:rPr>
        <w:t>. What I fear is that the there is a systematic effort to wipe clean our national memory of the benefits of unionism and collective bargaining. When the facts about labor and its undeniable profound role in building the middle class becomes fiction and vice versa, we make it harder to remember a past when collective action produced prosperity.</w:t>
      </w:r>
    </w:p>
    <w:p w14:paraId="3E7336C5" w14:textId="77777777" w:rsidR="00A65CCF" w:rsidRPr="00D173BC" w:rsidRDefault="00A65CCF" w:rsidP="00A65CCF">
      <w:pPr>
        <w:rPr>
          <w:sz w:val="16"/>
        </w:rPr>
      </w:pPr>
      <w:r w:rsidRPr="00895F20">
        <w:rPr>
          <w:rStyle w:val="StyleUnderline"/>
          <w:highlight w:val="green"/>
        </w:rPr>
        <w:t>Janus may shrink the resources available</w:t>
      </w:r>
      <w:r w:rsidRPr="00AD52E9">
        <w:rPr>
          <w:rStyle w:val="StyleUnderline"/>
        </w:rPr>
        <w:t xml:space="preserve"> to effectuate public sector collective bargaining, </w:t>
      </w:r>
      <w:r w:rsidRPr="00895F20">
        <w:rPr>
          <w:rStyle w:val="StyleUnderline"/>
          <w:highlight w:val="green"/>
        </w:rPr>
        <w:t>but it cannot prevent citizens</w:t>
      </w:r>
      <w:r w:rsidRPr="00AD52E9">
        <w:rPr>
          <w:rStyle w:val="StyleUnderline"/>
        </w:rPr>
        <w:t xml:space="preserve"> and workers </w:t>
      </w:r>
      <w:r w:rsidRPr="00895F20">
        <w:rPr>
          <w:rStyle w:val="StyleUnderline"/>
          <w:highlight w:val="green"/>
        </w:rPr>
        <w:t>from finding a common voice</w:t>
      </w:r>
      <w:r w:rsidRPr="00AD52E9">
        <w:rPr>
          <w:rStyle w:val="StyleUnderline"/>
        </w:rPr>
        <w:t>.</w:t>
      </w:r>
      <w:r w:rsidRPr="00AD52E9">
        <w:rPr>
          <w:sz w:val="16"/>
        </w:rPr>
        <w:t xml:space="preserve"> Contrarily, the decision is a powerful inducement to give fresh meaning to a clichéd belief that “an injury to one is an injury to all.”</w:t>
      </w:r>
    </w:p>
    <w:p w14:paraId="65090040" w14:textId="77777777" w:rsidR="00A65CCF" w:rsidRDefault="00A65CCF" w:rsidP="00A65CCF">
      <w:pPr>
        <w:pStyle w:val="Heading4"/>
      </w:pPr>
      <w:r>
        <w:t xml:space="preserve">Janus ruling was not a big deal. </w:t>
      </w:r>
    </w:p>
    <w:p w14:paraId="255B8B8A" w14:textId="77777777" w:rsidR="00A65CCF" w:rsidRDefault="00A65CCF" w:rsidP="00A65CCF">
      <w:r w:rsidRPr="00310AAA">
        <w:rPr>
          <w:rStyle w:val="Style13ptBold"/>
        </w:rPr>
        <w:t xml:space="preserve">Greene 6-27 – </w:t>
      </w:r>
      <w:r>
        <w:t xml:space="preserve">Peter Greene, a Midwest Regional Progressive Education Fellow and was a classroom secondary English teacher for over thirty-nine years. 6-27-2018, "The Janus Decision Is Wrong, But Teachers Know How to Organize Around It," Progressive.org, </w:t>
      </w:r>
      <w:hyperlink r:id="rId17" w:history="1">
        <w:r w:rsidRPr="00331A15">
          <w:rPr>
            <w:rStyle w:val="Hyperlink"/>
          </w:rPr>
          <w:t>https://progressive.org/dispatches/supreme-court-janus-decision-wrong-but-teachers-know-to-organize-180626/</w:t>
        </w:r>
      </w:hyperlink>
      <w:r>
        <w:t xml:space="preserve"> KKC</w:t>
      </w:r>
    </w:p>
    <w:p w14:paraId="44050360" w14:textId="77777777" w:rsidR="00A65CCF" w:rsidRPr="000958BE" w:rsidRDefault="00A65CCF" w:rsidP="00A65CCF">
      <w:pPr>
        <w:rPr>
          <w:sz w:val="16"/>
        </w:rPr>
      </w:pPr>
      <w:r w:rsidRPr="00895F20">
        <w:rPr>
          <w:rStyle w:val="StyleUnderline"/>
          <w:highlight w:val="green"/>
        </w:rPr>
        <w:t>The</w:t>
      </w:r>
      <w:r w:rsidRPr="000958BE">
        <w:rPr>
          <w:sz w:val="16"/>
        </w:rPr>
        <w:t xml:space="preserve"> U.S. Supreme </w:t>
      </w:r>
      <w:r w:rsidRPr="00895F20">
        <w:rPr>
          <w:rStyle w:val="StyleUnderline"/>
          <w:highlight w:val="green"/>
        </w:rPr>
        <w:t>Court</w:t>
      </w:r>
      <w:r w:rsidRPr="000958BE">
        <w:rPr>
          <w:sz w:val="16"/>
        </w:rPr>
        <w:t xml:space="preserve"> has </w:t>
      </w:r>
      <w:r w:rsidRPr="00895F20">
        <w:rPr>
          <w:rStyle w:val="StyleUnderline"/>
          <w:highlight w:val="green"/>
        </w:rPr>
        <w:t>just announced its ruling on Janus</w:t>
      </w:r>
      <w:r w:rsidRPr="000958BE">
        <w:rPr>
          <w:sz w:val="16"/>
        </w:rPr>
        <w:t xml:space="preserve"> v American Federation of State, County and Municipal Employees (AFSCME)—not that we were exactly waiting with bated breath. </w:t>
      </w:r>
      <w:r w:rsidRPr="00D62E01">
        <w:rPr>
          <w:rStyle w:val="StyleUnderline"/>
        </w:rPr>
        <w:t>All the smart money was always on a ruling against the union</w:t>
      </w:r>
      <w:r w:rsidRPr="000958BE">
        <w:rPr>
          <w:sz w:val="16"/>
        </w:rPr>
        <w:t>.</w:t>
      </w:r>
    </w:p>
    <w:p w14:paraId="0F5F5657" w14:textId="77777777" w:rsidR="00A65CCF" w:rsidRPr="000958BE" w:rsidRDefault="00A65CCF" w:rsidP="00A65CCF">
      <w:pPr>
        <w:rPr>
          <w:sz w:val="16"/>
        </w:rPr>
      </w:pPr>
      <w:r w:rsidRPr="000958BE">
        <w:rPr>
          <w:sz w:val="16"/>
        </w:rPr>
        <w:t>The case takes its name for Mark Janus, the federal employee who argues that, as a non-member, being forced to pay the “fair share” dues (less than what a member pays) of the union that negotiates his contract violates his free speech rights because he disagrees with the political positions his union takes. This is despite the fact that fair share dues cannot be spent on a union’s political activity.</w:t>
      </w:r>
    </w:p>
    <w:p w14:paraId="578000A0" w14:textId="77777777" w:rsidR="00A65CCF" w:rsidRPr="000958BE" w:rsidRDefault="00A65CCF" w:rsidP="00A65CCF">
      <w:pPr>
        <w:rPr>
          <w:sz w:val="16"/>
        </w:rPr>
      </w:pPr>
      <w:r w:rsidRPr="000958BE">
        <w:rPr>
          <w:sz w:val="16"/>
        </w:rPr>
        <w:t>I come at the case with mixed feelings. I have been the president of a local teachers union and have often been a critic of my state and national unions. I also taught in a state which is not right-to-work, but where fair share must be negotiated into local contracts. For most of my career, non-union teachers in my district only paid fair share if they chose to.</w:t>
      </w:r>
    </w:p>
    <w:p w14:paraId="64A4DCBB" w14:textId="77777777" w:rsidR="00A65CCF" w:rsidRPr="000958BE" w:rsidRDefault="00A65CCF" w:rsidP="00A65CCF">
      <w:pPr>
        <w:rPr>
          <w:sz w:val="16"/>
        </w:rPr>
      </w:pPr>
      <w:r w:rsidRPr="000958BE">
        <w:rPr>
          <w:sz w:val="16"/>
        </w:rPr>
        <w:t xml:space="preserve">So when </w:t>
      </w:r>
      <w:r w:rsidRPr="00895F20">
        <w:rPr>
          <w:rStyle w:val="StyleUnderline"/>
          <w:highlight w:val="green"/>
        </w:rPr>
        <w:t>union supporters</w:t>
      </w:r>
      <w:r w:rsidRPr="00D62E01">
        <w:rPr>
          <w:rStyle w:val="StyleUnderline"/>
        </w:rPr>
        <w:t xml:space="preserve"> </w:t>
      </w:r>
      <w:r w:rsidRPr="000958BE">
        <w:rPr>
          <w:sz w:val="16"/>
        </w:rPr>
        <w:t xml:space="preserve">say that Janus could be a big blow to unions, my first thought is that my co-workers and I </w:t>
      </w:r>
      <w:r w:rsidRPr="00895F20">
        <w:rPr>
          <w:rStyle w:val="StyleUnderline"/>
          <w:highlight w:val="green"/>
        </w:rPr>
        <w:t>lived without fair share for decades</w:t>
      </w:r>
      <w:r w:rsidRPr="00D62E01">
        <w:rPr>
          <w:rStyle w:val="StyleUnderline"/>
        </w:rPr>
        <w:t>.</w:t>
      </w:r>
      <w:r w:rsidRPr="000958BE">
        <w:rPr>
          <w:sz w:val="16"/>
        </w:rPr>
        <w:t xml:space="preserve"> </w:t>
      </w:r>
      <w:r w:rsidRPr="00D62E01">
        <w:rPr>
          <w:rStyle w:val="StyleUnderline"/>
        </w:rPr>
        <w:t>What were the practical effects</w:t>
      </w:r>
      <w:r w:rsidRPr="000958BE">
        <w:rPr>
          <w:sz w:val="16"/>
        </w:rPr>
        <w:t>?</w:t>
      </w:r>
    </w:p>
    <w:p w14:paraId="23B4CD46" w14:textId="77777777" w:rsidR="00A65CCF" w:rsidRPr="000958BE" w:rsidRDefault="00A65CCF" w:rsidP="00A65CCF">
      <w:pPr>
        <w:rPr>
          <w:sz w:val="16"/>
        </w:rPr>
      </w:pPr>
      <w:r w:rsidRPr="00895F20">
        <w:rPr>
          <w:rStyle w:val="StyleUnderline"/>
          <w:highlight w:val="green"/>
        </w:rPr>
        <w:t>Periodically, members would quit</w:t>
      </w:r>
      <w:r w:rsidRPr="000958BE">
        <w:rPr>
          <w:sz w:val="16"/>
        </w:rPr>
        <w:t xml:space="preserve"> our local union </w:t>
      </w:r>
      <w:r w:rsidRPr="00895F20">
        <w:rPr>
          <w:rStyle w:val="StyleUnderline"/>
          <w:highlight w:val="green"/>
        </w:rPr>
        <w:t>because they were angry about something the state or national union did</w:t>
      </w:r>
      <w:r w:rsidRPr="00895F20">
        <w:rPr>
          <w:sz w:val="16"/>
          <w:highlight w:val="green"/>
        </w:rPr>
        <w:t>. I</w:t>
      </w:r>
      <w:r w:rsidRPr="000958BE">
        <w:rPr>
          <w:sz w:val="16"/>
        </w:rPr>
        <w:t xml:space="preserve"> would bet that the majority of my co-workers, like many members of National Education Association (or NEA, the nation’s largest union), are Republicans. I’m a Democrat, but NEA’s support for Common Core and its early endorsement of Hillary Clinton did not make me feel any warm, fuzzy solidarity for the union.</w:t>
      </w:r>
    </w:p>
    <w:p w14:paraId="6A33BA03" w14:textId="77777777" w:rsidR="00A65CCF" w:rsidRPr="000958BE" w:rsidRDefault="00A65CCF" w:rsidP="00A65CCF">
      <w:pPr>
        <w:rPr>
          <w:sz w:val="16"/>
        </w:rPr>
      </w:pPr>
      <w:r w:rsidRPr="000958BE">
        <w:rPr>
          <w:sz w:val="16"/>
        </w:rPr>
        <w:t xml:space="preserve">I’ve been on the phone with my state president in the past complaining about some of our political choices (Ed Rendell? Really?) at the state level. I can only imagine how the New York state American Federation of Teachers (AFT) members felt when national president Randy Weingarten stepped in at the last minute to do </w:t>
      </w:r>
      <w:proofErr w:type="spellStart"/>
      <w:r w:rsidRPr="000958BE">
        <w:rPr>
          <w:sz w:val="16"/>
        </w:rPr>
        <w:t>robo</w:t>
      </w:r>
      <w:proofErr w:type="spellEnd"/>
      <w:r w:rsidRPr="000958BE">
        <w:rPr>
          <w:sz w:val="16"/>
        </w:rPr>
        <w:t>-calls supporting Governor Andrew Cuomo’s running mate.</w:t>
      </w:r>
    </w:p>
    <w:p w14:paraId="5D73FF26" w14:textId="77777777" w:rsidR="00A65CCF" w:rsidRPr="000958BE" w:rsidRDefault="00A65CCF" w:rsidP="00A65CCF">
      <w:pPr>
        <w:rPr>
          <w:sz w:val="16"/>
        </w:rPr>
      </w:pPr>
      <w:r w:rsidRPr="000958BE">
        <w:rPr>
          <w:sz w:val="16"/>
        </w:rPr>
        <w:t>Of course, only designated contributions to our political action committee go straight to political action, but even so—</w:t>
      </w:r>
      <w:r w:rsidRPr="00895F20">
        <w:rPr>
          <w:rStyle w:val="StyleUnderline"/>
          <w:highlight w:val="green"/>
        </w:rPr>
        <w:t>when the union leaders are out there stumping for a particular candidate or policy</w:t>
      </w:r>
      <w:r w:rsidRPr="00895F20">
        <w:rPr>
          <w:sz w:val="16"/>
          <w:highlight w:val="green"/>
        </w:rPr>
        <w:t xml:space="preserve">, </w:t>
      </w:r>
      <w:r w:rsidRPr="00895F20">
        <w:rPr>
          <w:rStyle w:val="StyleUnderline"/>
          <w:highlight w:val="green"/>
        </w:rPr>
        <w:t>they’re still the face of the union and its members</w:t>
      </w:r>
      <w:r w:rsidRPr="000958BE">
        <w:rPr>
          <w:sz w:val="16"/>
        </w:rPr>
        <w:t>. It can be pretty irritating to have someone out there telling everyone what you believe, when you don’t actually believe it.</w:t>
      </w:r>
    </w:p>
    <w:p w14:paraId="46102A86" w14:textId="77777777" w:rsidR="00A65CCF" w:rsidRPr="000958BE" w:rsidRDefault="00A65CCF" w:rsidP="00A65CCF">
      <w:pPr>
        <w:rPr>
          <w:sz w:val="16"/>
        </w:rPr>
      </w:pPr>
      <w:r w:rsidRPr="000958BE">
        <w:rPr>
          <w:sz w:val="16"/>
        </w:rPr>
        <w:t xml:space="preserve">What did we do? </w:t>
      </w:r>
      <w:r w:rsidRPr="00C31B53">
        <w:rPr>
          <w:rStyle w:val="StyleUnderline"/>
        </w:rPr>
        <w:t xml:space="preserve">What </w:t>
      </w:r>
      <w:r w:rsidRPr="00895F20">
        <w:rPr>
          <w:rStyle w:val="StyleUnderline"/>
          <w:highlight w:val="green"/>
        </w:rPr>
        <w:t>unions have already started working on</w:t>
      </w:r>
      <w:r w:rsidRPr="009F08FD">
        <w:rPr>
          <w:rStyle w:val="StyleUnderline"/>
        </w:rPr>
        <w:t xml:space="preserve">, </w:t>
      </w:r>
      <w:r w:rsidRPr="00895F20">
        <w:rPr>
          <w:rStyle w:val="StyleUnderline"/>
          <w:highlight w:val="green"/>
        </w:rPr>
        <w:t>because Janus represents an acceleration of a pre-existing condition</w:t>
      </w:r>
      <w:r w:rsidRPr="000958BE">
        <w:rPr>
          <w:sz w:val="16"/>
        </w:rPr>
        <w:t>—</w:t>
      </w:r>
      <w:r w:rsidRPr="00C31B53">
        <w:rPr>
          <w:rStyle w:val="StyleUnderline"/>
        </w:rPr>
        <w:t>the decline in union membership</w:t>
      </w:r>
      <w:r w:rsidRPr="000958BE">
        <w:rPr>
          <w:sz w:val="16"/>
        </w:rPr>
        <w:t xml:space="preserve">. You combat that by going to your people and making your case. </w:t>
      </w:r>
      <w:r w:rsidRPr="00C31B53">
        <w:rPr>
          <w:rStyle w:val="StyleUnderline"/>
        </w:rPr>
        <w:t>And you conduct yourself like an organization that is going to have to recruit members</w:t>
      </w:r>
      <w:r w:rsidRPr="000958BE">
        <w:rPr>
          <w:sz w:val="16"/>
        </w:rPr>
        <w:t>.</w:t>
      </w:r>
    </w:p>
    <w:p w14:paraId="753C28B9" w14:textId="77777777" w:rsidR="00A65CCF" w:rsidRPr="000958BE" w:rsidRDefault="00A65CCF" w:rsidP="00A65CCF">
      <w:pPr>
        <w:rPr>
          <w:sz w:val="16"/>
        </w:rPr>
      </w:pPr>
      <w:r w:rsidRPr="000958BE">
        <w:rPr>
          <w:sz w:val="16"/>
        </w:rPr>
        <w:t xml:space="preserve">So I am cautiously optimistic that </w:t>
      </w:r>
      <w:r w:rsidRPr="00895F20">
        <w:rPr>
          <w:rStyle w:val="Emphasis"/>
          <w:highlight w:val="green"/>
        </w:rPr>
        <w:t>Janus will not be the end of the world</w:t>
      </w:r>
      <w:r w:rsidRPr="000958BE">
        <w:rPr>
          <w:sz w:val="16"/>
        </w:rPr>
        <w:t>. None of which means that I don’t see the decision as deeply wrong.</w:t>
      </w:r>
    </w:p>
    <w:p w14:paraId="1FF33D71" w14:textId="77777777" w:rsidR="00A65CCF" w:rsidRPr="006F1C05" w:rsidRDefault="00A65CCF" w:rsidP="00A65CCF">
      <w:pPr>
        <w:pStyle w:val="Heading4"/>
      </w:pPr>
      <w:r>
        <w:t xml:space="preserve">Doesn’t affect </w:t>
      </w:r>
      <w:r w:rsidRPr="00D173BC">
        <w:rPr>
          <w:u w:val="single"/>
        </w:rPr>
        <w:t>current members</w:t>
      </w:r>
      <w:r>
        <w:t xml:space="preserve"> and even those numbers are small </w:t>
      </w:r>
    </w:p>
    <w:p w14:paraId="5188D1D2" w14:textId="77777777" w:rsidR="00A65CCF" w:rsidRDefault="00A65CCF" w:rsidP="00A65CCF">
      <w:r w:rsidRPr="006F1C05">
        <w:rPr>
          <w:rStyle w:val="Style13ptBold"/>
        </w:rPr>
        <w:t xml:space="preserve">Perkins 6/28 – </w:t>
      </w:r>
      <w:r w:rsidRPr="006F1C05">
        <w:t xml:space="preserve">Olivera Perkins, </w:t>
      </w:r>
      <w:r>
        <w:t xml:space="preserve">a business reporter covering labor, employment and workplace issues. </w:t>
      </w:r>
      <w:r w:rsidRPr="006F1C05">
        <w:t xml:space="preserve">6-28-2018, "Supreme Court Janus ruling may not lead to fewer union members, both sides say," </w:t>
      </w:r>
      <w:proofErr w:type="spellStart"/>
      <w:r w:rsidRPr="006F1C05">
        <w:t>cleveland</w:t>
      </w:r>
      <w:proofErr w:type="spellEnd"/>
      <w:r w:rsidRPr="006F1C05">
        <w:t xml:space="preserve">, </w:t>
      </w:r>
      <w:hyperlink r:id="rId18" w:history="1">
        <w:r w:rsidRPr="00903D78">
          <w:rPr>
            <w:rStyle w:val="Hyperlink"/>
          </w:rPr>
          <w:t>https://www.cleveland.com/business/index.ssf/2018/06/supreme_court_janus_ruling_may.html</w:t>
        </w:r>
      </w:hyperlink>
      <w:r>
        <w:t xml:space="preserve"> KKC</w:t>
      </w:r>
    </w:p>
    <w:p w14:paraId="08E640DB" w14:textId="77777777" w:rsidR="00A65CCF" w:rsidRPr="006F1C05" w:rsidRDefault="00A65CCF" w:rsidP="00A65CCF">
      <w:pPr>
        <w:rPr>
          <w:sz w:val="16"/>
        </w:rPr>
      </w:pPr>
      <w:r w:rsidRPr="00895F20">
        <w:rPr>
          <w:rStyle w:val="StyleUnderline"/>
          <w:highlight w:val="green"/>
        </w:rPr>
        <w:t>The</w:t>
      </w:r>
      <w:r w:rsidRPr="006F1C05">
        <w:rPr>
          <w:sz w:val="16"/>
        </w:rPr>
        <w:t xml:space="preserve"> U.S. Supreme </w:t>
      </w:r>
      <w:r w:rsidRPr="006F1C05">
        <w:rPr>
          <w:rStyle w:val="StyleUnderline"/>
        </w:rPr>
        <w:t xml:space="preserve">Court </w:t>
      </w:r>
      <w:r w:rsidRPr="00895F20">
        <w:rPr>
          <w:rStyle w:val="StyleUnderline"/>
          <w:highlight w:val="green"/>
        </w:rPr>
        <w:t>ruling</w:t>
      </w:r>
      <w:r w:rsidRPr="006F1C05">
        <w:rPr>
          <w:sz w:val="16"/>
        </w:rPr>
        <w:t xml:space="preserve"> Wednesday that public-sector workers don't have to contribute to unions representing them </w:t>
      </w:r>
      <w:r w:rsidRPr="00895F20">
        <w:rPr>
          <w:rStyle w:val="Emphasis"/>
          <w:highlight w:val="green"/>
        </w:rPr>
        <w:t>doesn't necessarily mean</w:t>
      </w:r>
      <w:r w:rsidRPr="006F1C05">
        <w:rPr>
          <w:rStyle w:val="StyleUnderline"/>
        </w:rPr>
        <w:t xml:space="preserve"> </w:t>
      </w:r>
      <w:r w:rsidRPr="00895F20">
        <w:rPr>
          <w:rStyle w:val="StyleUnderline"/>
          <w:highlight w:val="green"/>
        </w:rPr>
        <w:t>membership in government unions will plummet,</w:t>
      </w:r>
      <w:r w:rsidRPr="00895F20">
        <w:rPr>
          <w:sz w:val="16"/>
          <w:highlight w:val="green"/>
        </w:rPr>
        <w:t xml:space="preserve"> </w:t>
      </w:r>
      <w:r w:rsidRPr="00895F20">
        <w:rPr>
          <w:rStyle w:val="StyleUnderline"/>
          <w:highlight w:val="green"/>
        </w:rPr>
        <w:t xml:space="preserve">say </w:t>
      </w:r>
      <w:r w:rsidRPr="00895F20">
        <w:rPr>
          <w:rStyle w:val="Emphasis"/>
          <w:highlight w:val="green"/>
        </w:rPr>
        <w:t>both supporters and opponents</w:t>
      </w:r>
      <w:r w:rsidRPr="00895F20">
        <w:rPr>
          <w:rStyle w:val="StyleUnderline"/>
          <w:highlight w:val="green"/>
        </w:rPr>
        <w:t xml:space="preserve"> of the decision</w:t>
      </w:r>
      <w:r w:rsidRPr="006F1C05">
        <w:rPr>
          <w:rStyle w:val="StyleUnderline"/>
        </w:rPr>
        <w:t>.</w:t>
      </w:r>
    </w:p>
    <w:p w14:paraId="0452C3B1" w14:textId="77777777" w:rsidR="00A65CCF" w:rsidRPr="006F1C05" w:rsidRDefault="00A65CCF" w:rsidP="00A65CCF">
      <w:pPr>
        <w:rPr>
          <w:sz w:val="16"/>
        </w:rPr>
      </w:pPr>
      <w:r w:rsidRPr="006F1C05">
        <w:rPr>
          <w:sz w:val="16"/>
        </w:rPr>
        <w:t xml:space="preserve">The Supreme Court's ruling </w:t>
      </w:r>
      <w:r w:rsidRPr="006F1C05">
        <w:rPr>
          <w:rStyle w:val="StyleUnderline"/>
        </w:rPr>
        <w:t>on Janus</w:t>
      </w:r>
      <w:r w:rsidRPr="006F1C05">
        <w:rPr>
          <w:sz w:val="16"/>
        </w:rPr>
        <w:t xml:space="preserve"> v. AFSCME, Council 31, was much awaited because it focused on a 41-year-old decision, </w:t>
      </w:r>
      <w:proofErr w:type="spellStart"/>
      <w:r w:rsidRPr="006F1C05">
        <w:rPr>
          <w:sz w:val="16"/>
        </w:rPr>
        <w:t>Abood</w:t>
      </w:r>
      <w:proofErr w:type="spellEnd"/>
      <w:r w:rsidRPr="006F1C05">
        <w:rPr>
          <w:sz w:val="16"/>
        </w:rPr>
        <w:t xml:space="preserve"> v. Detroit Board of Education, that had allowed states to require public employees pay some fees to unions they chose not to join. </w:t>
      </w:r>
      <w:r w:rsidRPr="006F1C05">
        <w:rPr>
          <w:rStyle w:val="StyleUnderline"/>
        </w:rPr>
        <w:t>The court ruled that public-sector unions can't require workers</w:t>
      </w:r>
      <w:r w:rsidRPr="006F1C05">
        <w:rPr>
          <w:sz w:val="16"/>
        </w:rPr>
        <w:t>, who choose not to join, to pay an agency fee to the union that still must represent them. The agency fee cannot be more than membership dues, which workers who join the union pay.</w:t>
      </w:r>
    </w:p>
    <w:p w14:paraId="7629FE44" w14:textId="77777777" w:rsidR="00A65CCF" w:rsidRPr="006F1C05" w:rsidRDefault="00A65CCF" w:rsidP="00A65CCF">
      <w:pPr>
        <w:rPr>
          <w:sz w:val="16"/>
          <w:szCs w:val="16"/>
        </w:rPr>
      </w:pPr>
      <w:r w:rsidRPr="006F1C05">
        <w:rPr>
          <w:sz w:val="16"/>
          <w:szCs w:val="16"/>
        </w:rPr>
        <w:t xml:space="preserve">Ohio AFL-CIO President Tim </w:t>
      </w:r>
      <w:proofErr w:type="spellStart"/>
      <w:r w:rsidRPr="006F1C05">
        <w:rPr>
          <w:sz w:val="16"/>
          <w:szCs w:val="16"/>
        </w:rPr>
        <w:t>Burga</w:t>
      </w:r>
      <w:proofErr w:type="spellEnd"/>
      <w:r w:rsidRPr="006F1C05">
        <w:rPr>
          <w:sz w:val="16"/>
          <w:szCs w:val="16"/>
        </w:rPr>
        <w:t xml:space="preserve"> viewed the ruling as anything but a death knell, and a conservative Ohio institute official agrees.</w:t>
      </w:r>
    </w:p>
    <w:p w14:paraId="440C73E9" w14:textId="77777777" w:rsidR="00A65CCF" w:rsidRPr="006F1C05" w:rsidRDefault="00A65CCF" w:rsidP="00A65CCF">
      <w:pPr>
        <w:rPr>
          <w:sz w:val="16"/>
          <w:szCs w:val="16"/>
        </w:rPr>
      </w:pPr>
      <w:r w:rsidRPr="006F1C05">
        <w:rPr>
          <w:sz w:val="16"/>
          <w:szCs w:val="16"/>
        </w:rPr>
        <w:t>"This decision comes just as millions of workers across the country are recommitting to unions with new organizing drives and growing ranks in important sectors of our economy right here in Ohio," he said in a news release.</w:t>
      </w:r>
    </w:p>
    <w:p w14:paraId="2CC77934" w14:textId="77777777" w:rsidR="00A65CCF" w:rsidRPr="009F08FD" w:rsidRDefault="00A65CCF" w:rsidP="00A65CCF">
      <w:pPr>
        <w:rPr>
          <w:sz w:val="16"/>
          <w:szCs w:val="16"/>
        </w:rPr>
      </w:pPr>
      <w:r w:rsidRPr="006F1C05">
        <w:rPr>
          <w:sz w:val="16"/>
          <w:szCs w:val="16"/>
        </w:rPr>
        <w:t xml:space="preserve">Many in Ohio viewed the Janus case with high </w:t>
      </w:r>
      <w:r w:rsidRPr="009F08FD">
        <w:rPr>
          <w:sz w:val="16"/>
          <w:szCs w:val="16"/>
        </w:rPr>
        <w:t>interest. Ohio has consistently ranked in the top 10 for union membership, according to the Labor Department's Bureau of Labor Statistics. Here, as throughout the United States, as private-sector union membership has declined with the loss of manufacturing and other once heavily-unionized industries, public-sector membership has remained stable. Additionally, there have been ongoing failed attempts to make Ohio a right-to-work state.</w:t>
      </w:r>
    </w:p>
    <w:p w14:paraId="7B818545" w14:textId="77777777" w:rsidR="00A65CCF" w:rsidRPr="009F08FD" w:rsidRDefault="00A65CCF" w:rsidP="00A65CCF">
      <w:pPr>
        <w:rPr>
          <w:sz w:val="16"/>
          <w:szCs w:val="16"/>
        </w:rPr>
      </w:pPr>
      <w:r w:rsidRPr="009F08FD">
        <w:rPr>
          <w:sz w:val="16"/>
          <w:szCs w:val="16"/>
        </w:rPr>
        <w:t xml:space="preserve">"The labor movement, however, remains undeterred," </w:t>
      </w:r>
      <w:proofErr w:type="spellStart"/>
      <w:r w:rsidRPr="009F08FD">
        <w:rPr>
          <w:sz w:val="16"/>
          <w:szCs w:val="16"/>
        </w:rPr>
        <w:t>Burga</w:t>
      </w:r>
      <w:proofErr w:type="spellEnd"/>
      <w:r w:rsidRPr="009F08FD">
        <w:rPr>
          <w:sz w:val="16"/>
          <w:szCs w:val="16"/>
        </w:rPr>
        <w:t xml:space="preserve"> wrote. "We have faced similar attacks in Ohio and ultimately prevailed. Powered by our membership and carried by the expressed support of a vast majority of Ohioans, labor unions will continue to fight to sustain our families, improve our workplaces and make our communities stronger regardless of the court's ruling."</w:t>
      </w:r>
    </w:p>
    <w:p w14:paraId="32E2AFEA" w14:textId="77777777" w:rsidR="00A65CCF" w:rsidRPr="009F08FD" w:rsidRDefault="00A65CCF" w:rsidP="00A65CCF">
      <w:pPr>
        <w:rPr>
          <w:sz w:val="16"/>
          <w:szCs w:val="16"/>
        </w:rPr>
      </w:pPr>
      <w:r w:rsidRPr="009F08FD">
        <w:rPr>
          <w:sz w:val="16"/>
          <w:szCs w:val="16"/>
        </w:rPr>
        <w:t>See: Ohio unions rally in advance of Supreme Court case related to funding.</w:t>
      </w:r>
    </w:p>
    <w:p w14:paraId="3D83639F" w14:textId="77777777" w:rsidR="00A65CCF" w:rsidRPr="009F08FD" w:rsidRDefault="00A65CCF" w:rsidP="00A65CCF">
      <w:pPr>
        <w:rPr>
          <w:sz w:val="16"/>
          <w:szCs w:val="16"/>
        </w:rPr>
      </w:pPr>
      <w:r w:rsidRPr="009F08FD">
        <w:rPr>
          <w:sz w:val="16"/>
          <w:szCs w:val="16"/>
        </w:rPr>
        <w:t xml:space="preserve">Robert Alt, president and CEO of the conservative Buckeye Institute, based in Columbus, supports the court's decision. The think tank filed a "friend of the court brief," with the Supreme Court in support of the Janus case. </w:t>
      </w:r>
    </w:p>
    <w:p w14:paraId="7491ACC4" w14:textId="77777777" w:rsidR="00A65CCF" w:rsidRPr="009F08FD" w:rsidRDefault="00A65CCF" w:rsidP="00A65CCF">
      <w:pPr>
        <w:rPr>
          <w:sz w:val="16"/>
        </w:rPr>
      </w:pPr>
      <w:r w:rsidRPr="009F08FD">
        <w:rPr>
          <w:sz w:val="16"/>
        </w:rPr>
        <w:t>"The court made clear that employees need to affirmatively consent before money is taken from them by the union," Alt said of Wednesday's ruling. "</w:t>
      </w:r>
      <w:r w:rsidRPr="009F08FD">
        <w:rPr>
          <w:rStyle w:val="StyleUnderline"/>
        </w:rPr>
        <w:t xml:space="preserve">For those </w:t>
      </w:r>
      <w:r w:rsidRPr="00895F20">
        <w:rPr>
          <w:rStyle w:val="StyleUnderline"/>
          <w:highlight w:val="green"/>
        </w:rPr>
        <w:t>workers, who are happy with their union, the decision isn't going to make much of a difference; they are going to continue supporting their union</w:t>
      </w:r>
      <w:r w:rsidRPr="009F08FD">
        <w:rPr>
          <w:sz w:val="16"/>
        </w:rPr>
        <w:t xml:space="preserve">. For those workers who were dissatisfied, who believed the unions were spending money for causes for which they disagreed, they feel they have a choice." </w:t>
      </w:r>
    </w:p>
    <w:p w14:paraId="139DCB86" w14:textId="77777777" w:rsidR="00A65CCF" w:rsidRPr="009F08FD" w:rsidRDefault="00A65CCF" w:rsidP="00A65CCF">
      <w:pPr>
        <w:rPr>
          <w:sz w:val="16"/>
        </w:rPr>
      </w:pPr>
      <w:r w:rsidRPr="009F08FD">
        <w:rPr>
          <w:sz w:val="16"/>
        </w:rPr>
        <w:t xml:space="preserve">Still, like, </w:t>
      </w:r>
      <w:proofErr w:type="spellStart"/>
      <w:r w:rsidRPr="009F08FD">
        <w:rPr>
          <w:sz w:val="16"/>
        </w:rPr>
        <w:t>Burga</w:t>
      </w:r>
      <w:proofErr w:type="spellEnd"/>
      <w:r w:rsidRPr="009F08FD">
        <w:rPr>
          <w:sz w:val="16"/>
        </w:rPr>
        <w:t xml:space="preserve">, he doesn't believe it is a given that the decision will adversely affect public sector unions. </w:t>
      </w:r>
    </w:p>
    <w:p w14:paraId="279591F2" w14:textId="77777777" w:rsidR="00A65CCF" w:rsidRPr="009F08FD" w:rsidRDefault="00A65CCF" w:rsidP="00A65CCF">
      <w:pPr>
        <w:rPr>
          <w:sz w:val="16"/>
        </w:rPr>
      </w:pPr>
      <w:r w:rsidRPr="009F08FD">
        <w:rPr>
          <w:sz w:val="16"/>
        </w:rPr>
        <w:t xml:space="preserve">"We're not writing on a blank slate," Alt said of the decision. "Federal public employees are subject to a rule similar to this. Right-to-work states have rules similar to this. When you take the federal public employee unions, they are able to operate and represent their members. </w:t>
      </w:r>
    </w:p>
    <w:p w14:paraId="300CC895" w14:textId="77777777" w:rsidR="00A65CCF" w:rsidRPr="009F08FD" w:rsidRDefault="00A65CCF" w:rsidP="00A65CCF">
      <w:pPr>
        <w:rPr>
          <w:sz w:val="16"/>
        </w:rPr>
      </w:pPr>
      <w:r w:rsidRPr="009F08FD">
        <w:rPr>
          <w:sz w:val="16"/>
        </w:rPr>
        <w:t xml:space="preserve">"In right-to-work states -- we actually found in researching the [Janus] case -- that oftentimes after an initial dip in union membership, you would see an increase in union membership rates," he said. </w:t>
      </w:r>
    </w:p>
    <w:p w14:paraId="7577C388" w14:textId="77777777" w:rsidR="00A65CCF" w:rsidRPr="009F08FD" w:rsidRDefault="00A65CCF" w:rsidP="00A65CCF">
      <w:pPr>
        <w:rPr>
          <w:sz w:val="16"/>
        </w:rPr>
      </w:pPr>
      <w:r w:rsidRPr="009F08FD">
        <w:rPr>
          <w:sz w:val="16"/>
        </w:rPr>
        <w:t>"Unions have been able to pick up members in states that have gone to a choice model rather than a compulsory model "</w:t>
      </w:r>
    </w:p>
    <w:p w14:paraId="0E953C95" w14:textId="77777777" w:rsidR="00A65CCF" w:rsidRPr="009F08FD" w:rsidRDefault="00A65CCF" w:rsidP="00A65CCF">
      <w:pPr>
        <w:rPr>
          <w:sz w:val="16"/>
        </w:rPr>
      </w:pPr>
      <w:r w:rsidRPr="009F08FD">
        <w:rPr>
          <w:sz w:val="16"/>
        </w:rPr>
        <w:t xml:space="preserve">The case was brought by Mark Janus, a child-support specialist at the Illinois Department of Healthcare and Family Services. In a 2016 commentary he wrote for the Chicago Tribune, Janus said why he sued his union. </w:t>
      </w:r>
    </w:p>
    <w:p w14:paraId="0E41E37E" w14:textId="77777777" w:rsidR="00A65CCF" w:rsidRPr="009F08FD" w:rsidRDefault="00A65CCF" w:rsidP="00A65CCF">
      <w:pPr>
        <w:rPr>
          <w:sz w:val="16"/>
        </w:rPr>
      </w:pPr>
      <w:r w:rsidRPr="009F08FD">
        <w:rPr>
          <w:sz w:val="16"/>
        </w:rPr>
        <w:t xml:space="preserve">"The union voice is not my voice," he wrote. "The union's fight is not my fight. But a piece of my paycheck every week still goes to the union." </w:t>
      </w:r>
    </w:p>
    <w:p w14:paraId="10C11791" w14:textId="77777777" w:rsidR="00A65CCF" w:rsidRPr="009F08FD" w:rsidRDefault="00A65CCF" w:rsidP="00A65CCF">
      <w:pPr>
        <w:rPr>
          <w:sz w:val="16"/>
        </w:rPr>
      </w:pPr>
      <w:r w:rsidRPr="009F08FD">
        <w:rPr>
          <w:sz w:val="16"/>
        </w:rPr>
        <w:t xml:space="preserve">A memo from the national AFL-CIO general counsels didn't appear to express alarm about the Janus win. </w:t>
      </w:r>
    </w:p>
    <w:p w14:paraId="5AB1D164" w14:textId="77777777" w:rsidR="00A65CCF" w:rsidRPr="009F08FD" w:rsidRDefault="00A65CCF" w:rsidP="00A65CCF">
      <w:pPr>
        <w:rPr>
          <w:sz w:val="16"/>
        </w:rPr>
      </w:pPr>
      <w:r w:rsidRPr="009F08FD">
        <w:rPr>
          <w:sz w:val="16"/>
        </w:rPr>
        <w:t>"</w:t>
      </w:r>
      <w:r w:rsidRPr="00895F20">
        <w:rPr>
          <w:rStyle w:val="StyleUnderline"/>
          <w:highlight w:val="green"/>
        </w:rPr>
        <w:t>It is important to remember that the ruling will apply only to nonmembers</w:t>
      </w:r>
      <w:r w:rsidRPr="006F1C05">
        <w:rPr>
          <w:rStyle w:val="StyleUnderline"/>
        </w:rPr>
        <w:t>,</w:t>
      </w:r>
      <w:r w:rsidRPr="009F08FD">
        <w:rPr>
          <w:sz w:val="16"/>
        </w:rPr>
        <w:t>" the memo states. "</w:t>
      </w:r>
      <w:r w:rsidRPr="006F1C05">
        <w:rPr>
          <w:rStyle w:val="StyleUnderline"/>
        </w:rPr>
        <w:t>The Court's decision has no application to members</w:t>
      </w:r>
      <w:r w:rsidRPr="009F08FD">
        <w:rPr>
          <w:sz w:val="16"/>
        </w:rPr>
        <w:t xml:space="preserve">. </w:t>
      </w:r>
      <w:r w:rsidRPr="00895F20">
        <w:rPr>
          <w:rStyle w:val="StyleUnderline"/>
          <w:highlight w:val="green"/>
        </w:rPr>
        <w:t>Even in states with so-called "Right-to-work" laws</w:t>
      </w:r>
      <w:r w:rsidRPr="009F08FD">
        <w:rPr>
          <w:sz w:val="16"/>
        </w:rPr>
        <w:t xml:space="preserve"> that prevent collection of fair share fees from non-members, </w:t>
      </w:r>
      <w:r w:rsidRPr="00895F20">
        <w:rPr>
          <w:rStyle w:val="StyleUnderline"/>
          <w:highlight w:val="green"/>
        </w:rPr>
        <w:t>close to 85 percent of those represented by unions voluntarily choose to be union members</w:t>
      </w:r>
      <w:r w:rsidRPr="00895F20">
        <w:rPr>
          <w:sz w:val="16"/>
          <w:highlight w:val="green"/>
        </w:rPr>
        <w:t>.</w:t>
      </w:r>
      <w:r w:rsidRPr="009F08FD">
        <w:rPr>
          <w:sz w:val="16"/>
        </w:rPr>
        <w:t xml:space="preserve"> </w:t>
      </w:r>
      <w:r w:rsidRPr="00895F20">
        <w:rPr>
          <w:rStyle w:val="Emphasis"/>
          <w:highlight w:val="green"/>
        </w:rPr>
        <w:t>Janus does not affect them."</w:t>
      </w:r>
    </w:p>
    <w:p w14:paraId="72BAE09C" w14:textId="77777777" w:rsidR="00A65CCF" w:rsidRDefault="00A65CCF" w:rsidP="00A65CCF">
      <w:pPr>
        <w:pStyle w:val="Heading4"/>
      </w:pPr>
      <w:r>
        <w:t>It’s the opposite – embolden Unions</w:t>
      </w:r>
    </w:p>
    <w:p w14:paraId="0647C779" w14:textId="77777777" w:rsidR="00A65CCF" w:rsidRPr="0088756B" w:rsidRDefault="00A65CCF" w:rsidP="00A65CCF">
      <w:r>
        <w:rPr>
          <w:rStyle w:val="Style13ptBold"/>
        </w:rPr>
        <w:t xml:space="preserve">EI </w:t>
      </w:r>
      <w:r w:rsidRPr="0088756B">
        <w:rPr>
          <w:rStyle w:val="Style13ptBold"/>
        </w:rPr>
        <w:t>6-27</w:t>
      </w:r>
      <w:r>
        <w:rPr>
          <w:rStyle w:val="Style13ptBold"/>
        </w:rPr>
        <w:t xml:space="preserve"> –</w:t>
      </w:r>
      <w:r>
        <w:t xml:space="preserve"> A non-profit foundation promoting international education. </w:t>
      </w:r>
      <w:r w:rsidRPr="0088756B">
        <w:t>2018</w:t>
      </w:r>
      <w:r>
        <w:t xml:space="preserve"> </w:t>
      </w:r>
      <w:r w:rsidRPr="0088756B">
        <w:t xml:space="preserve">"Unions vow to remain strong despite Janus ruling," </w:t>
      </w:r>
      <w:hyperlink r:id="rId19" w:history="1">
        <w:r w:rsidRPr="00A1487B">
          <w:rPr>
            <w:rStyle w:val="Hyperlink"/>
          </w:rPr>
          <w:t>https://ei-ie.org/en/detail/15879/unions-vow-to-remain-strong-despite-janus-ruling</w:t>
        </w:r>
      </w:hyperlink>
      <w:r>
        <w:t xml:space="preserve"> KKC</w:t>
      </w:r>
    </w:p>
    <w:p w14:paraId="0ABC17BF" w14:textId="77777777" w:rsidR="00A65CCF" w:rsidRPr="00600334" w:rsidRDefault="00A65CCF" w:rsidP="00A65CCF">
      <w:pPr>
        <w:rPr>
          <w:sz w:val="16"/>
        </w:rPr>
      </w:pPr>
      <w:r w:rsidRPr="00895F20">
        <w:rPr>
          <w:rStyle w:val="StyleUnderline"/>
          <w:highlight w:val="green"/>
        </w:rPr>
        <w:t>The</w:t>
      </w:r>
      <w:r w:rsidRPr="00600334">
        <w:rPr>
          <w:sz w:val="16"/>
        </w:rPr>
        <w:t xml:space="preserve"> Supreme </w:t>
      </w:r>
      <w:r w:rsidRPr="00895F20">
        <w:rPr>
          <w:rStyle w:val="StyleUnderline"/>
          <w:highlight w:val="green"/>
        </w:rPr>
        <w:t>Court</w:t>
      </w:r>
      <w:r w:rsidRPr="00600334">
        <w:rPr>
          <w:sz w:val="16"/>
        </w:rPr>
        <w:t xml:space="preserve"> of the United States just delivered a painful blow to working people and to the unions which stand up for their rights. In a narrow </w:t>
      </w:r>
      <w:r w:rsidRPr="00895F20">
        <w:rPr>
          <w:rStyle w:val="StyleUnderline"/>
          <w:highlight w:val="green"/>
        </w:rPr>
        <w:t>5 to 4 vote</w:t>
      </w:r>
      <w:r w:rsidRPr="00600334">
        <w:rPr>
          <w:sz w:val="16"/>
        </w:rPr>
        <w:t>, the justices decided in the Janus v. AFSCME case, that public sector unions must use their resources to represent and protect employees who are not members and who do not contribute to the union.</w:t>
      </w:r>
    </w:p>
    <w:p w14:paraId="6CE7A2FF" w14:textId="77777777" w:rsidR="00A65CCF" w:rsidRPr="00600334" w:rsidRDefault="00A65CCF" w:rsidP="00A65CCF">
      <w:pPr>
        <w:rPr>
          <w:sz w:val="16"/>
        </w:rPr>
      </w:pPr>
      <w:r w:rsidRPr="00600334">
        <w:rPr>
          <w:sz w:val="16"/>
        </w:rPr>
        <w:t xml:space="preserve">This ruling </w:t>
      </w:r>
      <w:r w:rsidRPr="00895F20">
        <w:rPr>
          <w:rStyle w:val="StyleUnderline"/>
          <w:highlight w:val="green"/>
        </w:rPr>
        <w:t>is the culmination of decades of attacks on working people by corporate CEOs</w:t>
      </w:r>
      <w:r w:rsidRPr="00600334">
        <w:rPr>
          <w:sz w:val="16"/>
        </w:rPr>
        <w:t xml:space="preserve">, the wealthiest 1% and the politicians that do their bidding to rig the economy in their favor.  </w:t>
      </w:r>
    </w:p>
    <w:p w14:paraId="0D64FBB6" w14:textId="77777777" w:rsidR="00A65CCF" w:rsidRPr="00600334" w:rsidRDefault="00A65CCF" w:rsidP="00A65CCF">
      <w:pPr>
        <w:rPr>
          <w:sz w:val="16"/>
        </w:rPr>
      </w:pPr>
      <w:r w:rsidRPr="00600334">
        <w:rPr>
          <w:sz w:val="16"/>
        </w:rPr>
        <w:t>In the United States, public sector unions are required by law to represent all workers in their unit even if they are not members. Before this ruling, non-members had to pay a fair-share fee, less than full union dues, for the protections and benefits they received from the union.</w:t>
      </w:r>
    </w:p>
    <w:p w14:paraId="76193E52" w14:textId="77777777" w:rsidR="00A65CCF" w:rsidRPr="00600334" w:rsidRDefault="00A65CCF" w:rsidP="00A65CCF">
      <w:pPr>
        <w:rPr>
          <w:sz w:val="16"/>
        </w:rPr>
      </w:pPr>
      <w:r w:rsidRPr="00895F20">
        <w:rPr>
          <w:rStyle w:val="StyleUnderline"/>
          <w:highlight w:val="green"/>
        </w:rPr>
        <w:t>Post Janus</w:t>
      </w:r>
      <w:r w:rsidRPr="0088756B">
        <w:rPr>
          <w:rStyle w:val="StyleUnderline"/>
        </w:rPr>
        <w:t>, non-union employees or “free-riders” will still receive protections and services, but do not have to pay anything for these benefits</w:t>
      </w:r>
      <w:r w:rsidRPr="00600334">
        <w:rPr>
          <w:sz w:val="16"/>
        </w:rPr>
        <w:t xml:space="preserve">. The case is a clear attempt to cripple the power of unions, by slashing their financial resources.   </w:t>
      </w:r>
    </w:p>
    <w:p w14:paraId="4178BB63" w14:textId="77777777" w:rsidR="00A65CCF" w:rsidRPr="00600334" w:rsidRDefault="00A65CCF" w:rsidP="00A65CCF">
      <w:pPr>
        <w:rPr>
          <w:sz w:val="16"/>
          <w:szCs w:val="16"/>
        </w:rPr>
      </w:pPr>
      <w:r w:rsidRPr="00600334">
        <w:rPr>
          <w:sz w:val="16"/>
          <w:szCs w:val="16"/>
        </w:rPr>
        <w:t xml:space="preserve">The American Federation of State, County, and Municipal Employees (AFSCME) is a large public sector union, but the impact of the decision will go far beyond AFSCME and its members. </w:t>
      </w:r>
    </w:p>
    <w:p w14:paraId="4FB99882" w14:textId="77777777" w:rsidR="00A65CCF" w:rsidRPr="0088756B" w:rsidRDefault="00A65CCF" w:rsidP="00A65CCF">
      <w:pPr>
        <w:rPr>
          <w:rStyle w:val="StyleUnderline"/>
        </w:rPr>
      </w:pPr>
      <w:r w:rsidRPr="00895F20">
        <w:rPr>
          <w:rStyle w:val="StyleUnderline"/>
          <w:highlight w:val="green"/>
        </w:rPr>
        <w:t>Affected unions</w:t>
      </w:r>
      <w:r w:rsidRPr="0088756B">
        <w:rPr>
          <w:rStyle w:val="StyleUnderline"/>
        </w:rPr>
        <w:t xml:space="preserve"> will include the two US affiliates of EI, the AFT and the NEA</w:t>
      </w:r>
    </w:p>
    <w:p w14:paraId="1E1CA160" w14:textId="77777777" w:rsidR="00A65CCF" w:rsidRPr="00600334" w:rsidRDefault="00A65CCF" w:rsidP="00A65CCF">
      <w:pPr>
        <w:rPr>
          <w:sz w:val="16"/>
        </w:rPr>
      </w:pPr>
      <w:r w:rsidRPr="00600334">
        <w:rPr>
          <w:sz w:val="16"/>
        </w:rPr>
        <w:t>“</w:t>
      </w:r>
      <w:r w:rsidRPr="0088756B">
        <w:rPr>
          <w:rStyle w:val="Emphasis"/>
        </w:rPr>
        <w:t xml:space="preserve">We </w:t>
      </w:r>
      <w:r w:rsidRPr="00895F20">
        <w:rPr>
          <w:rStyle w:val="Emphasis"/>
          <w:highlight w:val="green"/>
        </w:rPr>
        <w:t xml:space="preserve">stand in solidarity </w:t>
      </w:r>
      <w:r w:rsidRPr="009F08FD">
        <w:rPr>
          <w:rStyle w:val="Emphasis"/>
        </w:rPr>
        <w:t>with our union</w:t>
      </w:r>
      <w:r w:rsidRPr="00600334">
        <w:rPr>
          <w:sz w:val="16"/>
        </w:rPr>
        <w:t xml:space="preserve"> brothers and sisters in the U.S. as they face the corporate interests who want to silence them. We know you will stand strong and continue to raise your collective voice,” stated EI’s General Secretary, David Edwards. </w:t>
      </w:r>
    </w:p>
    <w:p w14:paraId="4B6793CD" w14:textId="77777777" w:rsidR="00A65CCF" w:rsidRPr="00600334" w:rsidRDefault="00A65CCF" w:rsidP="00A65CCF">
      <w:pPr>
        <w:rPr>
          <w:sz w:val="16"/>
          <w:szCs w:val="16"/>
        </w:rPr>
      </w:pPr>
      <w:r w:rsidRPr="00600334">
        <w:rPr>
          <w:sz w:val="16"/>
          <w:szCs w:val="16"/>
        </w:rPr>
        <w:t>"The Janus case is not just about the United States. Around the world unions use our collective voice to advocate for policies that benefit all working people. That includes education professionals collectively- fighting for quality public education open to all,” he added.</w:t>
      </w:r>
    </w:p>
    <w:p w14:paraId="5F9DF497" w14:textId="77777777" w:rsidR="00A65CCF" w:rsidRPr="0088756B" w:rsidRDefault="00A65CCF" w:rsidP="00A65CCF">
      <w:pPr>
        <w:rPr>
          <w:rStyle w:val="Emphasis"/>
        </w:rPr>
      </w:pPr>
      <w:r w:rsidRPr="00600334">
        <w:rPr>
          <w:sz w:val="16"/>
        </w:rPr>
        <w:t xml:space="preserve"> “This is more than a court case, it’s about CEOs and billionaires who have spent their money and influence trying to destroy the collective power of unions. They want to drive down wages, defund public education and silence democratic voices. </w:t>
      </w:r>
      <w:r w:rsidRPr="00895F20">
        <w:rPr>
          <w:rStyle w:val="Emphasis"/>
          <w:highlight w:val="green"/>
        </w:rPr>
        <w:t>We will challenge them at every turn.”</w:t>
      </w:r>
    </w:p>
    <w:p w14:paraId="49BD2BE2" w14:textId="77777777" w:rsidR="00A65CCF" w:rsidRPr="00600334" w:rsidRDefault="00A65CCF" w:rsidP="00A65CCF">
      <w:pPr>
        <w:rPr>
          <w:sz w:val="16"/>
          <w:szCs w:val="16"/>
        </w:rPr>
      </w:pPr>
      <w:r w:rsidRPr="00600334">
        <w:rPr>
          <w:sz w:val="16"/>
          <w:szCs w:val="16"/>
        </w:rPr>
        <w:t xml:space="preserve">Americans are increasingly working longer hours for less money and fewer benefits, despite being more productive than ever. Too often they have to work multiple jobs to make ends meet. No matter how hard they work, many are finding it more and more difficult to get by and provide for their families. This is true for </w:t>
      </w:r>
      <w:proofErr w:type="spellStart"/>
      <w:r w:rsidRPr="00600334">
        <w:rPr>
          <w:sz w:val="16"/>
          <w:szCs w:val="16"/>
        </w:rPr>
        <w:t>hundred</w:t>
      </w:r>
      <w:proofErr w:type="spellEnd"/>
      <w:r w:rsidRPr="00600334">
        <w:rPr>
          <w:sz w:val="16"/>
          <w:szCs w:val="16"/>
        </w:rPr>
        <w:t xml:space="preserve"> of thousands of teachers and support personnel who in many cases barely make a living wage. </w:t>
      </w:r>
    </w:p>
    <w:p w14:paraId="79494D92" w14:textId="77777777" w:rsidR="00A65CCF" w:rsidRPr="00600334" w:rsidRDefault="00A65CCF" w:rsidP="00A65CCF">
      <w:pPr>
        <w:rPr>
          <w:sz w:val="16"/>
          <w:szCs w:val="16"/>
        </w:rPr>
      </w:pPr>
      <w:r w:rsidRPr="00600334">
        <w:rPr>
          <w:sz w:val="16"/>
          <w:szCs w:val="16"/>
        </w:rPr>
        <w:t xml:space="preserve">The Janus case is not an accident. It was financed by powerful economic interests who know that when working people have the freedom to speak up together through unions, progress is made that benefits everyone. </w:t>
      </w:r>
    </w:p>
    <w:p w14:paraId="0C31DD64" w14:textId="77777777" w:rsidR="00A65CCF" w:rsidRDefault="00A65CCF" w:rsidP="00A65CCF">
      <w:pPr>
        <w:rPr>
          <w:sz w:val="16"/>
        </w:rPr>
      </w:pPr>
      <w:r w:rsidRPr="00895F20">
        <w:rPr>
          <w:rStyle w:val="StyleUnderline"/>
          <w:highlight w:val="green"/>
        </w:rPr>
        <w:t>Despite these attacks</w:t>
      </w:r>
      <w:r w:rsidRPr="00600334">
        <w:rPr>
          <w:sz w:val="16"/>
        </w:rPr>
        <w:t xml:space="preserve">, </w:t>
      </w:r>
      <w:r w:rsidRPr="00895F20">
        <w:rPr>
          <w:rStyle w:val="Emphasis"/>
          <w:highlight w:val="green"/>
        </w:rPr>
        <w:t>unions</w:t>
      </w:r>
      <w:r w:rsidRPr="00600334">
        <w:rPr>
          <w:sz w:val="16"/>
        </w:rPr>
        <w:t xml:space="preserve"> in the United States </w:t>
      </w:r>
      <w:r w:rsidRPr="00895F20">
        <w:rPr>
          <w:rStyle w:val="Emphasis"/>
          <w:highlight w:val="green"/>
        </w:rPr>
        <w:t xml:space="preserve">vow to remain steadfast and to renew their efforts to </w:t>
      </w:r>
      <w:proofErr w:type="spellStart"/>
      <w:r w:rsidRPr="00895F20">
        <w:rPr>
          <w:rStyle w:val="Emphasis"/>
          <w:highlight w:val="green"/>
        </w:rPr>
        <w:t>organise</w:t>
      </w:r>
      <w:proofErr w:type="spellEnd"/>
      <w:r w:rsidRPr="00600334">
        <w:rPr>
          <w:sz w:val="16"/>
        </w:rPr>
        <w:t>. The power unions represent for working people has been recently on display in West Virginia, Arizona and other areas, where tens of thousands of teachers stood their ground to win changes for themselves and their students.</w:t>
      </w:r>
    </w:p>
    <w:p w14:paraId="700708D6" w14:textId="77777777" w:rsidR="00A65CCF" w:rsidRDefault="00A65CCF" w:rsidP="00A65CCF">
      <w:pPr>
        <w:rPr>
          <w:sz w:val="16"/>
        </w:rPr>
      </w:pPr>
    </w:p>
    <w:p w14:paraId="58EAECD5" w14:textId="77777777" w:rsidR="00A65CCF" w:rsidRDefault="00A65CCF" w:rsidP="00A65CCF">
      <w:pPr>
        <w:pStyle w:val="Heading4"/>
      </w:pPr>
      <w:r>
        <w:t>Decision provides grounds for an increase in membership with people upset with the decision and who don’t share political beliefs</w:t>
      </w:r>
    </w:p>
    <w:p w14:paraId="478C8138" w14:textId="77777777" w:rsidR="00A65CCF" w:rsidRDefault="00A65CCF" w:rsidP="00A65CCF">
      <w:r w:rsidRPr="008539B1">
        <w:rPr>
          <w:rStyle w:val="Style13ptBold"/>
        </w:rPr>
        <w:t xml:space="preserve">Dalen 7/5 – </w:t>
      </w:r>
      <w:r w:rsidRPr="008539B1">
        <w:t>John Van Dalen,</w:t>
      </w:r>
      <w:r>
        <w:t xml:space="preserve"> Everett writer,</w:t>
      </w:r>
      <w:r w:rsidRPr="008539B1">
        <w:t xml:space="preserve"> 7-5-2018, "Supreme Court’s decision could help labor unions," </w:t>
      </w:r>
      <w:proofErr w:type="spellStart"/>
      <w:r w:rsidRPr="008539B1">
        <w:t>HeraldNet</w:t>
      </w:r>
      <w:proofErr w:type="spellEnd"/>
      <w:r w:rsidRPr="008539B1">
        <w:t xml:space="preserve">, </w:t>
      </w:r>
      <w:hyperlink r:id="rId20" w:history="1">
        <w:r w:rsidRPr="00903D78">
          <w:rPr>
            <w:rStyle w:val="Hyperlink"/>
          </w:rPr>
          <w:t>https://www.heraldnet.com/opinion/supreme-courts-decision-could-help-labor-unions/</w:t>
        </w:r>
      </w:hyperlink>
      <w:r>
        <w:t xml:space="preserve"> KKC</w:t>
      </w:r>
    </w:p>
    <w:p w14:paraId="74461303" w14:textId="77777777" w:rsidR="00A65CCF" w:rsidRPr="000E3891" w:rsidRDefault="00A65CCF" w:rsidP="00A65CCF">
      <w:pPr>
        <w:rPr>
          <w:sz w:val="16"/>
        </w:rPr>
      </w:pPr>
      <w:r w:rsidRPr="000E3891">
        <w:rPr>
          <w:sz w:val="16"/>
        </w:rPr>
        <w:t xml:space="preserve">About 5.5 million public service union members in 22 states now have a choice to pay full union dues or not to join the union. </w:t>
      </w:r>
      <w:r w:rsidRPr="00895F20">
        <w:rPr>
          <w:rStyle w:val="Emphasis"/>
          <w:highlight w:val="green"/>
        </w:rPr>
        <w:t>The unions now have an unbelievable marketing tool</w:t>
      </w:r>
      <w:r w:rsidRPr="000E3891">
        <w:rPr>
          <w:sz w:val="16"/>
        </w:rPr>
        <w:t xml:space="preserve"> </w:t>
      </w:r>
      <w:r w:rsidRPr="00895F20">
        <w:rPr>
          <w:rStyle w:val="StyleUnderline"/>
          <w:highlight w:val="green"/>
        </w:rPr>
        <w:t>to</w:t>
      </w:r>
      <w:r w:rsidRPr="009F08FD">
        <w:rPr>
          <w:rStyle w:val="StyleUnderline"/>
        </w:rPr>
        <w:t xml:space="preserve"> pick up individuals who are not members because of their different political views from the union leadership yet want to be represented by the union. When this happens to the non-governmental unions</w:t>
      </w:r>
      <w:r w:rsidRPr="008539B1">
        <w:rPr>
          <w:rStyle w:val="StyleUnderline"/>
        </w:rPr>
        <w:t xml:space="preserve">, </w:t>
      </w:r>
      <w:r w:rsidRPr="00895F20">
        <w:rPr>
          <w:rStyle w:val="Emphasis"/>
          <w:highlight w:val="green"/>
        </w:rPr>
        <w:t>there should be a growth in union membership.</w:t>
      </w:r>
    </w:p>
    <w:p w14:paraId="3F5459D8" w14:textId="77777777" w:rsidR="00A65CCF" w:rsidRPr="000E3891" w:rsidRDefault="00A65CCF" w:rsidP="00A65CCF">
      <w:pPr>
        <w:rPr>
          <w:sz w:val="16"/>
        </w:rPr>
      </w:pPr>
      <w:r w:rsidRPr="00895F20">
        <w:rPr>
          <w:rStyle w:val="StyleUnderline"/>
          <w:highlight w:val="green"/>
        </w:rPr>
        <w:t>If union organizations are smart</w:t>
      </w:r>
      <w:r w:rsidRPr="000E3891">
        <w:rPr>
          <w:sz w:val="16"/>
        </w:rPr>
        <w:t xml:space="preserve">, </w:t>
      </w:r>
      <w:r w:rsidRPr="00895F20">
        <w:rPr>
          <w:rStyle w:val="StyleUnderline"/>
          <w:highlight w:val="green"/>
        </w:rPr>
        <w:t xml:space="preserve">they would not lose but </w:t>
      </w:r>
      <w:r w:rsidRPr="00895F20">
        <w:rPr>
          <w:rStyle w:val="Emphasis"/>
          <w:highlight w:val="green"/>
        </w:rPr>
        <w:t>could gain membership</w:t>
      </w:r>
      <w:r w:rsidRPr="000E3891">
        <w:rPr>
          <w:sz w:val="16"/>
        </w:rPr>
        <w:t xml:space="preserve"> </w:t>
      </w:r>
      <w:r w:rsidRPr="00895F20">
        <w:rPr>
          <w:rStyle w:val="StyleUnderline"/>
          <w:highlight w:val="green"/>
        </w:rPr>
        <w:t xml:space="preserve">that does not agree with </w:t>
      </w:r>
      <w:r w:rsidRPr="00895F20">
        <w:rPr>
          <w:rStyle w:val="Emphasis"/>
          <w:highlight w:val="green"/>
        </w:rPr>
        <w:t>the union leadership’s political beliefs</w:t>
      </w:r>
      <w:r w:rsidRPr="000E3891">
        <w:rPr>
          <w:sz w:val="16"/>
        </w:rPr>
        <w:t>. For instance, I don’t contribute to Planned Parenthood but I will give to faith-based groups for the same reasons as I have worked for non-union companies.</w:t>
      </w:r>
    </w:p>
    <w:p w14:paraId="220781C5" w14:textId="77777777" w:rsidR="00A65CCF" w:rsidRPr="000E3891" w:rsidRDefault="00A65CCF" w:rsidP="00A65CCF">
      <w:pPr>
        <w:rPr>
          <w:sz w:val="16"/>
        </w:rPr>
      </w:pPr>
      <w:r w:rsidRPr="00895F20">
        <w:rPr>
          <w:highlight w:val="green"/>
          <w:u w:val="single"/>
        </w:rPr>
        <w:t xml:space="preserve">The union could still keep me by asking me to be represented to management for wages and benefits and reduce my dues </w:t>
      </w:r>
      <w:r w:rsidRPr="009F08FD">
        <w:rPr>
          <w:u w:val="single"/>
        </w:rPr>
        <w:t>by</w:t>
      </w:r>
      <w:r w:rsidRPr="000E3891">
        <w:rPr>
          <w:u w:val="single"/>
        </w:rPr>
        <w:t xml:space="preserve"> what is the union’s true political spending. I’m referring to a “stepped” dues schedule</w:t>
      </w:r>
      <w:r w:rsidRPr="000E3891">
        <w:rPr>
          <w:sz w:val="16"/>
        </w:rPr>
        <w:t>, one for those who are represented and agree with the political views of the union leaders or one that just represents me for wages and benefits as is the union’s first responsibility.</w:t>
      </w:r>
    </w:p>
    <w:p w14:paraId="150A354A" w14:textId="77777777" w:rsidR="00A65CCF" w:rsidRPr="000E3891" w:rsidRDefault="00A65CCF" w:rsidP="00A65CCF">
      <w:pPr>
        <w:rPr>
          <w:sz w:val="16"/>
        </w:rPr>
      </w:pPr>
      <w:r w:rsidRPr="00895F20">
        <w:rPr>
          <w:b/>
          <w:highlight w:val="green"/>
          <w:u w:val="single"/>
        </w:rPr>
        <w:t>Why so negative about the Supreme Court decision about public sector unions?</w:t>
      </w:r>
      <w:r w:rsidRPr="000E3891">
        <w:rPr>
          <w:sz w:val="16"/>
        </w:rPr>
        <w:t xml:space="preserve"> The decision appears to be written because of free speech, not to dissolve unions.</w:t>
      </w:r>
    </w:p>
    <w:p w14:paraId="43AB1FBD" w14:textId="77777777" w:rsidR="00A65CCF" w:rsidRDefault="00A65CCF" w:rsidP="00A65CCF"/>
    <w:p w14:paraId="16ED76EB" w14:textId="77777777" w:rsidR="00A65CCF" w:rsidRDefault="00A65CCF" w:rsidP="00A65CCF">
      <w:pPr>
        <w:pStyle w:val="Heading4"/>
      </w:pPr>
      <w:r>
        <w:t>Fees were only a small contribution to overall unionization funds – empirics</w:t>
      </w:r>
    </w:p>
    <w:p w14:paraId="2EF7E65F" w14:textId="77777777" w:rsidR="00A65CCF" w:rsidRDefault="00A65CCF" w:rsidP="00A65CCF">
      <w:r w:rsidRPr="00D173BC">
        <w:rPr>
          <w:rStyle w:val="Style13ptBold"/>
        </w:rPr>
        <w:t xml:space="preserve">OEB 7/6 – </w:t>
      </w:r>
      <w:r>
        <w:t xml:space="preserve">Olympian Editorial Board, 7-6-2018, "Labor unions don't have to wither or die," </w:t>
      </w:r>
      <w:proofErr w:type="spellStart"/>
      <w:r>
        <w:t>theolympian</w:t>
      </w:r>
      <w:proofErr w:type="spellEnd"/>
      <w:r>
        <w:t xml:space="preserve">, </w:t>
      </w:r>
      <w:hyperlink r:id="rId21" w:history="1">
        <w:r w:rsidRPr="00903D78">
          <w:rPr>
            <w:rStyle w:val="Hyperlink"/>
          </w:rPr>
          <w:t>https://www.theolympian.com/opinion/editorials/article214455719.html</w:t>
        </w:r>
      </w:hyperlink>
      <w:r>
        <w:t xml:space="preserve"> KKC</w:t>
      </w:r>
    </w:p>
    <w:p w14:paraId="774D8B8C" w14:textId="77777777" w:rsidR="00A65CCF" w:rsidRPr="00D173BC" w:rsidRDefault="00A65CCF" w:rsidP="00A65CCF">
      <w:pPr>
        <w:rPr>
          <w:sz w:val="16"/>
        </w:rPr>
      </w:pPr>
      <w:r w:rsidRPr="00D173BC">
        <w:rPr>
          <w:sz w:val="16"/>
        </w:rPr>
        <w:t xml:space="preserve">Janus turned that on its head. It lets those who opt out of membership benefit from bargained pay raises and health benefits while also avoiding the costs borne by dues-paying members. In this state, nearly 5,000 of the 44,000 workers represented by the </w:t>
      </w:r>
      <w:r w:rsidRPr="00895F20">
        <w:rPr>
          <w:rStyle w:val="StyleUnderline"/>
          <w:highlight w:val="green"/>
        </w:rPr>
        <w:t>Washington Federation of State Employees have opted out previously in one way or another</w:t>
      </w:r>
      <w:r w:rsidRPr="00895F20">
        <w:rPr>
          <w:sz w:val="16"/>
          <w:highlight w:val="green"/>
        </w:rPr>
        <w:t xml:space="preserve">, </w:t>
      </w:r>
      <w:r w:rsidRPr="00895F20">
        <w:rPr>
          <w:rStyle w:val="StyleUnderline"/>
          <w:highlight w:val="green"/>
        </w:rPr>
        <w:t>according to federation executive director Greg Devereu</w:t>
      </w:r>
      <w:r w:rsidRPr="00D173BC">
        <w:rPr>
          <w:rStyle w:val="StyleUnderline"/>
        </w:rPr>
        <w:t>x</w:t>
      </w:r>
      <w:r w:rsidRPr="00D173BC">
        <w:rPr>
          <w:sz w:val="16"/>
        </w:rPr>
        <w:t xml:space="preserve">. WFSE is Washington’s largest state employee union. </w:t>
      </w:r>
      <w:r w:rsidRPr="00895F20">
        <w:rPr>
          <w:rStyle w:val="Emphasis"/>
          <w:highlight w:val="green"/>
        </w:rPr>
        <w:t>Devereux said the fees were about 1.1 percent of pay; dues were closer to 1.5 percent</w:t>
      </w:r>
      <w:r w:rsidRPr="00D173BC">
        <w:rPr>
          <w:sz w:val="16"/>
        </w:rPr>
        <w:t>. By any measure, the Janus decision is a massive win for anti-union interests, which used First Amendment rights of association and speech to win this case. Devereux said the ruling in effect turns the public sector into the equivalent of a "right-to-work" state where opting out is easier. This means the Janus impacts could be large, but only if unions fail to show their workers that there is strength and benefit in numbers. Though we are disappointed to see unions weakened, because there is a correlation between income and unionization, labor groups can fight back. Devereux said his union has been preparing to do this by showing the benefit of unionization. This could be a tall order. But facing up to the challenge could make public-sector unions more responsive to criticism from members thinking about opting out. That ultimately would be good for everyone. If union membership actually grows, it would be a strong repudiation of those who don’t want to guarantee workers a voice in the workplace. The union’s goal is to boost the percentage of eligible workers who join the union from about 84 percent today to 90 percent or more in the coming few years, Devereux says. He noted that surveys and polls consistently show about a third of members are conservative or aligned with the GOP, so the unionization issue is not merely partisan. Another way for unions to prove their value is deliver public services as cheaply and effectively as possible.</w:t>
      </w:r>
    </w:p>
    <w:p w14:paraId="5DA3879E" w14:textId="7A90228D" w:rsidR="00C07D36" w:rsidRDefault="00C07D36" w:rsidP="00C07D36">
      <w:pPr>
        <w:pStyle w:val="Heading3"/>
      </w:pPr>
      <w:r>
        <w:t>AT Gig Economy</w:t>
      </w:r>
    </w:p>
    <w:p w14:paraId="6596AEC8" w14:textId="6CA90460" w:rsidR="00C07D36" w:rsidRDefault="00C07D36" w:rsidP="00C07D36">
      <w:pPr>
        <w:pStyle w:val="Heading4"/>
      </w:pPr>
      <w:r>
        <w:t xml:space="preserve">Micro-unions stepping in the private sector – solves Gig Economy </w:t>
      </w:r>
    </w:p>
    <w:p w14:paraId="60BC2E8F" w14:textId="77777777" w:rsidR="00C07D36" w:rsidRDefault="00C07D36" w:rsidP="00C07D36">
      <w:proofErr w:type="spellStart"/>
      <w:r w:rsidRPr="00C326EC">
        <w:rPr>
          <w:rStyle w:val="Style13ptBold"/>
        </w:rPr>
        <w:t>Bohling</w:t>
      </w:r>
      <w:proofErr w:type="spellEnd"/>
      <w:r w:rsidRPr="00C326EC">
        <w:rPr>
          <w:rStyle w:val="Style13ptBold"/>
        </w:rPr>
        <w:t xml:space="preserve"> 17 – </w:t>
      </w:r>
      <w:r>
        <w:t xml:space="preserve">Michael </w:t>
      </w:r>
      <w:proofErr w:type="spellStart"/>
      <w:r>
        <w:t>Bohling</w:t>
      </w:r>
      <w:proofErr w:type="spellEnd"/>
      <w:r>
        <w:t xml:space="preserve">, a blogger for GIG Employer Blog 12-14-2017, "Fisher Phillips: “Honey, I Shrunk the Unions!” The Shift Towards Micro-Unions in the Gig Economy," GIG Employer Blog, </w:t>
      </w:r>
      <w:hyperlink r:id="rId22" w:history="1">
        <w:r w:rsidRPr="00072412">
          <w:rPr>
            <w:rStyle w:val="Hyperlink"/>
          </w:rPr>
          <w:t>https://www.fisherphillips.com/gig-employer/honey-i-shrunk-the-unions-the-shift</w:t>
        </w:r>
      </w:hyperlink>
      <w:r>
        <w:t xml:space="preserve"> KKC</w:t>
      </w:r>
    </w:p>
    <w:p w14:paraId="2E53001D" w14:textId="77777777" w:rsidR="00C07D36" w:rsidRPr="00DF4512" w:rsidRDefault="00C07D36" w:rsidP="00C07D36">
      <w:pPr>
        <w:rPr>
          <w:sz w:val="16"/>
        </w:rPr>
      </w:pPr>
      <w:r w:rsidRPr="00895F20">
        <w:rPr>
          <w:rStyle w:val="StyleUnderline"/>
          <w:highlight w:val="green"/>
        </w:rPr>
        <w:t>As union membership in the private sector continues to dwindle</w:t>
      </w:r>
      <w:r w:rsidRPr="00DF4512">
        <w:rPr>
          <w:sz w:val="16"/>
        </w:rPr>
        <w:t xml:space="preserve"> (down to 6.4% in 2016), </w:t>
      </w:r>
      <w:r w:rsidRPr="00C326EC">
        <w:rPr>
          <w:rStyle w:val="StyleUnderline"/>
        </w:rPr>
        <w:t>the American labor movement finds itself at a crossroads</w:t>
      </w:r>
      <w:r w:rsidRPr="00DF4512">
        <w:rPr>
          <w:sz w:val="16"/>
        </w:rPr>
        <w:t xml:space="preserve"> with the momentous, non-union gig economy. </w:t>
      </w:r>
      <w:r w:rsidRPr="00C326EC">
        <w:rPr>
          <w:rStyle w:val="StyleUnderline"/>
        </w:rPr>
        <w:t>Just as the economy has evolved</w:t>
      </w:r>
      <w:r w:rsidRPr="00DF4512">
        <w:rPr>
          <w:sz w:val="16"/>
        </w:rPr>
        <w:t xml:space="preserve"> juristically </w:t>
      </w:r>
      <w:r w:rsidRPr="00C326EC">
        <w:rPr>
          <w:rStyle w:val="StyleUnderline"/>
        </w:rPr>
        <w:t>over time</w:t>
      </w:r>
      <w:r w:rsidRPr="00DF4512">
        <w:rPr>
          <w:sz w:val="16"/>
        </w:rPr>
        <w:t xml:space="preserve">, </w:t>
      </w:r>
      <w:r w:rsidRPr="00895F20">
        <w:rPr>
          <w:rStyle w:val="StyleUnderline"/>
          <w:highlight w:val="green"/>
        </w:rPr>
        <w:t>organized labor will also be forced to reinvent itself</w:t>
      </w:r>
      <w:r w:rsidRPr="00C326EC">
        <w:rPr>
          <w:rStyle w:val="StyleUnderline"/>
        </w:rPr>
        <w:t xml:space="preserve"> to maintain any form of relevancy</w:t>
      </w:r>
      <w:r w:rsidRPr="00DF4512">
        <w:rPr>
          <w:sz w:val="16"/>
        </w:rPr>
        <w:t xml:space="preserve">. </w:t>
      </w:r>
      <w:r w:rsidRPr="00895F20">
        <w:rPr>
          <w:rStyle w:val="Emphasis"/>
          <w:highlight w:val="green"/>
        </w:rPr>
        <w:t>One way</w:t>
      </w:r>
      <w:r w:rsidRPr="00C326EC">
        <w:rPr>
          <w:rStyle w:val="Emphasis"/>
        </w:rPr>
        <w:t xml:space="preserve"> this </w:t>
      </w:r>
      <w:r w:rsidRPr="00895F20">
        <w:rPr>
          <w:rStyle w:val="Emphasis"/>
          <w:highlight w:val="green"/>
        </w:rPr>
        <w:t>is</w:t>
      </w:r>
      <w:r w:rsidRPr="00C326EC">
        <w:rPr>
          <w:rStyle w:val="Emphasis"/>
        </w:rPr>
        <w:t xml:space="preserve"> being done is through </w:t>
      </w:r>
      <w:r w:rsidRPr="00895F20">
        <w:rPr>
          <w:rStyle w:val="Emphasis"/>
          <w:highlight w:val="green"/>
        </w:rPr>
        <w:t>micro-unions</w:t>
      </w:r>
      <w:r w:rsidRPr="008A373F">
        <w:rPr>
          <w:sz w:val="16"/>
        </w:rPr>
        <w:t>.</w:t>
      </w:r>
      <w:r w:rsidRPr="00DF4512">
        <w:rPr>
          <w:sz w:val="16"/>
        </w:rPr>
        <w:t xml:space="preserve"> </w:t>
      </w:r>
    </w:p>
    <w:p w14:paraId="41381C0C" w14:textId="77777777" w:rsidR="00C07D36" w:rsidRPr="00DF4512" w:rsidRDefault="00C07D36" w:rsidP="00C07D36">
      <w:pPr>
        <w:rPr>
          <w:sz w:val="16"/>
        </w:rPr>
      </w:pPr>
      <w:r w:rsidRPr="00C326EC">
        <w:rPr>
          <w:rStyle w:val="StyleUnderline"/>
        </w:rPr>
        <w:t>Historically, unions have targeted large groups of workers</w:t>
      </w:r>
      <w:r w:rsidRPr="00DF4512">
        <w:rPr>
          <w:sz w:val="16"/>
        </w:rPr>
        <w:t xml:space="preserve"> – often in industrial workplaces – as prime candidates for organizing campaigns. </w:t>
      </w:r>
      <w:r w:rsidRPr="00C326EC">
        <w:rPr>
          <w:rStyle w:val="StyleUnderline"/>
        </w:rPr>
        <w:t>This approach is now increasingly failing</w:t>
      </w:r>
      <w:r w:rsidRPr="00DF4512">
        <w:rPr>
          <w:sz w:val="16"/>
        </w:rPr>
        <w:t xml:space="preserve">. Perhaps no exhibition of this failure is greater than the International Association of Machinists failing to unionize Boeing’s major South Carolina manufacturing plant earlier this year. The election results were not even close, with over 2,000 of the approximately 3,000 eligible voters deciding against the union. </w:t>
      </w:r>
    </w:p>
    <w:p w14:paraId="2098C517" w14:textId="77777777" w:rsidR="00C07D36" w:rsidRPr="00DF4512" w:rsidRDefault="00C07D36" w:rsidP="00C07D36">
      <w:pPr>
        <w:rPr>
          <w:sz w:val="16"/>
        </w:rPr>
      </w:pPr>
      <w:r w:rsidRPr="00DF4512">
        <w:rPr>
          <w:sz w:val="16"/>
        </w:rPr>
        <w:t xml:space="preserve">Contrasting this historical approach, </w:t>
      </w:r>
      <w:r w:rsidRPr="00895F20">
        <w:rPr>
          <w:rStyle w:val="Emphasis"/>
          <w:highlight w:val="green"/>
        </w:rPr>
        <w:t>formation</w:t>
      </w:r>
      <w:r w:rsidRPr="00DF4512">
        <w:rPr>
          <w:rStyle w:val="Emphasis"/>
        </w:rPr>
        <w:t xml:space="preserve"> of micro-unions </w:t>
      </w:r>
      <w:r w:rsidRPr="00895F20">
        <w:rPr>
          <w:rStyle w:val="Emphasis"/>
          <w:highlight w:val="green"/>
        </w:rPr>
        <w:t>is advantageous for several reasons</w:t>
      </w:r>
      <w:r w:rsidRPr="00DF4512">
        <w:rPr>
          <w:sz w:val="16"/>
        </w:rPr>
        <w:t xml:space="preserve">. Mainly, </w:t>
      </w:r>
      <w:r w:rsidRPr="00895F20">
        <w:rPr>
          <w:rStyle w:val="StyleUnderline"/>
          <w:highlight w:val="green"/>
        </w:rPr>
        <w:t>it is easier</w:t>
      </w:r>
      <w:r w:rsidRPr="00DF4512">
        <w:rPr>
          <w:rStyle w:val="StyleUnderline"/>
        </w:rPr>
        <w:t xml:space="preserve"> for the union </w:t>
      </w:r>
      <w:r w:rsidRPr="00895F20">
        <w:rPr>
          <w:rStyle w:val="StyleUnderline"/>
          <w:highlight w:val="green"/>
        </w:rPr>
        <w:t>to mold and convey its message</w:t>
      </w:r>
      <w:r w:rsidRPr="00DF4512">
        <w:rPr>
          <w:rStyle w:val="StyleUnderline"/>
        </w:rPr>
        <w:t xml:space="preserve"> to a small cluster of employees </w:t>
      </w:r>
      <w:r w:rsidRPr="00895F20">
        <w:rPr>
          <w:rStyle w:val="StyleUnderline"/>
          <w:highlight w:val="green"/>
        </w:rPr>
        <w:t>than</w:t>
      </w:r>
      <w:r w:rsidRPr="00DF4512">
        <w:rPr>
          <w:rStyle w:val="StyleUnderline"/>
        </w:rPr>
        <w:t xml:space="preserve"> </w:t>
      </w:r>
      <w:r w:rsidRPr="008A373F">
        <w:rPr>
          <w:rStyle w:val="StyleUnderline"/>
        </w:rPr>
        <w:t xml:space="preserve">offering </w:t>
      </w:r>
      <w:r w:rsidRPr="00895F20">
        <w:rPr>
          <w:rStyle w:val="StyleUnderline"/>
          <w:highlight w:val="green"/>
        </w:rPr>
        <w:t>a “one-size-fits-all” pitch</w:t>
      </w:r>
      <w:r w:rsidRPr="00DF4512">
        <w:rPr>
          <w:rStyle w:val="StyleUnderline"/>
        </w:rPr>
        <w:t xml:space="preserve"> to a large group of workers. </w:t>
      </w:r>
      <w:r w:rsidRPr="00DF4512">
        <w:rPr>
          <w:sz w:val="16"/>
        </w:rPr>
        <w:t xml:space="preserve">Because such larger groups often have varying job duties, different experiences with the employer, and contain employees who do not even know each other, it is harder for the union’s message to resonate. </w:t>
      </w:r>
    </w:p>
    <w:p w14:paraId="1FCDB6D5" w14:textId="77777777" w:rsidR="00C07D36" w:rsidRPr="00DF4512" w:rsidRDefault="00C07D36" w:rsidP="00C07D36">
      <w:pPr>
        <w:rPr>
          <w:sz w:val="16"/>
        </w:rPr>
      </w:pPr>
      <w:r w:rsidRPr="00DF4512">
        <w:rPr>
          <w:sz w:val="16"/>
        </w:rPr>
        <w:t xml:space="preserve">The validity of the micro-union approach is now being confirmed by real data, </w:t>
      </w:r>
      <w:r w:rsidRPr="00DF4512">
        <w:rPr>
          <w:rStyle w:val="StyleUnderline"/>
        </w:rPr>
        <w:t xml:space="preserve">with </w:t>
      </w:r>
      <w:r w:rsidRPr="00895F20">
        <w:rPr>
          <w:rStyle w:val="StyleUnderline"/>
          <w:highlight w:val="green"/>
        </w:rPr>
        <w:t>statistics</w:t>
      </w:r>
      <w:r w:rsidRPr="00DF4512">
        <w:rPr>
          <w:rStyle w:val="StyleUnderline"/>
        </w:rPr>
        <w:t xml:space="preserve"> </w:t>
      </w:r>
      <w:r w:rsidRPr="00895F20">
        <w:rPr>
          <w:rStyle w:val="StyleUnderline"/>
          <w:highlight w:val="green"/>
        </w:rPr>
        <w:t>show</w:t>
      </w:r>
      <w:r w:rsidRPr="00DF4512">
        <w:rPr>
          <w:rStyle w:val="StyleUnderline"/>
        </w:rPr>
        <w:t xml:space="preserve">ing the </w:t>
      </w:r>
      <w:r w:rsidRPr="00895F20">
        <w:rPr>
          <w:rStyle w:val="StyleUnderline"/>
          <w:highlight w:val="green"/>
        </w:rPr>
        <w:t>average successful organizing</w:t>
      </w:r>
      <w:r w:rsidRPr="00DF4512">
        <w:rPr>
          <w:rStyle w:val="StyleUnderline"/>
        </w:rPr>
        <w:t xml:space="preserve"> drive </w:t>
      </w:r>
      <w:r w:rsidRPr="00895F20">
        <w:rPr>
          <w:rStyle w:val="StyleUnderline"/>
          <w:highlight w:val="green"/>
        </w:rPr>
        <w:t>involves a bargaining unit of 25 employees</w:t>
      </w:r>
      <w:r w:rsidRPr="00DF4512">
        <w:rPr>
          <w:rStyle w:val="StyleUnderline"/>
        </w:rPr>
        <w:t>.</w:t>
      </w:r>
      <w:r w:rsidRPr="00DF4512">
        <w:rPr>
          <w:sz w:val="16"/>
        </w:rPr>
        <w:t xml:space="preserve"> </w:t>
      </w:r>
      <w:r w:rsidRPr="00895F20">
        <w:rPr>
          <w:rStyle w:val="StyleUnderline"/>
          <w:highlight w:val="green"/>
        </w:rPr>
        <w:t>It</w:t>
      </w:r>
      <w:r w:rsidRPr="00DF4512">
        <w:rPr>
          <w:rStyle w:val="StyleUnderline"/>
        </w:rPr>
        <w:t xml:space="preserve"> also </w:t>
      </w:r>
      <w:r w:rsidRPr="00895F20">
        <w:rPr>
          <w:rStyle w:val="StyleUnderline"/>
          <w:highlight w:val="green"/>
        </w:rPr>
        <w:t>offers a tactical approach for unions to get their foot in the door</w:t>
      </w:r>
      <w:r w:rsidRPr="00DF4512">
        <w:rPr>
          <w:rStyle w:val="StyleUnderline"/>
        </w:rPr>
        <w:t xml:space="preserve">. If a union is </w:t>
      </w:r>
      <w:r w:rsidRPr="008A373F">
        <w:rPr>
          <w:rStyle w:val="StyleUnderline"/>
        </w:rPr>
        <w:t>able</w:t>
      </w:r>
      <w:r w:rsidRPr="00DF4512">
        <w:rPr>
          <w:rStyle w:val="StyleUnderline"/>
        </w:rPr>
        <w:t xml:space="preserve"> to make headway for a small segment of workers, </w:t>
      </w:r>
      <w:r w:rsidRPr="00895F20">
        <w:rPr>
          <w:rStyle w:val="StyleUnderline"/>
          <w:highlight w:val="green"/>
        </w:rPr>
        <w:t>other employees in the workplace may initiate their own organizing drive</w:t>
      </w:r>
      <w:r w:rsidRPr="00DF4512">
        <w:rPr>
          <w:rStyle w:val="StyleUnderline"/>
        </w:rPr>
        <w:t>.</w:t>
      </w:r>
      <w:r w:rsidRPr="00DF4512">
        <w:rPr>
          <w:sz w:val="16"/>
        </w:rPr>
        <w:t xml:space="preserve"> </w:t>
      </w:r>
    </w:p>
    <w:p w14:paraId="31EBDB0D" w14:textId="77777777" w:rsidR="00C07D36" w:rsidRPr="00DF4512" w:rsidRDefault="00C07D36" w:rsidP="00C07D36">
      <w:pPr>
        <w:rPr>
          <w:sz w:val="16"/>
        </w:rPr>
      </w:pPr>
      <w:r w:rsidRPr="00DF4512">
        <w:rPr>
          <w:sz w:val="16"/>
        </w:rPr>
        <w:t xml:space="preserve">So where does the gig economy come into play? </w:t>
      </w:r>
      <w:r w:rsidRPr="00DF4512">
        <w:rPr>
          <w:rStyle w:val="StyleUnderline"/>
        </w:rPr>
        <w:t>The whole idea behind micro-unions is re-thinking and re-branding the labor movement by moving away from the stigma of “traditional” labor and catching up to the modern workplace</w:t>
      </w:r>
      <w:r w:rsidRPr="00DF4512">
        <w:rPr>
          <w:sz w:val="16"/>
        </w:rPr>
        <w:t xml:space="preserve">. The result has been increasing unionization in unchartered industries, including retail pharmacies, high-tech companies, media and entertainment businesses, and delivery services. The United Steelworkers even successfully organized a series of car washes in Los Angeles. With the gig economy producing more freelance contracting jobs with fewer benefits and less worker rights, organizers believe more highly trained professionals – i.e. doctors, consultants, engineers – may also seek protection from a union. Gaining such highly trained, highly mobile, and high-wage earning members would be a massive victory for unions nationwide. </w:t>
      </w:r>
    </w:p>
    <w:p w14:paraId="403F5B1D" w14:textId="77777777" w:rsidR="00C07D36" w:rsidRPr="00DF4512" w:rsidRDefault="00C07D36" w:rsidP="00C07D36">
      <w:pPr>
        <w:rPr>
          <w:sz w:val="16"/>
        </w:rPr>
      </w:pPr>
      <w:r w:rsidRPr="00DF4512">
        <w:rPr>
          <w:sz w:val="16"/>
        </w:rPr>
        <w:t xml:space="preserve">In consideration of “winners” under the new-age gig economy, labor unions would not be anticipated to make the list. </w:t>
      </w:r>
      <w:r w:rsidRPr="00895F20">
        <w:rPr>
          <w:rStyle w:val="Emphasis"/>
          <w:highlight w:val="green"/>
        </w:rPr>
        <w:t>This new focus on micro-unions could very well change this assessment</w:t>
      </w:r>
      <w:r w:rsidRPr="008A373F">
        <w:rPr>
          <w:sz w:val="16"/>
        </w:rPr>
        <w:t>.</w:t>
      </w:r>
    </w:p>
    <w:p w14:paraId="599735C2" w14:textId="77777777" w:rsidR="00C07D36" w:rsidRDefault="00C07D36" w:rsidP="00C07D36"/>
    <w:p w14:paraId="18F64598" w14:textId="77777777" w:rsidR="00C07D36" w:rsidRDefault="00C07D36" w:rsidP="00C07D36">
      <w:pPr>
        <w:pStyle w:val="Heading4"/>
      </w:pPr>
      <w:r>
        <w:t xml:space="preserve">Micro-Union organizing rising now – stops gig economy issue </w:t>
      </w:r>
    </w:p>
    <w:p w14:paraId="3AD8A432" w14:textId="77777777" w:rsidR="00C07D36" w:rsidRDefault="00C07D36" w:rsidP="00C07D36">
      <w:r w:rsidRPr="004955F4">
        <w:rPr>
          <w:rStyle w:val="Style13ptBold"/>
        </w:rPr>
        <w:t>Reed 17 –</w:t>
      </w:r>
      <w:r>
        <w:t xml:space="preserve"> </w:t>
      </w:r>
      <w:r w:rsidRPr="004955F4">
        <w:t xml:space="preserve">Robert Reed, 2-17-2017, "Flagging unions can win big by going small," </w:t>
      </w:r>
      <w:proofErr w:type="spellStart"/>
      <w:r w:rsidRPr="004955F4">
        <w:t>chicagotribune</w:t>
      </w:r>
      <w:proofErr w:type="spellEnd"/>
      <w:r w:rsidRPr="004955F4">
        <w:t xml:space="preserve">, </w:t>
      </w:r>
      <w:hyperlink r:id="rId23" w:history="1">
        <w:r w:rsidRPr="00072412">
          <w:rPr>
            <w:rStyle w:val="Hyperlink"/>
          </w:rPr>
          <w:t>http://www.chicagotribune.com/business/columnists/ct-unions-organizing-boeing-robert-reed-219-biz-20170217-column.html</w:t>
        </w:r>
      </w:hyperlink>
      <w:r>
        <w:t xml:space="preserve"> KKC</w:t>
      </w:r>
    </w:p>
    <w:p w14:paraId="241FF30C" w14:textId="77777777" w:rsidR="00C07D36" w:rsidRPr="004D2193" w:rsidRDefault="00C07D36" w:rsidP="00C07D36">
      <w:pPr>
        <w:rPr>
          <w:sz w:val="14"/>
        </w:rPr>
      </w:pPr>
      <w:r w:rsidRPr="004D2193">
        <w:rPr>
          <w:sz w:val="14"/>
        </w:rPr>
        <w:t xml:space="preserve">Organized labor's failure to unionize Boeing's South Carolina manufacturing plant this week can be interpreted as a sign that unions are losing their battle to become a bigger and more relevant player in a rapidly changing economy. </w:t>
      </w:r>
    </w:p>
    <w:p w14:paraId="78BBE7E0" w14:textId="77777777" w:rsidR="00C07D36" w:rsidRPr="004D2193" w:rsidRDefault="00C07D36" w:rsidP="00C07D36">
      <w:pPr>
        <w:rPr>
          <w:sz w:val="14"/>
        </w:rPr>
      </w:pPr>
      <w:r w:rsidRPr="004D2193">
        <w:rPr>
          <w:sz w:val="14"/>
        </w:rPr>
        <w:t xml:space="preserve">However, the machinist union's ignominious Boeing defeat, where over 2,000 of nearly 3,000 eligible workers voted against unionization, could also deliver this valuable lesson to labor leaders: Think small. </w:t>
      </w:r>
    </w:p>
    <w:p w14:paraId="5BBB7861" w14:textId="77777777" w:rsidR="00C07D36" w:rsidRPr="004D2193" w:rsidRDefault="00C07D36" w:rsidP="00C07D36">
      <w:pPr>
        <w:rPr>
          <w:sz w:val="14"/>
        </w:rPr>
      </w:pPr>
      <w:r w:rsidRPr="004D2193">
        <w:rPr>
          <w:sz w:val="14"/>
        </w:rPr>
        <w:t xml:space="preserve">Indeed, </w:t>
      </w:r>
      <w:r w:rsidRPr="00895F20">
        <w:rPr>
          <w:rStyle w:val="StyleUnderline"/>
          <w:highlight w:val="green"/>
        </w:rPr>
        <w:t>the union's best chance to stay in the economic game</w:t>
      </w:r>
      <w:r w:rsidRPr="004D2193">
        <w:rPr>
          <w:rStyle w:val="StyleUnderline"/>
        </w:rPr>
        <w:t xml:space="preserve"> may </w:t>
      </w:r>
      <w:r w:rsidRPr="00895F20">
        <w:rPr>
          <w:rStyle w:val="StyleUnderline"/>
          <w:highlight w:val="green"/>
        </w:rPr>
        <w:t>rest with</w:t>
      </w:r>
      <w:r w:rsidRPr="004D2193">
        <w:rPr>
          <w:rStyle w:val="StyleUnderline"/>
        </w:rPr>
        <w:t xml:space="preserve"> recruiting subgroups of workers within companies or industries and not depending on organizing huge blocks of folks</w:t>
      </w:r>
      <w:r w:rsidRPr="004D2193">
        <w:rPr>
          <w:sz w:val="14"/>
        </w:rPr>
        <w:t xml:space="preserve">. </w:t>
      </w:r>
      <w:r w:rsidRPr="004D2193">
        <w:rPr>
          <w:rStyle w:val="Emphasis"/>
        </w:rPr>
        <w:t xml:space="preserve">It's a tactic often called </w:t>
      </w:r>
      <w:r w:rsidRPr="00895F20">
        <w:rPr>
          <w:rStyle w:val="Emphasis"/>
          <w:highlight w:val="green"/>
        </w:rPr>
        <w:t>micro-union organizing</w:t>
      </w:r>
      <w:r w:rsidRPr="004D2193">
        <w:rPr>
          <w:sz w:val="14"/>
        </w:rPr>
        <w:t xml:space="preserve">, </w:t>
      </w:r>
      <w:r w:rsidRPr="00895F20">
        <w:rPr>
          <w:rStyle w:val="Emphasis"/>
          <w:highlight w:val="green"/>
        </w:rPr>
        <w:t>and it's emerging throughout the country and in this</w:t>
      </w:r>
      <w:r w:rsidRPr="004D2193">
        <w:rPr>
          <w:rStyle w:val="Emphasis"/>
        </w:rPr>
        <w:t xml:space="preserve"> </w:t>
      </w:r>
      <w:r w:rsidRPr="00895F20">
        <w:rPr>
          <w:rStyle w:val="Emphasis"/>
          <w:highlight w:val="green"/>
        </w:rPr>
        <w:t>area</w:t>
      </w:r>
      <w:r w:rsidRPr="004D2193">
        <w:rPr>
          <w:sz w:val="14"/>
        </w:rPr>
        <w:t xml:space="preserve"> — much to the irritation of some anti-union and pro-business advocates.</w:t>
      </w:r>
    </w:p>
    <w:p w14:paraId="420612C1" w14:textId="77777777" w:rsidR="00C07D36" w:rsidRPr="004D2193" w:rsidRDefault="00C07D36" w:rsidP="00C07D36">
      <w:pPr>
        <w:rPr>
          <w:sz w:val="14"/>
        </w:rPr>
      </w:pPr>
      <w:r w:rsidRPr="004D2193">
        <w:rPr>
          <w:sz w:val="14"/>
        </w:rPr>
        <w:t>Why go small?</w:t>
      </w:r>
    </w:p>
    <w:p w14:paraId="7E0A5711" w14:textId="77777777" w:rsidR="00C07D36" w:rsidRPr="00037508" w:rsidRDefault="00C07D36" w:rsidP="00C07D36">
      <w:pPr>
        <w:rPr>
          <w:rStyle w:val="StyleUnderline"/>
        </w:rPr>
      </w:pPr>
      <w:r w:rsidRPr="00037508">
        <w:rPr>
          <w:rStyle w:val="StyleUnderline"/>
        </w:rPr>
        <w:t xml:space="preserve">One reason is that half of all union organizing efforts fail and most of those initiatives are aimed at groups with hundreds or thousands of workers, legal experts note. </w:t>
      </w:r>
    </w:p>
    <w:p w14:paraId="6DBB2906" w14:textId="77777777" w:rsidR="00C07D36" w:rsidRPr="004D2193" w:rsidRDefault="00C07D36" w:rsidP="00C07D36">
      <w:pPr>
        <w:rPr>
          <w:sz w:val="14"/>
        </w:rPr>
      </w:pPr>
      <w:r w:rsidRPr="00895F20">
        <w:rPr>
          <w:rStyle w:val="Emphasis"/>
          <w:highlight w:val="green"/>
        </w:rPr>
        <w:t>Tactically, it's more effective</w:t>
      </w:r>
      <w:r w:rsidRPr="004D2193">
        <w:rPr>
          <w:sz w:val="14"/>
        </w:rPr>
        <w:t xml:space="preserve"> for unions to organize smaller honeycombs of </w:t>
      </w:r>
      <w:r w:rsidRPr="00895F20">
        <w:rPr>
          <w:rStyle w:val="StyleUnderline"/>
          <w:highlight w:val="green"/>
        </w:rPr>
        <w:t>employees</w:t>
      </w:r>
      <w:r w:rsidRPr="004D2193">
        <w:rPr>
          <w:sz w:val="14"/>
        </w:rPr>
        <w:t xml:space="preserve">, who </w:t>
      </w:r>
      <w:r w:rsidRPr="00895F20">
        <w:rPr>
          <w:rStyle w:val="StyleUnderline"/>
          <w:highlight w:val="green"/>
        </w:rPr>
        <w:t>usually know each other and share workplace experiences</w:t>
      </w:r>
      <w:r w:rsidRPr="004D2193">
        <w:rPr>
          <w:sz w:val="14"/>
        </w:rPr>
        <w:t xml:space="preserve">, rather than larger disparate groups of on-the-job strangers. </w:t>
      </w:r>
    </w:p>
    <w:p w14:paraId="4021C324" w14:textId="77777777" w:rsidR="00C07D36" w:rsidRPr="004D2193" w:rsidRDefault="00C07D36" w:rsidP="00C07D36">
      <w:pPr>
        <w:rPr>
          <w:sz w:val="14"/>
        </w:rPr>
      </w:pPr>
      <w:r w:rsidRPr="004D2193">
        <w:rPr>
          <w:sz w:val="14"/>
        </w:rPr>
        <w:t xml:space="preserve">"The typical successful union organizing drive is a bargaining unit, on average, of 25 people," says Michael LeRoy, a professor and labor law expert at the University of Illinois at Urbana-Champaign. "The odds are much better if they (unions) organize a small unit versus a large unit." </w:t>
      </w:r>
    </w:p>
    <w:p w14:paraId="6A480E92" w14:textId="77777777" w:rsidR="00C07D36" w:rsidRPr="004D2193" w:rsidRDefault="00C07D36" w:rsidP="00C07D36">
      <w:pPr>
        <w:rPr>
          <w:sz w:val="14"/>
        </w:rPr>
      </w:pPr>
      <w:r w:rsidRPr="00895F20">
        <w:rPr>
          <w:rStyle w:val="StyleUnderline"/>
          <w:highlight w:val="green"/>
        </w:rPr>
        <w:t>The</w:t>
      </w:r>
      <w:r w:rsidRPr="004D2193">
        <w:rPr>
          <w:sz w:val="14"/>
        </w:rPr>
        <w:t xml:space="preserve"> </w:t>
      </w:r>
      <w:r w:rsidRPr="00895F20">
        <w:rPr>
          <w:rStyle w:val="Emphasis"/>
          <w:highlight w:val="green"/>
        </w:rPr>
        <w:t>N</w:t>
      </w:r>
      <w:r w:rsidRPr="004D2193">
        <w:rPr>
          <w:sz w:val="14"/>
        </w:rPr>
        <w:t xml:space="preserve">ational </w:t>
      </w:r>
      <w:r w:rsidRPr="00895F20">
        <w:rPr>
          <w:rStyle w:val="Emphasis"/>
          <w:highlight w:val="green"/>
        </w:rPr>
        <w:t>L</w:t>
      </w:r>
      <w:r w:rsidRPr="004D2193">
        <w:rPr>
          <w:sz w:val="14"/>
        </w:rPr>
        <w:t xml:space="preserve">abor </w:t>
      </w:r>
      <w:r w:rsidRPr="00895F20">
        <w:rPr>
          <w:rStyle w:val="Emphasis"/>
          <w:highlight w:val="green"/>
        </w:rPr>
        <w:t>R</w:t>
      </w:r>
      <w:r w:rsidRPr="004D2193">
        <w:rPr>
          <w:sz w:val="14"/>
        </w:rPr>
        <w:t xml:space="preserve">elations </w:t>
      </w:r>
      <w:r w:rsidRPr="00895F20">
        <w:rPr>
          <w:rStyle w:val="Emphasis"/>
          <w:highlight w:val="green"/>
        </w:rPr>
        <w:t>B</w:t>
      </w:r>
      <w:r w:rsidRPr="004D2193">
        <w:rPr>
          <w:sz w:val="14"/>
        </w:rPr>
        <w:t xml:space="preserve">oard, </w:t>
      </w:r>
      <w:r w:rsidRPr="004D2193">
        <w:rPr>
          <w:rStyle w:val="StyleUnderline"/>
        </w:rPr>
        <w:t xml:space="preserve">which oversees workers' rights in the private sector, made it easier to form a mini-bargaining team when it </w:t>
      </w:r>
      <w:r w:rsidRPr="00895F20">
        <w:rPr>
          <w:rStyle w:val="StyleUnderline"/>
          <w:highlight w:val="green"/>
        </w:rPr>
        <w:t>ruled in 2011</w:t>
      </w:r>
      <w:r w:rsidRPr="004D2193">
        <w:rPr>
          <w:rStyle w:val="StyleUnderline"/>
        </w:rPr>
        <w:t xml:space="preserve"> </w:t>
      </w:r>
      <w:r w:rsidRPr="00895F20">
        <w:rPr>
          <w:rStyle w:val="StyleUnderline"/>
          <w:highlight w:val="green"/>
        </w:rPr>
        <w:t>that a small number of nursing assistants could organize</w:t>
      </w:r>
      <w:r w:rsidRPr="004D2193">
        <w:rPr>
          <w:rStyle w:val="StyleUnderline"/>
        </w:rPr>
        <w:t xml:space="preserve"> at Alabama-based Specialty Healthcare, a rehabilitation center. A few years later, the panel doubled down and allowed a band of Boston-area Macy's cosmetic counter workers to do the same.</w:t>
      </w:r>
    </w:p>
    <w:p w14:paraId="6963F6B7" w14:textId="77777777" w:rsidR="00C07D36" w:rsidRPr="004D2193" w:rsidRDefault="00C07D36" w:rsidP="00C07D36">
      <w:pPr>
        <w:rPr>
          <w:sz w:val="16"/>
        </w:rPr>
      </w:pPr>
      <w:r w:rsidRPr="00895F20">
        <w:rPr>
          <w:rStyle w:val="Emphasis"/>
          <w:highlight w:val="green"/>
        </w:rPr>
        <w:t>Since then, more micro-union initiatives have popped up nationwide</w:t>
      </w:r>
      <w:r w:rsidRPr="004D2193">
        <w:rPr>
          <w:sz w:val="16"/>
        </w:rPr>
        <w:t xml:space="preserve"> </w:t>
      </w:r>
      <w:r w:rsidRPr="00895F20">
        <w:rPr>
          <w:rStyle w:val="Emphasis"/>
          <w:highlight w:val="green"/>
        </w:rPr>
        <w:t>across</w:t>
      </w:r>
      <w:r w:rsidRPr="004D2193">
        <w:rPr>
          <w:rStyle w:val="Emphasis"/>
        </w:rPr>
        <w:t xml:space="preserve"> a batch of </w:t>
      </w:r>
      <w:r w:rsidRPr="00895F20">
        <w:rPr>
          <w:rStyle w:val="Emphasis"/>
          <w:highlight w:val="green"/>
        </w:rPr>
        <w:t>industries including</w:t>
      </w:r>
      <w:r w:rsidRPr="004D2193">
        <w:t xml:space="preserve"> </w:t>
      </w:r>
      <w:r w:rsidRPr="00895F20">
        <w:rPr>
          <w:rStyle w:val="Emphasis"/>
          <w:highlight w:val="green"/>
        </w:rPr>
        <w:t>automotive</w:t>
      </w:r>
      <w:r w:rsidRPr="004D2193">
        <w:t xml:space="preserve">, </w:t>
      </w:r>
      <w:r w:rsidRPr="00895F20">
        <w:rPr>
          <w:rStyle w:val="Emphasis"/>
          <w:highlight w:val="green"/>
        </w:rPr>
        <w:t>delivery services</w:t>
      </w:r>
      <w:r w:rsidRPr="004D2193">
        <w:t xml:space="preserve">, </w:t>
      </w:r>
      <w:r w:rsidRPr="00895F20">
        <w:rPr>
          <w:rStyle w:val="Emphasis"/>
          <w:highlight w:val="green"/>
        </w:rPr>
        <w:t>retail pharmacies</w:t>
      </w:r>
      <w:r w:rsidRPr="004D2193">
        <w:t xml:space="preserve">, </w:t>
      </w:r>
      <w:r w:rsidRPr="00895F20">
        <w:rPr>
          <w:rStyle w:val="Emphasis"/>
          <w:highlight w:val="green"/>
        </w:rPr>
        <w:t>health care</w:t>
      </w:r>
      <w:r w:rsidRPr="004D2193">
        <w:t xml:space="preserve">, </w:t>
      </w:r>
      <w:r w:rsidRPr="00895F20">
        <w:rPr>
          <w:rStyle w:val="Emphasis"/>
          <w:highlight w:val="green"/>
        </w:rPr>
        <w:t>light manufacturing</w:t>
      </w:r>
      <w:r w:rsidRPr="004D2193">
        <w:t xml:space="preserve">, </w:t>
      </w:r>
      <w:r w:rsidRPr="00895F20">
        <w:rPr>
          <w:rStyle w:val="Emphasis"/>
          <w:highlight w:val="green"/>
        </w:rPr>
        <w:t>high-tech</w:t>
      </w:r>
      <w:r w:rsidRPr="004D2193">
        <w:t xml:space="preserve"> </w:t>
      </w:r>
      <w:r w:rsidRPr="00895F20">
        <w:rPr>
          <w:rStyle w:val="Emphasis"/>
          <w:highlight w:val="green"/>
        </w:rPr>
        <w:t>and media</w:t>
      </w:r>
      <w:r w:rsidRPr="004D2193">
        <w:t>,</w:t>
      </w:r>
      <w:r w:rsidRPr="004D2193">
        <w:rPr>
          <w:sz w:val="16"/>
        </w:rPr>
        <w:t xml:space="preserve"> LeRoy says.</w:t>
      </w:r>
    </w:p>
    <w:p w14:paraId="3AFCB81A" w14:textId="77777777" w:rsidR="00C07D36" w:rsidRPr="004D2193" w:rsidRDefault="00C07D36" w:rsidP="00C07D36">
      <w:pPr>
        <w:rPr>
          <w:sz w:val="14"/>
        </w:rPr>
      </w:pPr>
      <w:r w:rsidRPr="004D2193">
        <w:rPr>
          <w:sz w:val="14"/>
        </w:rPr>
        <w:t xml:space="preserve">A few years back, the United Steelworkers union made a run at organizing Illinois car washes after successfully organizing them in Los Angeles, while hotel unions sought to organize workers at some smaller suburban hotels. </w:t>
      </w:r>
    </w:p>
    <w:p w14:paraId="0C2F8D53" w14:textId="77777777" w:rsidR="00C07D36" w:rsidRPr="004D2193" w:rsidRDefault="00C07D36" w:rsidP="00C07D36">
      <w:pPr>
        <w:rPr>
          <w:sz w:val="14"/>
        </w:rPr>
      </w:pPr>
      <w:r w:rsidRPr="004D2193">
        <w:rPr>
          <w:sz w:val="14"/>
        </w:rPr>
        <w:t>Locally, tight knots of media and entertainment employees have been among high-profile professionals who've voted in union representation.</w:t>
      </w:r>
    </w:p>
    <w:p w14:paraId="174D4E65" w14:textId="77777777" w:rsidR="00C07D36" w:rsidRPr="004D2193" w:rsidRDefault="00C07D36" w:rsidP="00C07D36">
      <w:pPr>
        <w:rPr>
          <w:sz w:val="14"/>
        </w:rPr>
      </w:pPr>
      <w:r w:rsidRPr="004D2193">
        <w:rPr>
          <w:sz w:val="14"/>
        </w:rPr>
        <w:t>A couple of years back, WBEZ-FM and "Chicago Tonight" producers at WTTW-Ch. 11 joined forces with the Screen Actors Guild-American Federation of Television and Radio Artists (SAG-AFTRA). Late last year, employees of the Better Government Association, a small nonprofit government watchdog, also signed up with SAG-AFTRA.</w:t>
      </w:r>
    </w:p>
    <w:p w14:paraId="0BC536BC" w14:textId="77777777" w:rsidR="00C07D36" w:rsidRPr="004D2193" w:rsidRDefault="00C07D36" w:rsidP="00C07D36">
      <w:pPr>
        <w:rPr>
          <w:sz w:val="14"/>
        </w:rPr>
      </w:pPr>
      <w:r w:rsidRPr="004D2193">
        <w:rPr>
          <w:sz w:val="14"/>
        </w:rPr>
        <w:t xml:space="preserve"> (Full disclosure: I was a BGA employee before joining the Tribune and left before the union effort began.)</w:t>
      </w:r>
    </w:p>
    <w:p w14:paraId="27D18D0F" w14:textId="77777777" w:rsidR="00C07D36" w:rsidRPr="004D2193" w:rsidRDefault="00C07D36" w:rsidP="00C07D36">
      <w:pPr>
        <w:rPr>
          <w:sz w:val="14"/>
        </w:rPr>
      </w:pPr>
      <w:r w:rsidRPr="004D2193">
        <w:rPr>
          <w:sz w:val="14"/>
        </w:rPr>
        <w:t xml:space="preserve">Union representation is on the decline. In 2016, it was 10.7 percent of the country's total wage and salary workforce — down from 20.1 percent in 1983, when the Labor Department began tabulating such data. </w:t>
      </w:r>
    </w:p>
    <w:p w14:paraId="2D1D4C38" w14:textId="77777777" w:rsidR="00C07D36" w:rsidRPr="004D2193" w:rsidRDefault="00C07D36" w:rsidP="00C07D36">
      <w:pPr>
        <w:rPr>
          <w:rStyle w:val="Emphasis"/>
        </w:rPr>
      </w:pPr>
      <w:r w:rsidRPr="004D2193">
        <w:rPr>
          <w:rStyle w:val="Emphasis"/>
        </w:rPr>
        <w:t xml:space="preserve">Nonetheless, </w:t>
      </w:r>
      <w:r w:rsidRPr="00895F20">
        <w:rPr>
          <w:rStyle w:val="Emphasis"/>
          <w:highlight w:val="green"/>
        </w:rPr>
        <w:t>the growing "gig economy" is a ripe target for micro-union pushes.</w:t>
      </w:r>
    </w:p>
    <w:p w14:paraId="5801DD07" w14:textId="77777777" w:rsidR="00C07D36" w:rsidRPr="004D2193" w:rsidRDefault="00C07D36" w:rsidP="00C07D36">
      <w:pPr>
        <w:rPr>
          <w:sz w:val="14"/>
        </w:rPr>
      </w:pPr>
      <w:r w:rsidRPr="004D2193">
        <w:rPr>
          <w:sz w:val="14"/>
        </w:rPr>
        <w:t>In the Age of Uber, large companies are leaning toward hiring many full-time freelance contractors with fewer job-related benefits or worker rights.</w:t>
      </w:r>
    </w:p>
    <w:p w14:paraId="5A8949D5" w14:textId="77777777" w:rsidR="00C07D36" w:rsidRPr="004D2193" w:rsidRDefault="00C07D36" w:rsidP="00C07D36">
      <w:pPr>
        <w:rPr>
          <w:rStyle w:val="StyleUnderline"/>
        </w:rPr>
      </w:pPr>
      <w:r w:rsidRPr="00895F20">
        <w:rPr>
          <w:rStyle w:val="StyleUnderline"/>
          <w:highlight w:val="green"/>
        </w:rPr>
        <w:t>If that continues, expect more</w:t>
      </w:r>
      <w:r w:rsidRPr="004D2193">
        <w:rPr>
          <w:rStyle w:val="StyleUnderline"/>
        </w:rPr>
        <w:t xml:space="preserve"> highly trained professionals — engineers, accountants, doctors — </w:t>
      </w:r>
      <w:r w:rsidRPr="00895F20">
        <w:rPr>
          <w:rStyle w:val="StyleUnderline"/>
          <w:highlight w:val="green"/>
        </w:rPr>
        <w:t>to start looking for the union label.</w:t>
      </w:r>
    </w:p>
    <w:p w14:paraId="5FE2469F" w14:textId="77777777" w:rsidR="00C07D36" w:rsidRPr="004D2193" w:rsidRDefault="00C07D36" w:rsidP="00C07D36">
      <w:pPr>
        <w:rPr>
          <w:sz w:val="14"/>
        </w:rPr>
      </w:pPr>
      <w:r w:rsidRPr="004D2193">
        <w:rPr>
          <w:sz w:val="14"/>
        </w:rPr>
        <w:t xml:space="preserve">Over time, </w:t>
      </w:r>
      <w:r w:rsidRPr="00895F20">
        <w:rPr>
          <w:rStyle w:val="StyleUnderline"/>
          <w:highlight w:val="green"/>
        </w:rPr>
        <w:t>millennials may also be more open to organizing</w:t>
      </w:r>
      <w:r w:rsidRPr="004D2193">
        <w:rPr>
          <w:sz w:val="14"/>
        </w:rPr>
        <w:t>, especially if they think it will provide them a greater say in how the company is managed or in determining how socially responsible it should be.</w:t>
      </w:r>
    </w:p>
    <w:p w14:paraId="06BC1E3A" w14:textId="77777777" w:rsidR="00C07D36" w:rsidRPr="004D2193" w:rsidRDefault="00C07D36" w:rsidP="00C07D36">
      <w:pPr>
        <w:rPr>
          <w:sz w:val="14"/>
        </w:rPr>
      </w:pPr>
      <w:r w:rsidRPr="004D2193">
        <w:rPr>
          <w:sz w:val="16"/>
        </w:rPr>
        <w:t>"</w:t>
      </w:r>
      <w:r w:rsidRPr="004D2193">
        <w:rPr>
          <w:rStyle w:val="StyleUnderline"/>
        </w:rPr>
        <w:t>People are going to organize along many different lines in the new economy</w:t>
      </w:r>
      <w:r w:rsidRPr="004D2193">
        <w:rPr>
          <w:sz w:val="14"/>
        </w:rPr>
        <w:t>," says Craig Becker, the Washington, D.C.-based general counsel of the AFL-CIO, whose Illinois chapter represents thousands of union members.</w:t>
      </w:r>
    </w:p>
    <w:p w14:paraId="79E05016" w14:textId="77777777" w:rsidR="00C07D36" w:rsidRPr="004D2193" w:rsidRDefault="00C07D36" w:rsidP="00C07D36">
      <w:pPr>
        <w:rPr>
          <w:sz w:val="14"/>
        </w:rPr>
      </w:pPr>
      <w:r w:rsidRPr="004D2193">
        <w:rPr>
          <w:sz w:val="14"/>
        </w:rPr>
        <w:t>One point: The public employee sector, which in Illinois makes up the lion's share of organized labor, is exempt from the NLRB and is not a micro-union target.</w:t>
      </w:r>
    </w:p>
    <w:p w14:paraId="2D6D64F6" w14:textId="77777777" w:rsidR="00C07D36" w:rsidRPr="004D2193" w:rsidRDefault="00C07D36" w:rsidP="00C07D36">
      <w:pPr>
        <w:rPr>
          <w:sz w:val="14"/>
        </w:rPr>
      </w:pPr>
      <w:r w:rsidRPr="004D2193">
        <w:rPr>
          <w:sz w:val="14"/>
        </w:rPr>
        <w:t>History has shown that corporate America won't welcome union organizers with open arms. Moreover, joining a union doesn't guarantee that an employer will collectively bargain or agree to a contract.</w:t>
      </w:r>
    </w:p>
    <w:p w14:paraId="58C70CB4" w14:textId="77777777" w:rsidR="00C07D36" w:rsidRPr="004D2193" w:rsidRDefault="00C07D36" w:rsidP="00C07D36">
      <w:pPr>
        <w:rPr>
          <w:sz w:val="14"/>
        </w:rPr>
      </w:pPr>
      <w:r w:rsidRPr="004D2193">
        <w:rPr>
          <w:sz w:val="14"/>
        </w:rPr>
        <w:t>Micro-union critics argue the NLRB is violating federal labor laws that stipulate only a majority of a business's workers can seek union representation, not self-selected boutiques within a company.</w:t>
      </w:r>
    </w:p>
    <w:p w14:paraId="673F3F56" w14:textId="77777777" w:rsidR="00C07D36" w:rsidRPr="004D2193" w:rsidRDefault="00C07D36" w:rsidP="00C07D36">
      <w:pPr>
        <w:rPr>
          <w:sz w:val="16"/>
        </w:rPr>
      </w:pPr>
      <w:r w:rsidRPr="004D2193">
        <w:rPr>
          <w:rStyle w:val="StyleUnderline"/>
        </w:rPr>
        <w:t>The U.S. Chamber of Commerce is really ticked and strongly opposes micro-unions</w:t>
      </w:r>
      <w:r w:rsidRPr="004D2193">
        <w:rPr>
          <w:sz w:val="16"/>
        </w:rPr>
        <w:t>.</w:t>
      </w:r>
    </w:p>
    <w:p w14:paraId="006DC04E" w14:textId="77777777" w:rsidR="00C07D36" w:rsidRPr="004D2193" w:rsidRDefault="00C07D36" w:rsidP="00C07D36">
      <w:pPr>
        <w:rPr>
          <w:sz w:val="14"/>
        </w:rPr>
      </w:pPr>
      <w:r w:rsidRPr="004D2193">
        <w:rPr>
          <w:sz w:val="14"/>
        </w:rPr>
        <w:t>So does the Illinois Policy Institute, which asserted micro-unions will "burden American businesses with new red tape and compliance costs."</w:t>
      </w:r>
    </w:p>
    <w:p w14:paraId="0D771FB2" w14:textId="77777777" w:rsidR="00C07D36" w:rsidRPr="004D2193" w:rsidRDefault="00C07D36" w:rsidP="00C07D36">
      <w:pPr>
        <w:rPr>
          <w:sz w:val="14"/>
        </w:rPr>
      </w:pPr>
      <w:r w:rsidRPr="004D2193">
        <w:rPr>
          <w:sz w:val="14"/>
        </w:rPr>
        <w:t>Companies have a right to oppose organized labor, and unions have a legal right to exist and compete for members.</w:t>
      </w:r>
    </w:p>
    <w:p w14:paraId="2E079B5A" w14:textId="77777777" w:rsidR="00C07D36" w:rsidRPr="004D2193" w:rsidRDefault="00C07D36" w:rsidP="00C07D36">
      <w:pPr>
        <w:rPr>
          <w:sz w:val="14"/>
        </w:rPr>
      </w:pPr>
      <w:r w:rsidRPr="004D2193">
        <w:rPr>
          <w:sz w:val="14"/>
        </w:rPr>
        <w:t>Those are the rules of corporate engagement.</w:t>
      </w:r>
    </w:p>
    <w:p w14:paraId="74DF86B3" w14:textId="77777777" w:rsidR="00C07D36" w:rsidRPr="004D2193" w:rsidRDefault="00C07D36" w:rsidP="00C07D36">
      <w:pPr>
        <w:rPr>
          <w:sz w:val="14"/>
        </w:rPr>
      </w:pPr>
      <w:r w:rsidRPr="004D2193">
        <w:rPr>
          <w:sz w:val="14"/>
        </w:rPr>
        <w:t>What's more, the failure to win over employees at the massive Boeing assembly facility isn't the end of the American labor movement.</w:t>
      </w:r>
    </w:p>
    <w:p w14:paraId="3E3F6FA9" w14:textId="77777777" w:rsidR="00C07D36" w:rsidRPr="00895F20" w:rsidRDefault="00C07D36" w:rsidP="00C07D36">
      <w:pPr>
        <w:rPr>
          <w:rStyle w:val="Emphasis"/>
          <w:highlight w:val="green"/>
        </w:rPr>
      </w:pPr>
      <w:r w:rsidRPr="004D2193">
        <w:rPr>
          <w:sz w:val="14"/>
        </w:rPr>
        <w:t xml:space="preserve">But </w:t>
      </w:r>
      <w:r w:rsidRPr="00895F20">
        <w:rPr>
          <w:rStyle w:val="Emphasis"/>
          <w:highlight w:val="green"/>
        </w:rPr>
        <w:t>if unions want a shot at winning big, it will help to think small.</w:t>
      </w:r>
    </w:p>
    <w:p w14:paraId="22AB748C" w14:textId="77777777" w:rsidR="00C07D36" w:rsidRPr="00895F20" w:rsidRDefault="00C07D36" w:rsidP="00C07D36">
      <w:pPr>
        <w:rPr>
          <w:rStyle w:val="Emphasis"/>
          <w:highlight w:val="green"/>
        </w:rPr>
      </w:pPr>
    </w:p>
    <w:p w14:paraId="26A2E3A5" w14:textId="756EC14A" w:rsidR="00C07D36" w:rsidRDefault="00C07D36" w:rsidP="00C07D36">
      <w:pPr>
        <w:pStyle w:val="Heading4"/>
      </w:pPr>
      <w:r>
        <w:t xml:space="preserve">Gig economy does not end other forms of bargaining – there has been independent success </w:t>
      </w:r>
    </w:p>
    <w:p w14:paraId="5204010A" w14:textId="77777777" w:rsidR="00C07D36" w:rsidRDefault="00C07D36" w:rsidP="00C07D36">
      <w:proofErr w:type="spellStart"/>
      <w:r w:rsidRPr="008F513E">
        <w:rPr>
          <w:rStyle w:val="Style13ptBold"/>
        </w:rPr>
        <w:t>Sobral</w:t>
      </w:r>
      <w:proofErr w:type="spellEnd"/>
      <w:r w:rsidRPr="008F513E">
        <w:rPr>
          <w:rStyle w:val="Style13ptBold"/>
        </w:rPr>
        <w:t xml:space="preserve"> 6-21 – </w:t>
      </w:r>
      <w:r>
        <w:t xml:space="preserve">Renata </w:t>
      </w:r>
      <w:proofErr w:type="spellStart"/>
      <w:r>
        <w:t>Sobral</w:t>
      </w:r>
      <w:proofErr w:type="spellEnd"/>
      <w:r>
        <w:t xml:space="preserve">, Temple University, Beasley School of Law J.D. 6-21-2018, "Do Unions Have A Place in The Gig Economy?" Fisher Phillips, </w:t>
      </w:r>
      <w:hyperlink r:id="rId24" w:history="1">
        <w:r w:rsidRPr="00072412">
          <w:rPr>
            <w:rStyle w:val="Hyperlink"/>
          </w:rPr>
          <w:t>https://www.jdsupra.com/legalnews/do-unions-have-a-place-in-the-gig-64303/</w:t>
        </w:r>
      </w:hyperlink>
      <w:r>
        <w:t xml:space="preserve"> KKC</w:t>
      </w:r>
    </w:p>
    <w:p w14:paraId="7EA8BD23" w14:textId="77777777" w:rsidR="00C07D36" w:rsidRPr="00A460D6" w:rsidRDefault="00C07D36" w:rsidP="00C07D36">
      <w:pPr>
        <w:rPr>
          <w:sz w:val="16"/>
        </w:rPr>
      </w:pPr>
      <w:r w:rsidRPr="00A460D6">
        <w:rPr>
          <w:sz w:val="16"/>
        </w:rPr>
        <w:t xml:space="preserve">When considering the place of unions in the gig economy, </w:t>
      </w:r>
      <w:r w:rsidRPr="00895F20">
        <w:rPr>
          <w:rStyle w:val="StyleUnderline"/>
          <w:highlight w:val="green"/>
        </w:rPr>
        <w:t>many jump to the conclusion that the</w:t>
      </w:r>
      <w:r w:rsidRPr="00A460D6">
        <w:rPr>
          <w:rStyle w:val="StyleUnderline"/>
        </w:rPr>
        <w:t xml:space="preserve"> </w:t>
      </w:r>
      <w:r w:rsidRPr="00895F20">
        <w:rPr>
          <w:rStyle w:val="Emphasis"/>
          <w:highlight w:val="green"/>
        </w:rPr>
        <w:t>N</w:t>
      </w:r>
      <w:r w:rsidRPr="00A460D6">
        <w:rPr>
          <w:rStyle w:val="StyleUnderline"/>
        </w:rPr>
        <w:t xml:space="preserve">ational </w:t>
      </w:r>
      <w:r w:rsidRPr="00895F20">
        <w:rPr>
          <w:rStyle w:val="Emphasis"/>
          <w:highlight w:val="green"/>
        </w:rPr>
        <w:t>L</w:t>
      </w:r>
      <w:r w:rsidRPr="00A460D6">
        <w:rPr>
          <w:rStyle w:val="StyleUnderline"/>
        </w:rPr>
        <w:t xml:space="preserve">abor </w:t>
      </w:r>
      <w:r w:rsidRPr="00895F20">
        <w:rPr>
          <w:rStyle w:val="Emphasis"/>
          <w:highlight w:val="green"/>
        </w:rPr>
        <w:t>R</w:t>
      </w:r>
      <w:r w:rsidRPr="00A460D6">
        <w:rPr>
          <w:rStyle w:val="StyleUnderline"/>
        </w:rPr>
        <w:t xml:space="preserve">elations </w:t>
      </w:r>
      <w:r w:rsidRPr="00895F20">
        <w:rPr>
          <w:rStyle w:val="Emphasis"/>
          <w:highlight w:val="green"/>
        </w:rPr>
        <w:t>A</w:t>
      </w:r>
      <w:r w:rsidRPr="00A460D6">
        <w:rPr>
          <w:rStyle w:val="StyleUnderline"/>
        </w:rPr>
        <w:t xml:space="preserve">ct </w:t>
      </w:r>
      <w:r w:rsidRPr="00895F20">
        <w:rPr>
          <w:rStyle w:val="StyleUnderline"/>
          <w:highlight w:val="green"/>
        </w:rPr>
        <w:t>does not apply because gig workers</w:t>
      </w:r>
      <w:r w:rsidRPr="00A460D6">
        <w:rPr>
          <w:rStyle w:val="StyleUnderline"/>
        </w:rPr>
        <w:t xml:space="preserve"> are usually independent contractors</w:t>
      </w:r>
      <w:r w:rsidRPr="00A460D6">
        <w:rPr>
          <w:sz w:val="16"/>
        </w:rPr>
        <w:t xml:space="preserve">. </w:t>
      </w:r>
      <w:r w:rsidRPr="00A460D6">
        <w:rPr>
          <w:rStyle w:val="StyleUnderline"/>
        </w:rPr>
        <w:t>While it is true</w:t>
      </w:r>
      <w:r w:rsidRPr="00A460D6">
        <w:rPr>
          <w:sz w:val="16"/>
        </w:rPr>
        <w:t xml:space="preserve"> that the NLRA does not apply to independent contractors, </w:t>
      </w:r>
      <w:r w:rsidRPr="00A460D6">
        <w:rPr>
          <w:rStyle w:val="StyleUnderline"/>
        </w:rPr>
        <w:t>businesses should not discount the ability of gig workers to find ways to bargain for certain working conditions and get similar protections</w:t>
      </w:r>
      <w:r w:rsidRPr="00A460D6">
        <w:rPr>
          <w:sz w:val="16"/>
        </w:rPr>
        <w:t>.</w:t>
      </w:r>
    </w:p>
    <w:p w14:paraId="2A6CE61F" w14:textId="77777777" w:rsidR="00C07D36" w:rsidRPr="00A460D6" w:rsidRDefault="00C07D36" w:rsidP="00C07D36">
      <w:pPr>
        <w:rPr>
          <w:sz w:val="16"/>
        </w:rPr>
      </w:pPr>
      <w:r w:rsidRPr="00895F20">
        <w:rPr>
          <w:rStyle w:val="StyleUnderline"/>
          <w:highlight w:val="green"/>
        </w:rPr>
        <w:t>A recent study from</w:t>
      </w:r>
      <w:r w:rsidRPr="00A460D6">
        <w:rPr>
          <w:sz w:val="16"/>
        </w:rPr>
        <w:t xml:space="preserve"> the University of California, Los Angeles (</w:t>
      </w:r>
      <w:r w:rsidRPr="00895F20">
        <w:rPr>
          <w:rStyle w:val="Emphasis"/>
          <w:highlight w:val="green"/>
        </w:rPr>
        <w:t>UCLA</w:t>
      </w:r>
      <w:r w:rsidRPr="00A460D6">
        <w:rPr>
          <w:sz w:val="16"/>
        </w:rPr>
        <w:t xml:space="preserve">) </w:t>
      </w:r>
      <w:r w:rsidRPr="00895F20">
        <w:rPr>
          <w:rStyle w:val="StyleUnderline"/>
          <w:highlight w:val="green"/>
        </w:rPr>
        <w:t>suggests</w:t>
      </w:r>
      <w:r w:rsidRPr="00A460D6">
        <w:rPr>
          <w:rStyle w:val="StyleUnderline"/>
        </w:rPr>
        <w:t xml:space="preserve"> that </w:t>
      </w:r>
      <w:r w:rsidRPr="00895F20">
        <w:rPr>
          <w:rStyle w:val="StyleUnderline"/>
          <w:highlight w:val="green"/>
        </w:rPr>
        <w:t>eight out of 10 Los Angeles ride-hailing drivers would be interested in joining an organization that would fight for better working conditions and pay</w:t>
      </w:r>
      <w:r w:rsidRPr="00A460D6">
        <w:rPr>
          <w:rStyle w:val="StyleUnderline"/>
        </w:rPr>
        <w:t>.</w:t>
      </w:r>
      <w:r w:rsidRPr="00A460D6">
        <w:rPr>
          <w:sz w:val="16"/>
        </w:rPr>
        <w:t xml:space="preserve"> Although these numbers may be overstated given the prevalence of part-time drivers (who are usually less interested in organizing) in the ride-hailing market, unionizing of a contingent workforce would not be unprecedented. </w:t>
      </w:r>
    </w:p>
    <w:p w14:paraId="2EC4F739" w14:textId="77777777" w:rsidR="00C07D36" w:rsidRPr="00A460D6" w:rsidRDefault="00C07D36" w:rsidP="00C07D36">
      <w:pPr>
        <w:rPr>
          <w:sz w:val="16"/>
        </w:rPr>
      </w:pPr>
      <w:r w:rsidRPr="00A460D6">
        <w:rPr>
          <w:sz w:val="16"/>
        </w:rPr>
        <w:t>Actors and actresses, who work on contingent and short-term assignments in the movie industry, previously encountered some of the same issues that gig workers face today. Despite those obstacles, actors today are largely represented by a union that negotiates with the major movie studios to provide certain working conditions. For this reason, parallels have been drawn between the gig industry and the Hollywood experience.</w:t>
      </w:r>
    </w:p>
    <w:p w14:paraId="554D15E1" w14:textId="77777777" w:rsidR="00C07D36" w:rsidRPr="00A460D6" w:rsidRDefault="00C07D36" w:rsidP="00C07D36">
      <w:pPr>
        <w:rPr>
          <w:rStyle w:val="StyleUnderline"/>
          <w:sz w:val="16"/>
        </w:rPr>
      </w:pPr>
      <w:r w:rsidRPr="00A460D6">
        <w:rPr>
          <w:sz w:val="16"/>
        </w:rPr>
        <w:t xml:space="preserve">Although there are marked differences with the Hollywood experience—such as the involvement of influential individuals—there are similarities. Workers in both industries rely on a skill set that greatly varies among individual workers, and varying dynamics come into play when it comes to worker classification. More skilled workers are starting to join the gig workforce and the debate regarding proper classification rages on, both of which could change the calculus down the line when it comes to unionizing the gig workforce. But for now, even without formal union representation, there are still organizations that are engaging in union-type negotiations for what they view as more favorable working conditions through other backdoor means. </w:t>
      </w:r>
    </w:p>
    <w:p w14:paraId="094D4038" w14:textId="77777777" w:rsidR="00C07D36" w:rsidRPr="00A460D6" w:rsidRDefault="00C07D36" w:rsidP="00C07D36">
      <w:pPr>
        <w:rPr>
          <w:sz w:val="16"/>
        </w:rPr>
      </w:pPr>
      <w:r w:rsidRPr="00895F20">
        <w:rPr>
          <w:rStyle w:val="StyleUnderline"/>
          <w:highlight w:val="green"/>
        </w:rPr>
        <w:t>There are already several organizations embroiled in their own battle to represent drivers in the gig economy</w:t>
      </w:r>
      <w:r w:rsidRPr="00A460D6">
        <w:rPr>
          <w:sz w:val="16"/>
        </w:rPr>
        <w:t xml:space="preserve">. These organizations have each had their own successes, and while some of those successes are limited to a specific geographic region, </w:t>
      </w:r>
      <w:r w:rsidRPr="00895F20">
        <w:rPr>
          <w:rStyle w:val="StyleUnderline"/>
          <w:highlight w:val="green"/>
        </w:rPr>
        <w:t>some of their efforts may result in nationwide changes</w:t>
      </w:r>
      <w:r w:rsidRPr="00A460D6">
        <w:rPr>
          <w:rStyle w:val="StyleUnderline"/>
        </w:rPr>
        <w:t>.</w:t>
      </w:r>
      <w:r w:rsidRPr="00A460D6">
        <w:rPr>
          <w:sz w:val="16"/>
        </w:rPr>
        <w:t xml:space="preserve"> </w:t>
      </w:r>
    </w:p>
    <w:p w14:paraId="73A551E6" w14:textId="77777777" w:rsidR="00C07D36" w:rsidRPr="00A460D6" w:rsidRDefault="00C07D36" w:rsidP="00C07D36">
      <w:pPr>
        <w:rPr>
          <w:rStyle w:val="StyleUnderline"/>
          <w:sz w:val="16"/>
        </w:rPr>
      </w:pPr>
      <w:r w:rsidRPr="00A460D6">
        <w:rPr>
          <w:rStyle w:val="StyleUnderline"/>
        </w:rPr>
        <w:t xml:space="preserve">For instance, the efforts of the Independent Drivers Guild resulted in increasing minimum fares in New York City, allowing drivers to opt-out of certain Uber pools, and adding a “destination filter” to the app. The Guild also attributes Uber’s nationwide move to add in-app tipping to the pressure it exerted on the company.  </w:t>
      </w:r>
    </w:p>
    <w:p w14:paraId="2843CF2E" w14:textId="77777777" w:rsidR="00C07D36" w:rsidRPr="00A460D6" w:rsidRDefault="00C07D36" w:rsidP="00C07D36">
      <w:pPr>
        <w:rPr>
          <w:sz w:val="16"/>
        </w:rPr>
      </w:pPr>
      <w:r w:rsidRPr="00A460D6">
        <w:rPr>
          <w:sz w:val="16"/>
        </w:rPr>
        <w:t>Meanwhile, the Teamsters in the state of Washington recently pioneered legislation in Seattle that would authorize a collective bargaining process of drivers and requires employers to bargain with if drivers vote in the union. As we have previously reported, the 9th Circuit issued a temporary victory for ride-sharing companies when it ruled that the Seattle ordinance could be challenged under federal antitrust law. The future of this ordinance is still uncertain and legal proceedings continue, but there could be another potential downside: organizations could use the 9th Circuit’s opinion as a roadmap to survive similar legal challenges and propose similar laws in other geographic locations.</w:t>
      </w:r>
    </w:p>
    <w:p w14:paraId="4C6FDD78" w14:textId="2F9D0EE3" w:rsidR="00C07D36" w:rsidRDefault="00C07D36" w:rsidP="00C07D36">
      <w:pPr>
        <w:rPr>
          <w:sz w:val="16"/>
        </w:rPr>
      </w:pPr>
      <w:r w:rsidRPr="00895F20">
        <w:rPr>
          <w:rStyle w:val="StyleUnderline"/>
          <w:highlight w:val="green"/>
        </w:rPr>
        <w:t>While these union-type efforts have largely focused on workers in the ride-sharing space, it is easy to see how successes in one industry could result in an expansion to any other industry</w:t>
      </w:r>
      <w:r w:rsidRPr="00A460D6">
        <w:rPr>
          <w:sz w:val="16"/>
        </w:rPr>
        <w:t>. Given the success of contingent workers unionizing in other industries in the past and the efforts that organizations are undertaking to represent drivers in today’s contingent workforce through other informal means, it may just be a matter of time before companies relying on gig workers find themselves negotiating the working conditions of their gig workers.</w:t>
      </w:r>
    </w:p>
    <w:p w14:paraId="3750E1CC" w14:textId="3EE38A0A" w:rsidR="00714B80" w:rsidRDefault="00714B80" w:rsidP="00714B80">
      <w:pPr>
        <w:pStyle w:val="Heading3"/>
      </w:pPr>
      <w:r>
        <w:t xml:space="preserve">AT Trump XO </w:t>
      </w:r>
    </w:p>
    <w:p w14:paraId="3A337614" w14:textId="713B5E9D" w:rsidR="00415B22" w:rsidRPr="00415B22" w:rsidRDefault="00415B22" w:rsidP="00415B22">
      <w:r>
        <w:t xml:space="preserve">You would have to defend some level of private sectors </w:t>
      </w:r>
    </w:p>
    <w:p w14:paraId="4B3A24B5" w14:textId="236F083E" w:rsidR="00714B80" w:rsidRDefault="00714B80" w:rsidP="00714B80">
      <w:pPr>
        <w:pStyle w:val="Heading4"/>
      </w:pPr>
      <w:r>
        <w:t>No</w:t>
      </w:r>
      <w:r w:rsidR="00786E5B">
        <w:t xml:space="preserve">t a response – only affects </w:t>
      </w:r>
      <w:r w:rsidR="00786E5B" w:rsidRPr="007C69D7">
        <w:rPr>
          <w:u w:val="single"/>
        </w:rPr>
        <w:t>federal employees</w:t>
      </w:r>
      <w:r w:rsidR="00786E5B">
        <w:t>, obviously most immigrants don’t work for the government</w:t>
      </w:r>
    </w:p>
    <w:p w14:paraId="2B453120" w14:textId="2CDF1E81" w:rsidR="00786E5B" w:rsidRPr="00786E5B" w:rsidRDefault="00786E5B" w:rsidP="00786E5B">
      <w:r w:rsidRPr="00786E5B">
        <w:rPr>
          <w:rStyle w:val="Style13ptBold"/>
        </w:rPr>
        <w:t xml:space="preserve">Quinn 5-27 – </w:t>
      </w:r>
      <w:r w:rsidRPr="00786E5B">
        <w:t>Susan Quinn,</w:t>
      </w:r>
      <w:r w:rsidR="008F1F21">
        <w:t xml:space="preserve"> retired consultant for the government, avid biography reader and meditator,</w:t>
      </w:r>
      <w:r w:rsidRPr="00786E5B">
        <w:t xml:space="preserve"> 5-27-2018, "Donald Trump Makes It Easier to Fire Federal Employees: Does it Matter?," Ricochet, </w:t>
      </w:r>
      <w:hyperlink r:id="rId25" w:history="1">
        <w:r w:rsidRPr="00072412">
          <w:rPr>
            <w:rStyle w:val="Hyperlink"/>
          </w:rPr>
          <w:t>https://ricochet.com/521873/donald-trump-makes-easier-fire-federal-employees-matter/</w:t>
        </w:r>
      </w:hyperlink>
      <w:r>
        <w:t xml:space="preserve"> KKC</w:t>
      </w:r>
    </w:p>
    <w:p w14:paraId="65FC8D37" w14:textId="76B45177" w:rsidR="007C69D7" w:rsidRPr="007C69D7" w:rsidRDefault="007C69D7" w:rsidP="00714B80">
      <w:pPr>
        <w:rPr>
          <w:rStyle w:val="StyleUnderline"/>
        </w:rPr>
      </w:pPr>
      <w:r w:rsidRPr="007C69D7">
        <w:rPr>
          <w:sz w:val="16"/>
        </w:rPr>
        <w:t>At first, I thought this was great news: President</w:t>
      </w:r>
      <w:r w:rsidRPr="007C69D7">
        <w:rPr>
          <w:rStyle w:val="StyleUnderline"/>
        </w:rPr>
        <w:t xml:space="preserve"> </w:t>
      </w:r>
      <w:r w:rsidRPr="00895F20">
        <w:rPr>
          <w:rStyle w:val="StyleUnderline"/>
          <w:highlight w:val="green"/>
        </w:rPr>
        <w:t>Trump</w:t>
      </w:r>
      <w:r w:rsidRPr="007C69D7">
        <w:rPr>
          <w:sz w:val="16"/>
        </w:rPr>
        <w:t xml:space="preserve"> was taking one more step to drain the swamp by signing </w:t>
      </w:r>
      <w:r w:rsidRPr="00895F20">
        <w:rPr>
          <w:rStyle w:val="StyleUnderline"/>
          <w:highlight w:val="green"/>
        </w:rPr>
        <w:t>three</w:t>
      </w:r>
      <w:r w:rsidRPr="007C69D7">
        <w:rPr>
          <w:sz w:val="16"/>
        </w:rPr>
        <w:t xml:space="preserve"> e</w:t>
      </w:r>
      <w:r w:rsidRPr="00895F20">
        <w:rPr>
          <w:rStyle w:val="Emphasis"/>
          <w:highlight w:val="green"/>
        </w:rPr>
        <w:t>x</w:t>
      </w:r>
      <w:r w:rsidRPr="007C69D7">
        <w:rPr>
          <w:sz w:val="16"/>
        </w:rPr>
        <w:t xml:space="preserve">ecutive </w:t>
      </w:r>
      <w:r w:rsidRPr="00895F20">
        <w:rPr>
          <w:rStyle w:val="Emphasis"/>
          <w:highlight w:val="green"/>
        </w:rPr>
        <w:t>o</w:t>
      </w:r>
      <w:r w:rsidRPr="007C69D7">
        <w:rPr>
          <w:sz w:val="16"/>
        </w:rPr>
        <w:t>rder</w:t>
      </w:r>
      <w:r w:rsidRPr="00895F20">
        <w:rPr>
          <w:rStyle w:val="Emphasis"/>
          <w:highlight w:val="green"/>
        </w:rPr>
        <w:t>s</w:t>
      </w:r>
      <w:r w:rsidRPr="007C69D7">
        <w:rPr>
          <w:rStyle w:val="StyleUnderline"/>
        </w:rPr>
        <w:t>:</w:t>
      </w:r>
    </w:p>
    <w:p w14:paraId="567AD994" w14:textId="7EA62B5A" w:rsidR="007C69D7" w:rsidRPr="007C69D7" w:rsidRDefault="007C69D7" w:rsidP="00714B80">
      <w:pPr>
        <w:rPr>
          <w:sz w:val="16"/>
        </w:rPr>
      </w:pPr>
      <w:r w:rsidRPr="00895F20">
        <w:rPr>
          <w:rStyle w:val="StyleUnderline"/>
          <w:highlight w:val="green"/>
        </w:rPr>
        <w:t>The first</w:t>
      </w:r>
      <w:r w:rsidRPr="007C69D7">
        <w:rPr>
          <w:rStyle w:val="StyleUnderline"/>
        </w:rPr>
        <w:t xml:space="preserve"> executive order </w:t>
      </w:r>
      <w:r w:rsidRPr="00895F20">
        <w:rPr>
          <w:rStyle w:val="StyleUnderline"/>
          <w:highlight w:val="green"/>
        </w:rPr>
        <w:t>aims</w:t>
      </w:r>
      <w:r w:rsidRPr="007C69D7">
        <w:rPr>
          <w:rStyle w:val="StyleUnderline"/>
        </w:rPr>
        <w:t xml:space="preserve"> </w:t>
      </w:r>
      <w:r w:rsidRPr="00895F20">
        <w:rPr>
          <w:rStyle w:val="StyleUnderline"/>
          <w:highlight w:val="green"/>
        </w:rPr>
        <w:t>to strengthen accountability for federal employees</w:t>
      </w:r>
      <w:r w:rsidRPr="007C69D7">
        <w:rPr>
          <w:sz w:val="16"/>
        </w:rPr>
        <w:t xml:space="preserve"> and makes it easier to fire poor performers in the federal government.</w:t>
      </w:r>
    </w:p>
    <w:p w14:paraId="4509DF70" w14:textId="47DA15E7" w:rsidR="007C69D7" w:rsidRPr="007C69D7" w:rsidRDefault="007C69D7" w:rsidP="00714B80">
      <w:pPr>
        <w:rPr>
          <w:sz w:val="16"/>
        </w:rPr>
      </w:pPr>
      <w:r w:rsidRPr="00895F20">
        <w:rPr>
          <w:rStyle w:val="StyleUnderline"/>
          <w:highlight w:val="green"/>
        </w:rPr>
        <w:t>The second</w:t>
      </w:r>
      <w:r w:rsidRPr="007C69D7">
        <w:rPr>
          <w:rStyle w:val="StyleUnderline"/>
        </w:rPr>
        <w:t xml:space="preserve"> executive order creates a federal labor relations working group to </w:t>
      </w:r>
      <w:r w:rsidRPr="00895F20">
        <w:rPr>
          <w:rStyle w:val="StyleUnderline"/>
          <w:highlight w:val="green"/>
        </w:rPr>
        <w:t xml:space="preserve">analyze union contracts with the </w:t>
      </w:r>
      <w:r w:rsidRPr="007C69D7">
        <w:rPr>
          <w:rStyle w:val="StyleUnderline"/>
        </w:rPr>
        <w:t xml:space="preserve">federal </w:t>
      </w:r>
      <w:r w:rsidRPr="00895F20">
        <w:rPr>
          <w:rStyle w:val="StyleUnderline"/>
          <w:highlight w:val="green"/>
        </w:rPr>
        <w:t>government</w:t>
      </w:r>
      <w:r w:rsidRPr="007C69D7">
        <w:rPr>
          <w:rStyle w:val="StyleUnderline"/>
        </w:rPr>
        <w:t>. It also makes it harder to pay federal unions</w:t>
      </w:r>
      <w:r w:rsidRPr="007C69D7">
        <w:rPr>
          <w:sz w:val="16"/>
        </w:rPr>
        <w:t xml:space="preserve"> to appeal firings and to lobby Congress.</w:t>
      </w:r>
    </w:p>
    <w:p w14:paraId="440782BE" w14:textId="1F490B14" w:rsidR="007C69D7" w:rsidRPr="007C69D7" w:rsidRDefault="007C69D7" w:rsidP="00714B80">
      <w:pPr>
        <w:rPr>
          <w:sz w:val="16"/>
        </w:rPr>
      </w:pPr>
      <w:r w:rsidRPr="00895F20">
        <w:rPr>
          <w:rStyle w:val="StyleUnderline"/>
          <w:highlight w:val="green"/>
        </w:rPr>
        <w:t>The third</w:t>
      </w:r>
      <w:r w:rsidRPr="007C69D7">
        <w:rPr>
          <w:rStyle w:val="StyleUnderline"/>
        </w:rPr>
        <w:t xml:space="preserve"> executive order, </w:t>
      </w:r>
      <w:r w:rsidRPr="00895F20">
        <w:rPr>
          <w:rStyle w:val="StyleUnderline"/>
          <w:highlight w:val="green"/>
        </w:rPr>
        <w:t>focused on federal unions</w:t>
      </w:r>
      <w:r w:rsidRPr="007C69D7">
        <w:rPr>
          <w:rStyle w:val="StyleUnderline"/>
        </w:rPr>
        <w:t>, is aimed at reducing waste and expenditures and requires federal employees to spend at least 75 percent of their time working on the job they were hired to do</w:t>
      </w:r>
      <w:r w:rsidRPr="007C69D7">
        <w:rPr>
          <w:sz w:val="16"/>
        </w:rPr>
        <w:t xml:space="preserve">, as opposed to working on federal union work. It will also allow the federal government to start charging unions for office space in federal buildings. </w:t>
      </w:r>
    </w:p>
    <w:p w14:paraId="79C46BEB" w14:textId="7B67A227" w:rsidR="007C69D7" w:rsidRDefault="007C69D7" w:rsidP="00714B80">
      <w:r w:rsidRPr="007C69D7">
        <w:rPr>
          <w:rStyle w:val="Emphasis"/>
        </w:rPr>
        <w:t xml:space="preserve">These orders </w:t>
      </w:r>
      <w:r w:rsidRPr="00895F20">
        <w:rPr>
          <w:rStyle w:val="Emphasis"/>
          <w:highlight w:val="green"/>
        </w:rPr>
        <w:t>sound great, don’t they?</w:t>
      </w:r>
      <w:r>
        <w:t xml:space="preserve"> </w:t>
      </w:r>
      <w:r w:rsidRPr="00895F20">
        <w:rPr>
          <w:rStyle w:val="StyleUnderline"/>
          <w:highlight w:val="green"/>
        </w:rPr>
        <w:t>But on second thought</w:t>
      </w:r>
      <w:r w:rsidRPr="00895F20">
        <w:rPr>
          <w:highlight w:val="green"/>
        </w:rPr>
        <w:t>,</w:t>
      </w:r>
      <w:r>
        <w:t xml:space="preserve"> I realized that </w:t>
      </w:r>
      <w:r w:rsidRPr="00895F20">
        <w:rPr>
          <w:rStyle w:val="StyleUnderline"/>
          <w:highlight w:val="green"/>
        </w:rPr>
        <w:t>they</w:t>
      </w:r>
      <w:r w:rsidRPr="007C69D7">
        <w:rPr>
          <w:rStyle w:val="StyleUnderline"/>
        </w:rPr>
        <w:t xml:space="preserve"> were </w:t>
      </w:r>
      <w:r w:rsidRPr="00895F20">
        <w:rPr>
          <w:rStyle w:val="StyleUnderline"/>
          <w:highlight w:val="green"/>
        </w:rPr>
        <w:t>likely a meaningless attempt to demand better employee performance</w:t>
      </w:r>
      <w:r>
        <w:t xml:space="preserve">, based on the ongoing lack of accountability across most of the federal government. </w:t>
      </w:r>
    </w:p>
    <w:p w14:paraId="43D30F9F" w14:textId="4B723050" w:rsidR="00714B80" w:rsidRPr="007C69D7" w:rsidRDefault="007C69D7" w:rsidP="00714B80">
      <w:pPr>
        <w:rPr>
          <w:sz w:val="16"/>
        </w:rPr>
      </w:pPr>
      <w:r w:rsidRPr="007C69D7">
        <w:rPr>
          <w:sz w:val="16"/>
        </w:rPr>
        <w:t xml:space="preserve">The reason I’m so skeptical is my own experience in working with municipalities for many years. (I admit I don’t have much experience with the federal government). As an outside consultant, I taught people communication skills. Inevitably the frustration of having poor performers came up. When I’d ask why they didn’t fire them, I’d hear the excuse that it’s impossible to fire people. I responded skeptically, and they’d often amend the comment by saying, well, almost impossible. </w:t>
      </w:r>
      <w:r w:rsidRPr="007C69D7">
        <w:rPr>
          <w:rStyle w:val="StyleUnderline"/>
        </w:rPr>
        <w:t xml:space="preserve">Over time, </w:t>
      </w:r>
      <w:r w:rsidRPr="007C69D7">
        <w:rPr>
          <w:sz w:val="16"/>
        </w:rPr>
        <w:t>I learned that the</w:t>
      </w:r>
      <w:r w:rsidRPr="007C69D7">
        <w:rPr>
          <w:rStyle w:val="StyleUnderline"/>
        </w:rPr>
        <w:t xml:space="preserve"> reasons for their negative attitudes had more to do with their own performance as supervisors and managers than the restrictions on firing</w:t>
      </w:r>
      <w:r w:rsidRPr="007C69D7">
        <w:rPr>
          <w:sz w:val="16"/>
        </w:rPr>
        <w:t>. They didn’t want to document poor performance (it was a hassle). They were uncomfortable giving negative feedback (since a woman might break down in tears). And they didn’t like tracking their employees’ behavior through warnings, and then eventually having to fire them. It was messy stuff.</w:t>
      </w:r>
    </w:p>
    <w:p w14:paraId="74EF6D2C" w14:textId="77777777" w:rsidR="00A65CCF" w:rsidRDefault="00A65CCF" w:rsidP="00A65CCF">
      <w:pPr>
        <w:pStyle w:val="Heading2"/>
      </w:pPr>
      <w:r>
        <w:t>Links</w:t>
      </w:r>
    </w:p>
    <w:p w14:paraId="499465EB" w14:textId="1BD250CD" w:rsidR="00C07D36" w:rsidRDefault="00C07D36" w:rsidP="00C07D36">
      <w:pPr>
        <w:pStyle w:val="Heading3"/>
      </w:pPr>
      <w:r>
        <w:t>Immigration Link/Guest Worker Link/Amnesties Link</w:t>
      </w:r>
    </w:p>
    <w:p w14:paraId="5D16D4CA" w14:textId="77777777" w:rsidR="00C07D36" w:rsidRDefault="00C07D36" w:rsidP="00C07D36">
      <w:pPr>
        <w:pStyle w:val="Heading4"/>
      </w:pPr>
      <w:r>
        <w:t xml:space="preserve">Immigration hurts unions – inflates labor force, complicates organization, competition – empirics </w:t>
      </w:r>
    </w:p>
    <w:p w14:paraId="4FEE4337" w14:textId="77777777" w:rsidR="00C07D36" w:rsidRDefault="00C07D36" w:rsidP="00C07D36">
      <w:r w:rsidRPr="006E342F">
        <w:rPr>
          <w:rStyle w:val="Style13ptBold"/>
        </w:rPr>
        <w:t xml:space="preserve">Briggs 7 – </w:t>
      </w:r>
      <w:r>
        <w:t xml:space="preserve">Vernon M. Briggs Jr., a senior research fellow at CIS, won many awards in his 30 years as a journalist. In 2006 he received a Pulitzer Prize and the George Polk Award for his work in helping uncover the bribery scandal whose central figure was Rep. Randy "Duke" Cunningham. His work in Mexico for the Arizona Republic was honored with the 1989 Robert F. Kennedy Award for humanitarian journalism, 5-24-2007, "Immigration Policy and Organized Labor," CIS.org, </w:t>
      </w:r>
      <w:hyperlink r:id="rId26" w:history="1">
        <w:r w:rsidRPr="00FD5A4D">
          <w:rPr>
            <w:rStyle w:val="Hyperlink"/>
          </w:rPr>
          <w:t>https://cis.org/Immigration-Policy-and-Organized-Labor</w:t>
        </w:r>
      </w:hyperlink>
      <w:r>
        <w:t xml:space="preserve"> KKC</w:t>
      </w:r>
    </w:p>
    <w:p w14:paraId="02957C29" w14:textId="77777777" w:rsidR="00C07D36" w:rsidRPr="00A26A9B" w:rsidRDefault="00C07D36" w:rsidP="00C07D36">
      <w:pPr>
        <w:rPr>
          <w:sz w:val="16"/>
        </w:rPr>
      </w:pPr>
      <w:r w:rsidRPr="00A26A9B">
        <w:rPr>
          <w:rStyle w:val="StyleUnderline"/>
        </w:rPr>
        <w:t xml:space="preserve">Over its long history, few issues have </w:t>
      </w:r>
      <w:r w:rsidRPr="007D112C">
        <w:rPr>
          <w:rStyle w:val="StyleUnderline"/>
        </w:rPr>
        <w:t>caused</w:t>
      </w:r>
      <w:r w:rsidRPr="00A26A9B">
        <w:rPr>
          <w:rStyle w:val="StyleUnderline"/>
        </w:rPr>
        <w:t xml:space="preserve"> the </w:t>
      </w:r>
      <w:r w:rsidRPr="007D112C">
        <w:rPr>
          <w:rStyle w:val="StyleUnderline"/>
        </w:rPr>
        <w:t>caused</w:t>
      </w:r>
      <w:r w:rsidRPr="00A26A9B">
        <w:rPr>
          <w:rStyle w:val="StyleUnderline"/>
        </w:rPr>
        <w:t xml:space="preserve"> the </w:t>
      </w:r>
      <w:r w:rsidRPr="00895F20">
        <w:rPr>
          <w:rStyle w:val="StyleUnderline"/>
          <w:highlight w:val="green"/>
        </w:rPr>
        <w:t xml:space="preserve">American labor </w:t>
      </w:r>
      <w:r w:rsidRPr="007D112C">
        <w:rPr>
          <w:rStyle w:val="StyleUnderline"/>
        </w:rPr>
        <w:t>movement</w:t>
      </w:r>
      <w:r w:rsidRPr="00A26A9B">
        <w:rPr>
          <w:rStyle w:val="StyleUnderline"/>
        </w:rPr>
        <w:t xml:space="preserve"> more agony than has the issue of immigration.</w:t>
      </w:r>
      <w:r w:rsidRPr="00A26A9B">
        <w:rPr>
          <w:sz w:val="16"/>
        </w:rPr>
        <w:t xml:space="preserve"> It is ironic this is the case since most adult immigrants directly join the labor force as do eventually most of their immediate family members. But </w:t>
      </w:r>
      <w:r w:rsidRPr="00895F20">
        <w:rPr>
          <w:rStyle w:val="StyleUnderline"/>
          <w:highlight w:val="green"/>
        </w:rPr>
        <w:t xml:space="preserve">precisely because </w:t>
      </w:r>
      <w:r w:rsidRPr="00895F20">
        <w:rPr>
          <w:rStyle w:val="Emphasis"/>
          <w:highlight w:val="green"/>
        </w:rPr>
        <w:t>immigration</w:t>
      </w:r>
      <w:r w:rsidRPr="00A26A9B">
        <w:rPr>
          <w:rStyle w:val="StyleUnderline"/>
        </w:rPr>
        <w:t xml:space="preserve"> affects the size, skill composition and geographical distribution of the nation's labor force, </w:t>
      </w:r>
      <w:r w:rsidRPr="00895F20">
        <w:rPr>
          <w:rStyle w:val="Emphasis"/>
          <w:highlight w:val="green"/>
        </w:rPr>
        <w:t>it</w:t>
      </w:r>
      <w:r w:rsidRPr="00895F20">
        <w:rPr>
          <w:rStyle w:val="StyleUnderline"/>
          <w:highlight w:val="green"/>
        </w:rPr>
        <w:t xml:space="preserve"> also </w:t>
      </w:r>
      <w:r w:rsidRPr="00895F20">
        <w:rPr>
          <w:rStyle w:val="Emphasis"/>
          <w:highlight w:val="green"/>
        </w:rPr>
        <w:t>influences</w:t>
      </w:r>
      <w:r w:rsidRPr="00A26A9B">
        <w:rPr>
          <w:rStyle w:val="StyleUnderline"/>
        </w:rPr>
        <w:t xml:space="preserve"> local, regional </w:t>
      </w:r>
      <w:r w:rsidRPr="00895F20">
        <w:rPr>
          <w:rStyle w:val="StyleUnderline"/>
          <w:highlight w:val="green"/>
        </w:rPr>
        <w:t xml:space="preserve">and </w:t>
      </w:r>
      <w:r w:rsidRPr="00895F20">
        <w:rPr>
          <w:rStyle w:val="Emphasis"/>
          <w:highlight w:val="green"/>
        </w:rPr>
        <w:t>national labor market conditions</w:t>
      </w:r>
      <w:r w:rsidRPr="00A26A9B">
        <w:rPr>
          <w:sz w:val="16"/>
        </w:rPr>
        <w:t>. Hence, organized labor can never ignore the public policies that determine immigration trends.</w:t>
      </w:r>
    </w:p>
    <w:p w14:paraId="3BC8E8F1" w14:textId="77777777" w:rsidR="00C07D36" w:rsidRPr="00A26A9B" w:rsidRDefault="00C07D36" w:rsidP="00C07D36">
      <w:pPr>
        <w:rPr>
          <w:sz w:val="16"/>
        </w:rPr>
      </w:pPr>
      <w:r w:rsidRPr="00A26A9B">
        <w:rPr>
          <w:sz w:val="16"/>
        </w:rPr>
        <w:t xml:space="preserve">In the process, however, </w:t>
      </w:r>
      <w:r w:rsidRPr="00895F20">
        <w:rPr>
          <w:rStyle w:val="StyleUnderline"/>
          <w:highlight w:val="green"/>
        </w:rPr>
        <w:t>organized labor is confronted with a dilemma</w:t>
      </w:r>
      <w:r w:rsidRPr="00A26A9B">
        <w:rPr>
          <w:sz w:val="16"/>
        </w:rPr>
        <w:t xml:space="preserve">. If it seeks to place restrictions on immigration as well as to press for serious enforcement of its terms, the labor movement risks alienating itself from those immigrants who do enter (legally or illegally) and do find jobs which may make it difficult to organize them. </w:t>
      </w:r>
      <w:r w:rsidRPr="00895F20">
        <w:rPr>
          <w:rStyle w:val="Emphasis"/>
          <w:highlight w:val="green"/>
        </w:rPr>
        <w:t>If</w:t>
      </w:r>
      <w:r w:rsidRPr="00A26A9B">
        <w:rPr>
          <w:sz w:val="16"/>
        </w:rPr>
        <w:t xml:space="preserve">, on the other hand, </w:t>
      </w:r>
      <w:r w:rsidRPr="00A26A9B">
        <w:rPr>
          <w:rStyle w:val="StyleUnderline"/>
        </w:rPr>
        <w:t xml:space="preserve">they support permissive or expansionary </w:t>
      </w:r>
      <w:r w:rsidRPr="00895F20">
        <w:rPr>
          <w:rStyle w:val="StyleUnderline"/>
          <w:highlight w:val="green"/>
        </w:rPr>
        <w:t>immigration</w:t>
      </w:r>
      <w:r w:rsidRPr="00A26A9B">
        <w:rPr>
          <w:rStyle w:val="StyleUnderline"/>
        </w:rPr>
        <w:t xml:space="preserve"> admission </w:t>
      </w:r>
      <w:r w:rsidRPr="00895F20">
        <w:rPr>
          <w:rStyle w:val="StyleUnderline"/>
          <w:highlight w:val="green"/>
        </w:rPr>
        <w:t>policies and</w:t>
      </w:r>
      <w:r w:rsidRPr="00A26A9B">
        <w:rPr>
          <w:rStyle w:val="StyleUnderline"/>
        </w:rPr>
        <w:t xml:space="preserve">/or </w:t>
      </w:r>
      <w:r w:rsidRPr="00895F20">
        <w:rPr>
          <w:rStyle w:val="StyleUnderline"/>
          <w:highlight w:val="green"/>
        </w:rPr>
        <w:t>lax enforcement</w:t>
      </w:r>
      <w:r w:rsidRPr="00A26A9B">
        <w:rPr>
          <w:rStyle w:val="StyleUnderline"/>
        </w:rPr>
        <w:t xml:space="preserve"> against violators of their terms</w:t>
      </w:r>
      <w:r w:rsidRPr="00A26A9B">
        <w:rPr>
          <w:sz w:val="16"/>
        </w:rPr>
        <w:t xml:space="preserve">, </w:t>
      </w:r>
      <w:r w:rsidRPr="007D112C">
        <w:rPr>
          <w:rStyle w:val="Emphasis"/>
        </w:rPr>
        <w:t xml:space="preserve">the labor force is </w:t>
      </w:r>
      <w:r w:rsidRPr="00895F20">
        <w:rPr>
          <w:rStyle w:val="Emphasis"/>
          <w:highlight w:val="green"/>
        </w:rPr>
        <w:t>inflate</w:t>
      </w:r>
      <w:r w:rsidRPr="007D112C">
        <w:rPr>
          <w:sz w:val="16"/>
        </w:rPr>
        <w:t xml:space="preserve">d </w:t>
      </w:r>
      <w:r w:rsidRPr="00895F20">
        <w:rPr>
          <w:rStyle w:val="Emphasis"/>
          <w:highlight w:val="green"/>
        </w:rPr>
        <w:t>and the ensuing market conditions make it more difficult for unions to win economic gains for their existing membership and to organize the unorganized</w:t>
      </w:r>
      <w:r w:rsidRPr="00A26A9B">
        <w:rPr>
          <w:sz w:val="16"/>
        </w:rPr>
        <w:t xml:space="preserve">. The main reason most workers join unions in the United States is, after all, is because they believe unions can improve and protect their economic well-being (i.e., their wages, hours of work, and working conditions). It also is implied that </w:t>
      </w:r>
      <w:r w:rsidRPr="00A26A9B">
        <w:rPr>
          <w:rStyle w:val="StyleUnderline"/>
        </w:rPr>
        <w:t>if organized labor were to become an advocate for immigrant causes</w:t>
      </w:r>
      <w:r w:rsidRPr="00A26A9B">
        <w:rPr>
          <w:sz w:val="16"/>
        </w:rPr>
        <w:t xml:space="preserve"> (e.g., </w:t>
      </w:r>
      <w:r w:rsidRPr="007D112C">
        <w:rPr>
          <w:rStyle w:val="Emphasis"/>
        </w:rPr>
        <w:t>support</w:t>
      </w:r>
      <w:r w:rsidRPr="00A26A9B">
        <w:rPr>
          <w:sz w:val="16"/>
        </w:rPr>
        <w:t xml:space="preserve"> for </w:t>
      </w:r>
      <w:r w:rsidRPr="00895F20">
        <w:rPr>
          <w:rStyle w:val="Emphasis"/>
          <w:highlight w:val="green"/>
        </w:rPr>
        <w:t>guest worker programs</w:t>
      </w:r>
      <w:r w:rsidRPr="00A26A9B">
        <w:rPr>
          <w:sz w:val="16"/>
        </w:rPr>
        <w:t xml:space="preserve">; the </w:t>
      </w:r>
      <w:r w:rsidRPr="00895F20">
        <w:rPr>
          <w:rStyle w:val="Emphasis"/>
          <w:highlight w:val="green"/>
        </w:rPr>
        <w:t>non-enforcement of employer sanctions</w:t>
      </w:r>
      <w:r w:rsidRPr="00A26A9B">
        <w:rPr>
          <w:sz w:val="16"/>
        </w:rPr>
        <w:t xml:space="preserve"> against hiring illegal immigrant workers; </w:t>
      </w:r>
      <w:r w:rsidRPr="00895F20">
        <w:rPr>
          <w:rStyle w:val="Emphasis"/>
          <w:highlight w:val="green"/>
        </w:rPr>
        <w:t>or</w:t>
      </w:r>
      <w:r w:rsidRPr="00A26A9B">
        <w:rPr>
          <w:sz w:val="16"/>
        </w:rPr>
        <w:t xml:space="preserve"> favoring </w:t>
      </w:r>
      <w:r w:rsidRPr="00895F20">
        <w:rPr>
          <w:rStyle w:val="Emphasis"/>
          <w:highlight w:val="green"/>
        </w:rPr>
        <w:t>mass amnesties</w:t>
      </w:r>
      <w:r w:rsidRPr="00A26A9B">
        <w:rPr>
          <w:sz w:val="16"/>
        </w:rPr>
        <w:t xml:space="preserve"> </w:t>
      </w:r>
      <w:r w:rsidRPr="00A26A9B">
        <w:rPr>
          <w:rStyle w:val="StyleUnderline"/>
        </w:rPr>
        <w:t>that reward those who have illegally entered the country and are illegally employed</w:t>
      </w:r>
      <w:r w:rsidRPr="00A26A9B">
        <w:rPr>
          <w:sz w:val="16"/>
        </w:rPr>
        <w:t xml:space="preserve">), such </w:t>
      </w:r>
      <w:r w:rsidRPr="00A26A9B">
        <w:rPr>
          <w:rStyle w:val="Emphasis"/>
        </w:rPr>
        <w:t xml:space="preserve">positions </w:t>
      </w:r>
      <w:r w:rsidRPr="00895F20">
        <w:rPr>
          <w:rStyle w:val="Emphasis"/>
          <w:highlight w:val="green"/>
        </w:rPr>
        <w:t>would be adverse to the best economic interests of</w:t>
      </w:r>
      <w:r w:rsidRPr="00A26A9B">
        <w:rPr>
          <w:rStyle w:val="Emphasis"/>
        </w:rPr>
        <w:t xml:space="preserve"> the vast majority of American workers who are legally eligible to work but who do not belong to </w:t>
      </w:r>
      <w:r w:rsidRPr="00895F20">
        <w:rPr>
          <w:rStyle w:val="Emphasis"/>
          <w:highlight w:val="green"/>
        </w:rPr>
        <w:t>unions</w:t>
      </w:r>
      <w:r w:rsidRPr="00A26A9B">
        <w:rPr>
          <w:sz w:val="16"/>
        </w:rPr>
        <w:t xml:space="preserve">. These legal American workers (i.e., the native born citizens, naturalized foreign born workers, permanent resident aliens, and those foreign born nationals given non-immigrant visas that permit them to work temporarily in the United States) </w:t>
      </w:r>
      <w:r w:rsidRPr="00A26A9B">
        <w:rPr>
          <w:rStyle w:val="StyleUnderline"/>
        </w:rPr>
        <w:t>would face the increased competition for jobs as well as wage suppression from such pro-immigrant policies</w:t>
      </w:r>
      <w:r w:rsidRPr="00A26A9B">
        <w:rPr>
          <w:sz w:val="16"/>
        </w:rPr>
        <w:t xml:space="preserve">. Hence, </w:t>
      </w:r>
      <w:r w:rsidRPr="00A26A9B">
        <w:rPr>
          <w:rStyle w:val="StyleUnderline"/>
        </w:rPr>
        <w:t>immigration has always been a no-win issue for the American labor movement</w:t>
      </w:r>
      <w:r w:rsidRPr="00A26A9B">
        <w:rPr>
          <w:sz w:val="16"/>
        </w:rPr>
        <w:t xml:space="preserve">. </w:t>
      </w:r>
    </w:p>
    <w:p w14:paraId="259D3A4D" w14:textId="77777777" w:rsidR="00C07D36" w:rsidRPr="00AA1C32" w:rsidRDefault="00C07D36" w:rsidP="00C07D36">
      <w:pPr>
        <w:rPr>
          <w:sz w:val="16"/>
        </w:rPr>
      </w:pPr>
      <w:r w:rsidRPr="00AA1C32">
        <w:rPr>
          <w:sz w:val="16"/>
        </w:rPr>
        <w:t xml:space="preserve">Nonetheless, </w:t>
      </w:r>
      <w:r w:rsidRPr="00A26A9B">
        <w:rPr>
          <w:rStyle w:val="StyleUnderline"/>
        </w:rPr>
        <w:t>a choice must be made</w:t>
      </w:r>
      <w:r w:rsidRPr="00AA1C32">
        <w:rPr>
          <w:sz w:val="16"/>
        </w:rPr>
        <w:t xml:space="preserve">. At every juncture and with no exception </w:t>
      </w:r>
      <w:r w:rsidRPr="00A26A9B">
        <w:rPr>
          <w:rStyle w:val="StyleUnderline"/>
        </w:rPr>
        <w:t>prior to the late 1980s</w:t>
      </w:r>
      <w:r w:rsidRPr="00AA1C32">
        <w:rPr>
          <w:sz w:val="16"/>
        </w:rPr>
        <w:t xml:space="preserve">, the labor movement either directly instigated or strongly supported every legislative initiative enacted by Congress to restrict immigration and to enforce its policy provisions. Labor leaders intuitively sensed that union membership levels were inversely related to prevailing trends in immigration levels. </w:t>
      </w:r>
      <w:r w:rsidRPr="00AA1C32">
        <w:rPr>
          <w:rStyle w:val="StyleUnderline"/>
        </w:rPr>
        <w:t>When the percentage of the population who were foreign born increased, the percentage of the labor force who belonged to unions tended to fall; conversely when the percentage of the population who were foreign born declined, the percentage of the labor force who belonged to unions tended to rise.</w:t>
      </w:r>
      <w:r w:rsidRPr="00AA1C32">
        <w:rPr>
          <w:sz w:val="16"/>
        </w:rPr>
        <w:t xml:space="preserve"> </w:t>
      </w:r>
      <w:r w:rsidRPr="00895F20">
        <w:rPr>
          <w:rStyle w:val="Emphasis"/>
          <w:highlight w:val="green"/>
        </w:rPr>
        <w:t>History has validated those perceptions</w:t>
      </w:r>
      <w:r w:rsidRPr="00AA1C32">
        <w:rPr>
          <w:sz w:val="16"/>
        </w:rPr>
        <w:t>. To this end, the policy pursuits of the labor movement over these many years were congruent with the economic interests of American workers in general whether or not they were union members (and most were not).</w:t>
      </w:r>
    </w:p>
    <w:p w14:paraId="1DD375FE" w14:textId="5D35DD3C" w:rsidR="00A156AD" w:rsidRDefault="005A46BC" w:rsidP="00A156AD">
      <w:pPr>
        <w:pStyle w:val="Heading4"/>
        <w:shd w:val="clear" w:color="auto" w:fill="FFFFFF"/>
        <w:rPr>
          <w:rFonts w:ascii="Arial" w:hAnsi="Arial" w:cs="Arial"/>
          <w:color w:val="222222"/>
          <w:sz w:val="19"/>
          <w:szCs w:val="19"/>
        </w:rPr>
      </w:pPr>
      <w:r>
        <w:rPr>
          <w:rFonts w:cs="Calibri"/>
          <w:color w:val="000000"/>
          <w:sz w:val="27"/>
          <w:szCs w:val="27"/>
        </w:rPr>
        <w:t xml:space="preserve">Hurts </w:t>
      </w:r>
      <w:r w:rsidRPr="005A46BC">
        <w:rPr>
          <w:rFonts w:cs="Calibri"/>
          <w:color w:val="000000"/>
          <w:sz w:val="27"/>
          <w:szCs w:val="27"/>
          <w:u w:val="single"/>
        </w:rPr>
        <w:t>unionization</w:t>
      </w:r>
      <w:r>
        <w:rPr>
          <w:rFonts w:cs="Calibri"/>
          <w:color w:val="000000"/>
          <w:sz w:val="27"/>
          <w:szCs w:val="27"/>
        </w:rPr>
        <w:t xml:space="preserve"> </w:t>
      </w:r>
      <w:r w:rsidR="00A156AD">
        <w:rPr>
          <w:rFonts w:cs="Calibri"/>
          <w:color w:val="000000"/>
          <w:sz w:val="27"/>
          <w:szCs w:val="27"/>
        </w:rPr>
        <w:t>– competition, alienates natives</w:t>
      </w:r>
    </w:p>
    <w:p w14:paraId="54625455" w14:textId="77777777" w:rsidR="00A156AD" w:rsidRPr="00A156AD" w:rsidRDefault="00A156AD" w:rsidP="00A156AD">
      <w:r w:rsidRPr="00A156AD">
        <w:rPr>
          <w:rStyle w:val="Style13ptBold"/>
        </w:rPr>
        <w:t xml:space="preserve">Kelly 1 – </w:t>
      </w:r>
      <w:r w:rsidRPr="00A156AD">
        <w:t>Joann Kelly 01, writer for Center of Immigration Studies, 9-14-2001, "Study: Immigrant Amnesty Hurts Unions," CIS.org, </w:t>
      </w:r>
      <w:hyperlink r:id="rId27" w:tgtFrame="_blank" w:history="1">
        <w:r w:rsidRPr="00A156AD">
          <w:rPr>
            <w:rStyle w:val="Hyperlink"/>
          </w:rPr>
          <w:t>https://cis.org/Study-Immigrant-Amnesty-Hurts-Unions</w:t>
        </w:r>
      </w:hyperlink>
    </w:p>
    <w:p w14:paraId="5B4A3085" w14:textId="77777777" w:rsidR="00A156AD" w:rsidRPr="00A156AD" w:rsidRDefault="00A156AD" w:rsidP="00A156AD">
      <w:pPr>
        <w:rPr>
          <w:sz w:val="16"/>
        </w:rPr>
      </w:pPr>
      <w:r w:rsidRPr="00A156AD">
        <w:rPr>
          <w:sz w:val="16"/>
        </w:rPr>
        <w:t xml:space="preserve">The </w:t>
      </w:r>
      <w:r w:rsidRPr="00A156AD">
        <w:rPr>
          <w:rStyle w:val="StyleUnderline"/>
        </w:rPr>
        <w:t>increasing support by the American labor union movement for</w:t>
      </w:r>
      <w:r w:rsidRPr="00A156AD">
        <w:rPr>
          <w:sz w:val="16"/>
        </w:rPr>
        <w:t xml:space="preserve"> the </w:t>
      </w:r>
      <w:r w:rsidRPr="00A156AD">
        <w:rPr>
          <w:rStyle w:val="StyleUnderline"/>
        </w:rPr>
        <w:t>amnesty</w:t>
      </w:r>
      <w:r w:rsidRPr="00A156AD">
        <w:rPr>
          <w:sz w:val="16"/>
        </w:rPr>
        <w:t xml:space="preserve"> for illegal aliens and an </w:t>
      </w:r>
      <w:r w:rsidRPr="00A156AD">
        <w:rPr>
          <w:rStyle w:val="StyleUnderline"/>
        </w:rPr>
        <w:t>end to the ban on hiring them will backfire and cost the unions not only membership but also their ability to effectively advocate on behalf of all workers</w:t>
      </w:r>
      <w:r w:rsidRPr="00A156AD">
        <w:rPr>
          <w:sz w:val="16"/>
        </w:rPr>
        <w:t xml:space="preserve">, </w:t>
      </w:r>
      <w:r w:rsidRPr="00A156AD">
        <w:rPr>
          <w:rStyle w:val="StyleUnderline"/>
        </w:rPr>
        <w:t>according to a recent study.</w:t>
      </w:r>
    </w:p>
    <w:p w14:paraId="483450E2" w14:textId="77777777" w:rsidR="00A156AD" w:rsidRPr="009E45A8" w:rsidRDefault="00A156AD" w:rsidP="00A156AD">
      <w:pPr>
        <w:rPr>
          <w:sz w:val="10"/>
        </w:rPr>
      </w:pPr>
      <w:r w:rsidRPr="00895F20">
        <w:rPr>
          <w:rStyle w:val="Emphasis"/>
          <w:highlight w:val="green"/>
        </w:rPr>
        <w:t>Increased immigration will heighten competition for low-skilled jobs,</w:t>
      </w:r>
      <w:r w:rsidRPr="00895F20">
        <w:rPr>
          <w:sz w:val="10"/>
          <w:highlight w:val="green"/>
        </w:rPr>
        <w:t xml:space="preserve"> </w:t>
      </w:r>
      <w:r w:rsidRPr="00895F20">
        <w:rPr>
          <w:rStyle w:val="Emphasis"/>
          <w:highlight w:val="green"/>
        </w:rPr>
        <w:t>alienate native-born workers from unions,</w:t>
      </w:r>
      <w:r w:rsidRPr="009E45A8">
        <w:rPr>
          <w:sz w:val="10"/>
        </w:rPr>
        <w:t xml:space="preserve"> </w:t>
      </w:r>
      <w:r w:rsidRPr="00A156AD">
        <w:rPr>
          <w:rStyle w:val="StyleUnderline"/>
        </w:rPr>
        <w:t xml:space="preserve">and make unions unable to apply pressure to employers, </w:t>
      </w:r>
      <w:r w:rsidRPr="00895F20">
        <w:rPr>
          <w:rStyle w:val="StyleUnderline"/>
          <w:highlight w:val="green"/>
        </w:rPr>
        <w:t>according to "</w:t>
      </w:r>
      <w:r w:rsidRPr="00A156AD">
        <w:rPr>
          <w:rStyle w:val="StyleUnderline"/>
        </w:rPr>
        <w:t xml:space="preserve">American Unions and U.S. Immigration Policy," </w:t>
      </w:r>
      <w:r w:rsidRPr="00895F20">
        <w:rPr>
          <w:rStyle w:val="StyleUnderline"/>
          <w:highlight w:val="green"/>
        </w:rPr>
        <w:t>recently released</w:t>
      </w:r>
      <w:r w:rsidRPr="00A156AD">
        <w:rPr>
          <w:rStyle w:val="StyleUnderline"/>
        </w:rPr>
        <w:t xml:space="preserve"> by </w:t>
      </w:r>
      <w:r w:rsidRPr="00895F20">
        <w:rPr>
          <w:rStyle w:val="StyleUnderline"/>
          <w:highlight w:val="green"/>
        </w:rPr>
        <w:t>the</w:t>
      </w:r>
      <w:r w:rsidRPr="009E45A8">
        <w:rPr>
          <w:sz w:val="10"/>
        </w:rPr>
        <w:t xml:space="preserve"> </w:t>
      </w:r>
      <w:r w:rsidRPr="00895F20">
        <w:rPr>
          <w:rStyle w:val="Emphasis"/>
          <w:highlight w:val="green"/>
        </w:rPr>
        <w:t>C</w:t>
      </w:r>
      <w:r w:rsidRPr="009E45A8">
        <w:rPr>
          <w:sz w:val="10"/>
        </w:rPr>
        <w:t xml:space="preserve">enter for </w:t>
      </w:r>
      <w:r w:rsidRPr="00895F20">
        <w:rPr>
          <w:rStyle w:val="Emphasis"/>
          <w:highlight w:val="green"/>
        </w:rPr>
        <w:t>I</w:t>
      </w:r>
      <w:r w:rsidRPr="009E45A8">
        <w:rPr>
          <w:sz w:val="10"/>
        </w:rPr>
        <w:t xml:space="preserve">mmigration </w:t>
      </w:r>
      <w:r w:rsidRPr="00895F20">
        <w:rPr>
          <w:rStyle w:val="Emphasis"/>
          <w:highlight w:val="green"/>
        </w:rPr>
        <w:t>S</w:t>
      </w:r>
      <w:r w:rsidRPr="009E45A8">
        <w:rPr>
          <w:sz w:val="10"/>
        </w:rPr>
        <w:t>tudies.</w:t>
      </w:r>
    </w:p>
    <w:p w14:paraId="1A0FBD87" w14:textId="77777777" w:rsidR="00A156AD" w:rsidRPr="00A156AD" w:rsidRDefault="00A156AD" w:rsidP="00A156AD">
      <w:pPr>
        <w:rPr>
          <w:sz w:val="16"/>
        </w:rPr>
      </w:pPr>
      <w:r w:rsidRPr="00A156AD">
        <w:rPr>
          <w:rStyle w:val="StyleUnderline"/>
        </w:rPr>
        <w:t>"</w:t>
      </w:r>
      <w:r w:rsidRPr="00895F20">
        <w:rPr>
          <w:rStyle w:val="StyleUnderline"/>
          <w:highlight w:val="green"/>
        </w:rPr>
        <w:t>Immigration</w:t>
      </w:r>
      <w:r w:rsidRPr="00A156AD">
        <w:rPr>
          <w:sz w:val="16"/>
        </w:rPr>
        <w:t xml:space="preserve"> is not the source of all evil, but it </w:t>
      </w:r>
      <w:r w:rsidRPr="00895F20">
        <w:rPr>
          <w:rStyle w:val="StyleUnderline"/>
          <w:highlight w:val="green"/>
        </w:rPr>
        <w:t>is disparately affecting our low-skilled workers think the unions have made a terrible mistake in putting the interests of immigrant workers first</w:t>
      </w:r>
      <w:r w:rsidRPr="00A156AD">
        <w:rPr>
          <w:sz w:val="16"/>
        </w:rPr>
        <w:t>," said the author of the report, Vernon M. Briggs Jr., a professor at the Cornell University School of Labor and Industrial Relations.</w:t>
      </w:r>
    </w:p>
    <w:p w14:paraId="68E6AC32" w14:textId="77777777" w:rsidR="00A156AD" w:rsidRPr="00A156AD" w:rsidRDefault="00A156AD" w:rsidP="00A156AD">
      <w:pPr>
        <w:rPr>
          <w:sz w:val="16"/>
        </w:rPr>
      </w:pPr>
      <w:r w:rsidRPr="00A156AD">
        <w:rPr>
          <w:sz w:val="16"/>
        </w:rPr>
        <w:t xml:space="preserve">Briggs also cites, among others, </w:t>
      </w:r>
      <w:r w:rsidRPr="00895F20">
        <w:rPr>
          <w:rStyle w:val="Emphasis"/>
          <w:highlight w:val="green"/>
        </w:rPr>
        <w:t>a</w:t>
      </w:r>
      <w:r w:rsidRPr="00A156AD">
        <w:rPr>
          <w:sz w:val="16"/>
        </w:rPr>
        <w:t xml:space="preserve"> 19</w:t>
      </w:r>
      <w:r w:rsidRPr="00895F20">
        <w:rPr>
          <w:rStyle w:val="Emphasis"/>
          <w:highlight w:val="green"/>
        </w:rPr>
        <w:t>97</w:t>
      </w:r>
      <w:r w:rsidRPr="00A156AD">
        <w:rPr>
          <w:sz w:val="16"/>
        </w:rPr>
        <w:t xml:space="preserve"> </w:t>
      </w:r>
      <w:r w:rsidRPr="00895F20">
        <w:rPr>
          <w:rStyle w:val="Emphasis"/>
          <w:highlight w:val="green"/>
        </w:rPr>
        <w:t>N</w:t>
      </w:r>
      <w:r w:rsidRPr="00A156AD">
        <w:rPr>
          <w:sz w:val="16"/>
        </w:rPr>
        <w:t xml:space="preserve">ational </w:t>
      </w:r>
      <w:r w:rsidRPr="00895F20">
        <w:rPr>
          <w:rStyle w:val="Emphasis"/>
          <w:highlight w:val="green"/>
        </w:rPr>
        <w:t>R</w:t>
      </w:r>
      <w:r w:rsidRPr="00A156AD">
        <w:rPr>
          <w:sz w:val="16"/>
        </w:rPr>
        <w:t xml:space="preserve">esearch </w:t>
      </w:r>
      <w:r w:rsidRPr="00895F20">
        <w:rPr>
          <w:rStyle w:val="Emphasis"/>
          <w:highlight w:val="green"/>
        </w:rPr>
        <w:t>C</w:t>
      </w:r>
      <w:r w:rsidRPr="00A156AD">
        <w:rPr>
          <w:sz w:val="16"/>
        </w:rPr>
        <w:t xml:space="preserve">ouncil </w:t>
      </w:r>
      <w:r w:rsidRPr="00895F20">
        <w:rPr>
          <w:rStyle w:val="StyleUnderline"/>
          <w:highlight w:val="green"/>
        </w:rPr>
        <w:t>report</w:t>
      </w:r>
      <w:r w:rsidRPr="00A156AD">
        <w:rPr>
          <w:sz w:val="16"/>
        </w:rPr>
        <w:t xml:space="preserve"> which </w:t>
      </w:r>
      <w:r w:rsidRPr="00895F20">
        <w:rPr>
          <w:rStyle w:val="StyleUnderline"/>
          <w:highlight w:val="green"/>
        </w:rPr>
        <w:t>found that the educational levels of immigrants arriving in America after 1965</w:t>
      </w:r>
      <w:r w:rsidRPr="00A156AD">
        <w:rPr>
          <w:sz w:val="16"/>
        </w:rPr>
        <w:t xml:space="preserve"> (when less restrictive legislation was passed) </w:t>
      </w:r>
      <w:r w:rsidRPr="00895F20">
        <w:rPr>
          <w:rStyle w:val="StyleUnderline"/>
          <w:highlight w:val="green"/>
        </w:rPr>
        <w:t>have steadily declined.</w:t>
      </w:r>
    </w:p>
    <w:p w14:paraId="7468F74B" w14:textId="77777777" w:rsidR="00A156AD" w:rsidRPr="00A156AD" w:rsidRDefault="00A156AD" w:rsidP="00A156AD">
      <w:pPr>
        <w:rPr>
          <w:sz w:val="16"/>
        </w:rPr>
      </w:pPr>
      <w:r w:rsidRPr="00A156AD">
        <w:rPr>
          <w:sz w:val="16"/>
        </w:rPr>
        <w:t xml:space="preserve">As a result, </w:t>
      </w:r>
      <w:r w:rsidRPr="00895F20">
        <w:rPr>
          <w:rStyle w:val="StyleUnderline"/>
          <w:highlight w:val="green"/>
        </w:rPr>
        <w:t>mass immigration is "disproportionately increasing the segment of the nation's labor supply that has the lowest human capitol endowments,"</w:t>
      </w:r>
      <w:r w:rsidRPr="00A156AD">
        <w:rPr>
          <w:rStyle w:val="StyleUnderline"/>
        </w:rPr>
        <w:t xml:space="preserve"> </w:t>
      </w:r>
      <w:r w:rsidRPr="00A156AD">
        <w:rPr>
          <w:sz w:val="16"/>
        </w:rPr>
        <w:t>Briggs writes. That</w:t>
      </w:r>
      <w:r w:rsidRPr="00A156AD">
        <w:rPr>
          <w:rStyle w:val="StyleUnderline"/>
        </w:rPr>
        <w:t xml:space="preserve">, </w:t>
      </w:r>
      <w:r w:rsidRPr="00895F20">
        <w:rPr>
          <w:rStyle w:val="StyleUnderline"/>
          <w:highlight w:val="green"/>
        </w:rPr>
        <w:t>in turn, he concludes, has undermined the ability of unions to organize workers and pressure employers into economic gains for those who are organized, contributing to a decrease in union membership</w:t>
      </w:r>
      <w:r w:rsidRPr="00A156AD">
        <w:rPr>
          <w:sz w:val="16"/>
        </w:rPr>
        <w:t>.</w:t>
      </w:r>
    </w:p>
    <w:p w14:paraId="79E3DF1F" w14:textId="77777777" w:rsidR="00A156AD" w:rsidRPr="00A156AD" w:rsidRDefault="00A156AD" w:rsidP="00A156AD"/>
    <w:p w14:paraId="2342E81F" w14:textId="6B2AC4BC" w:rsidR="00C07D36" w:rsidRDefault="00C07D36" w:rsidP="00C07D36">
      <w:pPr>
        <w:pStyle w:val="Heading3"/>
      </w:pPr>
      <w:r>
        <w:t xml:space="preserve">Immigration Link/Immigration Key/AT Other Factors </w:t>
      </w:r>
    </w:p>
    <w:p w14:paraId="58CFC42D" w14:textId="77777777" w:rsidR="00C07D36" w:rsidRDefault="00C07D36" w:rsidP="00C07D36">
      <w:pPr>
        <w:pStyle w:val="Heading4"/>
      </w:pPr>
      <w:r>
        <w:t>Immigration ruins unions ability to defy market forces and alienates native workers – it’s the main factor for decline in union membership – outweighs other factors</w:t>
      </w:r>
    </w:p>
    <w:p w14:paraId="35A5E729" w14:textId="77777777" w:rsidR="00C07D36" w:rsidRPr="00AA1C32" w:rsidRDefault="00C07D36" w:rsidP="00C07D36">
      <w:r w:rsidRPr="006E342F">
        <w:rPr>
          <w:rStyle w:val="Style13ptBold"/>
        </w:rPr>
        <w:t xml:space="preserve">Briggs 7 – </w:t>
      </w:r>
      <w:r>
        <w:t xml:space="preserve">Vernon M. Briggs Jr., a senior research fellow at CIS, won many awards in his 30 years as a journalist. In 2006 he received a Pulitzer Prize and the George Polk Award for his work in helping uncover the bribery scandal whose central figure was Rep. Randy "Duke" Cunningham. His work in Mexico for the Arizona Republic was honored with the 1989 Robert F. Kennedy Award for humanitarian journalism, 5-24-2007, "Immigration Policy and Organized Labor," CIS.org, </w:t>
      </w:r>
      <w:hyperlink r:id="rId28" w:history="1">
        <w:r w:rsidRPr="00FD5A4D">
          <w:rPr>
            <w:rStyle w:val="Hyperlink"/>
          </w:rPr>
          <w:t>https://cis.org/Immigration-Policy-and-Organized-Labor</w:t>
        </w:r>
      </w:hyperlink>
      <w:r>
        <w:t xml:space="preserve"> KKC</w:t>
      </w:r>
    </w:p>
    <w:p w14:paraId="38A1F08E" w14:textId="77777777" w:rsidR="00C07D36" w:rsidRPr="00026184" w:rsidRDefault="00C07D36" w:rsidP="00C07D36">
      <w:pPr>
        <w:rPr>
          <w:sz w:val="16"/>
        </w:rPr>
      </w:pPr>
      <w:r w:rsidRPr="00026184">
        <w:rPr>
          <w:sz w:val="16"/>
        </w:rPr>
        <w:t>CONCLUDING OBSERVATIONS</w:t>
      </w:r>
    </w:p>
    <w:p w14:paraId="37963733" w14:textId="77777777" w:rsidR="00C07D36" w:rsidRPr="003C6150" w:rsidRDefault="00C07D36" w:rsidP="00C07D36">
      <w:pPr>
        <w:rPr>
          <w:sz w:val="16"/>
        </w:rPr>
      </w:pPr>
      <w:r w:rsidRPr="003C6150">
        <w:rPr>
          <w:sz w:val="16"/>
        </w:rPr>
        <w:t xml:space="preserve">By 2006, the </w:t>
      </w:r>
      <w:r w:rsidRPr="00895F20">
        <w:rPr>
          <w:rStyle w:val="StyleUnderline"/>
          <w:highlight w:val="green"/>
        </w:rPr>
        <w:t>foreign-born</w:t>
      </w:r>
      <w:r w:rsidRPr="003C6150">
        <w:rPr>
          <w:sz w:val="16"/>
        </w:rPr>
        <w:t xml:space="preserve"> population </w:t>
      </w:r>
      <w:r w:rsidRPr="003C6150">
        <w:rPr>
          <w:rStyle w:val="StyleUnderline"/>
        </w:rPr>
        <w:t xml:space="preserve">has </w:t>
      </w:r>
      <w:r w:rsidRPr="00895F20">
        <w:rPr>
          <w:rStyle w:val="StyleUnderline"/>
          <w:highlight w:val="green"/>
        </w:rPr>
        <w:t>swollen to</w:t>
      </w:r>
      <w:r w:rsidRPr="003C6150">
        <w:rPr>
          <w:sz w:val="16"/>
        </w:rPr>
        <w:t xml:space="preserve"> </w:t>
      </w:r>
      <w:r w:rsidRPr="00026184">
        <w:rPr>
          <w:rStyle w:val="StyleUnderline"/>
        </w:rPr>
        <w:t xml:space="preserve">12.1 percent of the population and </w:t>
      </w:r>
      <w:r w:rsidRPr="00895F20">
        <w:rPr>
          <w:rStyle w:val="StyleUnderline"/>
          <w:highlight w:val="green"/>
        </w:rPr>
        <w:t>almost 15 percent of the labor force</w:t>
      </w:r>
      <w:r w:rsidRPr="00895F20">
        <w:rPr>
          <w:sz w:val="16"/>
          <w:highlight w:val="green"/>
        </w:rPr>
        <w:t>.</w:t>
      </w:r>
      <w:r w:rsidRPr="003C6150">
        <w:rPr>
          <w:sz w:val="16"/>
        </w:rPr>
        <w:t xml:space="preserve"> </w:t>
      </w:r>
      <w:r w:rsidRPr="00895F20">
        <w:rPr>
          <w:rStyle w:val="Emphasis"/>
          <w:highlight w:val="green"/>
        </w:rPr>
        <w:t>Union membership in</w:t>
      </w:r>
      <w:r w:rsidRPr="00761EF0">
        <w:rPr>
          <w:rStyle w:val="Emphasis"/>
        </w:rPr>
        <w:t xml:space="preserve"> 20</w:t>
      </w:r>
      <w:r w:rsidRPr="00895F20">
        <w:rPr>
          <w:rStyle w:val="Emphasis"/>
          <w:highlight w:val="green"/>
        </w:rPr>
        <w:t>06</w:t>
      </w:r>
      <w:r w:rsidRPr="00026184">
        <w:rPr>
          <w:rStyle w:val="Emphasis"/>
        </w:rPr>
        <w:t xml:space="preserve"> </w:t>
      </w:r>
      <w:r w:rsidRPr="00895F20">
        <w:rPr>
          <w:rStyle w:val="Emphasis"/>
          <w:highlight w:val="green"/>
        </w:rPr>
        <w:t>had continued the decline</w:t>
      </w:r>
      <w:r w:rsidRPr="003C6150">
        <w:rPr>
          <w:sz w:val="16"/>
        </w:rPr>
        <w:t xml:space="preserve"> </w:t>
      </w:r>
      <w:r w:rsidRPr="00026184">
        <w:rPr>
          <w:rStyle w:val="StyleUnderline"/>
        </w:rPr>
        <w:t xml:space="preserve">that had begun </w:t>
      </w:r>
      <w:r w:rsidRPr="00895F20">
        <w:rPr>
          <w:rStyle w:val="StyleUnderline"/>
          <w:highlight w:val="green"/>
        </w:rPr>
        <w:t>following</w:t>
      </w:r>
      <w:r w:rsidRPr="00026184">
        <w:rPr>
          <w:rStyle w:val="StyleUnderline"/>
        </w:rPr>
        <w:t xml:space="preserve"> the passage of </w:t>
      </w:r>
      <w:r w:rsidRPr="00895F20">
        <w:rPr>
          <w:rStyle w:val="StyleUnderline"/>
          <w:highlight w:val="green"/>
        </w:rPr>
        <w:t>the</w:t>
      </w:r>
      <w:r w:rsidRPr="003C6150">
        <w:rPr>
          <w:sz w:val="16"/>
        </w:rPr>
        <w:t xml:space="preserve"> </w:t>
      </w:r>
      <w:r w:rsidRPr="00895F20">
        <w:rPr>
          <w:rStyle w:val="StyleUnderline"/>
          <w:highlight w:val="green"/>
        </w:rPr>
        <w:t>Immigration Act of 1965</w:t>
      </w:r>
      <w:r w:rsidRPr="003C6150">
        <w:rPr>
          <w:sz w:val="16"/>
        </w:rPr>
        <w:t xml:space="preserve"> </w:t>
      </w:r>
      <w:r w:rsidRPr="00895F20">
        <w:rPr>
          <w:rStyle w:val="Emphasis"/>
          <w:highlight w:val="green"/>
        </w:rPr>
        <w:t>falling to only 12 percent</w:t>
      </w:r>
      <w:r w:rsidRPr="003C6150">
        <w:rPr>
          <w:sz w:val="16"/>
        </w:rPr>
        <w:t xml:space="preserve"> </w:t>
      </w:r>
      <w:r w:rsidRPr="003C6150">
        <w:rPr>
          <w:rStyle w:val="StyleUnderline"/>
        </w:rPr>
        <w:t>of the employed nonagricultural labor force</w:t>
      </w:r>
      <w:r w:rsidRPr="003C6150">
        <w:rPr>
          <w:sz w:val="16"/>
        </w:rPr>
        <w:t xml:space="preserve">. The revival of the phenomenon of mass immigration is, of course, not the only explanation for the decline in union membership. </w:t>
      </w:r>
      <w:r w:rsidRPr="00895F20">
        <w:rPr>
          <w:rStyle w:val="StyleUnderline"/>
          <w:highlight w:val="green"/>
        </w:rPr>
        <w:t>There are multiple factors</w:t>
      </w:r>
      <w:r w:rsidRPr="003C6150">
        <w:rPr>
          <w:sz w:val="16"/>
        </w:rPr>
        <w:t xml:space="preserve"> -- all of which are beyond the scope of this testimony. </w:t>
      </w:r>
      <w:r w:rsidRPr="00895F20">
        <w:rPr>
          <w:rStyle w:val="Emphasis"/>
          <w:highlight w:val="green"/>
        </w:rPr>
        <w:t>But mass immigration is one of the key factors especially because of the large component of the total flow are illegal immigrants</w:t>
      </w:r>
      <w:r w:rsidRPr="003C6150">
        <w:rPr>
          <w:sz w:val="16"/>
        </w:rPr>
        <w:t xml:space="preserve"> (estimated in 2006 to number close to 12 million persons, of whom an estimated 7.4 million are illegal immigrant workers). </w:t>
      </w:r>
    </w:p>
    <w:p w14:paraId="18D08189" w14:textId="77777777" w:rsidR="00C07D36" w:rsidRPr="003C6150" w:rsidRDefault="00C07D36" w:rsidP="00C07D36">
      <w:pPr>
        <w:rPr>
          <w:sz w:val="16"/>
        </w:rPr>
      </w:pPr>
      <w:r w:rsidRPr="003C6150">
        <w:rPr>
          <w:rStyle w:val="StyleUnderline"/>
        </w:rPr>
        <w:t xml:space="preserve">As the </w:t>
      </w:r>
      <w:r w:rsidRPr="00895F20">
        <w:rPr>
          <w:rStyle w:val="StyleUnderline"/>
          <w:highlight w:val="green"/>
        </w:rPr>
        <w:t>findings of two national Commissions as well as the bulk of credible research on the impact</w:t>
      </w:r>
      <w:r w:rsidRPr="003C6150">
        <w:rPr>
          <w:sz w:val="16"/>
        </w:rPr>
        <w:t xml:space="preserve"> of immigration on the nation's work force, </w:t>
      </w:r>
      <w:r w:rsidRPr="00895F20">
        <w:rPr>
          <w:rStyle w:val="Emphasis"/>
          <w:highlight w:val="green"/>
        </w:rPr>
        <w:t>immigration laws need to be strengthen-- not weakened</w:t>
      </w:r>
      <w:r w:rsidRPr="003C6150">
        <w:rPr>
          <w:sz w:val="16"/>
        </w:rPr>
        <w:t xml:space="preserve">. Employer sanctions set the moral tone for the rationale for existence of immigration policy as a worksite issue. One has to be eligible to work in the United States, not simply want to work in the United States. If that is the case, there has to be some way to restrict access to employment only to those who are permitted by existing law to work. Employer sanctions are designed to accomplish this feat. But to be meaningful, they have to be enforced at the worksite. Such inspections must become routine. Furthermore, the identity loophole of the use counterfeit documents must also be closed. There can be no more amnesties (no matter what euphemism is used). There has been no ambiguity in the law since 1986. Persons who have brazenly violated the law against their employment not only should not be at the worksite, they should not even be in the country. </w:t>
      </w:r>
      <w:r w:rsidRPr="00761EF0">
        <w:rPr>
          <w:rStyle w:val="StyleUnderline"/>
        </w:rPr>
        <w:t>Certainl</w:t>
      </w:r>
      <w:r w:rsidRPr="003C6150">
        <w:rPr>
          <w:rStyle w:val="StyleUnderline"/>
        </w:rPr>
        <w:t xml:space="preserve">y </w:t>
      </w:r>
      <w:r w:rsidRPr="00895F20">
        <w:rPr>
          <w:rStyle w:val="StyleUnderline"/>
          <w:highlight w:val="green"/>
        </w:rPr>
        <w:t>there is no reason to legalize their status</w:t>
      </w:r>
      <w:r w:rsidRPr="003C6150">
        <w:rPr>
          <w:rStyle w:val="StyleUnderline"/>
        </w:rPr>
        <w:t xml:space="preserve"> so that </w:t>
      </w:r>
      <w:r w:rsidRPr="00895F20">
        <w:rPr>
          <w:rStyle w:val="StyleUnderline"/>
          <w:highlight w:val="green"/>
        </w:rPr>
        <w:t>they</w:t>
      </w:r>
      <w:r w:rsidRPr="003C6150">
        <w:rPr>
          <w:rStyle w:val="StyleUnderline"/>
        </w:rPr>
        <w:t xml:space="preserve"> can </w:t>
      </w:r>
      <w:r w:rsidRPr="00895F20">
        <w:rPr>
          <w:rStyle w:val="StyleUnderline"/>
          <w:highlight w:val="green"/>
        </w:rPr>
        <w:t>continue to compete with American</w:t>
      </w:r>
      <w:r w:rsidRPr="003C6150">
        <w:rPr>
          <w:rStyle w:val="StyleUnderline"/>
        </w:rPr>
        <w:t xml:space="preserve"> </w:t>
      </w:r>
      <w:r w:rsidRPr="00895F20">
        <w:rPr>
          <w:rStyle w:val="StyleUnderline"/>
          <w:highlight w:val="green"/>
        </w:rPr>
        <w:t>workers</w:t>
      </w:r>
      <w:r w:rsidRPr="003C6150">
        <w:rPr>
          <w:sz w:val="16"/>
        </w:rPr>
        <w:t xml:space="preserve"> for whom the workplace is supposedly reserved. </w:t>
      </w:r>
      <w:r w:rsidRPr="00895F20">
        <w:rPr>
          <w:rStyle w:val="StyleUnderline"/>
          <w:highlight w:val="green"/>
        </w:rPr>
        <w:t>If illegal immigrants can be kept out of the workplace, there would no longer be any dilemma for organized labor to confront</w:t>
      </w:r>
      <w:r w:rsidRPr="003C6150">
        <w:rPr>
          <w:sz w:val="16"/>
        </w:rPr>
        <w:t xml:space="preserve">. The real onus is on government to get illegal immigrants out of the labor force. </w:t>
      </w:r>
    </w:p>
    <w:p w14:paraId="12062EBA" w14:textId="77777777" w:rsidR="00C07D36" w:rsidRPr="003C6150" w:rsidRDefault="00C07D36" w:rsidP="00C07D36">
      <w:pPr>
        <w:rPr>
          <w:sz w:val="16"/>
        </w:rPr>
      </w:pPr>
      <w:r w:rsidRPr="003C6150">
        <w:rPr>
          <w:sz w:val="16"/>
        </w:rPr>
        <w:t xml:space="preserve">Until that time, however, </w:t>
      </w:r>
      <w:r w:rsidRPr="003C6150">
        <w:rPr>
          <w:rStyle w:val="StyleUnderline"/>
        </w:rPr>
        <w:t>organized labor seems convinced that it has no choice but to abandon its traditional role of the past when it sought to monitor the impact of immigration on the well-being of the working people of the country</w:t>
      </w:r>
      <w:r w:rsidRPr="003C6150">
        <w:rPr>
          <w:sz w:val="16"/>
        </w:rPr>
        <w:t>. But in the process of becoming an advocate for the pro-immigrant political agenda, there is a heavy cost.</w:t>
      </w:r>
    </w:p>
    <w:p w14:paraId="123B53C4" w14:textId="77777777" w:rsidR="00C07D36" w:rsidRPr="003C6150" w:rsidRDefault="00C07D36" w:rsidP="00C07D36">
      <w:pPr>
        <w:rPr>
          <w:sz w:val="16"/>
        </w:rPr>
      </w:pPr>
      <w:r w:rsidRPr="003C6150">
        <w:rPr>
          <w:sz w:val="16"/>
        </w:rPr>
        <w:t xml:space="preserve">First, it means that </w:t>
      </w:r>
      <w:r w:rsidRPr="00895F20">
        <w:rPr>
          <w:rStyle w:val="StyleUnderline"/>
          <w:highlight w:val="green"/>
        </w:rPr>
        <w:t>it is unlikely that any organizing success of immigrant workers will</w:t>
      </w:r>
      <w:r w:rsidRPr="003C6150">
        <w:rPr>
          <w:sz w:val="16"/>
        </w:rPr>
        <w:t xml:space="preserve"> be able to translate in to any real ability to </w:t>
      </w:r>
      <w:r w:rsidRPr="00895F20">
        <w:rPr>
          <w:rStyle w:val="StyleUnderline"/>
          <w:highlight w:val="green"/>
        </w:rPr>
        <w:t>improve</w:t>
      </w:r>
      <w:r w:rsidRPr="003C6150">
        <w:rPr>
          <w:sz w:val="16"/>
        </w:rPr>
        <w:t xml:space="preserve"> the </w:t>
      </w:r>
      <w:r w:rsidRPr="00895F20">
        <w:rPr>
          <w:rStyle w:val="StyleUnderline"/>
          <w:highlight w:val="green"/>
        </w:rPr>
        <w:t>wages</w:t>
      </w:r>
      <w:r w:rsidRPr="00895F20">
        <w:rPr>
          <w:sz w:val="16"/>
          <w:highlight w:val="green"/>
        </w:rPr>
        <w:t xml:space="preserve"> </w:t>
      </w:r>
      <w:r w:rsidRPr="00895F20">
        <w:rPr>
          <w:rStyle w:val="StyleUnderline"/>
          <w:highlight w:val="green"/>
        </w:rPr>
        <w:t>and benefits</w:t>
      </w:r>
      <w:r w:rsidRPr="003C6150">
        <w:rPr>
          <w:rStyle w:val="StyleUnderline"/>
        </w:rPr>
        <w:t xml:space="preserve"> </w:t>
      </w:r>
      <w:r w:rsidRPr="00895F20">
        <w:rPr>
          <w:rStyle w:val="StyleUnderline"/>
          <w:highlight w:val="green"/>
        </w:rPr>
        <w:t>of</w:t>
      </w:r>
      <w:r w:rsidRPr="003C6150">
        <w:rPr>
          <w:sz w:val="16"/>
        </w:rPr>
        <w:t xml:space="preserve"> such </w:t>
      </w:r>
      <w:r w:rsidRPr="00895F20">
        <w:rPr>
          <w:rStyle w:val="StyleUnderline"/>
          <w:highlight w:val="green"/>
        </w:rPr>
        <w:t>workers</w:t>
      </w:r>
      <w:r w:rsidRPr="003C6150">
        <w:rPr>
          <w:sz w:val="16"/>
        </w:rPr>
        <w:t xml:space="preserve">. None of the basic parameters have changed. </w:t>
      </w:r>
      <w:r w:rsidRPr="00895F20">
        <w:rPr>
          <w:rStyle w:val="StyleUnderline"/>
          <w:highlight w:val="green"/>
        </w:rPr>
        <w:t>As long as the labor market continues to be flooded with low-skilled immigrant workers</w:t>
      </w:r>
      <w:r w:rsidRPr="003C6150">
        <w:rPr>
          <w:sz w:val="16"/>
        </w:rPr>
        <w:t xml:space="preserve"> (many of whom are illegal immigrants), </w:t>
      </w:r>
      <w:r w:rsidRPr="003C6150">
        <w:rPr>
          <w:rStyle w:val="StyleUnderline"/>
        </w:rPr>
        <w:t>unions will not be able to defy market forces that will serve to suppress wages and to stifle any opportunity to improve working conditions</w:t>
      </w:r>
      <w:r w:rsidRPr="003C6150">
        <w:rPr>
          <w:sz w:val="16"/>
        </w:rPr>
        <w:t xml:space="preserve">. New recruits will pay dues but they cannot expect to see much in the way of material gain </w:t>
      </w:r>
      <w:proofErr w:type="spellStart"/>
      <w:r w:rsidRPr="003C6150">
        <w:rPr>
          <w:sz w:val="16"/>
        </w:rPr>
        <w:t>form</w:t>
      </w:r>
      <w:proofErr w:type="spellEnd"/>
      <w:r w:rsidRPr="003C6150">
        <w:rPr>
          <w:sz w:val="16"/>
        </w:rPr>
        <w:t xml:space="preserve"> becoming union members.</w:t>
      </w:r>
    </w:p>
    <w:p w14:paraId="0909308B" w14:textId="77777777" w:rsidR="00C07D36" w:rsidRPr="00411672" w:rsidRDefault="00C07D36" w:rsidP="00C07D36">
      <w:pPr>
        <w:rPr>
          <w:sz w:val="16"/>
        </w:rPr>
      </w:pPr>
      <w:r w:rsidRPr="00411672">
        <w:rPr>
          <w:sz w:val="16"/>
        </w:rPr>
        <w:t xml:space="preserve">Secondly, </w:t>
      </w:r>
      <w:r w:rsidRPr="00895F20">
        <w:rPr>
          <w:rStyle w:val="StyleUnderline"/>
          <w:highlight w:val="green"/>
        </w:rPr>
        <w:t>organized labor will run the risk of alienating itself from the millions of low skilled American workers who must compete with the waves of unskilled immigrant workers</w:t>
      </w:r>
      <w:r w:rsidRPr="00411672">
        <w:rPr>
          <w:sz w:val="16"/>
        </w:rPr>
        <w:t xml:space="preserve"> now in the labor market and the many more who will continue to seek access to the jobs it has to offer. The more organized labor speaks on behalf of illegal immigrants the sooner more American workers are going to realize that the labor movement does not really have their real interests at heart. Indeed, it would be harming them.</w:t>
      </w:r>
    </w:p>
    <w:p w14:paraId="4097E9A9" w14:textId="77777777" w:rsidR="00C07D36" w:rsidRPr="00411672" w:rsidRDefault="00C07D36" w:rsidP="00C07D36">
      <w:pPr>
        <w:rPr>
          <w:sz w:val="16"/>
        </w:rPr>
      </w:pPr>
      <w:r w:rsidRPr="00411672">
        <w:rPr>
          <w:sz w:val="16"/>
        </w:rPr>
        <w:t xml:space="preserve">Third and last, the greatest danger that this shift in position is </w:t>
      </w:r>
      <w:r w:rsidRPr="00411672">
        <w:rPr>
          <w:rStyle w:val="StyleUnderline"/>
        </w:rPr>
        <w:t>raises the prospect that the broader public itself will lose faith in the moral credibility of the labor movement itself</w:t>
      </w:r>
      <w:r w:rsidRPr="00411672">
        <w:rPr>
          <w:sz w:val="16"/>
        </w:rPr>
        <w:t xml:space="preserve">. Is it actually a voice that speaks for the best interests of all working people (members or not) which it often claims to be -- or is it just another selfish interest group willing to sacrifice the national interest for selfish gain? The entire nation has a stake in the struggle to develop a viable and enforceable immigration policy. </w:t>
      </w:r>
      <w:r w:rsidRPr="00411672">
        <w:rPr>
          <w:rStyle w:val="StyleUnderline"/>
        </w:rPr>
        <w:t>Future generation will be impacted by decisions made today</w:t>
      </w:r>
      <w:r w:rsidRPr="00411672">
        <w:rPr>
          <w:sz w:val="16"/>
        </w:rPr>
        <w:t>. For this reason it would be wise if the leadership of organized labor today would reflect on the words of a labor leader of the past, John Mitchell, the influential President of the United Mine Workers, who in 1903 stated:</w:t>
      </w:r>
    </w:p>
    <w:p w14:paraId="1EEBD5D5" w14:textId="77777777" w:rsidR="00C07D36" w:rsidRPr="00411672" w:rsidRDefault="00C07D36" w:rsidP="00C07D36">
      <w:pPr>
        <w:rPr>
          <w:sz w:val="16"/>
        </w:rPr>
      </w:pPr>
      <w:r w:rsidRPr="00895F20">
        <w:rPr>
          <w:rStyle w:val="Emphasis"/>
          <w:highlight w:val="green"/>
        </w:rPr>
        <w:t>Trade unions are strong, but they are not invincible nor omnipotent</w:t>
      </w:r>
      <w:r w:rsidRPr="00411672">
        <w:rPr>
          <w:sz w:val="16"/>
        </w:rPr>
        <w:t>. And it is well that they are not so, for the wisdom that they have shown has been largely due to the ever-present necessity of appealing to the public for sympathy and support. In the long run the success or failure of trade unions will depend on the intelligent judgment of the American people.</w:t>
      </w:r>
    </w:p>
    <w:p w14:paraId="58771343" w14:textId="77777777" w:rsidR="00C07D36" w:rsidRPr="00411672" w:rsidRDefault="00C07D36" w:rsidP="00C07D36">
      <w:pPr>
        <w:rPr>
          <w:sz w:val="16"/>
        </w:rPr>
      </w:pPr>
      <w:r w:rsidRPr="00411672">
        <w:rPr>
          <w:sz w:val="16"/>
        </w:rPr>
        <w:t>If the labor movement is to prosper, it should reflect on the wisdom of Mitchell's words when it comes to the design of immigration policy</w:t>
      </w:r>
      <w:r w:rsidRPr="00411672">
        <w:rPr>
          <w:rStyle w:val="StyleUnderline"/>
        </w:rPr>
        <w:t>. In seeking to ally itself</w:t>
      </w:r>
      <w:r w:rsidRPr="00411672">
        <w:rPr>
          <w:sz w:val="16"/>
        </w:rPr>
        <w:t xml:space="preserve"> in the post-1990s </w:t>
      </w:r>
      <w:r w:rsidRPr="00411672">
        <w:rPr>
          <w:rStyle w:val="StyleUnderline"/>
        </w:rPr>
        <w:t>with other societal groups that have wider political agendas</w:t>
      </w:r>
      <w:r w:rsidRPr="00411672">
        <w:rPr>
          <w:sz w:val="16"/>
        </w:rPr>
        <w:t xml:space="preserve">, </w:t>
      </w:r>
      <w:r w:rsidRPr="00411672">
        <w:rPr>
          <w:rStyle w:val="StyleUnderline"/>
        </w:rPr>
        <w:t>the leadership of organized labor is now supporting policies that are patently harmful to the well-being of the nation's labor forc</w:t>
      </w:r>
      <w:r w:rsidRPr="00411672">
        <w:rPr>
          <w:sz w:val="16"/>
        </w:rPr>
        <w:t>e. What is bad economics for working people can never be good politics for unions. The American people know this.</w:t>
      </w:r>
    </w:p>
    <w:p w14:paraId="203C1FCE" w14:textId="77777777" w:rsidR="00A65CCF" w:rsidRDefault="00A65CCF" w:rsidP="00A65CCF">
      <w:pPr>
        <w:pStyle w:val="Heading3"/>
      </w:pPr>
      <w:r>
        <w:t xml:space="preserve">Perception </w:t>
      </w:r>
    </w:p>
    <w:p w14:paraId="3D9CEE30" w14:textId="3D80F904" w:rsidR="00A65CCF" w:rsidRPr="00434FB1" w:rsidRDefault="00A65CCF" w:rsidP="00A65CCF">
      <w:pPr>
        <w:pStyle w:val="Heading4"/>
      </w:pPr>
      <w:r>
        <w:t xml:space="preserve">Unions perceive large influxes of immigrants as damaging </w:t>
      </w:r>
    </w:p>
    <w:p w14:paraId="486A84CC" w14:textId="77777777" w:rsidR="00A65CCF" w:rsidRDefault="00A65CCF" w:rsidP="00A65CCF">
      <w:r w:rsidRPr="005C154D">
        <w:rPr>
          <w:rStyle w:val="Style13ptBold"/>
        </w:rPr>
        <w:t>Martinez 17 –</w:t>
      </w:r>
      <w:r>
        <w:t xml:space="preserve"> </w:t>
      </w:r>
      <w:proofErr w:type="spellStart"/>
      <w:r>
        <w:t>Jolen</w:t>
      </w:r>
      <w:proofErr w:type="spellEnd"/>
      <w:r>
        <w:t xml:space="preserve"> Martinez, a student from Rice University, 22 April 2017 “Labor and Legality: Unions as Ideological State Apparatuses within Bourgeois Law” </w:t>
      </w:r>
      <w:hyperlink r:id="rId29" w:history="1">
        <w:r w:rsidRPr="001D1BB0">
          <w:rPr>
            <w:rStyle w:val="Hyperlink"/>
          </w:rPr>
          <w:t>https://scholarship.rice.edu/handle/1911/99277</w:t>
        </w:r>
      </w:hyperlink>
      <w:r>
        <w:t xml:space="preserve"> KKC</w:t>
      </w:r>
    </w:p>
    <w:p w14:paraId="39756C63" w14:textId="77777777" w:rsidR="00A65CCF" w:rsidRPr="004D7FF8" w:rsidRDefault="00A65CCF" w:rsidP="00A65CCF">
      <w:pPr>
        <w:rPr>
          <w:sz w:val="16"/>
        </w:rPr>
      </w:pPr>
      <w:r w:rsidRPr="004D7FF8">
        <w:rPr>
          <w:sz w:val="16"/>
        </w:rPr>
        <w:t xml:space="preserve">Legality​ ​and​ ​Labor​ ​Unions </w:t>
      </w:r>
    </w:p>
    <w:p w14:paraId="68CBE97B" w14:textId="77777777" w:rsidR="00A65CCF" w:rsidRPr="004D7FF8" w:rsidRDefault="00A65CCF" w:rsidP="00A65CCF">
      <w:pPr>
        <w:rPr>
          <w:sz w:val="16"/>
        </w:rPr>
      </w:pPr>
      <w:r w:rsidRPr="004D7FF8">
        <w:rPr>
          <w:sz w:val="16"/>
        </w:rPr>
        <w:t xml:space="preserve">I.)​ ​Unite​ ​Here,​ ​Bridge​ ​Between​ ​Labor​ ​and​ ​Legality: </w:t>
      </w:r>
      <w:r w:rsidRPr="005C154D">
        <w:rPr>
          <w:rStyle w:val="StyleUnderline"/>
        </w:rPr>
        <w:t>Historically</w:t>
      </w:r>
      <w:r w:rsidRPr="004D7FF8">
        <w:rPr>
          <w:sz w:val="16"/>
        </w:rPr>
        <w:t xml:space="preserve">, </w:t>
      </w:r>
      <w:r w:rsidRPr="00895F20">
        <w:rPr>
          <w:rStyle w:val="Emphasis"/>
          <w:highlight w:val="green"/>
        </w:rPr>
        <w:t>unions have felt</w:t>
      </w:r>
      <w:r w:rsidRPr="005C154D">
        <w:rPr>
          <w:rStyle w:val="StyleUnderline"/>
        </w:rPr>
        <w:t xml:space="preserve"> that their movements were </w:t>
      </w:r>
      <w:r w:rsidRPr="00895F20">
        <w:rPr>
          <w:rStyle w:val="Emphasis"/>
          <w:highlight w:val="green"/>
        </w:rPr>
        <w:t>threatened</w:t>
      </w:r>
      <w:r w:rsidRPr="005C154D">
        <w:rPr>
          <w:rStyle w:val="StyleUnderline"/>
        </w:rPr>
        <w:t xml:space="preserve"> </w:t>
      </w:r>
      <w:r w:rsidRPr="00895F20">
        <w:rPr>
          <w:rStyle w:val="StyleUnderline"/>
          <w:highlight w:val="green"/>
        </w:rPr>
        <w:t>by</w:t>
      </w:r>
      <w:r w:rsidRPr="005C154D">
        <w:rPr>
          <w:rStyle w:val="StyleUnderline"/>
        </w:rPr>
        <w:t xml:space="preserve"> </w:t>
      </w:r>
      <w:r w:rsidRPr="00895F20">
        <w:rPr>
          <w:rStyle w:val="Emphasis"/>
          <w:highlight w:val="green"/>
        </w:rPr>
        <w:t>large influxes</w:t>
      </w:r>
      <w:r w:rsidRPr="005C154D">
        <w:rPr>
          <w:rStyle w:val="StyleUnderline"/>
        </w:rPr>
        <w:t xml:space="preserve"> </w:t>
      </w:r>
      <w:r w:rsidRPr="00895F20">
        <w:rPr>
          <w:rStyle w:val="StyleUnderline"/>
          <w:highlight w:val="green"/>
        </w:rPr>
        <w:t>of immigrant workers</w:t>
      </w:r>
      <w:r w:rsidRPr="004D7FF8">
        <w:rPr>
          <w:sz w:val="16"/>
        </w:rPr>
        <w:t xml:space="preserve">; </w:t>
      </w:r>
      <w:r w:rsidRPr="004D7FF8">
        <w:rPr>
          <w:rStyle w:val="StyleUnderline"/>
        </w:rPr>
        <w:t xml:space="preserve">with </w:t>
      </w:r>
      <w:r w:rsidRPr="00193B18">
        <w:rPr>
          <w:rStyle w:val="StyleUnderline"/>
        </w:rPr>
        <w:t>more</w:t>
      </w:r>
      <w:r w:rsidRPr="004D7FF8">
        <w:rPr>
          <w:rStyle w:val="StyleUnderline"/>
        </w:rPr>
        <w:t xml:space="preserve"> foreign workers </w:t>
      </w:r>
      <w:r w:rsidRPr="00895F20">
        <w:rPr>
          <w:rStyle w:val="StyleUnderline"/>
          <w:highlight w:val="green"/>
        </w:rPr>
        <w:t>entering</w:t>
      </w:r>
      <w:r w:rsidRPr="004D7FF8">
        <w:rPr>
          <w:rStyle w:val="StyleUnderline"/>
        </w:rPr>
        <w:t xml:space="preserve"> into </w:t>
      </w:r>
      <w:r w:rsidRPr="00895F20">
        <w:rPr>
          <w:rStyle w:val="StyleUnderline"/>
          <w:highlight w:val="green"/>
        </w:rPr>
        <w:t>the labor market</w:t>
      </w:r>
      <w:r w:rsidRPr="004D7FF8">
        <w:rPr>
          <w:rStyle w:val="StyleUnderline"/>
        </w:rPr>
        <w:t xml:space="preserve">, </w:t>
      </w:r>
      <w:r w:rsidRPr="00895F20">
        <w:rPr>
          <w:rStyle w:val="Emphasis"/>
          <w:highlight w:val="green"/>
        </w:rPr>
        <w:t>wages would decrease</w:t>
      </w:r>
      <w:r w:rsidRPr="004D7FF8">
        <w:rPr>
          <w:rStyle w:val="StyleUnderline"/>
        </w:rPr>
        <w:t xml:space="preserve"> </w:t>
      </w:r>
      <w:r w:rsidRPr="00895F20">
        <w:rPr>
          <w:rStyle w:val="StyleUnderline"/>
          <w:highlight w:val="green"/>
        </w:rPr>
        <w:t>and</w:t>
      </w:r>
      <w:r w:rsidRPr="004D7FF8">
        <w:rPr>
          <w:rStyle w:val="StyleUnderline"/>
        </w:rPr>
        <w:t xml:space="preserve"> </w:t>
      </w:r>
      <w:r w:rsidRPr="00895F20">
        <w:rPr>
          <w:rStyle w:val="Emphasis"/>
          <w:highlight w:val="green"/>
        </w:rPr>
        <w:t>unions</w:t>
      </w:r>
      <w:r w:rsidRPr="004D7FF8">
        <w:rPr>
          <w:rStyle w:val="StyleUnderline"/>
        </w:rPr>
        <w:t xml:space="preserve"> would </w:t>
      </w:r>
      <w:r w:rsidRPr="00895F20">
        <w:rPr>
          <w:rStyle w:val="Emphasis"/>
          <w:highlight w:val="green"/>
        </w:rPr>
        <w:t>possess less bargaining power</w:t>
      </w:r>
      <w:r w:rsidRPr="004D7FF8">
        <w:rPr>
          <w:sz w:val="16"/>
        </w:rPr>
        <w:t xml:space="preserve">. Unions understand that </w:t>
      </w:r>
      <w:r w:rsidRPr="004D7FF8">
        <w:rPr>
          <w:rStyle w:val="StyleUnderline"/>
        </w:rPr>
        <w:t xml:space="preserve">undocumented workers are alienated </w:t>
      </w:r>
      <w:r w:rsidRPr="004D7FF8">
        <w:rPr>
          <w:sz w:val="16"/>
        </w:rPr>
        <w:t xml:space="preserve">from American economic </w:t>
      </w:r>
      <w:r w:rsidRPr="004D7FF8">
        <w:rPr>
          <w:rStyle w:val="StyleUnderline"/>
        </w:rPr>
        <w:t>and</w:t>
      </w:r>
      <w:r w:rsidRPr="004D7FF8">
        <w:rPr>
          <w:sz w:val="16"/>
        </w:rPr>
        <w:t xml:space="preserve"> political equality, and </w:t>
      </w:r>
      <w:r w:rsidRPr="004D7FF8">
        <w:rPr>
          <w:rStyle w:val="StyleUnderline"/>
        </w:rPr>
        <w:t>thus</w:t>
      </w:r>
      <w:r w:rsidRPr="004D7FF8">
        <w:rPr>
          <w:sz w:val="16"/>
        </w:rPr>
        <w:t xml:space="preserve"> are </w:t>
      </w:r>
      <w:r w:rsidRPr="004D7FF8">
        <w:rPr>
          <w:rStyle w:val="StyleUnderline"/>
        </w:rPr>
        <w:t>easily exploited in the workforce</w:t>
      </w:r>
      <w:r w:rsidRPr="004D7FF8">
        <w:rPr>
          <w:sz w:val="16"/>
        </w:rPr>
        <w:t xml:space="preserve">, </w:t>
      </w:r>
      <w:r w:rsidRPr="00895F20">
        <w:rPr>
          <w:rStyle w:val="StyleUnderline"/>
          <w:highlight w:val="green"/>
        </w:rPr>
        <w:t>victim to companies seeking to</w:t>
      </w:r>
      <w:r w:rsidRPr="00895F20">
        <w:rPr>
          <w:sz w:val="16"/>
          <w:highlight w:val="green"/>
        </w:rPr>
        <w:t xml:space="preserve"> </w:t>
      </w:r>
      <w:r w:rsidRPr="00895F20">
        <w:rPr>
          <w:rStyle w:val="Emphasis"/>
          <w:highlight w:val="green"/>
        </w:rPr>
        <w:t>lower</w:t>
      </w:r>
      <w:r w:rsidRPr="004D7FF8">
        <w:rPr>
          <w:sz w:val="16"/>
        </w:rPr>
        <w:t xml:space="preserve"> their </w:t>
      </w:r>
      <w:r w:rsidRPr="00895F20">
        <w:rPr>
          <w:rStyle w:val="Emphasis"/>
          <w:highlight w:val="green"/>
        </w:rPr>
        <w:t>labor costs by hiring ‘illegal’ immigrants at ridiculously low wages and without benefits</w:t>
      </w:r>
      <w:r w:rsidRPr="004D7FF8">
        <w:rPr>
          <w:sz w:val="16"/>
        </w:rPr>
        <w:t>. Employers can leverage their productivity against undocumented workers’ legal statuses, forcing immigrants to concede decent earnings in return for invisibility. However, despite the fact that unions have seen unauthorized immigration as a detriment to their operations, union organizers around the country have recently started to recruit undocumented workers at an alarming rate.</w:t>
      </w:r>
    </w:p>
    <w:p w14:paraId="71C8F384" w14:textId="77777777" w:rsidR="00A65CCF" w:rsidRPr="00193B18" w:rsidRDefault="00A65CCF" w:rsidP="00A65CCF">
      <w:pPr>
        <w:tabs>
          <w:tab w:val="left" w:pos="12543"/>
        </w:tabs>
        <w:rPr>
          <w:sz w:val="16"/>
        </w:rPr>
      </w:pPr>
      <w:r w:rsidRPr="00895F20">
        <w:rPr>
          <w:highlight w:val="green"/>
          <w:u w:val="single"/>
        </w:rPr>
        <w:t>For</w:t>
      </w:r>
      <w:r w:rsidRPr="00193B18">
        <w:rPr>
          <w:sz w:val="16"/>
        </w:rPr>
        <w:t xml:space="preserve"> many </w:t>
      </w:r>
      <w:r w:rsidRPr="00895F20">
        <w:rPr>
          <w:highlight w:val="green"/>
          <w:u w:val="single"/>
        </w:rPr>
        <w:t>native</w:t>
      </w:r>
      <w:r w:rsidRPr="00193B18">
        <w:rPr>
          <w:sz w:val="16"/>
        </w:rPr>
        <w:t xml:space="preserve">-born </w:t>
      </w:r>
      <w:r w:rsidRPr="00895F20">
        <w:rPr>
          <w:highlight w:val="green"/>
          <w:u w:val="single"/>
        </w:rPr>
        <w:t>union members</w:t>
      </w:r>
      <w:r w:rsidRPr="00193B18">
        <w:rPr>
          <w:sz w:val="16"/>
        </w:rPr>
        <w:t xml:space="preserve">, </w:t>
      </w:r>
      <w:r w:rsidRPr="00895F20">
        <w:rPr>
          <w:rStyle w:val="StyleUnderline"/>
          <w:highlight w:val="green"/>
        </w:rPr>
        <w:t xml:space="preserve">the inclusion of non-citizens is a process designed to overcome certain divisions in the labor force </w:t>
      </w:r>
      <w:r w:rsidRPr="00193B18">
        <w:rPr>
          <w:rStyle w:val="StyleUnderline"/>
        </w:rPr>
        <w:t>and increase collective bargaining power</w:t>
      </w:r>
      <w:r w:rsidRPr="00193B18">
        <w:rPr>
          <w:sz w:val="16"/>
        </w:rPr>
        <w:t xml:space="preserve"> (Ludden 2008). </w:t>
      </w:r>
      <w:r w:rsidRPr="00895F20">
        <w:rPr>
          <w:rStyle w:val="StyleUnderline"/>
          <w:highlight w:val="green"/>
        </w:rPr>
        <w:t>On the other</w:t>
      </w:r>
      <w:r w:rsidRPr="00193B18">
        <w:rPr>
          <w:rStyle w:val="StyleUnderline"/>
        </w:rPr>
        <w:t xml:space="preserve"> </w:t>
      </w:r>
      <w:r w:rsidRPr="00895F20">
        <w:rPr>
          <w:rStyle w:val="StyleUnderline"/>
          <w:highlight w:val="green"/>
        </w:rPr>
        <w:t>hand</w:t>
      </w:r>
      <w:r w:rsidRPr="00193B18">
        <w:rPr>
          <w:sz w:val="16"/>
        </w:rPr>
        <w:t xml:space="preserve">, </w:t>
      </w:r>
      <w:r w:rsidRPr="00895F20">
        <w:rPr>
          <w:rStyle w:val="StyleUnderline"/>
          <w:highlight w:val="green"/>
        </w:rPr>
        <w:t>they see undocumented workers as interested in increasing their earnings</w:t>
      </w:r>
      <w:r w:rsidRPr="00193B18">
        <w:rPr>
          <w:sz w:val="16"/>
        </w:rPr>
        <w:t xml:space="preserve"> from previously unacceptable amounts to a livable wage. Organizers have made a purely economic case for the incorporation of immigrants into their unions by arguing that rank-and-file members should accept new immigrants in order to improve their own lives (NYT 2009). Yet, undocumented immigrants seek more than an increase to their base wages. They seek access to rights, and to engage the bourgeois state without fear of deportation or other repercussions.</w:t>
      </w:r>
    </w:p>
    <w:p w14:paraId="4532F501" w14:textId="77777777" w:rsidR="00A65CCF" w:rsidRPr="00193B18" w:rsidRDefault="00A65CCF" w:rsidP="00A65CCF">
      <w:pPr>
        <w:rPr>
          <w:sz w:val="24"/>
        </w:rPr>
      </w:pPr>
    </w:p>
    <w:p w14:paraId="1DFB5F2F" w14:textId="77777777" w:rsidR="00A65CCF" w:rsidRPr="009D3053" w:rsidRDefault="00A65CCF" w:rsidP="00A65CCF">
      <w:pPr>
        <w:pStyle w:val="Heading2"/>
      </w:pPr>
      <w:r>
        <w:t>Unions Good</w:t>
      </w:r>
    </w:p>
    <w:p w14:paraId="57664E86" w14:textId="77777777" w:rsidR="00C07D36" w:rsidRDefault="00C07D36" w:rsidP="00C07D36">
      <w:pPr>
        <w:pStyle w:val="Heading3"/>
      </w:pPr>
      <w:r>
        <w:t>Laundry List</w:t>
      </w:r>
    </w:p>
    <w:p w14:paraId="0ADF4F9D" w14:textId="77777777" w:rsidR="00C07D36" w:rsidRDefault="00C07D36" w:rsidP="00C07D36">
      <w:pPr>
        <w:pStyle w:val="Heading4"/>
      </w:pPr>
      <w:r>
        <w:t xml:space="preserve">Collective bargaining is the essential to </w:t>
      </w:r>
      <w:r w:rsidRPr="00705CC5">
        <w:rPr>
          <w:u w:val="single"/>
        </w:rPr>
        <w:t>democracy</w:t>
      </w:r>
      <w:r>
        <w:t xml:space="preserve">, </w:t>
      </w:r>
      <w:r w:rsidRPr="00705CC5">
        <w:rPr>
          <w:u w:val="single"/>
        </w:rPr>
        <w:t>slow growth</w:t>
      </w:r>
      <w:r>
        <w:t xml:space="preserve">, </w:t>
      </w:r>
      <w:r w:rsidRPr="00705CC5">
        <w:rPr>
          <w:u w:val="single"/>
        </w:rPr>
        <w:t>wage stagnation</w:t>
      </w:r>
      <w:r>
        <w:t xml:space="preserve">, </w:t>
      </w:r>
      <w:r w:rsidRPr="00705CC5">
        <w:rPr>
          <w:u w:val="single"/>
        </w:rPr>
        <w:t>wage theft</w:t>
      </w:r>
      <w:r>
        <w:t xml:space="preserve">, </w:t>
      </w:r>
      <w:r w:rsidRPr="00705CC5">
        <w:rPr>
          <w:u w:val="single"/>
        </w:rPr>
        <w:t>health and safety</w:t>
      </w:r>
      <w:r>
        <w:t xml:space="preserve">, </w:t>
      </w:r>
      <w:r w:rsidRPr="00705CC5">
        <w:rPr>
          <w:u w:val="single"/>
        </w:rPr>
        <w:t>discrimination laws</w:t>
      </w:r>
      <w:r>
        <w:t xml:space="preserve">, </w:t>
      </w:r>
      <w:r w:rsidRPr="00705CC5">
        <w:rPr>
          <w:u w:val="single"/>
        </w:rPr>
        <w:t>rich-and-poor gap</w:t>
      </w:r>
      <w:r>
        <w:t xml:space="preserve">, and </w:t>
      </w:r>
      <w:r w:rsidRPr="00705CC5">
        <w:rPr>
          <w:u w:val="single"/>
        </w:rPr>
        <w:t>inequality</w:t>
      </w:r>
      <w:r w:rsidRPr="00705CC5">
        <w:t>.</w:t>
      </w:r>
      <w:r>
        <w:t xml:space="preserve"> </w:t>
      </w:r>
    </w:p>
    <w:p w14:paraId="33FDE0D9" w14:textId="77777777" w:rsidR="00C07D36" w:rsidRDefault="00C07D36" w:rsidP="00C07D36">
      <w:r w:rsidRPr="00D14D81">
        <w:rPr>
          <w:rStyle w:val="Style13ptBold"/>
        </w:rPr>
        <w:t xml:space="preserve">Bivens et al. 17 – </w:t>
      </w:r>
      <w:r>
        <w:t xml:space="preserve">Economic Policy Institute, </w:t>
      </w:r>
      <w:r w:rsidRPr="00D14D81">
        <w:t>8-24-2017</w:t>
      </w:r>
      <w:r>
        <w:t xml:space="preserve">, Josh </w:t>
      </w:r>
      <w:proofErr w:type="spellStart"/>
      <w:r>
        <w:t>Bivens</w:t>
      </w:r>
      <w:proofErr w:type="spellEnd"/>
      <w:r>
        <w:t xml:space="preserve">, Lora </w:t>
      </w:r>
      <w:proofErr w:type="spellStart"/>
      <w:r>
        <w:t>Engdahl</w:t>
      </w:r>
      <w:proofErr w:type="spellEnd"/>
      <w:r>
        <w:t xml:space="preserve">, Elise Gould, Teresa Kroeger, Celine </w:t>
      </w:r>
      <w:proofErr w:type="spellStart"/>
      <w:r>
        <w:t>McNicholas</w:t>
      </w:r>
      <w:proofErr w:type="spellEnd"/>
      <w:r>
        <w:t xml:space="preserve">, Lawrence </w:t>
      </w:r>
      <w:proofErr w:type="spellStart"/>
      <w:r>
        <w:t>Mishel</w:t>
      </w:r>
      <w:proofErr w:type="spellEnd"/>
      <w:r>
        <w:t xml:space="preserve">, Zane </w:t>
      </w:r>
      <w:proofErr w:type="spellStart"/>
      <w:r>
        <w:t>Mokhiber</w:t>
      </w:r>
      <w:proofErr w:type="spellEnd"/>
      <w:r>
        <w:t xml:space="preserve">, Heidi </w:t>
      </w:r>
      <w:proofErr w:type="spellStart"/>
      <w:r>
        <w:t>Shierholz</w:t>
      </w:r>
      <w:proofErr w:type="spellEnd"/>
      <w:r>
        <w:t xml:space="preserve">, </w:t>
      </w:r>
      <w:proofErr w:type="spellStart"/>
      <w:r>
        <w:t>Marni</w:t>
      </w:r>
      <w:proofErr w:type="spellEnd"/>
      <w:r>
        <w:t xml:space="preserve"> von </w:t>
      </w:r>
      <w:proofErr w:type="spellStart"/>
      <w:r>
        <w:t>Wilpert</w:t>
      </w:r>
      <w:proofErr w:type="spellEnd"/>
      <w:r>
        <w:t xml:space="preserve">, Valerie Wilson, and Ben </w:t>
      </w:r>
      <w:proofErr w:type="spellStart"/>
      <w:r>
        <w:t>Zipperer</w:t>
      </w:r>
      <w:proofErr w:type="spellEnd"/>
      <w:r w:rsidRPr="00D14D81">
        <w:t xml:space="preserve">, "How today’s unions help working people: Giving workers the power to improve their jobs and unrig the economy," Economic Policy Institute, </w:t>
      </w:r>
      <w:hyperlink r:id="rId30" w:history="1">
        <w:r w:rsidRPr="00A1487B">
          <w:rPr>
            <w:rStyle w:val="Hyperlink"/>
          </w:rPr>
          <w:t>https://www.epi.org/publication/how-todays-unions-help-working-people-giving-workers-the-power-to-improve-their-jobs-and-unrig-the-economy/</w:t>
        </w:r>
      </w:hyperlink>
      <w:r>
        <w:t xml:space="preserve"> KKC</w:t>
      </w:r>
    </w:p>
    <w:p w14:paraId="2DA7C21F" w14:textId="77777777" w:rsidR="00C07D36" w:rsidRPr="00C3470A" w:rsidRDefault="00C07D36" w:rsidP="00C07D36">
      <w:pPr>
        <w:rPr>
          <w:rStyle w:val="StyleUnderline"/>
        </w:rPr>
      </w:pPr>
      <w:r w:rsidRPr="00895F20">
        <w:rPr>
          <w:rStyle w:val="Emphasis"/>
          <w:highlight w:val="green"/>
        </w:rPr>
        <w:t>Unions strengthen democracy</w:t>
      </w:r>
      <w:r w:rsidRPr="00C3470A">
        <w:rPr>
          <w:rStyle w:val="StyleUnderline"/>
        </w:rPr>
        <w:t xml:space="preserve"> by giving workers a voice in policy debates</w:t>
      </w:r>
    </w:p>
    <w:p w14:paraId="17CED836" w14:textId="77777777" w:rsidR="00C07D36" w:rsidRPr="00193B18" w:rsidRDefault="00C07D36" w:rsidP="00C07D36">
      <w:pPr>
        <w:rPr>
          <w:sz w:val="16"/>
        </w:rPr>
      </w:pPr>
      <w:r w:rsidRPr="00193B18">
        <w:rPr>
          <w:sz w:val="16"/>
        </w:rPr>
        <w:t xml:space="preserve">Managers, business owners, and CEOs organize to advocate for their economic interests. That’s what chambers of commerce, business associations, and national trade associations do. </w:t>
      </w:r>
      <w:r w:rsidRPr="00C3470A">
        <w:rPr>
          <w:rStyle w:val="StyleUnderline"/>
        </w:rPr>
        <w:t xml:space="preserve">Unions </w:t>
      </w:r>
      <w:r w:rsidRPr="00895F20">
        <w:rPr>
          <w:rStyle w:val="StyleUnderline"/>
          <w:highlight w:val="green"/>
        </w:rPr>
        <w:t>provide working</w:t>
      </w:r>
      <w:r w:rsidRPr="00C3470A">
        <w:rPr>
          <w:rStyle w:val="StyleUnderline"/>
        </w:rPr>
        <w:t xml:space="preserve"> </w:t>
      </w:r>
      <w:r w:rsidRPr="00895F20">
        <w:rPr>
          <w:rStyle w:val="StyleUnderline"/>
          <w:highlight w:val="green"/>
        </w:rPr>
        <w:t>people</w:t>
      </w:r>
      <w:r w:rsidRPr="00C3470A">
        <w:rPr>
          <w:rStyle w:val="StyleUnderline"/>
        </w:rPr>
        <w:t xml:space="preserve"> who are not executives or company owners with an opportunity to get their </w:t>
      </w:r>
      <w:r w:rsidRPr="00895F20">
        <w:rPr>
          <w:rStyle w:val="StyleUnderline"/>
          <w:highlight w:val="green"/>
        </w:rPr>
        <w:t>voices</w:t>
      </w:r>
      <w:r w:rsidRPr="00C3470A">
        <w:rPr>
          <w:rStyle w:val="StyleUnderline"/>
        </w:rPr>
        <w:t xml:space="preserve"> heard </w:t>
      </w:r>
      <w:r w:rsidRPr="00895F20">
        <w:rPr>
          <w:rStyle w:val="StyleUnderline"/>
          <w:highlight w:val="green"/>
        </w:rPr>
        <w:t>in policy debates</w:t>
      </w:r>
      <w:r w:rsidRPr="00C3470A">
        <w:rPr>
          <w:rStyle w:val="StyleUnderline"/>
        </w:rPr>
        <w:t xml:space="preserve"> that shape their lives.</w:t>
      </w:r>
    </w:p>
    <w:p w14:paraId="754944E3" w14:textId="77777777" w:rsidR="00C07D36" w:rsidRPr="00193B18" w:rsidRDefault="00C07D36" w:rsidP="00C07D36">
      <w:pPr>
        <w:rPr>
          <w:sz w:val="16"/>
        </w:rPr>
      </w:pPr>
      <w:r w:rsidRPr="00193B18">
        <w:rPr>
          <w:sz w:val="16"/>
        </w:rPr>
        <w:t xml:space="preserve">Americans have a constitutionally protected right to associate and ask for change. </w:t>
      </w:r>
      <w:r w:rsidRPr="00895F20">
        <w:rPr>
          <w:rStyle w:val="StyleUnderline"/>
          <w:highlight w:val="green"/>
        </w:rPr>
        <w:t>Americans join together to change</w:t>
      </w:r>
      <w:r w:rsidRPr="00C3470A">
        <w:rPr>
          <w:rStyle w:val="StyleUnderline"/>
        </w:rPr>
        <w:t xml:space="preserve"> speed limits, school policy, </w:t>
      </w:r>
      <w:r w:rsidRPr="00895F20">
        <w:rPr>
          <w:rStyle w:val="StyleUnderline"/>
          <w:highlight w:val="green"/>
        </w:rPr>
        <w:t>laws</w:t>
      </w:r>
      <w:r w:rsidRPr="00C3470A">
        <w:rPr>
          <w:rStyle w:val="StyleUnderline"/>
        </w:rPr>
        <w:t xml:space="preserve"> governing gun ownership and drug possession and use, and more</w:t>
      </w:r>
      <w:r w:rsidRPr="00193B18">
        <w:rPr>
          <w:sz w:val="16"/>
        </w:rPr>
        <w:t xml:space="preserve">. </w:t>
      </w:r>
      <w:r w:rsidRPr="00895F20">
        <w:rPr>
          <w:rStyle w:val="StyleUnderline"/>
          <w:highlight w:val="green"/>
        </w:rPr>
        <w:t>And</w:t>
      </w:r>
      <w:r w:rsidRPr="00193B18">
        <w:rPr>
          <w:sz w:val="16"/>
        </w:rPr>
        <w:t xml:space="preserve"> </w:t>
      </w:r>
      <w:r w:rsidRPr="00C3470A">
        <w:rPr>
          <w:rStyle w:val="StyleUnderline"/>
        </w:rPr>
        <w:t xml:space="preserve">when Americans have wanted to </w:t>
      </w:r>
      <w:r w:rsidRPr="00895F20">
        <w:rPr>
          <w:rStyle w:val="StyleUnderline"/>
          <w:highlight w:val="green"/>
        </w:rPr>
        <w:t>make the economy fairer</w:t>
      </w:r>
      <w:r w:rsidRPr="00C3470A">
        <w:rPr>
          <w:rStyle w:val="StyleUnderline"/>
        </w:rPr>
        <w:t xml:space="preserve"> </w:t>
      </w:r>
      <w:r w:rsidRPr="00895F20">
        <w:rPr>
          <w:rStyle w:val="StyleUnderline"/>
          <w:highlight w:val="green"/>
        </w:rPr>
        <w:t>and</w:t>
      </w:r>
      <w:r w:rsidRPr="00193B18">
        <w:rPr>
          <w:sz w:val="16"/>
        </w:rPr>
        <w:t xml:space="preserve"> more </w:t>
      </w:r>
      <w:r w:rsidRPr="00895F20">
        <w:rPr>
          <w:rStyle w:val="StyleUnderline"/>
          <w:highlight w:val="green"/>
        </w:rPr>
        <w:t>responsive</w:t>
      </w:r>
      <w:r w:rsidRPr="00193B18">
        <w:rPr>
          <w:sz w:val="16"/>
        </w:rPr>
        <w:t xml:space="preserve"> to the needs of workers, </w:t>
      </w:r>
      <w:r w:rsidRPr="00C3470A">
        <w:rPr>
          <w:rStyle w:val="StyleUnderline"/>
        </w:rPr>
        <w:t>they</w:t>
      </w:r>
      <w:r w:rsidRPr="00193B18">
        <w:rPr>
          <w:sz w:val="16"/>
        </w:rPr>
        <w:t xml:space="preserve"> have traditionally </w:t>
      </w:r>
      <w:r w:rsidRPr="00C3470A">
        <w:rPr>
          <w:rStyle w:val="StyleUnderline"/>
        </w:rPr>
        <w:t>joined</w:t>
      </w:r>
      <w:r w:rsidRPr="00193B18">
        <w:rPr>
          <w:sz w:val="16"/>
        </w:rPr>
        <w:t xml:space="preserve"> together in </w:t>
      </w:r>
      <w:r w:rsidRPr="00C3470A">
        <w:rPr>
          <w:u w:val="single"/>
        </w:rPr>
        <w:t>u</w:t>
      </w:r>
      <w:r w:rsidRPr="00C3470A">
        <w:rPr>
          <w:rStyle w:val="StyleUnderline"/>
        </w:rPr>
        <w:t>nions</w:t>
      </w:r>
      <w:r w:rsidRPr="00193B18">
        <w:rPr>
          <w:sz w:val="16"/>
        </w:rPr>
        <w:t xml:space="preserve"> to do so.</w:t>
      </w:r>
    </w:p>
    <w:p w14:paraId="16E4BE4A" w14:textId="77777777" w:rsidR="00C07D36" w:rsidRPr="00193B18" w:rsidRDefault="00C07D36" w:rsidP="00C07D36">
      <w:pPr>
        <w:rPr>
          <w:sz w:val="16"/>
        </w:rPr>
      </w:pPr>
      <w:r w:rsidRPr="00895F20">
        <w:rPr>
          <w:rStyle w:val="Emphasis"/>
          <w:highlight w:val="green"/>
        </w:rPr>
        <w:t>Unions</w:t>
      </w:r>
      <w:r w:rsidRPr="00193B18">
        <w:rPr>
          <w:sz w:val="16"/>
        </w:rPr>
        <w:t xml:space="preserve"> fought for—and </w:t>
      </w:r>
      <w:r w:rsidRPr="00895F20">
        <w:rPr>
          <w:rStyle w:val="Emphasis"/>
          <w:highlight w:val="green"/>
        </w:rPr>
        <w:t>work to strengthen</w:t>
      </w:r>
      <w:r w:rsidRPr="00193B18">
        <w:rPr>
          <w:sz w:val="16"/>
        </w:rPr>
        <w:t xml:space="preserve">—many of </w:t>
      </w:r>
      <w:r w:rsidRPr="00C3470A">
        <w:rPr>
          <w:rStyle w:val="StyleUnderline"/>
        </w:rPr>
        <w:t xml:space="preserve">the </w:t>
      </w:r>
      <w:r w:rsidRPr="00895F20">
        <w:rPr>
          <w:rStyle w:val="Emphasis"/>
          <w:highlight w:val="green"/>
        </w:rPr>
        <w:t>humane standards and norms</w:t>
      </w:r>
      <w:r w:rsidRPr="00C3470A">
        <w:rPr>
          <w:rStyle w:val="StyleUnderline"/>
        </w:rPr>
        <w:t xml:space="preserve"> that protect and uplift Americans today</w:t>
      </w:r>
      <w:r w:rsidRPr="00193B18">
        <w:rPr>
          <w:sz w:val="16"/>
        </w:rPr>
        <w:t xml:space="preserve">. </w:t>
      </w:r>
      <w:r w:rsidRPr="00895F20">
        <w:rPr>
          <w:highlight w:val="green"/>
          <w:u w:val="single"/>
        </w:rPr>
        <w:t>These essential laws</w:t>
      </w:r>
      <w:r w:rsidRPr="00C3470A">
        <w:rPr>
          <w:u w:val="single"/>
        </w:rPr>
        <w:t xml:space="preserve"> and programs </w:t>
      </w:r>
      <w:r w:rsidRPr="00895F20">
        <w:rPr>
          <w:highlight w:val="green"/>
          <w:u w:val="single"/>
        </w:rPr>
        <w:t>include</w:t>
      </w:r>
      <w:r w:rsidRPr="00C3470A">
        <w:rPr>
          <w:u w:val="single"/>
        </w:rPr>
        <w:t xml:space="preserve"> </w:t>
      </w:r>
      <w:r w:rsidRPr="00895F20">
        <w:rPr>
          <w:highlight w:val="green"/>
          <w:u w:val="single"/>
        </w:rPr>
        <w:t>Social Security</w:t>
      </w:r>
      <w:r w:rsidRPr="00C3470A">
        <w:rPr>
          <w:u w:val="single"/>
        </w:rPr>
        <w:t xml:space="preserve">, </w:t>
      </w:r>
      <w:r w:rsidRPr="00895F20">
        <w:rPr>
          <w:highlight w:val="green"/>
          <w:u w:val="single"/>
        </w:rPr>
        <w:t>child labor laws</w:t>
      </w:r>
      <w:r w:rsidRPr="00C3470A">
        <w:rPr>
          <w:u w:val="single"/>
        </w:rPr>
        <w:t xml:space="preserve">, </w:t>
      </w:r>
      <w:r w:rsidRPr="00895F20">
        <w:rPr>
          <w:highlight w:val="green"/>
          <w:u w:val="single"/>
        </w:rPr>
        <w:t>antidiscrimination laws</w:t>
      </w:r>
      <w:r w:rsidRPr="00C3470A">
        <w:rPr>
          <w:u w:val="single"/>
        </w:rPr>
        <w:t xml:space="preserve">, </w:t>
      </w:r>
      <w:r w:rsidRPr="00895F20">
        <w:rPr>
          <w:highlight w:val="green"/>
          <w:u w:val="single"/>
        </w:rPr>
        <w:t>health and safety laws</w:t>
      </w:r>
      <w:r w:rsidRPr="00C3470A">
        <w:rPr>
          <w:u w:val="single"/>
        </w:rPr>
        <w:t xml:space="preserve">, </w:t>
      </w:r>
      <w:r w:rsidRPr="00895F20">
        <w:rPr>
          <w:highlight w:val="green"/>
          <w:u w:val="single"/>
        </w:rPr>
        <w:t>Unemployment Insurance</w:t>
      </w:r>
      <w:r w:rsidRPr="00C3470A">
        <w:rPr>
          <w:u w:val="single"/>
        </w:rPr>
        <w:t xml:space="preserve">, compensation for workers who get hurt on the job, the </w:t>
      </w:r>
      <w:r w:rsidRPr="00895F20">
        <w:rPr>
          <w:highlight w:val="green"/>
          <w:u w:val="single"/>
        </w:rPr>
        <w:t>40-hour workweek</w:t>
      </w:r>
      <w:r w:rsidRPr="00C3470A">
        <w:rPr>
          <w:u w:val="single"/>
        </w:rPr>
        <w:t xml:space="preserve">, </w:t>
      </w:r>
      <w:r w:rsidRPr="00895F20">
        <w:rPr>
          <w:highlight w:val="green"/>
          <w:u w:val="single"/>
        </w:rPr>
        <w:t>and</w:t>
      </w:r>
      <w:r w:rsidRPr="00C3470A">
        <w:rPr>
          <w:u w:val="single"/>
        </w:rPr>
        <w:t xml:space="preserve"> </w:t>
      </w:r>
      <w:r w:rsidRPr="00895F20">
        <w:rPr>
          <w:highlight w:val="green"/>
          <w:u w:val="single"/>
        </w:rPr>
        <w:t>the</w:t>
      </w:r>
      <w:r w:rsidRPr="00C3470A">
        <w:rPr>
          <w:u w:val="single"/>
        </w:rPr>
        <w:t xml:space="preserve"> federal </w:t>
      </w:r>
      <w:r w:rsidRPr="00895F20">
        <w:rPr>
          <w:highlight w:val="green"/>
          <w:u w:val="single"/>
        </w:rPr>
        <w:t>minimum wage</w:t>
      </w:r>
      <w:r w:rsidRPr="00C3470A">
        <w:rPr>
          <w:u w:val="single"/>
        </w:rPr>
        <w:t>.</w:t>
      </w:r>
      <w:r w:rsidRPr="00193B18">
        <w:rPr>
          <w:sz w:val="16"/>
        </w:rPr>
        <w:t>14 Unions were a major force behind all the Great Society laws on discrimination, housing, and voting rights.</w:t>
      </w:r>
    </w:p>
    <w:p w14:paraId="6064E03E" w14:textId="77777777" w:rsidR="00C07D36" w:rsidRPr="00193B18" w:rsidRDefault="00C07D36" w:rsidP="00C07D36">
      <w:pPr>
        <w:rPr>
          <w:sz w:val="16"/>
        </w:rPr>
      </w:pPr>
      <w:r w:rsidRPr="00C3470A">
        <w:rPr>
          <w:rStyle w:val="StyleUnderline"/>
        </w:rPr>
        <w:t>As union coverage has declined and the voice of workers has correspondingly diminished</w:t>
      </w:r>
      <w:r w:rsidRPr="00193B18">
        <w:rPr>
          <w:sz w:val="16"/>
        </w:rPr>
        <w:t xml:space="preserve">, many of the key workplace standards past generations counted on have been eroded. </w:t>
      </w:r>
      <w:r w:rsidRPr="00193B18">
        <w:rPr>
          <w:rStyle w:val="StyleUnderline"/>
        </w:rPr>
        <w:t>For instance, there has been an erosion of overtime pay protection, slashing of workers’ compensation programs, and a decline in the real value of the minimum wage</w:t>
      </w:r>
      <w:r w:rsidRPr="00193B18">
        <w:rPr>
          <w:sz w:val="16"/>
        </w:rPr>
        <w:t xml:space="preserve">, </w:t>
      </w:r>
      <w:r w:rsidRPr="00193B18">
        <w:rPr>
          <w:rStyle w:val="StyleUnderline"/>
        </w:rPr>
        <w:t>which is lower now than it was in 1968</w:t>
      </w:r>
      <w:r w:rsidRPr="00193B18">
        <w:rPr>
          <w:sz w:val="16"/>
        </w:rPr>
        <w:t>. 15</w:t>
      </w:r>
    </w:p>
    <w:p w14:paraId="18FB8FAE" w14:textId="77777777" w:rsidR="00C07D36" w:rsidRPr="00193B18" w:rsidRDefault="00C07D36" w:rsidP="00C07D36">
      <w:pPr>
        <w:rPr>
          <w:rStyle w:val="Emphasis"/>
        </w:rPr>
      </w:pPr>
      <w:r w:rsidRPr="00895F20">
        <w:rPr>
          <w:rStyle w:val="Emphasis"/>
          <w:highlight w:val="green"/>
        </w:rPr>
        <w:t>Unions reduce inequality</w:t>
      </w:r>
      <w:r w:rsidRPr="00193B18">
        <w:rPr>
          <w:rStyle w:val="StyleUnderline"/>
        </w:rPr>
        <w:t xml:space="preserve"> </w:t>
      </w:r>
      <w:r w:rsidRPr="00895F20">
        <w:rPr>
          <w:rStyle w:val="StyleUnderline"/>
          <w:highlight w:val="green"/>
        </w:rPr>
        <w:t>and</w:t>
      </w:r>
      <w:r w:rsidRPr="00193B18">
        <w:rPr>
          <w:rStyle w:val="StyleUnderline"/>
        </w:rPr>
        <w:t xml:space="preserve"> are</w:t>
      </w:r>
      <w:r w:rsidRPr="00193B18">
        <w:t xml:space="preserve"> </w:t>
      </w:r>
      <w:r w:rsidRPr="00895F20">
        <w:rPr>
          <w:rStyle w:val="Emphasis"/>
          <w:highlight w:val="green"/>
        </w:rPr>
        <w:t>essential for</w:t>
      </w:r>
      <w:r w:rsidRPr="00193B18">
        <w:rPr>
          <w:rStyle w:val="StyleUnderline"/>
        </w:rPr>
        <w:t xml:space="preserve"> low and middle-wage </w:t>
      </w:r>
      <w:r w:rsidRPr="00895F20">
        <w:rPr>
          <w:rStyle w:val="Emphasis"/>
          <w:highlight w:val="green"/>
        </w:rPr>
        <w:t>workers’ ability to obtain a fair share</w:t>
      </w:r>
      <w:r w:rsidRPr="00193B18">
        <w:rPr>
          <w:rStyle w:val="StyleUnderline"/>
        </w:rPr>
        <w:t xml:space="preserve"> of economic growth.</w:t>
      </w:r>
    </w:p>
    <w:p w14:paraId="05C3C1EF" w14:textId="77777777" w:rsidR="00C07D36" w:rsidRPr="00622621" w:rsidRDefault="00C07D36" w:rsidP="00C07D36">
      <w:pPr>
        <w:rPr>
          <w:sz w:val="16"/>
        </w:rPr>
      </w:pPr>
      <w:r w:rsidRPr="00622621">
        <w:rPr>
          <w:sz w:val="16"/>
        </w:rPr>
        <w:t xml:space="preserve">The spread of </w:t>
      </w:r>
      <w:r w:rsidRPr="00895F20">
        <w:rPr>
          <w:rStyle w:val="Emphasis"/>
          <w:highlight w:val="green"/>
        </w:rPr>
        <w:t>collective bargaining</w:t>
      </w:r>
      <w:r w:rsidRPr="00193B18">
        <w:rPr>
          <w:rStyle w:val="Emphasis"/>
        </w:rPr>
        <w:t xml:space="preserve"> that followed</w:t>
      </w:r>
      <w:r w:rsidRPr="00622621">
        <w:rPr>
          <w:sz w:val="16"/>
        </w:rPr>
        <w:t xml:space="preserve"> the passage of </w:t>
      </w:r>
      <w:r w:rsidRPr="00193B18">
        <w:rPr>
          <w:rStyle w:val="StyleUnderline"/>
        </w:rPr>
        <w:t>the National Labor Relations Act</w:t>
      </w:r>
      <w:r w:rsidRPr="00622621">
        <w:rPr>
          <w:sz w:val="16"/>
        </w:rPr>
        <w:t xml:space="preserve"> in 1935 </w:t>
      </w:r>
      <w:r w:rsidRPr="00895F20">
        <w:rPr>
          <w:rStyle w:val="Emphasis"/>
          <w:highlight w:val="green"/>
        </w:rPr>
        <w:t>led to decades of faster and fairer economic growth</w:t>
      </w:r>
      <w:r w:rsidRPr="00622621">
        <w:rPr>
          <w:sz w:val="16"/>
        </w:rPr>
        <w:t xml:space="preserve"> that persisted until the late 1970s. But since the 1970s, </w:t>
      </w:r>
      <w:r w:rsidRPr="00193B18">
        <w:rPr>
          <w:rStyle w:val="StyleUnderline"/>
        </w:rPr>
        <w:t>declining unionization has fueled rising inequality and stalled economic progress</w:t>
      </w:r>
      <w:r w:rsidRPr="00622621">
        <w:rPr>
          <w:sz w:val="16"/>
        </w:rPr>
        <w:t xml:space="preserve"> for the broad American middle class. Figures A and B show that when unions are weak, </w:t>
      </w:r>
      <w:r w:rsidRPr="00193B18">
        <w:rPr>
          <w:rStyle w:val="StyleUnderline"/>
        </w:rPr>
        <w:t>the highest incomes go up even more, but when unions are strong, middle incomes go up</w:t>
      </w:r>
      <w:r w:rsidRPr="00622621">
        <w:rPr>
          <w:sz w:val="16"/>
        </w:rPr>
        <w:t>.</w:t>
      </w:r>
    </w:p>
    <w:p w14:paraId="41F39862" w14:textId="77777777" w:rsidR="00C07D36" w:rsidRDefault="00C07D36" w:rsidP="00C07D36">
      <w:r w:rsidRPr="00895F20">
        <w:rPr>
          <w:rStyle w:val="Emphasis"/>
          <w:highlight w:val="green"/>
        </w:rPr>
        <w:t>Research by EPI</w:t>
      </w:r>
      <w:r w:rsidRPr="00193B18">
        <w:rPr>
          <w:rStyle w:val="StyleUnderline"/>
        </w:rPr>
        <w:t xml:space="preserve"> and other institutions </w:t>
      </w:r>
      <w:r w:rsidRPr="00895F20">
        <w:rPr>
          <w:rStyle w:val="Emphasis"/>
          <w:highlight w:val="green"/>
        </w:rPr>
        <w:t>shows this correlation</w:t>
      </w:r>
      <w:r w:rsidRPr="00193B18">
        <w:rPr>
          <w:rStyle w:val="StyleUnderline"/>
        </w:rPr>
        <w:t xml:space="preserve"> is no accident</w:t>
      </w:r>
      <w:r>
        <w:t>.</w:t>
      </w:r>
    </w:p>
    <w:p w14:paraId="3929C809" w14:textId="77777777" w:rsidR="00C07D36" w:rsidRPr="00622621" w:rsidRDefault="00C07D36" w:rsidP="00C07D36">
      <w:pPr>
        <w:rPr>
          <w:sz w:val="16"/>
        </w:rPr>
      </w:pPr>
      <w:r w:rsidRPr="00895F20">
        <w:rPr>
          <w:rStyle w:val="Emphasis"/>
          <w:highlight w:val="green"/>
        </w:rPr>
        <w:t>First</w:t>
      </w:r>
      <w:r w:rsidRPr="00622621">
        <w:rPr>
          <w:sz w:val="16"/>
        </w:rPr>
        <w:t xml:space="preserve">, </w:t>
      </w:r>
      <w:r w:rsidRPr="00193B18">
        <w:rPr>
          <w:rStyle w:val="StyleUnderline"/>
        </w:rPr>
        <w:t xml:space="preserve">unions have </w:t>
      </w:r>
      <w:r w:rsidRPr="00895F20">
        <w:rPr>
          <w:rStyle w:val="Emphasis"/>
          <w:highlight w:val="green"/>
        </w:rPr>
        <w:t>strong positive effects</w:t>
      </w:r>
      <w:r w:rsidRPr="00193B18">
        <w:rPr>
          <w:rStyle w:val="StyleUnderline"/>
        </w:rPr>
        <w:t xml:space="preserve"> not only </w:t>
      </w:r>
      <w:r w:rsidRPr="00895F20">
        <w:rPr>
          <w:rStyle w:val="Emphasis"/>
          <w:highlight w:val="green"/>
        </w:rPr>
        <w:t>on</w:t>
      </w:r>
      <w:r w:rsidRPr="00193B18">
        <w:rPr>
          <w:rStyle w:val="StyleUnderline"/>
        </w:rPr>
        <w:t xml:space="preserve"> the </w:t>
      </w:r>
      <w:r w:rsidRPr="00895F20">
        <w:rPr>
          <w:rStyle w:val="Emphasis"/>
          <w:highlight w:val="green"/>
        </w:rPr>
        <w:t>wages</w:t>
      </w:r>
      <w:r w:rsidRPr="00193B18">
        <w:rPr>
          <w:rStyle w:val="StyleUnderline"/>
        </w:rPr>
        <w:t xml:space="preserve"> of union workers but also on the wages of comparable nonunion workers</w:t>
      </w:r>
      <w:r w:rsidRPr="00622621">
        <w:rPr>
          <w:sz w:val="16"/>
        </w:rPr>
        <w:t xml:space="preserve">, </w:t>
      </w:r>
      <w:r w:rsidRPr="00895F20">
        <w:rPr>
          <w:rStyle w:val="Emphasis"/>
          <w:highlight w:val="green"/>
        </w:rPr>
        <w:t>as unions set standards</w:t>
      </w:r>
      <w:r w:rsidRPr="002D026C">
        <w:rPr>
          <w:rStyle w:val="StyleUnderline"/>
        </w:rPr>
        <w:t xml:space="preserve"> for entire industries and occupations</w:t>
      </w:r>
      <w:r w:rsidRPr="00622621">
        <w:rPr>
          <w:sz w:val="16"/>
        </w:rPr>
        <w:t xml:space="preserve"> (these union and nonunion wage boosts are explored in detail in the next section of this report). </w:t>
      </w:r>
    </w:p>
    <w:p w14:paraId="12EBD258" w14:textId="77777777" w:rsidR="00C07D36" w:rsidRDefault="00C07D36" w:rsidP="00C07D36">
      <w:r w:rsidRPr="00895F20">
        <w:rPr>
          <w:rStyle w:val="Emphasis"/>
          <w:highlight w:val="green"/>
        </w:rPr>
        <w:t>Second</w:t>
      </w:r>
      <w:r>
        <w:t xml:space="preserve">, </w:t>
      </w:r>
      <w:r w:rsidRPr="002D026C">
        <w:rPr>
          <w:rStyle w:val="StyleUnderline"/>
        </w:rPr>
        <w:t xml:space="preserve">unions make </w:t>
      </w:r>
      <w:r w:rsidRPr="00895F20">
        <w:rPr>
          <w:rStyle w:val="Emphasis"/>
          <w:highlight w:val="green"/>
        </w:rPr>
        <w:t>wages among occupations more equal</w:t>
      </w:r>
      <w:r>
        <w:t xml:space="preserve"> </w:t>
      </w:r>
      <w:r w:rsidRPr="002D026C">
        <w:rPr>
          <w:rStyle w:val="StyleUnderline"/>
        </w:rPr>
        <w:t>because they give a larger wage boost to low- and middle-wage occupations than to high-wage occupations</w:t>
      </w:r>
      <w:r>
        <w:t xml:space="preserve">. </w:t>
      </w:r>
    </w:p>
    <w:p w14:paraId="7BF141F9" w14:textId="77777777" w:rsidR="00C07D36" w:rsidRDefault="00C07D36" w:rsidP="00C07D36">
      <w:r w:rsidRPr="00895F20">
        <w:rPr>
          <w:rStyle w:val="Emphasis"/>
          <w:highlight w:val="green"/>
        </w:rPr>
        <w:t>Third</w:t>
      </w:r>
      <w:r>
        <w:t xml:space="preserve">, </w:t>
      </w:r>
      <w:r w:rsidRPr="002D026C">
        <w:rPr>
          <w:rStyle w:val="StyleUnderline"/>
        </w:rPr>
        <w:t xml:space="preserve">unions </w:t>
      </w:r>
      <w:r w:rsidRPr="00895F20">
        <w:rPr>
          <w:rStyle w:val="Emphasis"/>
          <w:highlight w:val="green"/>
        </w:rPr>
        <w:t>make wages</w:t>
      </w:r>
      <w:r w:rsidRPr="002D026C">
        <w:rPr>
          <w:rStyle w:val="StyleUnderline"/>
        </w:rPr>
        <w:t xml:space="preserve"> of workers </w:t>
      </w:r>
      <w:r w:rsidRPr="00895F20">
        <w:rPr>
          <w:rStyle w:val="Emphasis"/>
          <w:highlight w:val="green"/>
        </w:rPr>
        <w:t>with similar characteristics</w:t>
      </w:r>
      <w:r w:rsidRPr="00895F20">
        <w:rPr>
          <w:rStyle w:val="StyleUnderline"/>
          <w:highlight w:val="green"/>
        </w:rPr>
        <w:t xml:space="preserve"> </w:t>
      </w:r>
      <w:r w:rsidRPr="00895F20">
        <w:rPr>
          <w:rStyle w:val="Emphasis"/>
          <w:highlight w:val="green"/>
        </w:rPr>
        <w:t>more equal</w:t>
      </w:r>
      <w:r>
        <w:t xml:space="preserve"> </w:t>
      </w:r>
      <w:r w:rsidRPr="002D026C">
        <w:rPr>
          <w:rStyle w:val="StyleUnderline"/>
        </w:rPr>
        <w:t>because of the standards unions set</w:t>
      </w:r>
      <w:r>
        <w:t xml:space="preserve">. </w:t>
      </w:r>
    </w:p>
    <w:p w14:paraId="717CDCA6" w14:textId="77777777" w:rsidR="00C07D36" w:rsidRPr="00622621" w:rsidRDefault="00C07D36" w:rsidP="00C07D36">
      <w:pPr>
        <w:rPr>
          <w:sz w:val="16"/>
        </w:rPr>
      </w:pPr>
      <w:r w:rsidRPr="00895F20">
        <w:rPr>
          <w:rStyle w:val="Emphasis"/>
          <w:highlight w:val="green"/>
        </w:rPr>
        <w:t>Fourth</w:t>
      </w:r>
      <w:r w:rsidRPr="00622621">
        <w:rPr>
          <w:sz w:val="16"/>
        </w:rPr>
        <w:t xml:space="preserve">, </w:t>
      </w:r>
      <w:r w:rsidRPr="00895F20">
        <w:rPr>
          <w:rStyle w:val="StyleUnderline"/>
          <w:highlight w:val="green"/>
        </w:rPr>
        <w:t>unions</w:t>
      </w:r>
      <w:r w:rsidRPr="00622621">
        <w:rPr>
          <w:sz w:val="16"/>
        </w:rPr>
        <w:t xml:space="preserve"> have </w:t>
      </w:r>
      <w:r w:rsidRPr="002D026C">
        <w:rPr>
          <w:rStyle w:val="StyleUnderline"/>
        </w:rPr>
        <w:t>historically</w:t>
      </w:r>
      <w:r w:rsidRPr="00622621">
        <w:rPr>
          <w:sz w:val="16"/>
        </w:rPr>
        <w:t xml:space="preserve"> been </w:t>
      </w:r>
      <w:r w:rsidRPr="002D026C">
        <w:rPr>
          <w:rStyle w:val="StyleUnderline"/>
        </w:rPr>
        <w:t xml:space="preserve">more likely to </w:t>
      </w:r>
      <w:r w:rsidRPr="00895F20">
        <w:rPr>
          <w:rStyle w:val="StyleUnderline"/>
          <w:highlight w:val="green"/>
        </w:rPr>
        <w:t>organize</w:t>
      </w:r>
      <w:r w:rsidRPr="002D026C">
        <w:rPr>
          <w:rStyle w:val="StyleUnderline"/>
        </w:rPr>
        <w:t xml:space="preserve"> </w:t>
      </w:r>
      <w:r w:rsidRPr="00895F20">
        <w:rPr>
          <w:rStyle w:val="StyleUnderline"/>
          <w:highlight w:val="green"/>
        </w:rPr>
        <w:t>middle-wage</w:t>
      </w:r>
      <w:r w:rsidRPr="002D026C">
        <w:rPr>
          <w:rStyle w:val="StyleUnderline"/>
        </w:rPr>
        <w:t xml:space="preserve"> than high-wage workers</w:t>
      </w:r>
      <w:r w:rsidRPr="00622621">
        <w:rPr>
          <w:sz w:val="16"/>
        </w:rPr>
        <w:t xml:space="preserve">, </w:t>
      </w:r>
      <w:r w:rsidRPr="00895F20">
        <w:rPr>
          <w:rStyle w:val="StyleUnderline"/>
          <w:highlight w:val="green"/>
        </w:rPr>
        <w:t>which lowers inequality by closing gaps</w:t>
      </w:r>
      <w:r w:rsidRPr="002D026C">
        <w:rPr>
          <w:rStyle w:val="StyleUnderline"/>
        </w:rPr>
        <w:t xml:space="preserve"> between</w:t>
      </w:r>
      <w:r w:rsidRPr="00622621">
        <w:rPr>
          <w:sz w:val="16"/>
        </w:rPr>
        <w:t xml:space="preserve">, say, </w:t>
      </w:r>
      <w:r w:rsidRPr="002D026C">
        <w:rPr>
          <w:rStyle w:val="StyleUnderline"/>
        </w:rPr>
        <w:t>blue-collar and white-collar workers</w:t>
      </w:r>
      <w:r w:rsidRPr="00622621">
        <w:rPr>
          <w:sz w:val="16"/>
        </w:rPr>
        <w:t>. Finally, the union wage boost is largest for low-wage workers and larger at the middle than at the highest wage levels, larger for black and Hispanic workers than for white workers, and larger for those with lower levels of education—wage increases for these groups help narrow wage inequalities.16</w:t>
      </w:r>
    </w:p>
    <w:p w14:paraId="5E29BB6C" w14:textId="77777777" w:rsidR="00C07D36" w:rsidRPr="00622621" w:rsidRDefault="00C07D36" w:rsidP="00C07D36">
      <w:pPr>
        <w:rPr>
          <w:sz w:val="16"/>
        </w:rPr>
      </w:pPr>
      <w:r w:rsidRPr="002242BA">
        <w:rPr>
          <w:rStyle w:val="StyleUnderline"/>
        </w:rPr>
        <w:t>We know</w:t>
      </w:r>
      <w:r w:rsidRPr="00622621">
        <w:rPr>
          <w:sz w:val="16"/>
        </w:rPr>
        <w:t xml:space="preserve"> how big </w:t>
      </w:r>
      <w:r w:rsidRPr="002242BA">
        <w:rPr>
          <w:rStyle w:val="StyleUnderline"/>
        </w:rPr>
        <w:t>a force for equality unions</w:t>
      </w:r>
      <w:r w:rsidRPr="00622621">
        <w:rPr>
          <w:sz w:val="16"/>
        </w:rPr>
        <w:t xml:space="preserve"> are by looking at how much their </w:t>
      </w:r>
      <w:r w:rsidRPr="00895F20">
        <w:rPr>
          <w:rStyle w:val="Emphasis"/>
          <w:highlight w:val="green"/>
        </w:rPr>
        <w:t>decline has contributed to inequality</w:t>
      </w:r>
      <w:r w:rsidRPr="00622621">
        <w:rPr>
          <w:sz w:val="16"/>
        </w:rPr>
        <w:t xml:space="preserve"> between middle- and high-wage workers: union decline can explain one-third of </w:t>
      </w:r>
      <w:r w:rsidRPr="00895F20">
        <w:rPr>
          <w:rStyle w:val="Emphasis"/>
          <w:highlight w:val="green"/>
        </w:rPr>
        <w:t>the rise in wage inequality</w:t>
      </w:r>
      <w:r w:rsidRPr="00622621">
        <w:rPr>
          <w:sz w:val="16"/>
        </w:rPr>
        <w:t xml:space="preserve"> among men and one-fifth of the rise in wage inequality among women from 1973 to 2007. Among men, </w:t>
      </w:r>
      <w:r w:rsidRPr="002242BA">
        <w:rPr>
          <w:rStyle w:val="StyleUnderline"/>
        </w:rPr>
        <w:t xml:space="preserve">the </w:t>
      </w:r>
      <w:r w:rsidRPr="00895F20">
        <w:rPr>
          <w:rStyle w:val="Emphasis"/>
          <w:highlight w:val="green"/>
        </w:rPr>
        <w:t>erosion of collective bargaining</w:t>
      </w:r>
      <w:r w:rsidRPr="002242BA">
        <w:rPr>
          <w:rStyle w:val="StyleUnderline"/>
        </w:rPr>
        <w:t xml:space="preserve"> </w:t>
      </w:r>
      <w:r w:rsidRPr="00895F20">
        <w:rPr>
          <w:rStyle w:val="StyleUnderline"/>
          <w:highlight w:val="green"/>
        </w:rPr>
        <w:t xml:space="preserve">has been </w:t>
      </w:r>
      <w:r w:rsidRPr="00895F20">
        <w:rPr>
          <w:rStyle w:val="Emphasis"/>
          <w:highlight w:val="green"/>
        </w:rPr>
        <w:t>the largest single factor</w:t>
      </w:r>
      <w:r w:rsidRPr="002242BA">
        <w:rPr>
          <w:rStyle w:val="StyleUnderline"/>
        </w:rPr>
        <w:t xml:space="preserve"> driving a wedge between middle- and high-wage workers</w:t>
      </w:r>
      <w:r w:rsidRPr="00622621">
        <w:rPr>
          <w:sz w:val="16"/>
        </w:rPr>
        <w:t>.17</w:t>
      </w:r>
    </w:p>
    <w:p w14:paraId="02080677" w14:textId="77777777" w:rsidR="00C07D36" w:rsidRDefault="00C07D36" w:rsidP="00C07D36">
      <w:r>
        <w:rPr>
          <w:noProof/>
        </w:rPr>
        <w:drawing>
          <wp:inline distT="0" distB="0" distL="0" distR="0" wp14:anchorId="68EA7996" wp14:editId="06476775">
            <wp:extent cx="2376028" cy="2417780"/>
            <wp:effectExtent l="0" t="0" r="571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06049" cy="2448329"/>
                    </a:xfrm>
                    <a:prstGeom prst="rect">
                      <a:avLst/>
                    </a:prstGeom>
                  </pic:spPr>
                </pic:pic>
              </a:graphicData>
            </a:graphic>
          </wp:inline>
        </w:drawing>
      </w:r>
      <w:r>
        <w:t xml:space="preserve">         </w:t>
      </w:r>
      <w:r>
        <w:rPr>
          <w:noProof/>
        </w:rPr>
        <w:drawing>
          <wp:inline distT="0" distB="0" distL="0" distR="0" wp14:anchorId="7C589F8F" wp14:editId="6EEE29A8">
            <wp:extent cx="2527092" cy="2380534"/>
            <wp:effectExtent l="0" t="0" r="698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74738" cy="2425416"/>
                    </a:xfrm>
                    <a:prstGeom prst="rect">
                      <a:avLst/>
                    </a:prstGeom>
                  </pic:spPr>
                </pic:pic>
              </a:graphicData>
            </a:graphic>
          </wp:inline>
        </w:drawing>
      </w:r>
    </w:p>
    <w:p w14:paraId="08ECA9BF" w14:textId="77777777" w:rsidR="00C07D36" w:rsidRDefault="00C07D36" w:rsidP="00C07D36">
      <w:r w:rsidRPr="00895F20">
        <w:rPr>
          <w:rStyle w:val="StyleUnderline"/>
          <w:highlight w:val="green"/>
        </w:rPr>
        <w:t>Unions raise wages</w:t>
      </w:r>
      <w:r w:rsidRPr="00895F20">
        <w:rPr>
          <w:highlight w:val="green"/>
        </w:rPr>
        <w:t xml:space="preserve"> </w:t>
      </w:r>
      <w:r w:rsidRPr="00895F20">
        <w:rPr>
          <w:rStyle w:val="StyleUnderline"/>
          <w:highlight w:val="green"/>
        </w:rPr>
        <w:t>for both union and nonunion workers</w:t>
      </w:r>
    </w:p>
    <w:p w14:paraId="7A38C5CC" w14:textId="77777777" w:rsidR="00C07D36" w:rsidRPr="00622621" w:rsidRDefault="00C07D36" w:rsidP="00C07D36">
      <w:pPr>
        <w:rPr>
          <w:sz w:val="16"/>
        </w:rPr>
      </w:pPr>
      <w:r w:rsidRPr="00622621">
        <w:rPr>
          <w:sz w:val="16"/>
        </w:rPr>
        <w:t xml:space="preserve">For typical workers, </w:t>
      </w:r>
      <w:r w:rsidRPr="002242BA">
        <w:rPr>
          <w:rStyle w:val="StyleUnderline"/>
        </w:rPr>
        <w:t>hourly pay growth</w:t>
      </w:r>
      <w:r w:rsidRPr="00622621">
        <w:rPr>
          <w:sz w:val="16"/>
        </w:rPr>
        <w:t xml:space="preserve"> </w:t>
      </w:r>
      <w:r w:rsidRPr="002242BA">
        <w:rPr>
          <w:rStyle w:val="StyleUnderline"/>
        </w:rPr>
        <w:t>has been</w:t>
      </w:r>
      <w:r w:rsidRPr="00622621">
        <w:rPr>
          <w:sz w:val="16"/>
        </w:rPr>
        <w:t xml:space="preserve"> sluggish for decades, </w:t>
      </w:r>
      <w:r w:rsidRPr="002242BA">
        <w:rPr>
          <w:rStyle w:val="StyleUnderline"/>
        </w:rPr>
        <w:t>rising 0.3 percent per year or 9.9 percent in all</w:t>
      </w:r>
      <w:r w:rsidRPr="00622621">
        <w:rPr>
          <w:sz w:val="16"/>
        </w:rPr>
        <w:t xml:space="preserve"> </w:t>
      </w:r>
      <w:r w:rsidRPr="002242BA">
        <w:rPr>
          <w:rStyle w:val="StyleUnderline"/>
        </w:rPr>
        <w:t>from 1979 to 2015</w:t>
      </w:r>
      <w:r w:rsidRPr="00622621">
        <w:rPr>
          <w:sz w:val="16"/>
        </w:rPr>
        <w:t xml:space="preserve">. </w:t>
      </w:r>
      <w:r w:rsidRPr="006707B8">
        <w:rPr>
          <w:rStyle w:val="StyleUnderline"/>
        </w:rPr>
        <w:t>If pay had risen with productivity during that period</w:t>
      </w:r>
      <w:r w:rsidRPr="00622621">
        <w:rPr>
          <w:sz w:val="16"/>
        </w:rPr>
        <w:t xml:space="preserve">, as it did in the decades before 1979, </w:t>
      </w:r>
      <w:r w:rsidRPr="006707B8">
        <w:rPr>
          <w:rStyle w:val="StyleUnderline"/>
        </w:rPr>
        <w:t>pay would have gone up 63.8 percent</w:t>
      </w:r>
      <w:r w:rsidRPr="00622621">
        <w:rPr>
          <w:sz w:val="16"/>
        </w:rPr>
        <w:t xml:space="preserve">.18 But pay for typical workers is not rising at this clip because ever-larger shares of economic </w:t>
      </w:r>
      <w:r w:rsidRPr="006707B8">
        <w:rPr>
          <w:rStyle w:val="StyleUnderline"/>
        </w:rPr>
        <w:t>growth</w:t>
      </w:r>
      <w:r w:rsidRPr="00622621">
        <w:rPr>
          <w:sz w:val="16"/>
        </w:rPr>
        <w:t xml:space="preserve"> are </w:t>
      </w:r>
      <w:r w:rsidRPr="006707B8">
        <w:rPr>
          <w:rStyle w:val="StyleUnderline"/>
        </w:rPr>
        <w:t>going to the highest wage earners</w:t>
      </w:r>
      <w:r w:rsidRPr="00622621">
        <w:rPr>
          <w:sz w:val="16"/>
        </w:rPr>
        <w:t>. Income growth for the highest 1 percent of wage earners rose by nearly 190 percent between 1979 and 2015, meaning that the highest-earning 1 percent have claimed a radically disproportionate share of income growth.19</w:t>
      </w:r>
    </w:p>
    <w:p w14:paraId="6F0929E5" w14:textId="77777777" w:rsidR="00C07D36" w:rsidRPr="00622621" w:rsidRDefault="00C07D36" w:rsidP="00C07D36">
      <w:pPr>
        <w:rPr>
          <w:sz w:val="16"/>
        </w:rPr>
      </w:pPr>
      <w:r w:rsidRPr="006707B8">
        <w:rPr>
          <w:rStyle w:val="StyleUnderline"/>
        </w:rPr>
        <w:t>Working people in unions use their power in numbers to secure a fairer share of the income they create</w:t>
      </w:r>
      <w:r w:rsidRPr="00622621">
        <w:rPr>
          <w:sz w:val="16"/>
        </w:rPr>
        <w:t xml:space="preserve">. </w:t>
      </w:r>
      <w:r w:rsidRPr="006707B8">
        <w:rPr>
          <w:rStyle w:val="StyleUnderline"/>
        </w:rPr>
        <w:t>Employers who have to bargain with workers collectively cannot pursue a strategy of “divide and conquer” among their workers</w:t>
      </w:r>
      <w:r w:rsidRPr="00622621">
        <w:rPr>
          <w:sz w:val="16"/>
        </w:rPr>
        <w:t xml:space="preserve">. </w:t>
      </w:r>
      <w:r w:rsidRPr="006707B8">
        <w:rPr>
          <w:rStyle w:val="StyleUnderline"/>
        </w:rPr>
        <w:t xml:space="preserve">Workers who are empowered by forming a union </w:t>
      </w:r>
      <w:r w:rsidRPr="006707B8">
        <w:rPr>
          <w:rStyle w:val="Emphasis"/>
        </w:rPr>
        <w:t>raise wages for union and nonunion workers alike</w:t>
      </w:r>
      <w:r w:rsidRPr="00622621">
        <w:rPr>
          <w:sz w:val="16"/>
        </w:rPr>
        <w:t xml:space="preserve">. </w:t>
      </w:r>
      <w:r w:rsidRPr="00622621">
        <w:rPr>
          <w:u w:val="single"/>
        </w:rPr>
        <w:t>As an economic sector becomes more unionized, nonunion employers pay more to retain qualified workers and norms of higher pay and better conditions become standard.</w:t>
      </w:r>
      <w:r w:rsidRPr="00622621">
        <w:rPr>
          <w:sz w:val="16"/>
        </w:rPr>
        <w:t xml:space="preserve"> For example, if a union hospital is across town from a nonunion hospital and the two hospitals are competing for workers, then the nonunion workers will benefit from the presence of the union hospital.</w:t>
      </w:r>
    </w:p>
    <w:p w14:paraId="4D991E6B" w14:textId="77777777" w:rsidR="00C07D36" w:rsidRPr="00622621" w:rsidRDefault="00C07D36" w:rsidP="00C07D36">
      <w:pPr>
        <w:rPr>
          <w:sz w:val="16"/>
        </w:rPr>
      </w:pPr>
      <w:r w:rsidRPr="00622621">
        <w:rPr>
          <w:sz w:val="16"/>
        </w:rPr>
        <w:t xml:space="preserve">Union workers earn more. </w:t>
      </w:r>
      <w:r w:rsidRPr="00895F20">
        <w:rPr>
          <w:rStyle w:val="Emphasis"/>
          <w:highlight w:val="green"/>
        </w:rPr>
        <w:t>On average, a worker covered by a union contract earns 13.2 percent more in wages</w:t>
      </w:r>
      <w:r w:rsidRPr="00895F20">
        <w:rPr>
          <w:sz w:val="16"/>
          <w:highlight w:val="green"/>
        </w:rPr>
        <w:t xml:space="preserve"> </w:t>
      </w:r>
      <w:r w:rsidRPr="00705CC5">
        <w:rPr>
          <w:sz w:val="16"/>
        </w:rPr>
        <w:t xml:space="preserve">than a peer with similar education, occupation, and experience in a nonunionized workplace in the same sector.20 </w:t>
      </w:r>
      <w:r w:rsidRPr="00895F20">
        <w:rPr>
          <w:rStyle w:val="StyleUnderline"/>
          <w:highlight w:val="green"/>
        </w:rPr>
        <w:t>This pay boost</w:t>
      </w:r>
      <w:r w:rsidRPr="00705CC5">
        <w:rPr>
          <w:rStyle w:val="StyleUnderline"/>
        </w:rPr>
        <w:t xml:space="preserve"> was even greater in earlier decades when more American</w:t>
      </w:r>
      <w:r w:rsidRPr="00622621">
        <w:rPr>
          <w:rStyle w:val="StyleUnderline"/>
        </w:rPr>
        <w:t xml:space="preserve"> workers were unionized</w:t>
      </w:r>
      <w:r w:rsidRPr="00622621">
        <w:rPr>
          <w:sz w:val="16"/>
        </w:rPr>
        <w:t>.21</w:t>
      </w:r>
    </w:p>
    <w:p w14:paraId="0630BBD4" w14:textId="77777777" w:rsidR="00C07D36" w:rsidRPr="00B13C4C" w:rsidRDefault="00C07D36" w:rsidP="00C07D36">
      <w:pPr>
        <w:rPr>
          <w:sz w:val="16"/>
        </w:rPr>
      </w:pPr>
      <w:r w:rsidRPr="00B13C4C">
        <w:rPr>
          <w:sz w:val="16"/>
        </w:rPr>
        <w:t xml:space="preserve">Unions also </w:t>
      </w:r>
      <w:r w:rsidRPr="00622621">
        <w:rPr>
          <w:rStyle w:val="StyleUnderline"/>
        </w:rPr>
        <w:t xml:space="preserve">raise pay for workers by helping to enforce labor standards, </w:t>
      </w:r>
      <w:r w:rsidRPr="00895F20">
        <w:rPr>
          <w:rStyle w:val="StyleUnderline"/>
          <w:highlight w:val="green"/>
        </w:rPr>
        <w:t>like guarding against wage theft</w:t>
      </w:r>
      <w:r w:rsidRPr="00B13C4C">
        <w:rPr>
          <w:sz w:val="16"/>
        </w:rPr>
        <w:t xml:space="preserve">. Union workers are more knowledgeable about their rights, and union representatives communicate when needed with government enforcement agencies, which enhances enforcement of wage violations. For example, workers covered by a union are half as likely to be the victims of minimum wage violations (i.e., to be paid an effective hourly rate that is below the minimum wage). This form of wage theft is </w:t>
      </w:r>
      <w:r w:rsidRPr="00622621">
        <w:rPr>
          <w:rStyle w:val="StyleUnderline"/>
        </w:rPr>
        <w:t>c</w:t>
      </w:r>
      <w:r w:rsidRPr="00895F20">
        <w:rPr>
          <w:rStyle w:val="StyleUnderline"/>
          <w:highlight w:val="green"/>
        </w:rPr>
        <w:t>osting workers over $15 billion a year</w:t>
      </w:r>
      <w:r w:rsidRPr="00895F20">
        <w:rPr>
          <w:sz w:val="16"/>
          <w:highlight w:val="green"/>
        </w:rPr>
        <w:t xml:space="preserve">, </w:t>
      </w:r>
      <w:r w:rsidRPr="00895F20">
        <w:rPr>
          <w:rStyle w:val="Emphasis"/>
          <w:highlight w:val="green"/>
        </w:rPr>
        <w:t>causing many families to fall below the poverty line</w:t>
      </w:r>
      <w:r w:rsidRPr="00705CC5">
        <w:rPr>
          <w:sz w:val="16"/>
        </w:rPr>
        <w:t>.22</w:t>
      </w:r>
    </w:p>
    <w:p w14:paraId="16A25609" w14:textId="77777777" w:rsidR="00C07D36" w:rsidRPr="00B13C4C" w:rsidRDefault="00C07D36" w:rsidP="00C07D36">
      <w:pPr>
        <w:rPr>
          <w:sz w:val="16"/>
        </w:rPr>
      </w:pPr>
      <w:r w:rsidRPr="00B13C4C">
        <w:rPr>
          <w:u w:val="single"/>
        </w:rPr>
        <w:t>When union density is high, nonunion workers benefit from higher wages</w:t>
      </w:r>
      <w:r w:rsidRPr="00B13C4C">
        <w:rPr>
          <w:sz w:val="16"/>
        </w:rPr>
        <w:t>. When the share of workers who are union members is relatively high, as it was in 1979, wages of nonunion workers are higher. For example, had union density remained at its 1979 level, weekly wages of nonunion men in the private sector would be 5 percent higher (that’s an additional $2,704 in earnings for year-round workers), while wages for nonunion men in the private sector without a college education would be 8 percent, or $3,016 per year, higher. (These estimates look at what wages would have been in 2013 had union density remained at its 1979 levels).23</w:t>
      </w:r>
    </w:p>
    <w:p w14:paraId="6CCB5C93" w14:textId="77777777" w:rsidR="00C07D36" w:rsidRPr="00B13C4C" w:rsidRDefault="00C07D36" w:rsidP="00C07D36">
      <w:pPr>
        <w:rPr>
          <w:sz w:val="16"/>
        </w:rPr>
      </w:pPr>
      <w:r w:rsidRPr="00895F20">
        <w:rPr>
          <w:rStyle w:val="StyleUnderline"/>
          <w:highlight w:val="green"/>
        </w:rPr>
        <w:t xml:space="preserve">Where unions remain strong, unions have an ability to </w:t>
      </w:r>
      <w:r w:rsidRPr="00895F20">
        <w:rPr>
          <w:rStyle w:val="Emphasis"/>
          <w:highlight w:val="green"/>
        </w:rPr>
        <w:t>raise wages sector-wide</w:t>
      </w:r>
      <w:r w:rsidRPr="00B13C4C">
        <w:rPr>
          <w:sz w:val="16"/>
        </w:rPr>
        <w:t xml:space="preserve">. An example is </w:t>
      </w:r>
      <w:r w:rsidRPr="00622621">
        <w:rPr>
          <w:rStyle w:val="StyleUnderline"/>
        </w:rPr>
        <w:t>the hospitality industry in Orlando</w:t>
      </w:r>
      <w:r w:rsidRPr="00B13C4C">
        <w:rPr>
          <w:sz w:val="16"/>
        </w:rPr>
        <w:t xml:space="preserve">, Florida. </w:t>
      </w:r>
      <w:r w:rsidRPr="00622621">
        <w:rPr>
          <w:rStyle w:val="StyleUnderline"/>
        </w:rPr>
        <w:t>Negotiations between six local affiliates</w:t>
      </w:r>
      <w:r w:rsidRPr="00B13C4C">
        <w:rPr>
          <w:sz w:val="16"/>
        </w:rPr>
        <w:t xml:space="preserve"> of the Services Trade Council Union (STCU) </w:t>
      </w:r>
      <w:r w:rsidRPr="00622621">
        <w:rPr>
          <w:rStyle w:val="StyleUnderline"/>
        </w:rPr>
        <w:t>and Disney World in 2014</w:t>
      </w:r>
      <w:r w:rsidRPr="00B13C4C">
        <w:rPr>
          <w:sz w:val="16"/>
        </w:rPr>
        <w:t xml:space="preserve"> </w:t>
      </w:r>
      <w:r w:rsidRPr="00622621">
        <w:rPr>
          <w:rStyle w:val="StyleUnderline"/>
        </w:rPr>
        <w:t>led to wage increases for union members to at least $10 an hour starting in 2016</w:t>
      </w:r>
      <w:r w:rsidRPr="00B13C4C">
        <w:rPr>
          <w:sz w:val="16"/>
        </w:rPr>
        <w:t xml:space="preserve">. These local affiliates represent housekeepers, lifeguards, cast members, and other service workers. Disney then extended the raises to all its 70,000 Orlando employees, including nonunion employees. According to the Orlando Sentinel, </w:t>
      </w:r>
      <w:r w:rsidRPr="00B13C4C">
        <w:rPr>
          <w:rStyle w:val="StyleUnderline"/>
        </w:rPr>
        <w:t>the wage increases prompted much of Orlando’s hospitality and retail sector, including Westgate Resorts</w:t>
      </w:r>
      <w:r w:rsidRPr="00B13C4C">
        <w:rPr>
          <w:sz w:val="16"/>
        </w:rPr>
        <w:t>, to raise wages.24</w:t>
      </w:r>
    </w:p>
    <w:p w14:paraId="50AB7447" w14:textId="77777777" w:rsidR="00C07D36" w:rsidRPr="00B13C4C" w:rsidRDefault="00C07D36" w:rsidP="00C07D36">
      <w:pPr>
        <w:rPr>
          <w:sz w:val="16"/>
        </w:rPr>
      </w:pPr>
      <w:r w:rsidRPr="00B13C4C">
        <w:rPr>
          <w:sz w:val="16"/>
        </w:rPr>
        <w:t xml:space="preserve">Where unions are strong, wages are higher for typical workers—union and nonunion members alike. </w:t>
      </w:r>
      <w:r w:rsidRPr="00B13C4C">
        <w:rPr>
          <w:rStyle w:val="StyleUnderline"/>
        </w:rPr>
        <w:t>Compensation of typical (median) workers grows far faster</w:t>
      </w:r>
      <w:r w:rsidRPr="00B13C4C">
        <w:rPr>
          <w:sz w:val="16"/>
        </w:rPr>
        <w:t>—four times faster—</w:t>
      </w:r>
      <w:r w:rsidRPr="00B13C4C">
        <w:rPr>
          <w:rStyle w:val="StyleUnderline"/>
        </w:rPr>
        <w:t>in states with the smallest declines in unionization than it does in states with the largest declines in unionization</w:t>
      </w:r>
      <w:r w:rsidRPr="00B13C4C">
        <w:rPr>
          <w:sz w:val="16"/>
        </w:rPr>
        <w:t>.25</w:t>
      </w:r>
    </w:p>
    <w:p w14:paraId="5C98B1D1" w14:textId="77777777" w:rsidR="00C07D36" w:rsidRPr="00B13C4C" w:rsidRDefault="00C07D36" w:rsidP="00C07D36">
      <w:pPr>
        <w:rPr>
          <w:sz w:val="16"/>
        </w:rPr>
      </w:pPr>
      <w:r w:rsidRPr="00895F20">
        <w:rPr>
          <w:rStyle w:val="Emphasis"/>
          <w:highlight w:val="green"/>
        </w:rPr>
        <w:t>Unions bring living wages to low-wage jobs</w:t>
      </w:r>
      <w:r w:rsidRPr="00B13C4C">
        <w:rPr>
          <w:sz w:val="16"/>
        </w:rPr>
        <w:t>. Unions have transformed once-low-wage jobs in hospitality, nursing, and janitorial services into positions with living wages and opportunities for advancement. For example, after unionizing, dishwashers in Las Vegas hotels made $4 per hour more than the national average for that job, and they were offered excellent benefits. And hospitality workers in unionized Las Vegas enjoy a much higher living standard than those in Reno, where unions are weaker. In Houston, a 2006 first-ever union contract for 5,300 janitors resulted in a 47 percent pay increase and an increase in guaranteed weekly hours of work.26</w:t>
      </w:r>
    </w:p>
    <w:p w14:paraId="0D80B140" w14:textId="77777777" w:rsidR="00C07D36" w:rsidRPr="00DD5B42" w:rsidRDefault="00C07D36" w:rsidP="00C07D36">
      <w:pPr>
        <w:pStyle w:val="Heading4"/>
      </w:pPr>
      <w:r>
        <w:t>Unionization is good for immigrants – five reasons</w:t>
      </w:r>
    </w:p>
    <w:p w14:paraId="1D1C93C2" w14:textId="77777777" w:rsidR="00C07D36" w:rsidRDefault="00C07D36" w:rsidP="00C07D36">
      <w:r w:rsidRPr="004637A1">
        <w:rPr>
          <w:rStyle w:val="Style13ptBold"/>
        </w:rPr>
        <w:t>Schmitt 10 –</w:t>
      </w:r>
      <w:r>
        <w:t xml:space="preserve"> John Schmitt, Schmitt is a Senior Economist at the Center for Economic and Policy Research, March 2010, “Unions and Upward Mobility for Immigrant Workers,” Center for Economic and Policy Research, </w:t>
      </w:r>
      <w:hyperlink r:id="rId33" w:history="1">
        <w:r w:rsidRPr="00FD5A4D">
          <w:rPr>
            <w:rStyle w:val="Hyperlink"/>
          </w:rPr>
          <w:t>http://cepr.net/documents/publications/unions-immigrants-2010-03.pdf</w:t>
        </w:r>
      </w:hyperlink>
      <w:r>
        <w:t xml:space="preserve"> KKC</w:t>
      </w:r>
    </w:p>
    <w:p w14:paraId="6C5D3318" w14:textId="77777777" w:rsidR="00C07D36" w:rsidRPr="00DD5B42" w:rsidRDefault="00C07D36" w:rsidP="00C07D36">
      <w:pPr>
        <w:rPr>
          <w:sz w:val="16"/>
        </w:rPr>
      </w:pPr>
      <w:r w:rsidRPr="00DD5B42">
        <w:rPr>
          <w:sz w:val="16"/>
        </w:rPr>
        <w:t>Executive Summary</w:t>
      </w:r>
    </w:p>
    <w:p w14:paraId="4E7E13B5" w14:textId="77777777" w:rsidR="00C07D36" w:rsidRPr="00DD5B42" w:rsidRDefault="00C07D36" w:rsidP="00C07D36">
      <w:pPr>
        <w:rPr>
          <w:rStyle w:val="StyleUnderline"/>
        </w:rPr>
      </w:pPr>
      <w:r w:rsidRPr="00DD5B42">
        <w:rPr>
          <w:sz w:val="16"/>
        </w:rPr>
        <w:t xml:space="preserve">This report reviews the characteristics of the immigrant workforce and analyzes </w:t>
      </w:r>
      <w:r w:rsidRPr="00743EB2">
        <w:rPr>
          <w:rStyle w:val="StyleUnderline"/>
        </w:rPr>
        <w:t>the impact of unionization on the pay and benefits of immigrant workers</w:t>
      </w:r>
      <w:r w:rsidRPr="00DD5B42">
        <w:rPr>
          <w:sz w:val="16"/>
        </w:rPr>
        <w:t>.</w:t>
      </w:r>
    </w:p>
    <w:p w14:paraId="55C6E77C" w14:textId="77777777" w:rsidR="00C07D36" w:rsidRPr="00DD5B42" w:rsidRDefault="00C07D36" w:rsidP="00C07D36">
      <w:pPr>
        <w:rPr>
          <w:sz w:val="16"/>
        </w:rPr>
      </w:pPr>
      <w:r w:rsidRPr="00895F20">
        <w:rPr>
          <w:rStyle w:val="StyleUnderline"/>
          <w:highlight w:val="green"/>
        </w:rPr>
        <w:t>According to the most recent available data</w:t>
      </w:r>
      <w:r w:rsidRPr="00DD5B42">
        <w:rPr>
          <w:sz w:val="16"/>
        </w:rPr>
        <w:t xml:space="preserve">, </w:t>
      </w:r>
      <w:r w:rsidRPr="00DD5B42">
        <w:rPr>
          <w:rStyle w:val="StyleUnderline"/>
        </w:rPr>
        <w:t>immigrant workers are now over 15 percent of the workforce and almost 13 percent of unionized workers</w:t>
      </w:r>
      <w:r w:rsidRPr="00DD5B42">
        <w:rPr>
          <w:sz w:val="16"/>
        </w:rPr>
        <w:t>.</w:t>
      </w:r>
    </w:p>
    <w:p w14:paraId="4AAB6CFE" w14:textId="77777777" w:rsidR="00C07D36" w:rsidRPr="00DD5B42" w:rsidRDefault="00C07D36" w:rsidP="00C07D36">
      <w:pPr>
        <w:rPr>
          <w:sz w:val="16"/>
        </w:rPr>
      </w:pPr>
      <w:r w:rsidRPr="00895F20">
        <w:rPr>
          <w:rStyle w:val="StyleUnderline"/>
          <w:highlight w:val="green"/>
        </w:rPr>
        <w:t>Even after controlling for systematic differences</w:t>
      </w:r>
      <w:r w:rsidRPr="00DD5B42">
        <w:rPr>
          <w:sz w:val="16"/>
        </w:rPr>
        <w:t xml:space="preserve"> between union and non-union workers, </w:t>
      </w:r>
      <w:r w:rsidRPr="00895F20">
        <w:rPr>
          <w:rStyle w:val="Emphasis"/>
          <w:highlight w:val="green"/>
        </w:rPr>
        <w:t>union representation substantially improves the pay and benefits received by immigrants</w:t>
      </w:r>
      <w:r w:rsidRPr="00895F20">
        <w:rPr>
          <w:sz w:val="16"/>
          <w:highlight w:val="green"/>
        </w:rPr>
        <w:t>.</w:t>
      </w:r>
    </w:p>
    <w:p w14:paraId="2D812A29" w14:textId="77777777" w:rsidR="00C07D36" w:rsidRPr="00DD5B42" w:rsidRDefault="00C07D36" w:rsidP="00C07D36">
      <w:pPr>
        <w:rPr>
          <w:sz w:val="16"/>
        </w:rPr>
      </w:pPr>
      <w:r w:rsidRPr="00895F20">
        <w:rPr>
          <w:rStyle w:val="Emphasis"/>
          <w:highlight w:val="green"/>
        </w:rPr>
        <w:t>On average, unionization raised immigrants’ wages by 17 percent</w:t>
      </w:r>
      <w:r w:rsidRPr="00DD5B42">
        <w:rPr>
          <w:sz w:val="16"/>
        </w:rPr>
        <w:t xml:space="preserve"> – about $2.00 per hour – </w:t>
      </w:r>
      <w:r w:rsidRPr="00DD5B42">
        <w:rPr>
          <w:rStyle w:val="StyleUnderline"/>
        </w:rPr>
        <w:t>compared to non-union immigrant workers with similar characteristics</w:t>
      </w:r>
      <w:r w:rsidRPr="00DD5B42">
        <w:rPr>
          <w:sz w:val="16"/>
        </w:rPr>
        <w:t>.</w:t>
      </w:r>
    </w:p>
    <w:p w14:paraId="4F3B3139" w14:textId="77777777" w:rsidR="00C07D36" w:rsidRPr="00DD5B42" w:rsidRDefault="00C07D36" w:rsidP="00C07D36">
      <w:pPr>
        <w:rPr>
          <w:sz w:val="16"/>
        </w:rPr>
      </w:pPr>
      <w:r w:rsidRPr="00895F20">
        <w:rPr>
          <w:rStyle w:val="Emphasis"/>
          <w:highlight w:val="green"/>
        </w:rPr>
        <w:t xml:space="preserve">Immigrant workers in unions were 50 percent more likely to have employer-provided health insurance </w:t>
      </w:r>
      <w:r w:rsidRPr="00743EB2">
        <w:rPr>
          <w:sz w:val="16"/>
        </w:rPr>
        <w:t>than</w:t>
      </w:r>
      <w:r w:rsidRPr="00DD5B42">
        <w:rPr>
          <w:sz w:val="16"/>
        </w:rPr>
        <w:t xml:space="preserve"> immigrant workers with similar characteristics but who were not in unions.</w:t>
      </w:r>
    </w:p>
    <w:p w14:paraId="2CDC38BE" w14:textId="77777777" w:rsidR="00C07D36" w:rsidRPr="00DD5B42" w:rsidRDefault="00C07D36" w:rsidP="00C07D36">
      <w:pPr>
        <w:rPr>
          <w:sz w:val="16"/>
        </w:rPr>
      </w:pPr>
      <w:r w:rsidRPr="00895F20">
        <w:rPr>
          <w:rStyle w:val="Emphasis"/>
          <w:highlight w:val="green"/>
        </w:rPr>
        <w:t>Unionized immigrant workers were almost twice as likely</w:t>
      </w:r>
      <w:r w:rsidRPr="00DD5B42">
        <w:rPr>
          <w:sz w:val="16"/>
        </w:rPr>
        <w:t xml:space="preserve"> as non-union immigrants workers </w:t>
      </w:r>
      <w:r w:rsidRPr="00895F20">
        <w:rPr>
          <w:rStyle w:val="Emphasis"/>
          <w:highlight w:val="green"/>
        </w:rPr>
        <w:t>to have an employer-provided retirement plan</w:t>
      </w:r>
      <w:r w:rsidRPr="00DD5B42">
        <w:rPr>
          <w:sz w:val="16"/>
        </w:rPr>
        <w:t>.</w:t>
      </w:r>
    </w:p>
    <w:p w14:paraId="17798D1E" w14:textId="77777777" w:rsidR="00C07D36" w:rsidRDefault="00C07D36" w:rsidP="00C07D36">
      <w:r w:rsidRPr="00895F20">
        <w:rPr>
          <w:rStyle w:val="Emphasis"/>
          <w:highlight w:val="green"/>
        </w:rPr>
        <w:t>Unionization has the biggest impact on the wages and benefits of workers in the 15 lowest-wage occupations</w:t>
      </w:r>
      <w:r>
        <w:t xml:space="preserve">, </w:t>
      </w:r>
      <w:r w:rsidRPr="00895F20">
        <w:rPr>
          <w:rStyle w:val="Emphasis"/>
          <w:highlight w:val="green"/>
        </w:rPr>
        <w:t>raising wages by almost 20 percent and more than doubling health and retirement-plan coverage rates</w:t>
      </w:r>
      <w:r>
        <w:t>.</w:t>
      </w:r>
    </w:p>
    <w:p w14:paraId="2D27854D" w14:textId="77777777" w:rsidR="00C07D36" w:rsidRPr="00DD5B42" w:rsidRDefault="00C07D36" w:rsidP="00C07D36">
      <w:pPr>
        <w:rPr>
          <w:sz w:val="16"/>
        </w:rPr>
      </w:pPr>
      <w:r w:rsidRPr="00DD5B42">
        <w:rPr>
          <w:sz w:val="16"/>
        </w:rPr>
        <w:t>Compared to the overall workforce, immigrant workers are more likely to be male, are younger, more likely to work full time, more likely to work in manufacturing and in the private sector, and are most concentrated in the Pacific states.</w:t>
      </w:r>
    </w:p>
    <w:p w14:paraId="6031A6CC" w14:textId="77777777" w:rsidR="00C07D36" w:rsidRPr="00DD5B42" w:rsidRDefault="00C07D36" w:rsidP="00C07D36">
      <w:pPr>
        <w:rPr>
          <w:sz w:val="16"/>
        </w:rPr>
      </w:pPr>
      <w:r w:rsidRPr="00DD5B42">
        <w:rPr>
          <w:sz w:val="16"/>
        </w:rPr>
        <w:t>Immigrant workers tend to be both less-educated and more-educated than the overall workforce.</w:t>
      </w:r>
    </w:p>
    <w:p w14:paraId="6BD8D96A" w14:textId="77777777" w:rsidR="00C07D36" w:rsidRPr="00DD5B42" w:rsidRDefault="00C07D36" w:rsidP="00C07D36">
      <w:pPr>
        <w:rPr>
          <w:sz w:val="16"/>
        </w:rPr>
      </w:pPr>
      <w:r w:rsidRPr="00DD5B42">
        <w:rPr>
          <w:sz w:val="16"/>
        </w:rPr>
        <w:t>Over one-fourth (26.0 percent) of immigrant workers have less than a high school degree, compared to just under one-tenth (9.9 percent) of the overall workforce. At the same time, immigrants are more likely to have an advanced degree (11.5 percent) than the average worker (10.3 percent).</w:t>
      </w:r>
    </w:p>
    <w:p w14:paraId="7919BAA1" w14:textId="77777777" w:rsidR="00C07D36" w:rsidRPr="00DD5B42" w:rsidRDefault="00C07D36" w:rsidP="00C07D36">
      <w:pPr>
        <w:rPr>
          <w:sz w:val="16"/>
        </w:rPr>
      </w:pPr>
      <w:r w:rsidRPr="00DD5B42">
        <w:rPr>
          <w:sz w:val="16"/>
        </w:rPr>
        <w:t xml:space="preserve">California, New York, Texas, Florida, and New Jersey are the states with the five largest immigrant workforces, each with over one million. Georgia has the eighth largest immigrant workforce (489,000 in 2009) and North Carolina is thirteenth (337,000 in 2009). </w:t>
      </w:r>
    </w:p>
    <w:p w14:paraId="6B19ADE5" w14:textId="77777777" w:rsidR="00C07D36" w:rsidRDefault="00C07D36" w:rsidP="00C07D36"/>
    <w:p w14:paraId="4F7F4466" w14:textId="77777777" w:rsidR="00A65CCF" w:rsidRDefault="00A65CCF" w:rsidP="00A65CCF">
      <w:pPr>
        <w:pStyle w:val="Heading3"/>
      </w:pPr>
      <w:r>
        <w:t>Democracy</w:t>
      </w:r>
    </w:p>
    <w:p w14:paraId="606FCAFA" w14:textId="77777777" w:rsidR="00A65CCF" w:rsidRDefault="00A65CCF" w:rsidP="00A65CCF">
      <w:pPr>
        <w:pStyle w:val="Heading4"/>
      </w:pPr>
      <w:r>
        <w:t xml:space="preserve">Unions good card for that young democracy </w:t>
      </w:r>
    </w:p>
    <w:p w14:paraId="3BCAD56D" w14:textId="77777777" w:rsidR="00A65CCF" w:rsidRPr="00EC4E4C" w:rsidRDefault="00A65CCF" w:rsidP="00A65CCF">
      <w:pPr>
        <w:pStyle w:val="ListParagraph"/>
        <w:numPr>
          <w:ilvl w:val="0"/>
          <w:numId w:val="16"/>
        </w:numPr>
      </w:pPr>
      <w:r>
        <w:t xml:space="preserve">This card also says there is a tradeoff with Mexico, idk maybe that could be an impact </w:t>
      </w:r>
    </w:p>
    <w:p w14:paraId="6F6A930E" w14:textId="77777777" w:rsidR="00A65CCF" w:rsidRPr="009D3053" w:rsidRDefault="00A65CCF" w:rsidP="00A65CCF">
      <w:proofErr w:type="spellStart"/>
      <w:r w:rsidRPr="009D3053">
        <w:rPr>
          <w:rStyle w:val="Style13ptBold"/>
        </w:rPr>
        <w:t>Ahlquist</w:t>
      </w:r>
      <w:proofErr w:type="spellEnd"/>
      <w:r w:rsidRPr="009D3053">
        <w:rPr>
          <w:rStyle w:val="Style13ptBold"/>
        </w:rPr>
        <w:t xml:space="preserve"> 17 – </w:t>
      </w:r>
      <w:r>
        <w:t xml:space="preserve">John S. </w:t>
      </w:r>
      <w:proofErr w:type="spellStart"/>
      <w:r>
        <w:t>Ahlquist</w:t>
      </w:r>
      <w:proofErr w:type="spellEnd"/>
      <w:r>
        <w:t>, School of Global Policy and Strategy, University of California San Diego, La Jolla. 2017-01-01 “Labor Unions, Political Representation, and Economic Inequality”.</w:t>
      </w:r>
      <w:r w:rsidRPr="009D3053">
        <w:t xml:space="preserve"> </w:t>
      </w:r>
      <w:r>
        <w:t xml:space="preserve">Peer reviewed from UC San Diego. </w:t>
      </w:r>
      <w:hyperlink r:id="rId34" w:history="1">
        <w:r w:rsidRPr="001D1BB0">
          <w:rPr>
            <w:rStyle w:val="Hyperlink"/>
          </w:rPr>
          <w:t>https://escholarship.org/uc/item/2894m48p</w:t>
        </w:r>
      </w:hyperlink>
      <w:r>
        <w:t xml:space="preserve"> KKC</w:t>
      </w:r>
    </w:p>
    <w:p w14:paraId="669885D5" w14:textId="77777777" w:rsidR="00A65CCF" w:rsidRPr="00943854" w:rsidRDefault="00A65CCF" w:rsidP="00A65CCF">
      <w:pPr>
        <w:rPr>
          <w:sz w:val="16"/>
        </w:rPr>
      </w:pPr>
      <w:r w:rsidRPr="00943854">
        <w:rPr>
          <w:sz w:val="16"/>
        </w:rPr>
        <w:t xml:space="preserve">Parties and Policies </w:t>
      </w:r>
    </w:p>
    <w:p w14:paraId="04531F10" w14:textId="77777777" w:rsidR="00A65CCF" w:rsidRPr="00EC4E4C" w:rsidRDefault="00A65CCF" w:rsidP="00A65CCF">
      <w:pPr>
        <w:rPr>
          <w:sz w:val="16"/>
        </w:rPr>
      </w:pPr>
      <w:r w:rsidRPr="00895F20">
        <w:rPr>
          <w:rStyle w:val="StyleUnderline"/>
          <w:highlight w:val="green"/>
        </w:rPr>
        <w:t>Unions almost always have some sort of alliance with political parties</w:t>
      </w:r>
      <w:r w:rsidRPr="00EC4E4C">
        <w:rPr>
          <w:sz w:val="16"/>
        </w:rPr>
        <w:t xml:space="preserve">. </w:t>
      </w:r>
      <w:r w:rsidRPr="00895F20">
        <w:rPr>
          <w:rStyle w:val="StyleUnderline"/>
          <w:highlight w:val="green"/>
        </w:rPr>
        <w:t>These linkages vary and interact with electoral institutions</w:t>
      </w:r>
      <w:r w:rsidRPr="00895F20">
        <w:rPr>
          <w:sz w:val="16"/>
          <w:highlight w:val="green"/>
        </w:rPr>
        <w:t xml:space="preserve"> i</w:t>
      </w:r>
      <w:r w:rsidRPr="00EC4E4C">
        <w:rPr>
          <w:sz w:val="16"/>
        </w:rPr>
        <w:t>n ways that can affect both the content and implementation of public policy. Where the extension of the franchise to the (male) working class predated industrialization, then unions generally developed independently of political parties (</w:t>
      </w:r>
      <w:proofErr w:type="spellStart"/>
      <w:r w:rsidRPr="00EC4E4C">
        <w:rPr>
          <w:sz w:val="16"/>
        </w:rPr>
        <w:t>Lipset</w:t>
      </w:r>
      <w:proofErr w:type="spellEnd"/>
      <w:r w:rsidRPr="00EC4E4C">
        <w:rPr>
          <w:sz w:val="16"/>
        </w:rPr>
        <w:t xml:space="preserve"> 1983). Before the Great Depression, the American labor movement maintained a studied distance from partisan politics. But the union-enabling legislation in the New Deal laid the foundation for an important alliance between many unions and the Democratic Party. Union voters still tend to skew Democratic (Rosenfeld 2014). But union–party linkages in the United States have mostly taken the form of lobbying, campaign contributions, and partisan voter turnout efforts (Burns et al. 2000). Ever since the Taft-Hartley Act, American unions have been more successful in lobbying for broad-based labor market policy than in securing legislation directly beneficial to unions and union organizing (Freeman &amp; </w:t>
      </w:r>
      <w:proofErr w:type="spellStart"/>
      <w:r w:rsidRPr="00EC4E4C">
        <w:rPr>
          <w:sz w:val="16"/>
        </w:rPr>
        <w:t>Medoff</w:t>
      </w:r>
      <w:proofErr w:type="spellEnd"/>
      <w:r w:rsidRPr="00EC4E4C">
        <w:rPr>
          <w:sz w:val="16"/>
        </w:rPr>
        <w:t xml:space="preserve"> 1984). </w:t>
      </w:r>
      <w:r w:rsidRPr="00895F20">
        <w:rPr>
          <w:rStyle w:val="StyleUnderline"/>
          <w:highlight w:val="green"/>
        </w:rPr>
        <w:t>As unionization rates have declined</w:t>
      </w:r>
      <w:r w:rsidRPr="00EC4E4C">
        <w:rPr>
          <w:sz w:val="16"/>
        </w:rPr>
        <w:t xml:space="preserve">, </w:t>
      </w:r>
      <w:r w:rsidRPr="00895F20">
        <w:rPr>
          <w:rStyle w:val="StyleUnderline"/>
          <w:highlight w:val="green"/>
        </w:rPr>
        <w:t>unions’ legislative success rate at the federal level has also waned</w:t>
      </w:r>
      <w:r w:rsidRPr="00EC4E4C">
        <w:rPr>
          <w:sz w:val="16"/>
        </w:rPr>
        <w:t xml:space="preserve">, culminating in the stinging 2009 defeat of the Employee Free Choice Act </w:t>
      </w:r>
      <w:r w:rsidRPr="00EC4E4C">
        <w:rPr>
          <w:rStyle w:val="StyleUnderline"/>
        </w:rPr>
        <w:t>despite Democratic control of the House</w:t>
      </w:r>
      <w:r w:rsidRPr="00EC4E4C">
        <w:rPr>
          <w:sz w:val="16"/>
        </w:rPr>
        <w:t>, the presidency, and a supermajority in the Senate.</w:t>
      </w:r>
    </w:p>
    <w:p w14:paraId="03DB64C2" w14:textId="77777777" w:rsidR="00A65CCF" w:rsidRPr="00EC4E4C" w:rsidRDefault="00A65CCF" w:rsidP="00A65CCF">
      <w:pPr>
        <w:rPr>
          <w:sz w:val="16"/>
        </w:rPr>
      </w:pPr>
      <w:r w:rsidRPr="00EC4E4C">
        <w:rPr>
          <w:sz w:val="16"/>
        </w:rPr>
        <w:t xml:space="preserve">Where </w:t>
      </w:r>
      <w:r w:rsidRPr="00895F20">
        <w:rPr>
          <w:rStyle w:val="StyleUnderline"/>
          <w:highlight w:val="green"/>
        </w:rPr>
        <w:t>movements for democracy happened alongside or after industrialization</w:t>
      </w:r>
      <w:r w:rsidRPr="00EC4E4C">
        <w:rPr>
          <w:sz w:val="16"/>
        </w:rPr>
        <w:t xml:space="preserve">, we see </w:t>
      </w:r>
      <w:r w:rsidRPr="00895F20">
        <w:rPr>
          <w:rStyle w:val="StyleUnderline"/>
          <w:highlight w:val="green"/>
        </w:rPr>
        <w:t>parties and unions intimately connected</w:t>
      </w:r>
      <w:r w:rsidRPr="00EC4E4C">
        <w:rPr>
          <w:sz w:val="16"/>
        </w:rPr>
        <w:t xml:space="preserve">, with one providing funding for the other and often sharing offices, officers, and coordinated industrial and political strategy. In some countries, especially those operating under mixed and proportional electoral systems with </w:t>
      </w:r>
      <w:r w:rsidRPr="00895F20">
        <w:rPr>
          <w:rStyle w:val="Emphasis"/>
          <w:highlight w:val="green"/>
        </w:rPr>
        <w:t>decentralized bargaining</w:t>
      </w:r>
      <w:r w:rsidRPr="00EC4E4C">
        <w:rPr>
          <w:sz w:val="16"/>
        </w:rPr>
        <w:t xml:space="preserve">, this </w:t>
      </w:r>
      <w:r w:rsidRPr="00895F20">
        <w:rPr>
          <w:rStyle w:val="Emphasis"/>
          <w:highlight w:val="green"/>
        </w:rPr>
        <w:t>has led to fragmented union movements</w:t>
      </w:r>
      <w:r w:rsidRPr="00EC4E4C">
        <w:rPr>
          <w:sz w:val="16"/>
        </w:rPr>
        <w:t xml:space="preserve"> </w:t>
      </w:r>
      <w:r w:rsidRPr="00EC4E4C">
        <w:rPr>
          <w:rStyle w:val="StyleUnderline"/>
        </w:rPr>
        <w:t>with different</w:t>
      </w:r>
      <w:r w:rsidRPr="00EC4E4C">
        <w:rPr>
          <w:sz w:val="16"/>
        </w:rPr>
        <w:t xml:space="preserve">, </w:t>
      </w:r>
      <w:r w:rsidRPr="00EC4E4C">
        <w:rPr>
          <w:rStyle w:val="StyleUnderline"/>
        </w:rPr>
        <w:t>competing unions</w:t>
      </w:r>
      <w:r w:rsidRPr="00EC4E4C">
        <w:rPr>
          <w:sz w:val="16"/>
        </w:rPr>
        <w:t xml:space="preserve"> affiliated with different political parties. In other countries, notably Mexico, government-sponsored unions are integral parts of clientelist mobilization networks (</w:t>
      </w:r>
      <w:proofErr w:type="spellStart"/>
      <w:r w:rsidRPr="00EC4E4C">
        <w:rPr>
          <w:sz w:val="16"/>
        </w:rPr>
        <w:t>Larreguy</w:t>
      </w:r>
      <w:proofErr w:type="spellEnd"/>
      <w:r w:rsidRPr="00EC4E4C">
        <w:rPr>
          <w:sz w:val="16"/>
        </w:rPr>
        <w:t xml:space="preserve"> et al. 2014).</w:t>
      </w:r>
    </w:p>
    <w:p w14:paraId="12B525F2" w14:textId="77777777" w:rsidR="00A65CCF" w:rsidRPr="00EC4E4C" w:rsidRDefault="00A65CCF" w:rsidP="00A65CCF">
      <w:pPr>
        <w:rPr>
          <w:sz w:val="16"/>
        </w:rPr>
      </w:pPr>
      <w:r w:rsidRPr="00EC4E4C">
        <w:rPr>
          <w:rStyle w:val="StyleUnderline"/>
        </w:rPr>
        <w:t xml:space="preserve">The self-reinforcing strength of the political left and organized labor is of long-standing interest for students of the welfare state. </w:t>
      </w:r>
      <w:r w:rsidRPr="00EC4E4C">
        <w:rPr>
          <w:sz w:val="16"/>
        </w:rPr>
        <w:t xml:space="preserve">Power resources theory holds that working-class movements, primarily unions, mobilized voters into Labor and Social Democratic parties that then implemented industrial relations policies benefiting unions, as well as redistributive and social insurance policies benefiting those in the bottom half of the income distribution. </w:t>
      </w:r>
      <w:r w:rsidRPr="00EC4E4C">
        <w:rPr>
          <w:rStyle w:val="StyleUnderline"/>
        </w:rPr>
        <w:t xml:space="preserve">Other </w:t>
      </w:r>
      <w:r w:rsidRPr="00895F20">
        <w:rPr>
          <w:rStyle w:val="StyleUnderline"/>
          <w:highlight w:val="green"/>
        </w:rPr>
        <w:t>models emphasize</w:t>
      </w:r>
      <w:r w:rsidRPr="00EC4E4C">
        <w:rPr>
          <w:rStyle w:val="StyleUnderline"/>
        </w:rPr>
        <w:t xml:space="preserve"> </w:t>
      </w:r>
      <w:r w:rsidRPr="00895F20">
        <w:rPr>
          <w:rStyle w:val="StyleUnderline"/>
          <w:highlight w:val="green"/>
        </w:rPr>
        <w:t>the importance of electoral institutions in generating leftist government</w:t>
      </w:r>
      <w:r w:rsidRPr="00EC4E4C">
        <w:rPr>
          <w:rStyle w:val="StyleUnderline"/>
        </w:rPr>
        <w:t xml:space="preserve"> </w:t>
      </w:r>
      <w:r w:rsidRPr="00EC4E4C">
        <w:rPr>
          <w:sz w:val="16"/>
        </w:rPr>
        <w:t xml:space="preserve">(Iversen &amp; Soskice 2006). </w:t>
      </w:r>
      <w:proofErr w:type="spellStart"/>
      <w:r w:rsidRPr="00EC4E4C">
        <w:rPr>
          <w:sz w:val="16"/>
        </w:rPr>
        <w:t>Pontusson</w:t>
      </w:r>
      <w:proofErr w:type="spellEnd"/>
      <w:r w:rsidRPr="00EC4E4C">
        <w:rPr>
          <w:sz w:val="16"/>
        </w:rPr>
        <w:t xml:space="preserve"> &amp; Rueda (2010) </w:t>
      </w:r>
      <w:r w:rsidRPr="00EC4E4C">
        <w:rPr>
          <w:rStyle w:val="StyleUnderline"/>
        </w:rPr>
        <w:t xml:space="preserve">use a series of cross-national regressions to examine Left party platforms </w:t>
      </w:r>
      <w:r w:rsidRPr="00895F20">
        <w:rPr>
          <w:rStyle w:val="StyleUnderline"/>
          <w:highlight w:val="green"/>
        </w:rPr>
        <w:t>in ten developed democracies from the late</w:t>
      </w:r>
      <w:r w:rsidRPr="00EC4E4C">
        <w:rPr>
          <w:rStyle w:val="StyleUnderline"/>
        </w:rPr>
        <w:t xml:space="preserve"> 19</w:t>
      </w:r>
      <w:r w:rsidRPr="00895F20">
        <w:rPr>
          <w:rStyle w:val="StyleUnderline"/>
          <w:highlight w:val="green"/>
        </w:rPr>
        <w:t>60s</w:t>
      </w:r>
      <w:r w:rsidRPr="00EC4E4C">
        <w:rPr>
          <w:rStyle w:val="StyleUnderline"/>
        </w:rPr>
        <w:t xml:space="preserve"> to the turn of the twentieth century</w:t>
      </w:r>
      <w:r w:rsidRPr="00EC4E4C">
        <w:rPr>
          <w:sz w:val="16"/>
        </w:rPr>
        <w:t xml:space="preserve">. </w:t>
      </w:r>
      <w:r w:rsidRPr="00895F20">
        <w:rPr>
          <w:rStyle w:val="StyleUnderline"/>
          <w:highlight w:val="green"/>
        </w:rPr>
        <w:t>They find</w:t>
      </w:r>
      <w:r w:rsidRPr="00EC4E4C">
        <w:rPr>
          <w:rStyle w:val="StyleUnderline"/>
        </w:rPr>
        <w:t xml:space="preserve"> not only that more heavily </w:t>
      </w:r>
      <w:r w:rsidRPr="00895F20">
        <w:rPr>
          <w:rStyle w:val="StyleUnderline"/>
          <w:highlight w:val="green"/>
        </w:rPr>
        <w:t>unionized countries</w:t>
      </w:r>
      <w:r w:rsidRPr="00EC4E4C">
        <w:rPr>
          <w:rStyle w:val="StyleUnderline"/>
        </w:rPr>
        <w:t xml:space="preserve"> </w:t>
      </w:r>
      <w:r w:rsidRPr="00895F20">
        <w:rPr>
          <w:rStyle w:val="StyleUnderline"/>
          <w:highlight w:val="green"/>
        </w:rPr>
        <w:t xml:space="preserve">have more leftist </w:t>
      </w:r>
      <w:r w:rsidRPr="00895F20">
        <w:rPr>
          <w:rStyle w:val="Emphasis"/>
          <w:highlight w:val="green"/>
        </w:rPr>
        <w:t>Left parties</w:t>
      </w:r>
      <w:r w:rsidRPr="00EC4E4C">
        <w:rPr>
          <w:rStyle w:val="StyleUnderline"/>
        </w:rPr>
        <w:t xml:space="preserve"> but also</w:t>
      </w:r>
      <w:r w:rsidRPr="00EC4E4C">
        <w:rPr>
          <w:sz w:val="16"/>
        </w:rPr>
        <w:t xml:space="preserve"> that </w:t>
      </w:r>
      <w:r w:rsidRPr="00895F20">
        <w:rPr>
          <w:rStyle w:val="Emphasis"/>
          <w:highlight w:val="green"/>
        </w:rPr>
        <w:t>voter turnout</w:t>
      </w:r>
      <w:r w:rsidRPr="00EC4E4C">
        <w:rPr>
          <w:sz w:val="16"/>
        </w:rPr>
        <w:t xml:space="preserve">—itself linked to unionization—interacts with growing inequality to pull the Left further in that direction. </w:t>
      </w:r>
      <w:r w:rsidRPr="00895F20">
        <w:rPr>
          <w:rStyle w:val="StyleUnderline"/>
          <w:highlight w:val="green"/>
        </w:rPr>
        <w:t>Declining unionization</w:t>
      </w:r>
      <w:r w:rsidRPr="00EC4E4C">
        <w:rPr>
          <w:rStyle w:val="StyleUnderline"/>
        </w:rPr>
        <w:t xml:space="preserve"> and parties’ willingness to adopt pro-worker platforms </w:t>
      </w:r>
      <w:r w:rsidRPr="00895F20">
        <w:rPr>
          <w:rStyle w:val="StyleUnderline"/>
          <w:highlight w:val="green"/>
        </w:rPr>
        <w:t>are therefore</w:t>
      </w:r>
      <w:r w:rsidRPr="00EC4E4C">
        <w:rPr>
          <w:rStyle w:val="StyleUnderline"/>
        </w:rPr>
        <w:t xml:space="preserve"> </w:t>
      </w:r>
      <w:r w:rsidRPr="00895F20">
        <w:rPr>
          <w:rStyle w:val="Emphasis"/>
          <w:highlight w:val="green"/>
        </w:rPr>
        <w:t>linked directly</w:t>
      </w:r>
      <w:r w:rsidRPr="00EC4E4C">
        <w:rPr>
          <w:sz w:val="16"/>
        </w:rPr>
        <w:t xml:space="preserve"> (</w:t>
      </w:r>
      <w:r w:rsidRPr="00EC4E4C">
        <w:rPr>
          <w:rStyle w:val="StyleUnderline"/>
        </w:rPr>
        <w:t>via unions’ effects on the parties</w:t>
      </w:r>
      <w:r w:rsidRPr="00EC4E4C">
        <w:rPr>
          <w:sz w:val="16"/>
        </w:rPr>
        <w:t xml:space="preserve">), </w:t>
      </w:r>
      <w:r w:rsidRPr="00895F20">
        <w:rPr>
          <w:rStyle w:val="Emphasis"/>
          <w:highlight w:val="green"/>
        </w:rPr>
        <w:t>indirectly</w:t>
      </w:r>
      <w:r w:rsidRPr="00EC4E4C">
        <w:rPr>
          <w:sz w:val="16"/>
        </w:rPr>
        <w:t xml:space="preserve"> (</w:t>
      </w:r>
      <w:r w:rsidRPr="00EC4E4C">
        <w:rPr>
          <w:rStyle w:val="StyleUnderline"/>
        </w:rPr>
        <w:t>via unions’ ability to mobilize voters in the bottom half of the distribution</w:t>
      </w:r>
      <w:r w:rsidRPr="00EC4E4C">
        <w:rPr>
          <w:sz w:val="16"/>
        </w:rPr>
        <w:t xml:space="preserve">), </w:t>
      </w:r>
      <w:r w:rsidRPr="00895F20">
        <w:rPr>
          <w:rStyle w:val="Emphasis"/>
          <w:highlight w:val="green"/>
        </w:rPr>
        <w:t>and tangentially</w:t>
      </w:r>
      <w:r w:rsidRPr="00EC4E4C">
        <w:rPr>
          <w:sz w:val="16"/>
        </w:rPr>
        <w:t xml:space="preserve"> (</w:t>
      </w:r>
      <w:r w:rsidRPr="00EC4E4C">
        <w:rPr>
          <w:rStyle w:val="StyleUnderline"/>
        </w:rPr>
        <w:t>via unions’ effects on the pretax income distribution</w:t>
      </w:r>
      <w:r w:rsidRPr="00EC4E4C">
        <w:rPr>
          <w:sz w:val="16"/>
        </w:rPr>
        <w:t>).</w:t>
      </w:r>
    </w:p>
    <w:p w14:paraId="4A7D629F" w14:textId="77777777" w:rsidR="00A65CCF" w:rsidRPr="00B13C4C" w:rsidRDefault="00A65CCF" w:rsidP="00A65CCF">
      <w:pPr>
        <w:rPr>
          <w:sz w:val="16"/>
        </w:rPr>
      </w:pPr>
      <w:r w:rsidRPr="00874990">
        <w:rPr>
          <w:rStyle w:val="StyleUnderline"/>
        </w:rPr>
        <w:t>Unions</w:t>
      </w:r>
      <w:r w:rsidRPr="00EC4E4C">
        <w:rPr>
          <w:rStyle w:val="StyleUnderline"/>
        </w:rPr>
        <w:t xml:space="preserve"> are sometimes directly integrated into policy making</w:t>
      </w:r>
      <w:r w:rsidRPr="00B13C4C">
        <w:rPr>
          <w:sz w:val="16"/>
        </w:rPr>
        <w:t xml:space="preserve">. The most developed instances are the bi-and tripartite policy bodies found in the highly unionized and coordinated northern European countries. </w:t>
      </w:r>
      <w:r w:rsidRPr="00895F20">
        <w:rPr>
          <w:highlight w:val="green"/>
          <w:u w:val="single"/>
        </w:rPr>
        <w:t>Po</w:t>
      </w:r>
      <w:r w:rsidRPr="00895F20">
        <w:rPr>
          <w:rStyle w:val="StyleUnderline"/>
          <w:highlight w:val="green"/>
        </w:rPr>
        <w:t>licy making is explicitly consultative across a number of specific though limited domains</w:t>
      </w:r>
      <w:r w:rsidRPr="00EC4E4C">
        <w:rPr>
          <w:rStyle w:val="StyleUnderline"/>
        </w:rPr>
        <w:t xml:space="preserve">, </w:t>
      </w:r>
      <w:r w:rsidRPr="00895F20">
        <w:rPr>
          <w:rStyle w:val="StyleUnderline"/>
          <w:highlight w:val="green"/>
        </w:rPr>
        <w:t>including</w:t>
      </w:r>
      <w:r w:rsidRPr="00EC4E4C">
        <w:rPr>
          <w:rStyle w:val="StyleUnderline"/>
        </w:rPr>
        <w:t xml:space="preserve"> </w:t>
      </w:r>
      <w:r w:rsidRPr="00895F20">
        <w:rPr>
          <w:rStyle w:val="StyleUnderline"/>
          <w:highlight w:val="green"/>
        </w:rPr>
        <w:t>employment protections and</w:t>
      </w:r>
      <w:r w:rsidRPr="00EC4E4C">
        <w:rPr>
          <w:rStyle w:val="StyleUnderline"/>
        </w:rPr>
        <w:t xml:space="preserve"> </w:t>
      </w:r>
      <w:r w:rsidRPr="00895F20">
        <w:rPr>
          <w:rStyle w:val="StyleUnderline"/>
          <w:highlight w:val="green"/>
        </w:rPr>
        <w:t>labor market policies</w:t>
      </w:r>
      <w:r w:rsidRPr="00EC4E4C">
        <w:rPr>
          <w:rStyle w:val="StyleUnderline"/>
        </w:rPr>
        <w:t xml:space="preserve">, </w:t>
      </w:r>
      <w:r w:rsidRPr="00895F20">
        <w:rPr>
          <w:rStyle w:val="StyleUnderline"/>
          <w:highlight w:val="green"/>
        </w:rPr>
        <w:t>taxation</w:t>
      </w:r>
      <w:r w:rsidRPr="00EC4E4C">
        <w:rPr>
          <w:rStyle w:val="StyleUnderline"/>
        </w:rPr>
        <w:t xml:space="preserve">, </w:t>
      </w:r>
      <w:r w:rsidRPr="00895F20">
        <w:rPr>
          <w:rStyle w:val="StyleUnderline"/>
          <w:highlight w:val="green"/>
        </w:rPr>
        <w:t>pensions</w:t>
      </w:r>
      <w:r w:rsidRPr="00EC4E4C">
        <w:rPr>
          <w:rStyle w:val="StyleUnderline"/>
        </w:rPr>
        <w:t xml:space="preserve">, </w:t>
      </w:r>
      <w:r w:rsidRPr="00895F20">
        <w:rPr>
          <w:rStyle w:val="StyleUnderline"/>
          <w:highlight w:val="green"/>
        </w:rPr>
        <w:t>and</w:t>
      </w:r>
      <w:r w:rsidRPr="00EC4E4C">
        <w:rPr>
          <w:rStyle w:val="StyleUnderline"/>
        </w:rPr>
        <w:t xml:space="preserve"> </w:t>
      </w:r>
      <w:r w:rsidRPr="00895F20">
        <w:rPr>
          <w:rStyle w:val="StyleUnderline"/>
          <w:highlight w:val="green"/>
        </w:rPr>
        <w:t>training</w:t>
      </w:r>
      <w:r w:rsidRPr="00EC4E4C">
        <w:rPr>
          <w:rStyle w:val="StyleUnderline"/>
        </w:rPr>
        <w:t>.</w:t>
      </w:r>
      <w:r w:rsidRPr="00B13C4C">
        <w:rPr>
          <w:sz w:val="16"/>
        </w:rPr>
        <w:t xml:space="preserve"> In some instances, union federations must assent to policy changes.</w:t>
      </w:r>
    </w:p>
    <w:p w14:paraId="473D3FF5" w14:textId="77777777" w:rsidR="00A65CCF" w:rsidRPr="00D63645" w:rsidRDefault="00A65CCF" w:rsidP="00A65CCF">
      <w:pPr>
        <w:rPr>
          <w:sz w:val="16"/>
        </w:rPr>
      </w:pPr>
      <w:r w:rsidRPr="00D63645">
        <w:rPr>
          <w:sz w:val="16"/>
        </w:rPr>
        <w:t>In the absence of such bodies, unions have still been party to major reform initiatives surrounding macroeconomic crisis adjustment (</w:t>
      </w:r>
      <w:proofErr w:type="spellStart"/>
      <w:r w:rsidRPr="00D63645">
        <w:rPr>
          <w:sz w:val="16"/>
        </w:rPr>
        <w:t>Avdagic</w:t>
      </w:r>
      <w:proofErr w:type="spellEnd"/>
      <w:r w:rsidRPr="00D63645">
        <w:rPr>
          <w:sz w:val="16"/>
        </w:rPr>
        <w:t xml:space="preserve"> et al. 2011). The most visible such events are social pacts: formal, written, time-bound, and </w:t>
      </w:r>
      <w:r w:rsidRPr="00D63645">
        <w:rPr>
          <w:u w:val="single"/>
        </w:rPr>
        <w:t>publicly announced agreements between unions, governments, and possibly employers</w:t>
      </w:r>
      <w:r w:rsidRPr="00D63645">
        <w:rPr>
          <w:sz w:val="16"/>
        </w:rPr>
        <w:t>, in which “labor unions pull their punches in wage negotiation or assent to changes in labor market regulations in exchange for social spending, taxation, or other policies they prefer” (</w:t>
      </w:r>
      <w:proofErr w:type="spellStart"/>
      <w:r w:rsidRPr="00D63645">
        <w:rPr>
          <w:sz w:val="16"/>
        </w:rPr>
        <w:t>Ahlquist</w:t>
      </w:r>
      <w:proofErr w:type="spellEnd"/>
      <w:r w:rsidRPr="00D63645">
        <w:rPr>
          <w:sz w:val="16"/>
        </w:rPr>
        <w:t xml:space="preserve"> 2010b, p. 573). Pacts are closely linked to the electoral needs of center-Left parties and unions’ abilities to credibly commit to working with government. For example, in the early 1980s, both Australia and New Zealand struggled to deal with major structural and balance-of-payments crises. </w:t>
      </w:r>
      <w:proofErr w:type="spellStart"/>
      <w:r w:rsidRPr="00D63645">
        <w:rPr>
          <w:sz w:val="16"/>
        </w:rPr>
        <w:t>Ahlquist</w:t>
      </w:r>
      <w:proofErr w:type="spellEnd"/>
      <w:r w:rsidRPr="00D63645">
        <w:rPr>
          <w:sz w:val="16"/>
        </w:rPr>
        <w:t xml:space="preserve"> (2011) </w:t>
      </w:r>
      <w:r w:rsidRPr="00D63645">
        <w:rPr>
          <w:u w:val="single"/>
        </w:rPr>
        <w:t>shows that long-term connections between the Labor parties</w:t>
      </w:r>
      <w:r w:rsidRPr="00D63645">
        <w:rPr>
          <w:sz w:val="16"/>
        </w:rPr>
        <w:t xml:space="preserve"> and the major union associations explain why a pact was sustainable in Australia but not in New Zealand. </w:t>
      </w:r>
      <w:r w:rsidRPr="00D63645">
        <w:rPr>
          <w:u w:val="single"/>
        </w:rPr>
        <w:t>Ultimately, adjustment costs were shared more equitably in Australia; growth in Australian income inequality was relatively muted</w:t>
      </w:r>
      <w:r w:rsidRPr="00D63645">
        <w:rPr>
          <w:sz w:val="16"/>
        </w:rPr>
        <w:t>.</w:t>
      </w:r>
    </w:p>
    <w:p w14:paraId="13CB7DD0" w14:textId="77777777" w:rsidR="00A65CCF" w:rsidRPr="008042BB" w:rsidRDefault="00A65CCF" w:rsidP="00A65CCF">
      <w:pPr>
        <w:rPr>
          <w:sz w:val="16"/>
        </w:rPr>
      </w:pPr>
      <w:r w:rsidRPr="008042BB">
        <w:rPr>
          <w:sz w:val="16"/>
        </w:rPr>
        <w:t>Beyond their role as public sector employers, governments are sometimes involved in wage setting. The most obvious cases are minimum wage laws, which have been linked to lower inequality (Lee 1999, Autor &amp; Smith 2016). Unions have frequently—but not always—supported minimum wages. The German trade union movement long opposed a government-set minimum wage, preferring to bargain and set wage floors in each sector. But declining union density, increased use of temporary employment contracts, and increased immigration limited the extent to which collectively bargained wages reached the bottom of the distribution. The major German unions changed their position decisively in 2011, and Germany introduced its first federal minimum wage in 2015.</w:t>
      </w:r>
    </w:p>
    <w:p w14:paraId="00A645F2" w14:textId="77777777" w:rsidR="00A65CCF" w:rsidRPr="008042BB" w:rsidRDefault="00A65CCF" w:rsidP="00A65CCF">
      <w:pPr>
        <w:rPr>
          <w:sz w:val="16"/>
        </w:rPr>
      </w:pPr>
      <w:r w:rsidRPr="00895F20">
        <w:rPr>
          <w:rStyle w:val="StyleUnderline"/>
          <w:highlight w:val="green"/>
        </w:rPr>
        <w:t>Unions and other worker representation</w:t>
      </w:r>
      <w:r w:rsidRPr="008042BB">
        <w:rPr>
          <w:rStyle w:val="StyleUnderline"/>
        </w:rPr>
        <w:t xml:space="preserve"> bodies can also play roles in implementing or enforcing inequality-reducing policies. </w:t>
      </w:r>
      <w:r w:rsidRPr="008042BB">
        <w:rPr>
          <w:sz w:val="16"/>
        </w:rPr>
        <w:t xml:space="preserve">Union </w:t>
      </w:r>
      <w:r w:rsidRPr="00895F20">
        <w:rPr>
          <w:rStyle w:val="StyleUnderline"/>
          <w:highlight w:val="green"/>
        </w:rPr>
        <w:t xml:space="preserve">presence seems to improve the </w:t>
      </w:r>
      <w:r w:rsidRPr="00895F20">
        <w:rPr>
          <w:rStyle w:val="Emphasis"/>
          <w:highlight w:val="green"/>
        </w:rPr>
        <w:t>enforcement of minimum wage laws</w:t>
      </w:r>
      <w:r w:rsidRPr="008042BB">
        <w:rPr>
          <w:sz w:val="16"/>
        </w:rPr>
        <w:t xml:space="preserve"> and other labor market standards </w:t>
      </w:r>
      <w:r w:rsidRPr="00895F20">
        <w:rPr>
          <w:rStyle w:val="StyleUnderline"/>
          <w:highlight w:val="green"/>
        </w:rPr>
        <w:t>in the</w:t>
      </w:r>
      <w:r w:rsidRPr="00895F20">
        <w:rPr>
          <w:sz w:val="16"/>
          <w:highlight w:val="green"/>
        </w:rPr>
        <w:t xml:space="preserve"> </w:t>
      </w:r>
      <w:r w:rsidRPr="00895F20">
        <w:rPr>
          <w:rStyle w:val="StyleUnderline"/>
          <w:highlight w:val="green"/>
        </w:rPr>
        <w:t>U</w:t>
      </w:r>
      <w:r w:rsidRPr="008042BB">
        <w:rPr>
          <w:sz w:val="16"/>
        </w:rPr>
        <w:t xml:space="preserve">nited </w:t>
      </w:r>
      <w:r w:rsidRPr="00895F20">
        <w:rPr>
          <w:rStyle w:val="StyleUnderline"/>
          <w:highlight w:val="green"/>
        </w:rPr>
        <w:t>S</w:t>
      </w:r>
      <w:r w:rsidRPr="008042BB">
        <w:rPr>
          <w:sz w:val="16"/>
        </w:rPr>
        <w:t xml:space="preserve">tates (Weil 1999, Fine &amp; Gordon 2010). </w:t>
      </w:r>
      <w:r w:rsidRPr="008042BB">
        <w:rPr>
          <w:rStyle w:val="StyleUnderline"/>
        </w:rPr>
        <w:t>In the developing world, the presence of independent worker organizations appears to improve labor standards in parts of international supply chains</w:t>
      </w:r>
      <w:r w:rsidRPr="008042BB">
        <w:rPr>
          <w:sz w:val="16"/>
        </w:rPr>
        <w:t xml:space="preserve"> (Berliner et al. 2015).</w:t>
      </w:r>
    </w:p>
    <w:p w14:paraId="05D5FCEE" w14:textId="77777777" w:rsidR="00A65CCF" w:rsidRPr="008042BB" w:rsidRDefault="00A65CCF" w:rsidP="00A65CCF">
      <w:pPr>
        <w:rPr>
          <w:sz w:val="16"/>
        </w:rPr>
      </w:pPr>
      <w:r w:rsidRPr="008042BB">
        <w:rPr>
          <w:sz w:val="16"/>
        </w:rPr>
        <w:t xml:space="preserve">Democracy </w:t>
      </w:r>
    </w:p>
    <w:p w14:paraId="7D54E9C9" w14:textId="77777777" w:rsidR="00A65CCF" w:rsidRPr="008042BB" w:rsidRDefault="00A65CCF" w:rsidP="00A65CCF">
      <w:pPr>
        <w:rPr>
          <w:sz w:val="16"/>
        </w:rPr>
      </w:pPr>
      <w:r w:rsidRPr="008042BB">
        <w:rPr>
          <w:sz w:val="16"/>
        </w:rPr>
        <w:t xml:space="preserve">What about democracy? </w:t>
      </w:r>
      <w:r w:rsidRPr="0031064B">
        <w:rPr>
          <w:rStyle w:val="StyleUnderline"/>
        </w:rPr>
        <w:t>Important theories of democratization put economic distributive conflict and inequality front-and-center</w:t>
      </w:r>
      <w:r w:rsidRPr="008042BB">
        <w:rPr>
          <w:sz w:val="16"/>
        </w:rPr>
        <w:t xml:space="preserve">; </w:t>
      </w:r>
      <w:r w:rsidRPr="0031064B">
        <w:rPr>
          <w:rStyle w:val="StyleUnderline"/>
        </w:rPr>
        <w:t>democracy is generally viewed as more redistributive and better for poor and working-class citizens than authoritarian alternatives</w:t>
      </w:r>
      <w:r w:rsidRPr="008042BB">
        <w:rPr>
          <w:sz w:val="16"/>
        </w:rPr>
        <w:t xml:space="preserve">. In the West, unions have been associated with the long march of democratization over the nineteenth and twentieth centuries (Collier 1999). </w:t>
      </w:r>
      <w:r w:rsidRPr="0031064B">
        <w:rPr>
          <w:rStyle w:val="StyleUnderline"/>
        </w:rPr>
        <w:t>South African unions and their federation played important roles in the transition from Apartheid</w:t>
      </w:r>
      <w:r w:rsidRPr="008042BB">
        <w:rPr>
          <w:sz w:val="16"/>
        </w:rPr>
        <w:t xml:space="preserve"> (Wood 2000). </w:t>
      </w:r>
      <w:r w:rsidRPr="00895F20">
        <w:rPr>
          <w:rStyle w:val="Emphasis"/>
          <w:highlight w:val="green"/>
        </w:rPr>
        <w:t>Unions can be central to civil society networks pushing for democratic opening and better governance</w:t>
      </w:r>
      <w:r w:rsidRPr="008042BB">
        <w:rPr>
          <w:sz w:val="16"/>
        </w:rPr>
        <w:t xml:space="preserve"> (Lee 2007).</w:t>
      </w:r>
    </w:p>
    <w:p w14:paraId="3D99B99E" w14:textId="77777777" w:rsidR="00A65CCF" w:rsidRPr="008042BB" w:rsidRDefault="00A65CCF" w:rsidP="00A65CCF">
      <w:pPr>
        <w:rPr>
          <w:sz w:val="16"/>
        </w:rPr>
      </w:pPr>
      <w:r w:rsidRPr="008042BB">
        <w:rPr>
          <w:sz w:val="16"/>
        </w:rPr>
        <w:t xml:space="preserve">But strikes and union alliances are almost never sufficient to induce a regime transition on their own. Unions, even if successful at mobilizing workers under authoritarian systems or as voters, are not always prodemocratic elements (Valenzuela 1989, </w:t>
      </w:r>
      <w:proofErr w:type="spellStart"/>
      <w:r w:rsidRPr="008042BB">
        <w:rPr>
          <w:sz w:val="16"/>
        </w:rPr>
        <w:t>Levitsky</w:t>
      </w:r>
      <w:proofErr w:type="spellEnd"/>
      <w:r w:rsidRPr="008042BB">
        <w:rPr>
          <w:sz w:val="16"/>
        </w:rPr>
        <w:t xml:space="preserve"> &amp; Mainwaring 2006). Unions deeply incorporated into populist or Marxist parties can end up inhibiting democratization, even when independent labor organizations are pushing in the opposite direction (</w:t>
      </w:r>
      <w:proofErr w:type="spellStart"/>
      <w:r w:rsidRPr="008042BB">
        <w:rPr>
          <w:sz w:val="16"/>
        </w:rPr>
        <w:t>Levitsky</w:t>
      </w:r>
      <w:proofErr w:type="spellEnd"/>
      <w:r w:rsidRPr="008042BB">
        <w:rPr>
          <w:sz w:val="16"/>
        </w:rPr>
        <w:t xml:space="preserve"> 2001). Union leaders, when insulated from rank-and-file pressure, can become co-opted by parties or even criminal elements. Whether unions are part of pro- or antidemocratic coalitions can vary across cases and across unions within a country, depending on the instrumental benefits offered to union leaders and members as well as the expected outcomes under different regime types. </w:t>
      </w:r>
    </w:p>
    <w:p w14:paraId="4D72A4B6" w14:textId="77777777" w:rsidR="00A65CCF" w:rsidRPr="00EC2974" w:rsidRDefault="00A65CCF" w:rsidP="00A65CCF">
      <w:pPr>
        <w:rPr>
          <w:sz w:val="16"/>
        </w:rPr>
      </w:pPr>
      <w:r w:rsidRPr="008042BB">
        <w:rPr>
          <w:rStyle w:val="StyleUnderline"/>
        </w:rPr>
        <w:t>Unions are demonstrably political organizations</w:t>
      </w:r>
      <w:r w:rsidRPr="008042BB">
        <w:rPr>
          <w:sz w:val="16"/>
        </w:rPr>
        <w:t xml:space="preserve">. On balance, </w:t>
      </w:r>
      <w:r w:rsidRPr="00895F20">
        <w:rPr>
          <w:rStyle w:val="Emphasis"/>
          <w:highlight w:val="green"/>
        </w:rPr>
        <w:t>unions have significant equalizing effects</w:t>
      </w:r>
      <w:r w:rsidRPr="00895F20">
        <w:rPr>
          <w:sz w:val="16"/>
          <w:highlight w:val="green"/>
        </w:rPr>
        <w:t xml:space="preserve"> </w:t>
      </w:r>
      <w:r w:rsidRPr="00895F20">
        <w:rPr>
          <w:rStyle w:val="StyleUnderline"/>
          <w:highlight w:val="green"/>
        </w:rPr>
        <w:t>both in terms of political representation and policy</w:t>
      </w:r>
      <w:r w:rsidRPr="008042BB">
        <w:rPr>
          <w:rStyle w:val="StyleUnderline"/>
        </w:rPr>
        <w:t xml:space="preserve"> </w:t>
      </w:r>
      <w:r w:rsidRPr="00895F20">
        <w:rPr>
          <w:rStyle w:val="StyleUnderline"/>
          <w:highlight w:val="green"/>
        </w:rPr>
        <w:t>output</w:t>
      </w:r>
      <w:r w:rsidRPr="008042BB">
        <w:rPr>
          <w:sz w:val="16"/>
        </w:rPr>
        <w:t>. But the manner and extent of unions’ political integration and their success at influencing policy varies substantially over time and across countries. Unsurprisingly, the strength of unions’ political influence appears to be waning as union membership declines. Important work remains to determine whether unions’ political resources are shifting toward efforts defending the privileges of labor market insiders at the expense of broader redistributive concerns.</w:t>
      </w:r>
    </w:p>
    <w:p w14:paraId="4225AA71" w14:textId="77777777" w:rsidR="00A65CCF" w:rsidRDefault="00A65CCF" w:rsidP="00A65CCF">
      <w:pPr>
        <w:pStyle w:val="Heading4"/>
      </w:pPr>
      <w:r>
        <w:t xml:space="preserve">Unionization is essential to </w:t>
      </w:r>
      <w:r w:rsidRPr="00EC2974">
        <w:rPr>
          <w:u w:val="single"/>
        </w:rPr>
        <w:t>political participation</w:t>
      </w:r>
      <w:r>
        <w:t xml:space="preserve"> and </w:t>
      </w:r>
      <w:r w:rsidRPr="00EC2974">
        <w:rPr>
          <w:u w:val="single"/>
        </w:rPr>
        <w:t>democratic participation</w:t>
      </w:r>
    </w:p>
    <w:p w14:paraId="3A08801A" w14:textId="77777777" w:rsidR="00A65CCF" w:rsidRDefault="00A65CCF" w:rsidP="00A65CCF">
      <w:proofErr w:type="spellStart"/>
      <w:r w:rsidRPr="009D3053">
        <w:rPr>
          <w:rStyle w:val="Style13ptBold"/>
        </w:rPr>
        <w:t>Ahlquist</w:t>
      </w:r>
      <w:proofErr w:type="spellEnd"/>
      <w:r w:rsidRPr="009D3053">
        <w:rPr>
          <w:rStyle w:val="Style13ptBold"/>
        </w:rPr>
        <w:t xml:space="preserve"> 17 – </w:t>
      </w:r>
      <w:r>
        <w:t xml:space="preserve">John S. </w:t>
      </w:r>
      <w:proofErr w:type="spellStart"/>
      <w:r>
        <w:t>Ahlquist</w:t>
      </w:r>
      <w:proofErr w:type="spellEnd"/>
      <w:r>
        <w:t>, School of Global Policy and Strategy, University of California San Diego, La Jolla. 2017-01-01 “Labor Unions, Political Representation, and Economic Inequality”.</w:t>
      </w:r>
      <w:r w:rsidRPr="009D3053">
        <w:t xml:space="preserve"> </w:t>
      </w:r>
      <w:r>
        <w:t xml:space="preserve">Peer reviewed from UC San Diego. </w:t>
      </w:r>
      <w:hyperlink r:id="rId35" w:history="1">
        <w:r w:rsidRPr="001D1BB0">
          <w:rPr>
            <w:rStyle w:val="Hyperlink"/>
          </w:rPr>
          <w:t>https://escholarship.org/uc/item/2894m48p</w:t>
        </w:r>
      </w:hyperlink>
      <w:r>
        <w:t xml:space="preserve"> KKC</w:t>
      </w:r>
    </w:p>
    <w:p w14:paraId="7327311F" w14:textId="77777777" w:rsidR="00A65CCF" w:rsidRPr="00EC2974" w:rsidRDefault="00A65CCF" w:rsidP="00A65CCF">
      <w:pPr>
        <w:rPr>
          <w:sz w:val="16"/>
          <w:szCs w:val="16"/>
        </w:rPr>
      </w:pPr>
      <w:r w:rsidRPr="00EC2974">
        <w:rPr>
          <w:sz w:val="16"/>
          <w:szCs w:val="16"/>
        </w:rPr>
        <w:t xml:space="preserve">CONCLUSION </w:t>
      </w:r>
    </w:p>
    <w:p w14:paraId="41945DA2" w14:textId="77777777" w:rsidR="00A65CCF" w:rsidRPr="00EC2974" w:rsidRDefault="00A65CCF" w:rsidP="00A65CCF">
      <w:pPr>
        <w:rPr>
          <w:rStyle w:val="StyleUnderline"/>
        </w:rPr>
      </w:pPr>
      <w:r w:rsidRPr="00EC2974">
        <w:rPr>
          <w:sz w:val="16"/>
        </w:rPr>
        <w:t xml:space="preserve">Labor </w:t>
      </w:r>
      <w:r w:rsidRPr="00895F20">
        <w:rPr>
          <w:highlight w:val="green"/>
          <w:u w:val="single"/>
        </w:rPr>
        <w:t>unions are associated with more compressed distributions of wages and incomes</w:t>
      </w:r>
      <w:r w:rsidRPr="00EC2974">
        <w:rPr>
          <w:sz w:val="16"/>
        </w:rPr>
        <w:t xml:space="preserve">, both before and after government taxes and spending. </w:t>
      </w:r>
      <w:r w:rsidRPr="00895F20">
        <w:rPr>
          <w:rStyle w:val="Emphasis"/>
          <w:highlight w:val="green"/>
        </w:rPr>
        <w:t>In</w:t>
      </w:r>
      <w:r w:rsidRPr="00EC2974">
        <w:rPr>
          <w:sz w:val="16"/>
        </w:rPr>
        <w:t xml:space="preserve"> their industrial and </w:t>
      </w:r>
      <w:r w:rsidRPr="00895F20">
        <w:rPr>
          <w:rStyle w:val="Emphasis"/>
          <w:highlight w:val="green"/>
        </w:rPr>
        <w:t>collective</w:t>
      </w:r>
      <w:r w:rsidRPr="00D63645">
        <w:rPr>
          <w:rStyle w:val="Emphasis"/>
        </w:rPr>
        <w:t xml:space="preserve"> </w:t>
      </w:r>
      <w:r w:rsidRPr="00895F20">
        <w:rPr>
          <w:rStyle w:val="Emphasis"/>
          <w:highlight w:val="green"/>
        </w:rPr>
        <w:t>bargaining activities</w:t>
      </w:r>
      <w:r w:rsidRPr="00EC2974">
        <w:rPr>
          <w:sz w:val="16"/>
        </w:rPr>
        <w:t xml:space="preserve">, </w:t>
      </w:r>
      <w:r w:rsidRPr="00895F20">
        <w:rPr>
          <w:rStyle w:val="StyleUnderline"/>
          <w:highlight w:val="green"/>
        </w:rPr>
        <w:t xml:space="preserve">unions have been able to </w:t>
      </w:r>
      <w:r w:rsidRPr="00895F20">
        <w:rPr>
          <w:rStyle w:val="Emphasis"/>
          <w:highlight w:val="green"/>
        </w:rPr>
        <w:t>raise wages</w:t>
      </w:r>
      <w:r w:rsidRPr="00895F20">
        <w:rPr>
          <w:rStyle w:val="StyleUnderline"/>
          <w:highlight w:val="green"/>
        </w:rPr>
        <w:t xml:space="preserve"> </w:t>
      </w:r>
      <w:r w:rsidRPr="00895F20">
        <w:rPr>
          <w:rStyle w:val="Emphasis"/>
          <w:highlight w:val="green"/>
        </w:rPr>
        <w:t>and</w:t>
      </w:r>
      <w:r w:rsidRPr="00895F20">
        <w:rPr>
          <w:rStyle w:val="StyleUnderline"/>
          <w:highlight w:val="green"/>
        </w:rPr>
        <w:t xml:space="preserve"> </w:t>
      </w:r>
      <w:r w:rsidRPr="00895F20">
        <w:rPr>
          <w:rStyle w:val="Emphasis"/>
          <w:highlight w:val="green"/>
        </w:rPr>
        <w:t>compress</w:t>
      </w:r>
      <w:r w:rsidRPr="00D63645">
        <w:rPr>
          <w:rStyle w:val="StyleUnderline"/>
        </w:rPr>
        <w:t xml:space="preserve"> the </w:t>
      </w:r>
      <w:r w:rsidRPr="00895F20">
        <w:rPr>
          <w:rStyle w:val="Emphasis"/>
          <w:highlight w:val="green"/>
        </w:rPr>
        <w:t>overall income distribution</w:t>
      </w:r>
      <w:r w:rsidRPr="00EC2974">
        <w:rPr>
          <w:sz w:val="16"/>
        </w:rPr>
        <w:t xml:space="preserve">, including slowing the relative growth in top incomes. </w:t>
      </w:r>
      <w:r w:rsidRPr="00EC2974">
        <w:rPr>
          <w:rStyle w:val="StyleUnderline"/>
        </w:rPr>
        <w:t>But wage bargaining institutions condition how effective these efforts might be</w:t>
      </w:r>
      <w:r w:rsidRPr="00EC2974">
        <w:rPr>
          <w:sz w:val="16"/>
        </w:rPr>
        <w:t xml:space="preserve">. In the face of changing technology and competition from low-wage parts of the world, </w:t>
      </w:r>
      <w:r w:rsidRPr="00EC2974">
        <w:rPr>
          <w:rStyle w:val="StyleUnderline"/>
        </w:rPr>
        <w:t xml:space="preserve">it </w:t>
      </w:r>
      <w:r w:rsidRPr="00895F20">
        <w:rPr>
          <w:rStyle w:val="StyleUnderline"/>
          <w:highlight w:val="green"/>
        </w:rPr>
        <w:t>appears unions’ strong compression effects on pretax incomes may be waning</w:t>
      </w:r>
      <w:r w:rsidRPr="00EC2974">
        <w:rPr>
          <w:sz w:val="16"/>
        </w:rPr>
        <w:t xml:space="preserve">. The </w:t>
      </w:r>
      <w:r w:rsidRPr="00895F20">
        <w:rPr>
          <w:rStyle w:val="Emphasis"/>
          <w:highlight w:val="green"/>
        </w:rPr>
        <w:t xml:space="preserve">erosion of unionization </w:t>
      </w:r>
      <w:r w:rsidRPr="00895F20">
        <w:rPr>
          <w:rStyle w:val="StyleUnderline"/>
          <w:highlight w:val="green"/>
        </w:rPr>
        <w:t>and</w:t>
      </w:r>
      <w:r w:rsidRPr="00874990">
        <w:rPr>
          <w:rStyle w:val="StyleUnderline"/>
        </w:rPr>
        <w:t xml:space="preserve"> the</w:t>
      </w:r>
      <w:r w:rsidRPr="00EC2974">
        <w:rPr>
          <w:rStyle w:val="StyleUnderline"/>
        </w:rPr>
        <w:t xml:space="preserve"> </w:t>
      </w:r>
      <w:r w:rsidRPr="00895F20">
        <w:rPr>
          <w:rStyle w:val="StyleUnderline"/>
          <w:highlight w:val="green"/>
        </w:rPr>
        <w:t xml:space="preserve">changing composition of union membership is putting pressure on bargaining solidarity </w:t>
      </w:r>
      <w:r w:rsidRPr="00874990">
        <w:rPr>
          <w:rStyle w:val="StyleUnderline"/>
        </w:rPr>
        <w:t>as</w:t>
      </w:r>
      <w:r w:rsidRPr="00EC2974">
        <w:rPr>
          <w:rStyle w:val="StyleUnderline"/>
        </w:rPr>
        <w:t xml:space="preserve"> well as unions’ ability to deliver outcomes beneficial to low-paid workers and labor market outsiders.</w:t>
      </w:r>
    </w:p>
    <w:p w14:paraId="73D8F4ED" w14:textId="77777777" w:rsidR="00A65CCF" w:rsidRPr="00EC2974" w:rsidRDefault="00A65CCF" w:rsidP="00A65CCF">
      <w:pPr>
        <w:rPr>
          <w:sz w:val="16"/>
        </w:rPr>
      </w:pPr>
      <w:r w:rsidRPr="00EC2974">
        <w:rPr>
          <w:rStyle w:val="StyleUnderline"/>
        </w:rPr>
        <w:t>Much of the connection between unions and the distribution of economic resources occurs through political channels</w:t>
      </w:r>
      <w:r w:rsidRPr="00EC2974">
        <w:rPr>
          <w:sz w:val="16"/>
        </w:rPr>
        <w:t xml:space="preserve">. </w:t>
      </w:r>
      <w:r w:rsidRPr="00895F20">
        <w:rPr>
          <w:rStyle w:val="StyleUnderline"/>
          <w:highlight w:val="green"/>
        </w:rPr>
        <w:t>There is extensive evidence, both macro and micro, linking union membership to</w:t>
      </w:r>
      <w:r w:rsidRPr="00EC2974">
        <w:rPr>
          <w:rStyle w:val="StyleUnderline"/>
        </w:rPr>
        <w:t xml:space="preserve"> </w:t>
      </w:r>
      <w:r w:rsidRPr="00895F20">
        <w:rPr>
          <w:rStyle w:val="Emphasis"/>
          <w:highlight w:val="green"/>
        </w:rPr>
        <w:t>increased political knowledge</w:t>
      </w:r>
      <w:r w:rsidRPr="00895F20">
        <w:rPr>
          <w:rStyle w:val="StyleUnderline"/>
          <w:highlight w:val="green"/>
        </w:rPr>
        <w:t>,</w:t>
      </w:r>
      <w:r w:rsidRPr="00895F20">
        <w:rPr>
          <w:sz w:val="16"/>
          <w:highlight w:val="green"/>
        </w:rPr>
        <w:t xml:space="preserve"> </w:t>
      </w:r>
      <w:r w:rsidRPr="00895F20">
        <w:rPr>
          <w:rStyle w:val="Emphasis"/>
          <w:highlight w:val="green"/>
        </w:rPr>
        <w:t>interest</w:t>
      </w:r>
      <w:r w:rsidRPr="00895F20">
        <w:rPr>
          <w:sz w:val="16"/>
          <w:highlight w:val="green"/>
        </w:rPr>
        <w:t xml:space="preserve">, </w:t>
      </w:r>
      <w:r w:rsidRPr="00895F20">
        <w:rPr>
          <w:rStyle w:val="Emphasis"/>
          <w:highlight w:val="green"/>
        </w:rPr>
        <w:t>and turnout</w:t>
      </w:r>
      <w:r w:rsidRPr="00EC2974">
        <w:rPr>
          <w:sz w:val="16"/>
        </w:rPr>
        <w:t xml:space="preserve"> </w:t>
      </w:r>
      <w:r w:rsidRPr="00EC2974">
        <w:rPr>
          <w:rStyle w:val="StyleUnderline"/>
        </w:rPr>
        <w:t>as well as other forms of participation</w:t>
      </w:r>
      <w:r w:rsidRPr="00EC2974">
        <w:rPr>
          <w:sz w:val="16"/>
        </w:rPr>
        <w:t xml:space="preserve">. </w:t>
      </w:r>
      <w:r w:rsidRPr="00EC2974">
        <w:rPr>
          <w:rStyle w:val="StyleUnderline"/>
        </w:rPr>
        <w:t>Union members</w:t>
      </w:r>
      <w:r w:rsidRPr="00EC2974">
        <w:rPr>
          <w:sz w:val="16"/>
        </w:rPr>
        <w:t xml:space="preserve"> vote systematically to the Left of similar nonunion counterparts. This is not just a matter of self-selection; union engagement appears to change some members’ beliefs about both politics and personal political efficacy. </w:t>
      </w:r>
      <w:r w:rsidRPr="00EC2974">
        <w:rPr>
          <w:rStyle w:val="StyleUnderline"/>
        </w:rPr>
        <w:t>Unions’ alliances with political parties have also provided avenues into the policy-making process</w:t>
      </w:r>
      <w:r w:rsidRPr="00EC2974">
        <w:rPr>
          <w:sz w:val="16"/>
        </w:rPr>
        <w:t xml:space="preserve">, </w:t>
      </w:r>
      <w:r w:rsidRPr="00895F20">
        <w:rPr>
          <w:rStyle w:val="StyleUnderline"/>
          <w:highlight w:val="green"/>
        </w:rPr>
        <w:t>whether through candidate recruitment, party platforms, lobbying and contributions, or explicit policy bargains</w:t>
      </w:r>
      <w:r w:rsidRPr="00EC2974">
        <w:rPr>
          <w:sz w:val="16"/>
        </w:rPr>
        <w:t xml:space="preserve">. </w:t>
      </w:r>
      <w:r w:rsidRPr="00EC2974">
        <w:rPr>
          <w:rStyle w:val="StyleUnderline"/>
        </w:rPr>
        <w:t>In authoritarian contexts</w:t>
      </w:r>
      <w:r w:rsidRPr="00EC2974">
        <w:rPr>
          <w:sz w:val="16"/>
        </w:rPr>
        <w:t xml:space="preserve">, </w:t>
      </w:r>
      <w:r w:rsidRPr="00EC2974">
        <w:rPr>
          <w:rStyle w:val="StyleUnderline"/>
        </w:rPr>
        <w:t>independent unions become inherently political, since direct collective bargaining and striking also challenge state control</w:t>
      </w:r>
      <w:r w:rsidRPr="00EC2974">
        <w:rPr>
          <w:sz w:val="16"/>
        </w:rPr>
        <w:t>. With varying levels of effectiveness and durability, unions’ political activities appear to generate policies tending to equalize the distribution of income.</w:t>
      </w:r>
    </w:p>
    <w:p w14:paraId="65392992" w14:textId="77777777" w:rsidR="00A65CCF" w:rsidRPr="008F0F0F" w:rsidRDefault="00A65CCF" w:rsidP="00A65CCF">
      <w:pPr>
        <w:rPr>
          <w:sz w:val="16"/>
        </w:rPr>
      </w:pPr>
      <w:r w:rsidRPr="008F0F0F">
        <w:rPr>
          <w:sz w:val="16"/>
        </w:rPr>
        <w:t xml:space="preserve">There is tremendous heterogeneity across individual unions, sectors, states, countries, and time periods. </w:t>
      </w:r>
      <w:r w:rsidRPr="00EC2974">
        <w:rPr>
          <w:rStyle w:val="StyleUnderline"/>
        </w:rPr>
        <w:t>Unions vary</w:t>
      </w:r>
      <w:r w:rsidRPr="008F0F0F">
        <w:rPr>
          <w:sz w:val="16"/>
        </w:rPr>
        <w:t xml:space="preserve"> </w:t>
      </w:r>
      <w:r w:rsidRPr="00EC2974">
        <w:rPr>
          <w:rStyle w:val="StyleUnderline"/>
        </w:rPr>
        <w:t>in organizational attributes and institutional environments in ways that affect their bargaining and strike behavior as well as political stances.</w:t>
      </w:r>
      <w:r w:rsidRPr="008F0F0F">
        <w:rPr>
          <w:sz w:val="16"/>
        </w:rPr>
        <w:t xml:space="preserve"> They vary in the weight they place on political activity relative to industrial relations and the extent to which they engage and make demands of their members. Sectoral differences affect both member demographics and unions’ tools and incentives as they make demands.</w:t>
      </w:r>
    </w:p>
    <w:p w14:paraId="5CFCC172" w14:textId="77777777" w:rsidR="00A65CCF" w:rsidRPr="008F0F0F" w:rsidRDefault="00A65CCF" w:rsidP="00A65CCF">
      <w:pPr>
        <w:rPr>
          <w:sz w:val="16"/>
        </w:rPr>
      </w:pPr>
      <w:r w:rsidRPr="00EC2974">
        <w:rPr>
          <w:rStyle w:val="StyleUnderline"/>
        </w:rPr>
        <w:t>Unionization is part of a complicated web of associations and plausible causal relationships operating endogenously and dynamically</w:t>
      </w:r>
      <w:r w:rsidRPr="00895F20">
        <w:rPr>
          <w:rStyle w:val="Emphasis"/>
          <w:highlight w:val="green"/>
        </w:rPr>
        <w:t>. Union activity influences parties and policy</w:t>
      </w:r>
      <w:r w:rsidRPr="008F0F0F">
        <w:rPr>
          <w:sz w:val="16"/>
        </w:rPr>
        <w:t xml:space="preserve">, </w:t>
      </w:r>
      <w:r w:rsidRPr="00EC2974">
        <w:rPr>
          <w:rStyle w:val="StyleUnderline"/>
        </w:rPr>
        <w:t xml:space="preserve">but </w:t>
      </w:r>
      <w:r w:rsidRPr="00895F20">
        <w:rPr>
          <w:rStyle w:val="Emphasis"/>
          <w:highlight w:val="green"/>
        </w:rPr>
        <w:t>policy</w:t>
      </w:r>
      <w:r w:rsidRPr="00EC2974">
        <w:rPr>
          <w:rStyle w:val="StyleUnderline"/>
        </w:rPr>
        <w:t xml:space="preserve"> and institutions </w:t>
      </w:r>
      <w:r w:rsidRPr="00895F20">
        <w:rPr>
          <w:rStyle w:val="Emphasis"/>
          <w:highlight w:val="green"/>
        </w:rPr>
        <w:t>also affect unionization rates</w:t>
      </w:r>
      <w:r w:rsidRPr="008F0F0F">
        <w:rPr>
          <w:sz w:val="16"/>
        </w:rPr>
        <w:t>, the forms unions take, and the degree to which they affect the income distribution. External shocks and structural changes are important, but they too are refracted through existing institutions. The policy choices and economic outcomes in one country have consequences for those in others. And, of course, history matters.</w:t>
      </w:r>
    </w:p>
    <w:p w14:paraId="67961278" w14:textId="77777777" w:rsidR="00A65CCF" w:rsidRDefault="00A65CCF" w:rsidP="00A65CCF"/>
    <w:p w14:paraId="7A5C426A" w14:textId="44264520" w:rsidR="00A65CCF" w:rsidRDefault="00A65CCF" w:rsidP="00A65CCF">
      <w:pPr>
        <w:pStyle w:val="Heading3"/>
      </w:pPr>
      <w:r>
        <w:t>Inequality</w:t>
      </w:r>
    </w:p>
    <w:p w14:paraId="406CC6AE" w14:textId="77777777" w:rsidR="00A65CCF" w:rsidRDefault="00A65CCF" w:rsidP="00A65CCF">
      <w:pPr>
        <w:pStyle w:val="Heading4"/>
      </w:pPr>
      <w:r>
        <w:t xml:space="preserve">Unionization is able to address inequality – counters employer exploitation </w:t>
      </w:r>
    </w:p>
    <w:p w14:paraId="280EE9E3" w14:textId="77777777" w:rsidR="00A65CCF" w:rsidRDefault="00A65CCF" w:rsidP="00A65CCF">
      <w:proofErr w:type="spellStart"/>
      <w:r w:rsidRPr="00546315">
        <w:rPr>
          <w:rStyle w:val="Style13ptBold"/>
        </w:rPr>
        <w:t>Dynarski</w:t>
      </w:r>
      <w:proofErr w:type="spellEnd"/>
      <w:r w:rsidRPr="00546315">
        <w:rPr>
          <w:rStyle w:val="Style13ptBold"/>
        </w:rPr>
        <w:t xml:space="preserve"> 7-6 – </w:t>
      </w:r>
      <w:r>
        <w:t xml:space="preserve">Susan </w:t>
      </w:r>
      <w:proofErr w:type="spellStart"/>
      <w:r>
        <w:t>Dynarski</w:t>
      </w:r>
      <w:proofErr w:type="spellEnd"/>
      <w:r>
        <w:t xml:space="preserve">, a professor of education, public policy and economics at the University of Michigan, 7-6-2018, "Fresh Proof That Strong Unions Help Reduce Income Inequality," New York Times, </w:t>
      </w:r>
      <w:hyperlink r:id="rId36" w:history="1">
        <w:r w:rsidRPr="00331A15">
          <w:rPr>
            <w:rStyle w:val="Hyperlink"/>
          </w:rPr>
          <w:t>https://www.nytimes.com/2018/07/06/business/labor-unions-income-inequality.html</w:t>
        </w:r>
      </w:hyperlink>
      <w:r>
        <w:t xml:space="preserve"> KKC</w:t>
      </w:r>
    </w:p>
    <w:p w14:paraId="5F2F79C9" w14:textId="77777777" w:rsidR="00A65CCF" w:rsidRPr="00437E8E" w:rsidRDefault="00A65CCF" w:rsidP="00A65CCF">
      <w:pPr>
        <w:rPr>
          <w:sz w:val="16"/>
        </w:rPr>
      </w:pPr>
      <w:r w:rsidRPr="00895F20">
        <w:rPr>
          <w:rStyle w:val="StyleUnderline"/>
          <w:highlight w:val="green"/>
        </w:rPr>
        <w:t>New evidence shows</w:t>
      </w:r>
      <w:r w:rsidRPr="00437E8E">
        <w:rPr>
          <w:sz w:val="16"/>
        </w:rPr>
        <w:t xml:space="preserve"> that </w:t>
      </w:r>
      <w:r w:rsidRPr="00895F20">
        <w:rPr>
          <w:rStyle w:val="StyleUnderline"/>
          <w:highlight w:val="green"/>
        </w:rPr>
        <w:t>unions played a major role in reducing income inequality in the</w:t>
      </w:r>
      <w:r w:rsidRPr="00895F20">
        <w:rPr>
          <w:sz w:val="16"/>
          <w:highlight w:val="green"/>
        </w:rPr>
        <w:t xml:space="preserve"> </w:t>
      </w:r>
      <w:r w:rsidRPr="00895F20">
        <w:rPr>
          <w:rStyle w:val="StyleUnderline"/>
          <w:highlight w:val="green"/>
        </w:rPr>
        <w:t>U</w:t>
      </w:r>
      <w:r w:rsidRPr="00437E8E">
        <w:rPr>
          <w:sz w:val="16"/>
        </w:rPr>
        <w:t xml:space="preserve">nited </w:t>
      </w:r>
      <w:r w:rsidRPr="00895F20">
        <w:rPr>
          <w:rStyle w:val="StyleUnderline"/>
          <w:highlight w:val="green"/>
        </w:rPr>
        <w:t>S</w:t>
      </w:r>
      <w:r w:rsidRPr="00714D9F">
        <w:rPr>
          <w:sz w:val="16"/>
        </w:rPr>
        <w:t>t</w:t>
      </w:r>
      <w:r w:rsidRPr="00437E8E">
        <w:rPr>
          <w:sz w:val="16"/>
        </w:rPr>
        <w:t xml:space="preserve">ates </w:t>
      </w:r>
      <w:r w:rsidRPr="00895F20">
        <w:rPr>
          <w:rStyle w:val="StyleUnderline"/>
          <w:highlight w:val="green"/>
        </w:rPr>
        <w:t>in the decades when organized labor was strong.</w:t>
      </w:r>
    </w:p>
    <w:p w14:paraId="3B60096F" w14:textId="77777777" w:rsidR="00A65CCF" w:rsidRPr="00437E8E" w:rsidRDefault="00A65CCF" w:rsidP="00A65CCF">
      <w:pPr>
        <w:rPr>
          <w:sz w:val="16"/>
          <w:szCs w:val="16"/>
        </w:rPr>
      </w:pPr>
      <w:r w:rsidRPr="00437E8E">
        <w:rPr>
          <w:sz w:val="16"/>
          <w:szCs w:val="16"/>
        </w:rPr>
        <w:t>But it also demonstrates that the decline in union power since the 1960s — which may be exacerbated as a result of a recent Supreme Court decision — has contributed to the widening gap between rich and poor.</w:t>
      </w:r>
    </w:p>
    <w:p w14:paraId="6E56B300" w14:textId="77777777" w:rsidR="00A65CCF" w:rsidRPr="00437E8E" w:rsidRDefault="00A65CCF" w:rsidP="00A65CCF">
      <w:pPr>
        <w:rPr>
          <w:sz w:val="16"/>
        </w:rPr>
      </w:pPr>
      <w:r w:rsidRPr="00437E8E">
        <w:rPr>
          <w:sz w:val="16"/>
        </w:rPr>
        <w:t xml:space="preserve">The new insights come from a working paper, “Unions and Inequality Over the Twentieth Century: New Evidence from Survey Data,” by </w:t>
      </w:r>
      <w:r w:rsidRPr="00895F20">
        <w:rPr>
          <w:rStyle w:val="StyleUnderline"/>
          <w:highlight w:val="green"/>
        </w:rPr>
        <w:t>four economists</w:t>
      </w:r>
      <w:r w:rsidRPr="0054285E">
        <w:rPr>
          <w:rStyle w:val="StyleUnderline"/>
        </w:rPr>
        <w:t xml:space="preserve">: Henry </w:t>
      </w:r>
      <w:r w:rsidRPr="00895F20">
        <w:rPr>
          <w:rStyle w:val="StyleUnderline"/>
          <w:highlight w:val="green"/>
        </w:rPr>
        <w:t>Farber</w:t>
      </w:r>
      <w:r w:rsidRPr="0054285E">
        <w:rPr>
          <w:rStyle w:val="StyleUnderline"/>
        </w:rPr>
        <w:t xml:space="preserve">, Daniel </w:t>
      </w:r>
      <w:proofErr w:type="spellStart"/>
      <w:r w:rsidRPr="00895F20">
        <w:rPr>
          <w:rStyle w:val="StyleUnderline"/>
          <w:highlight w:val="green"/>
        </w:rPr>
        <w:t>Herbst</w:t>
      </w:r>
      <w:proofErr w:type="spellEnd"/>
      <w:r w:rsidRPr="0054285E">
        <w:rPr>
          <w:rStyle w:val="StyleUnderline"/>
        </w:rPr>
        <w:t xml:space="preserve"> </w:t>
      </w:r>
      <w:r w:rsidRPr="00895F20">
        <w:rPr>
          <w:rStyle w:val="StyleUnderline"/>
          <w:highlight w:val="green"/>
        </w:rPr>
        <w:t>and</w:t>
      </w:r>
      <w:r w:rsidRPr="0054285E">
        <w:rPr>
          <w:rStyle w:val="StyleUnderline"/>
        </w:rPr>
        <w:t xml:space="preserve"> </w:t>
      </w:r>
      <w:proofErr w:type="spellStart"/>
      <w:r w:rsidRPr="0054285E">
        <w:rPr>
          <w:rStyle w:val="StyleUnderline"/>
        </w:rPr>
        <w:t>Ilyana</w:t>
      </w:r>
      <w:proofErr w:type="spellEnd"/>
      <w:r w:rsidRPr="0054285E">
        <w:rPr>
          <w:rStyle w:val="StyleUnderline"/>
        </w:rPr>
        <w:t xml:space="preserve"> </w:t>
      </w:r>
      <w:proofErr w:type="spellStart"/>
      <w:r w:rsidRPr="00895F20">
        <w:rPr>
          <w:rStyle w:val="StyleUnderline"/>
          <w:highlight w:val="green"/>
        </w:rPr>
        <w:t>Kuziemko</w:t>
      </w:r>
      <w:proofErr w:type="spellEnd"/>
      <w:r w:rsidRPr="0054285E">
        <w:rPr>
          <w:rStyle w:val="StyleUnderline"/>
        </w:rPr>
        <w:t xml:space="preserve"> of Princeton</w:t>
      </w:r>
      <w:r w:rsidRPr="00714D9F">
        <w:rPr>
          <w:rStyle w:val="StyleUnderline"/>
        </w:rPr>
        <w:t>,</w:t>
      </w:r>
      <w:r w:rsidRPr="0054285E">
        <w:rPr>
          <w:rStyle w:val="StyleUnderline"/>
        </w:rPr>
        <w:t xml:space="preserve"> </w:t>
      </w:r>
      <w:r w:rsidRPr="00895F20">
        <w:rPr>
          <w:rStyle w:val="StyleUnderline"/>
          <w:highlight w:val="green"/>
        </w:rPr>
        <w:t>and</w:t>
      </w:r>
      <w:r w:rsidRPr="0054285E">
        <w:rPr>
          <w:rStyle w:val="StyleUnderline"/>
        </w:rPr>
        <w:t xml:space="preserve"> Suresh </w:t>
      </w:r>
      <w:r w:rsidRPr="00895F20">
        <w:rPr>
          <w:rStyle w:val="StyleUnderline"/>
          <w:highlight w:val="green"/>
        </w:rPr>
        <w:t>Naidu</w:t>
      </w:r>
      <w:r w:rsidRPr="0054285E">
        <w:rPr>
          <w:rStyle w:val="StyleUnderline"/>
        </w:rPr>
        <w:t xml:space="preserve"> of Columbia.</w:t>
      </w:r>
      <w:r w:rsidRPr="00437E8E">
        <w:rPr>
          <w:sz w:val="16"/>
        </w:rPr>
        <w:t xml:space="preserve"> </w:t>
      </w:r>
      <w:r w:rsidRPr="0054285E">
        <w:rPr>
          <w:rStyle w:val="StyleUnderline"/>
        </w:rPr>
        <w:t xml:space="preserve">They </w:t>
      </w:r>
      <w:r w:rsidRPr="00895F20">
        <w:rPr>
          <w:rStyle w:val="StyleUnderline"/>
          <w:highlight w:val="green"/>
        </w:rPr>
        <w:t>establish</w:t>
      </w:r>
      <w:r w:rsidRPr="0054285E">
        <w:rPr>
          <w:rStyle w:val="StyleUnderline"/>
        </w:rPr>
        <w:t xml:space="preserve"> that </w:t>
      </w:r>
      <w:r w:rsidRPr="00895F20">
        <w:rPr>
          <w:rStyle w:val="StyleUnderline"/>
          <w:highlight w:val="green"/>
        </w:rPr>
        <w:t>unions</w:t>
      </w:r>
      <w:r w:rsidRPr="0054285E">
        <w:rPr>
          <w:rStyle w:val="StyleUnderline"/>
        </w:rPr>
        <w:t xml:space="preserve"> have </w:t>
      </w:r>
      <w:r w:rsidRPr="00895F20">
        <w:rPr>
          <w:rStyle w:val="StyleUnderline"/>
          <w:highlight w:val="green"/>
        </w:rPr>
        <w:t>constrained income inequality</w:t>
      </w:r>
      <w:r w:rsidRPr="0054285E">
        <w:rPr>
          <w:rStyle w:val="StyleUnderline"/>
        </w:rPr>
        <w:t xml:space="preserve"> </w:t>
      </w:r>
      <w:r w:rsidRPr="00895F20">
        <w:rPr>
          <w:rStyle w:val="StyleUnderline"/>
          <w:highlight w:val="green"/>
        </w:rPr>
        <w:t>far beyond their own membership ranks</w:t>
      </w:r>
      <w:r w:rsidRPr="00895F20">
        <w:rPr>
          <w:sz w:val="16"/>
          <w:highlight w:val="green"/>
        </w:rPr>
        <w:t>.</w:t>
      </w:r>
    </w:p>
    <w:p w14:paraId="0F1DF260" w14:textId="77777777" w:rsidR="00A65CCF" w:rsidRPr="0054285E" w:rsidRDefault="00A65CCF" w:rsidP="00A65CCF">
      <w:pPr>
        <w:rPr>
          <w:rStyle w:val="StyleUnderline"/>
        </w:rPr>
      </w:pPr>
      <w:r w:rsidRPr="00437E8E">
        <w:rPr>
          <w:sz w:val="16"/>
        </w:rPr>
        <w:t xml:space="preserve">While the scholars can’t pinpoint the precise mechanism at work, </w:t>
      </w:r>
      <w:r w:rsidRPr="0054285E">
        <w:rPr>
          <w:rStyle w:val="StyleUnderline"/>
        </w:rPr>
        <w:t>they speculate</w:t>
      </w:r>
      <w:r w:rsidRPr="00437E8E">
        <w:rPr>
          <w:sz w:val="16"/>
        </w:rPr>
        <w:t xml:space="preserve"> that </w:t>
      </w:r>
      <w:r w:rsidRPr="00895F20">
        <w:rPr>
          <w:rStyle w:val="StyleUnderline"/>
          <w:highlight w:val="green"/>
        </w:rPr>
        <w:t>unions</w:t>
      </w:r>
      <w:r w:rsidRPr="0054285E">
        <w:rPr>
          <w:rStyle w:val="StyleUnderline"/>
        </w:rPr>
        <w:t xml:space="preserve"> have </w:t>
      </w:r>
      <w:r w:rsidRPr="00895F20">
        <w:rPr>
          <w:rStyle w:val="StyleUnderline"/>
          <w:highlight w:val="green"/>
        </w:rPr>
        <w:t>indirectly</w:t>
      </w:r>
      <w:r w:rsidRPr="0054285E">
        <w:rPr>
          <w:rStyle w:val="StyleUnderline"/>
        </w:rPr>
        <w:t xml:space="preserve"> </w:t>
      </w:r>
      <w:r w:rsidRPr="00895F20">
        <w:rPr>
          <w:rStyle w:val="StyleUnderline"/>
          <w:highlight w:val="green"/>
        </w:rPr>
        <w:t>increased pay at firms nervous that their own employees</w:t>
      </w:r>
      <w:r w:rsidRPr="00895F20">
        <w:rPr>
          <w:sz w:val="16"/>
          <w:highlight w:val="green"/>
        </w:rPr>
        <w:t xml:space="preserve"> </w:t>
      </w:r>
      <w:r w:rsidRPr="00895F20">
        <w:rPr>
          <w:rStyle w:val="StyleUnderline"/>
          <w:highlight w:val="green"/>
        </w:rPr>
        <w:t>might organize</w:t>
      </w:r>
      <w:r w:rsidRPr="00895F20">
        <w:rPr>
          <w:sz w:val="16"/>
          <w:highlight w:val="green"/>
        </w:rPr>
        <w:t>.</w:t>
      </w:r>
      <w:r w:rsidRPr="00437E8E">
        <w:rPr>
          <w:sz w:val="16"/>
        </w:rPr>
        <w:t xml:space="preserve"> </w:t>
      </w:r>
      <w:r w:rsidRPr="00895F20">
        <w:rPr>
          <w:rStyle w:val="StyleUnderline"/>
          <w:highlight w:val="green"/>
        </w:rPr>
        <w:t>Unions</w:t>
      </w:r>
      <w:r w:rsidRPr="00437E8E">
        <w:rPr>
          <w:sz w:val="16"/>
        </w:rPr>
        <w:t xml:space="preserve"> have also </w:t>
      </w:r>
      <w:r w:rsidRPr="00895F20">
        <w:rPr>
          <w:rStyle w:val="StyleUnderline"/>
          <w:highlight w:val="green"/>
        </w:rPr>
        <w:t>lobbied</w:t>
      </w:r>
      <w:r w:rsidRPr="0054285E">
        <w:rPr>
          <w:rStyle w:val="StyleUnderline"/>
        </w:rPr>
        <w:t xml:space="preserve"> </w:t>
      </w:r>
      <w:r w:rsidRPr="00895F20">
        <w:rPr>
          <w:rStyle w:val="StyleUnderline"/>
          <w:highlight w:val="green"/>
        </w:rPr>
        <w:t>for higher minimum wages</w:t>
      </w:r>
      <w:r w:rsidRPr="0054285E">
        <w:rPr>
          <w:rStyle w:val="StyleUnderline"/>
        </w:rPr>
        <w:t xml:space="preserve"> </w:t>
      </w:r>
      <w:r w:rsidRPr="00895F20">
        <w:rPr>
          <w:rStyle w:val="StyleUnderline"/>
          <w:highlight w:val="green"/>
        </w:rPr>
        <w:t>and</w:t>
      </w:r>
      <w:r w:rsidRPr="0054285E">
        <w:rPr>
          <w:rStyle w:val="StyleUnderline"/>
        </w:rPr>
        <w:t xml:space="preserve"> </w:t>
      </w:r>
      <w:r w:rsidRPr="00895F20">
        <w:rPr>
          <w:rStyle w:val="StyleUnderline"/>
          <w:highlight w:val="green"/>
        </w:rPr>
        <w:t>pushed to hold down executive salaries</w:t>
      </w:r>
      <w:r w:rsidRPr="00437E8E">
        <w:rPr>
          <w:sz w:val="16"/>
        </w:rPr>
        <w:t xml:space="preserve">. They have </w:t>
      </w:r>
      <w:r w:rsidRPr="0054285E">
        <w:rPr>
          <w:rStyle w:val="StyleUnderline"/>
        </w:rPr>
        <w:t>also advocated for broader access to health care</w:t>
      </w:r>
      <w:r w:rsidRPr="00437E8E">
        <w:rPr>
          <w:sz w:val="16"/>
        </w:rPr>
        <w:t xml:space="preserve">, </w:t>
      </w:r>
      <w:r w:rsidRPr="0054285E">
        <w:rPr>
          <w:rStyle w:val="StyleUnderline"/>
        </w:rPr>
        <w:t>countering a key channel through which income inequality can harm all of society.</w:t>
      </w:r>
    </w:p>
    <w:p w14:paraId="0AE80B98" w14:textId="77777777" w:rsidR="00A65CCF" w:rsidRPr="00437E8E" w:rsidRDefault="00A65CCF" w:rsidP="00A65CCF">
      <w:pPr>
        <w:rPr>
          <w:sz w:val="16"/>
        </w:rPr>
      </w:pPr>
      <w:r w:rsidRPr="00437E8E">
        <w:rPr>
          <w:sz w:val="16"/>
        </w:rPr>
        <w:t>The findings are particularly relevant in light of the Supreme Court’s June 27 decision in the case of Janus v. American Federation of State, County and Municipal Employees. The court ruled that states can no longer require public employees who are represented by a union — but have chosen not to formally become members — to contribute to the costs of collective bargaining. That will certainly hurt unions financially, and it may lessen their already diminished power.</w:t>
      </w:r>
    </w:p>
    <w:p w14:paraId="03117AF9" w14:textId="77777777" w:rsidR="00A65CCF" w:rsidRPr="00437E8E" w:rsidRDefault="00A65CCF" w:rsidP="00A65CCF">
      <w:pPr>
        <w:rPr>
          <w:sz w:val="16"/>
        </w:rPr>
      </w:pPr>
      <w:r w:rsidRPr="00437E8E">
        <w:rPr>
          <w:sz w:val="16"/>
        </w:rPr>
        <w:t>Income inequality began its steep rise in the 1970s. Economists have been arguing about the origins of this trend since, with the primary explanations falling into two camps.</w:t>
      </w:r>
    </w:p>
    <w:p w14:paraId="50A75123" w14:textId="77777777" w:rsidR="00A65CCF" w:rsidRPr="00437E8E" w:rsidRDefault="00A65CCF" w:rsidP="00A65CCF">
      <w:pPr>
        <w:rPr>
          <w:sz w:val="16"/>
        </w:rPr>
      </w:pPr>
      <w:r w:rsidRPr="00437E8E">
        <w:rPr>
          <w:sz w:val="16"/>
        </w:rPr>
        <w:t>The dominant narrative, described in “The Race Between Education and Technology” by Professors Claudia Goldin and Lawrence Katz of Harvard, is that scientific progress has given the most educated workers the upper hand through “skill-biased technological change.” The theory goes that companies have bid up wages for workers who are best able to adopt new technologies, while demand for other workers has stagnated. This narrative is bolstered by rising levels of earnings for college-educated workers.</w:t>
      </w:r>
    </w:p>
    <w:p w14:paraId="3DE08BC7" w14:textId="77777777" w:rsidR="00A65CCF" w:rsidRPr="0054285E" w:rsidRDefault="00A65CCF" w:rsidP="00A65CCF">
      <w:pPr>
        <w:rPr>
          <w:rStyle w:val="StyleUnderline"/>
        </w:rPr>
      </w:pPr>
      <w:r w:rsidRPr="00437E8E">
        <w:rPr>
          <w:sz w:val="16"/>
        </w:rPr>
        <w:t xml:space="preserve">But another explanation for </w:t>
      </w:r>
      <w:r w:rsidRPr="00895F20">
        <w:rPr>
          <w:rStyle w:val="StyleUnderline"/>
          <w:highlight w:val="green"/>
        </w:rPr>
        <w:t xml:space="preserve">increasing income inequality centers on the erosion </w:t>
      </w:r>
      <w:r w:rsidRPr="00714D9F">
        <w:rPr>
          <w:rStyle w:val="StyleUnderline"/>
        </w:rPr>
        <w:t>of the minimum wage</w:t>
      </w:r>
      <w:r w:rsidRPr="0054285E">
        <w:rPr>
          <w:rStyle w:val="StyleUnderline"/>
        </w:rPr>
        <w:t xml:space="preserve"> </w:t>
      </w:r>
      <w:r w:rsidRPr="00714D9F">
        <w:rPr>
          <w:rStyle w:val="StyleUnderline"/>
        </w:rPr>
        <w:t xml:space="preserve">and the decline </w:t>
      </w:r>
      <w:r w:rsidRPr="00895F20">
        <w:rPr>
          <w:rStyle w:val="StyleUnderline"/>
          <w:highlight w:val="green"/>
        </w:rPr>
        <w:t>of unions</w:t>
      </w:r>
      <w:r w:rsidRPr="00437E8E">
        <w:rPr>
          <w:sz w:val="16"/>
        </w:rPr>
        <w:t xml:space="preserve">. </w:t>
      </w:r>
      <w:r w:rsidRPr="00895F20">
        <w:rPr>
          <w:rStyle w:val="StyleUnderline"/>
          <w:highlight w:val="green"/>
        </w:rPr>
        <w:t>Economists in this camp emphasize changing norms, institutions, and politics</w:t>
      </w:r>
      <w:r w:rsidRPr="0054285E">
        <w:rPr>
          <w:rStyle w:val="StyleUnderline"/>
        </w:rPr>
        <w:t xml:space="preserve"> — not just market forces — </w:t>
      </w:r>
      <w:r w:rsidRPr="00895F20">
        <w:rPr>
          <w:rStyle w:val="StyleUnderline"/>
          <w:highlight w:val="green"/>
        </w:rPr>
        <w:t>as important drivers of the widening gulf between rich and</w:t>
      </w:r>
      <w:r w:rsidRPr="0054285E">
        <w:rPr>
          <w:rStyle w:val="StyleUnderline"/>
        </w:rPr>
        <w:t xml:space="preserve"> </w:t>
      </w:r>
      <w:r w:rsidRPr="00895F20">
        <w:rPr>
          <w:rStyle w:val="StyleUnderline"/>
          <w:highlight w:val="green"/>
        </w:rPr>
        <w:t>poor</w:t>
      </w:r>
      <w:r w:rsidRPr="0054285E">
        <w:rPr>
          <w:rStyle w:val="StyleUnderline"/>
        </w:rPr>
        <w:t>.</w:t>
      </w:r>
    </w:p>
    <w:p w14:paraId="6A5F1686" w14:textId="77777777" w:rsidR="00A65CCF" w:rsidRPr="0054285E" w:rsidRDefault="00A65CCF" w:rsidP="00A65CCF">
      <w:pPr>
        <w:rPr>
          <w:rStyle w:val="Emphasis"/>
        </w:rPr>
      </w:pPr>
      <w:r w:rsidRPr="00895F20">
        <w:rPr>
          <w:rStyle w:val="Emphasis"/>
          <w:highlight w:val="green"/>
        </w:rPr>
        <w:t>The debate has real-world consequences.</w:t>
      </w:r>
    </w:p>
    <w:p w14:paraId="5CF00C96" w14:textId="77777777" w:rsidR="00A65CCF" w:rsidRPr="00437E8E" w:rsidRDefault="00A65CCF" w:rsidP="00A65CCF">
      <w:pPr>
        <w:rPr>
          <w:sz w:val="16"/>
        </w:rPr>
      </w:pPr>
      <w:r w:rsidRPr="00437E8E">
        <w:rPr>
          <w:sz w:val="16"/>
        </w:rPr>
        <w:t xml:space="preserve">If market forces are primarily responsible </w:t>
      </w:r>
      <w:r w:rsidRPr="00895F20">
        <w:rPr>
          <w:rStyle w:val="Emphasis"/>
          <w:highlight w:val="green"/>
        </w:rPr>
        <w:t>for</w:t>
      </w:r>
      <w:r w:rsidRPr="00437E8E">
        <w:rPr>
          <w:sz w:val="16"/>
        </w:rPr>
        <w:t xml:space="preserve"> the </w:t>
      </w:r>
      <w:r w:rsidRPr="00895F20">
        <w:rPr>
          <w:rStyle w:val="Emphasis"/>
          <w:highlight w:val="green"/>
        </w:rPr>
        <w:t>growing inequality</w:t>
      </w:r>
      <w:r w:rsidRPr="00437E8E">
        <w:rPr>
          <w:sz w:val="16"/>
        </w:rPr>
        <w:t>, then the best we can do, from an economic standpoint, is to try to buffer their negative effects on low-skilled workers through “post-market” policies like taxes and social welfare programs. But if institutions matter more, then we can reduce inequality with market-oriented policies that, for example, bolster the minimum wage or ease the formation of unions.</w:t>
      </w:r>
    </w:p>
    <w:p w14:paraId="001FC4A4" w14:textId="77777777" w:rsidR="00A65CCF" w:rsidRPr="00437E8E" w:rsidRDefault="00A65CCF" w:rsidP="00A65CCF">
      <w:pPr>
        <w:rPr>
          <w:sz w:val="16"/>
          <w:szCs w:val="16"/>
        </w:rPr>
      </w:pPr>
      <w:r w:rsidRPr="00437E8E">
        <w:rPr>
          <w:sz w:val="16"/>
          <w:szCs w:val="16"/>
        </w:rPr>
        <w:t>Until now, the study of unions’ effect on inequality has essentially started with the ’70s, because good data has been hard to come by for any time before then. But it was hard to tell a complete story about how the rise and fall of unions affected economic inequality because the data is confined to a time during which unions were already in decline.</w:t>
      </w:r>
    </w:p>
    <w:p w14:paraId="5DC77B80" w14:textId="77777777" w:rsidR="00A65CCF" w:rsidRPr="00437E8E" w:rsidRDefault="00A65CCF" w:rsidP="00A65CCF">
      <w:pPr>
        <w:rPr>
          <w:sz w:val="16"/>
          <w:szCs w:val="16"/>
        </w:rPr>
      </w:pPr>
      <w:r w:rsidRPr="00437E8E">
        <w:rPr>
          <w:sz w:val="16"/>
          <w:szCs w:val="16"/>
        </w:rPr>
        <w:t>In the new study, the four scholars have mined newly available Gallup Organization data going back to the 1930s, based on surveys of American households that include questions about political beliefs as well as union membership, education, and income. A rich trove of these older surveys is now publicly available at the Roper Center at Cornell University.</w:t>
      </w:r>
    </w:p>
    <w:p w14:paraId="48D9D8FC" w14:textId="77777777" w:rsidR="00A65CCF" w:rsidRPr="00437E8E" w:rsidRDefault="00A65CCF" w:rsidP="00A65CCF">
      <w:pPr>
        <w:rPr>
          <w:sz w:val="16"/>
          <w:szCs w:val="16"/>
        </w:rPr>
      </w:pPr>
      <w:r w:rsidRPr="00437E8E">
        <w:rPr>
          <w:sz w:val="16"/>
          <w:szCs w:val="16"/>
        </w:rPr>
        <w:t xml:space="preserve">The four economists painstakingly cleaned and coded hundreds of these surveys spanning nearly 90 years. The data encompass the growth of unions during the 1930s and ’40s, their heyday in the ’50s and ’60s, and their slow decline to the present. </w:t>
      </w:r>
    </w:p>
    <w:p w14:paraId="68660A98" w14:textId="77777777" w:rsidR="00A65CCF" w:rsidRPr="00437E8E" w:rsidRDefault="00A65CCF" w:rsidP="00A65CCF">
      <w:pPr>
        <w:rPr>
          <w:sz w:val="16"/>
          <w:szCs w:val="16"/>
        </w:rPr>
      </w:pPr>
      <w:r w:rsidRPr="00437E8E">
        <w:rPr>
          <w:sz w:val="16"/>
          <w:szCs w:val="16"/>
        </w:rPr>
        <w:t xml:space="preserve">Union workers now earn about 20 percent more than nonunion workers in similar jobs. Remarkably, this union premium has held steady since the 1930s. </w:t>
      </w:r>
    </w:p>
    <w:p w14:paraId="2DB15B43" w14:textId="77777777" w:rsidR="00A65CCF" w:rsidRPr="00437E8E" w:rsidRDefault="00A65CCF" w:rsidP="00A65CCF">
      <w:pPr>
        <w:rPr>
          <w:sz w:val="16"/>
          <w:szCs w:val="16"/>
        </w:rPr>
      </w:pPr>
      <w:r w:rsidRPr="00437E8E">
        <w:rPr>
          <w:sz w:val="16"/>
          <w:szCs w:val="16"/>
        </w:rPr>
        <w:t xml:space="preserve">Throughout this period, the biggest boost from union membership has gone to the least educated workers, who have, in turn, driven the rise and fall of union membership. The decades following World War II, when unskilled workers formed the union movement’s backbone, marked the most rapid decreases in income inequality. Wages for nonwhite workers were particularly strong then. </w:t>
      </w:r>
    </w:p>
    <w:p w14:paraId="0806DE5A" w14:textId="77777777" w:rsidR="00A65CCF" w:rsidRPr="00437E8E" w:rsidRDefault="00A65CCF" w:rsidP="00A65CCF">
      <w:pPr>
        <w:rPr>
          <w:rStyle w:val="StyleUnderline"/>
        </w:rPr>
      </w:pPr>
      <w:r w:rsidRPr="00437E8E">
        <w:rPr>
          <w:sz w:val="16"/>
        </w:rPr>
        <w:t xml:space="preserve">But </w:t>
      </w:r>
      <w:r w:rsidRPr="00895F20">
        <w:rPr>
          <w:rStyle w:val="StyleUnderline"/>
          <w:highlight w:val="green"/>
        </w:rPr>
        <w:t>increasing wages for low-skilled union members is just one channel through which unions can reduce income inequality</w:t>
      </w:r>
      <w:r w:rsidRPr="00895F20">
        <w:rPr>
          <w:sz w:val="16"/>
          <w:highlight w:val="green"/>
        </w:rPr>
        <w:t xml:space="preserve">. </w:t>
      </w:r>
      <w:r w:rsidRPr="00895F20">
        <w:rPr>
          <w:rStyle w:val="StyleUnderline"/>
          <w:highlight w:val="green"/>
        </w:rPr>
        <w:t>Unions can also affect the earnings of nonunion workers</w:t>
      </w:r>
      <w:r w:rsidRPr="00437E8E">
        <w:rPr>
          <w:rStyle w:val="StyleUnderline"/>
        </w:rPr>
        <w:t xml:space="preserve">. </w:t>
      </w:r>
    </w:p>
    <w:p w14:paraId="0A8CE157" w14:textId="77777777" w:rsidR="00A65CCF" w:rsidRPr="00437E8E" w:rsidRDefault="00A65CCF" w:rsidP="00A65CCF">
      <w:pPr>
        <w:rPr>
          <w:sz w:val="16"/>
          <w:szCs w:val="16"/>
        </w:rPr>
      </w:pPr>
      <w:r w:rsidRPr="00437E8E">
        <w:rPr>
          <w:sz w:val="16"/>
          <w:szCs w:val="16"/>
        </w:rPr>
        <w:t xml:space="preserve">To capture such effects, the researchers broadened their lens to include the entire distribution of workers and their wages beyond those who are in typically unionized jobs and industries. They found that, going back to the 1930s, more unions meant more income equality. During years and in states where workers were more likely to be unionized, income inequality was lower. </w:t>
      </w:r>
    </w:p>
    <w:p w14:paraId="59AD7463" w14:textId="77777777" w:rsidR="00A65CCF" w:rsidRPr="00437E8E" w:rsidRDefault="00A65CCF" w:rsidP="00A65CCF">
      <w:pPr>
        <w:rPr>
          <w:sz w:val="16"/>
          <w:szCs w:val="16"/>
        </w:rPr>
      </w:pPr>
      <w:r w:rsidRPr="00437E8E">
        <w:rPr>
          <w:sz w:val="16"/>
          <w:szCs w:val="16"/>
        </w:rPr>
        <w:t>I will admit freely that I’m predisposed toward unions. I’ve seen their effects in my own life. My father was a high school dropout, but as a unionized mechanic at the United States Postal Service he earned a solid wage. His union paycheck (along with my mother’s low paid, nonunion job), financed a house, a car, and Catholic school educations for three daughters.</w:t>
      </w:r>
    </w:p>
    <w:p w14:paraId="6E56D321" w14:textId="77777777" w:rsidR="00A65CCF" w:rsidRPr="00437E8E" w:rsidRDefault="00A65CCF" w:rsidP="00A65CCF">
      <w:pPr>
        <w:rPr>
          <w:sz w:val="16"/>
          <w:szCs w:val="16"/>
        </w:rPr>
      </w:pPr>
      <w:r w:rsidRPr="00437E8E">
        <w:rPr>
          <w:sz w:val="16"/>
          <w:szCs w:val="16"/>
        </w:rPr>
        <w:t xml:space="preserve">Before I trained as an economist, I spent six years as an organizer, forming unions among secretaries, library workers, and lab assistants at Harvard and the University of Minnesota. I saw firsthand the increased economic security that unionization brought these predominantly female workers, in the form of higher wages, more generous pensions, and paid maternity leave. </w:t>
      </w:r>
    </w:p>
    <w:p w14:paraId="13EE78AD" w14:textId="77777777" w:rsidR="00A65CCF" w:rsidRPr="00437E8E" w:rsidRDefault="00A65CCF" w:rsidP="00A65CCF">
      <w:pPr>
        <w:rPr>
          <w:sz w:val="16"/>
        </w:rPr>
      </w:pPr>
      <w:r w:rsidRPr="00437E8E">
        <w:rPr>
          <w:sz w:val="16"/>
        </w:rPr>
        <w:t xml:space="preserve">Thanks to the new research, evidence going back nearly a century now shows that unions have formed a critical counterweight to the power of companies. </w:t>
      </w:r>
      <w:r w:rsidRPr="00895F20">
        <w:rPr>
          <w:rStyle w:val="StyleUnderline"/>
          <w:highlight w:val="green"/>
        </w:rPr>
        <w:t>They increase the earnings of the lowest skilled and sharply reduce inequality</w:t>
      </w:r>
      <w:r w:rsidRPr="00437E8E">
        <w:rPr>
          <w:sz w:val="16"/>
        </w:rPr>
        <w:t>.</w:t>
      </w:r>
    </w:p>
    <w:p w14:paraId="3E9836AD" w14:textId="77777777" w:rsidR="00A65CCF" w:rsidRDefault="00A65CCF" w:rsidP="00A65CCF">
      <w:pPr>
        <w:pStyle w:val="Heading4"/>
      </w:pPr>
      <w:r>
        <w:t>Unions are essential to address inequality – loss of collective bargaining directly worsens the situation</w:t>
      </w:r>
    </w:p>
    <w:p w14:paraId="70765CAB" w14:textId="77777777" w:rsidR="00A65CCF" w:rsidRDefault="00A65CCF" w:rsidP="00A65CCF">
      <w:r w:rsidRPr="00E35FB1">
        <w:rPr>
          <w:rStyle w:val="Style13ptBold"/>
        </w:rPr>
        <w:t xml:space="preserve">Cooper ND – </w:t>
      </w:r>
      <w:r>
        <w:t xml:space="preserve">Sean Cooper, Writer for Unionized </w:t>
      </w:r>
      <w:proofErr w:type="spellStart"/>
      <w:r>
        <w:t>Labour</w:t>
      </w:r>
      <w:proofErr w:type="spellEnd"/>
      <w:r>
        <w:t xml:space="preserve">, No Date, "The Benefits Of Collective Bargaining," Unionized </w:t>
      </w:r>
      <w:proofErr w:type="spellStart"/>
      <w:r>
        <w:t>Labour</w:t>
      </w:r>
      <w:proofErr w:type="spellEnd"/>
      <w:r>
        <w:t xml:space="preserve">, </w:t>
      </w:r>
      <w:hyperlink r:id="rId37" w:history="1">
        <w:r w:rsidRPr="00A1487B">
          <w:rPr>
            <w:rStyle w:val="Hyperlink"/>
          </w:rPr>
          <w:t>http://www.unionizedlabour.ca/organized-labour/the-benefits-of-collective-bargaining</w:t>
        </w:r>
      </w:hyperlink>
      <w:r>
        <w:t xml:space="preserve"> KKC</w:t>
      </w:r>
    </w:p>
    <w:p w14:paraId="07CDF373" w14:textId="77777777" w:rsidR="00A65CCF" w:rsidRPr="00437E8E" w:rsidRDefault="00A65CCF" w:rsidP="00A65CCF">
      <w:pPr>
        <w:rPr>
          <w:sz w:val="16"/>
        </w:rPr>
      </w:pPr>
      <w:r w:rsidRPr="00437E8E">
        <w:rPr>
          <w:sz w:val="16"/>
        </w:rPr>
        <w:t xml:space="preserve">Without the collective bargaining process, unions wouldn’t be able to look out for the best interests of employees. </w:t>
      </w:r>
      <w:r w:rsidRPr="00895F20">
        <w:rPr>
          <w:highlight w:val="green"/>
          <w:u w:val="single"/>
        </w:rPr>
        <w:t xml:space="preserve">Collective bargaining provides union members with a voice to negotiate </w:t>
      </w:r>
      <w:r w:rsidRPr="00895F20">
        <w:rPr>
          <w:rStyle w:val="StyleUnderline"/>
          <w:highlight w:val="green"/>
        </w:rPr>
        <w:t>better</w:t>
      </w:r>
      <w:r w:rsidRPr="00437E8E">
        <w:rPr>
          <w:sz w:val="16"/>
        </w:rPr>
        <w:t xml:space="preserve"> </w:t>
      </w:r>
      <w:r w:rsidRPr="00895F20">
        <w:rPr>
          <w:rStyle w:val="Emphasis"/>
          <w:highlight w:val="green"/>
        </w:rPr>
        <w:t>wages</w:t>
      </w:r>
      <w:r w:rsidRPr="00437E8E">
        <w:rPr>
          <w:u w:val="single"/>
        </w:rPr>
        <w:t xml:space="preserve">, </w:t>
      </w:r>
      <w:r w:rsidRPr="00895F20">
        <w:rPr>
          <w:highlight w:val="green"/>
          <w:u w:val="single"/>
        </w:rPr>
        <w:t>benefits and</w:t>
      </w:r>
      <w:r w:rsidRPr="00437E8E">
        <w:rPr>
          <w:u w:val="single"/>
        </w:rPr>
        <w:t xml:space="preserve"> </w:t>
      </w:r>
      <w:r w:rsidRPr="00895F20">
        <w:rPr>
          <w:rStyle w:val="Emphasis"/>
          <w:highlight w:val="green"/>
        </w:rPr>
        <w:t>working conditions</w:t>
      </w:r>
      <w:r w:rsidRPr="00437E8E">
        <w:rPr>
          <w:sz w:val="16"/>
        </w:rPr>
        <w:t xml:space="preserve">. </w:t>
      </w:r>
      <w:r w:rsidRPr="00437E8E">
        <w:rPr>
          <w:rStyle w:val="StyleUnderline"/>
        </w:rPr>
        <w:t>Through the give-and-take</w:t>
      </w:r>
      <w:r w:rsidRPr="00437E8E">
        <w:rPr>
          <w:sz w:val="16"/>
        </w:rPr>
        <w:t xml:space="preserve">, </w:t>
      </w:r>
      <w:r w:rsidRPr="00437E8E">
        <w:rPr>
          <w:rStyle w:val="StyleUnderline"/>
        </w:rPr>
        <w:t>unions are able to negotiate an agreement</w:t>
      </w:r>
      <w:r w:rsidRPr="00437E8E">
        <w:rPr>
          <w:sz w:val="16"/>
        </w:rPr>
        <w:t xml:space="preserve"> with employers </w:t>
      </w:r>
      <w:r w:rsidRPr="00437E8E">
        <w:rPr>
          <w:rStyle w:val="StyleUnderline"/>
        </w:rPr>
        <w:t>that</w:t>
      </w:r>
      <w:r w:rsidRPr="00437E8E">
        <w:rPr>
          <w:sz w:val="16"/>
        </w:rPr>
        <w:t xml:space="preserve"> not only </w:t>
      </w:r>
      <w:r w:rsidRPr="00437E8E">
        <w:rPr>
          <w:rStyle w:val="StyleUnderline"/>
        </w:rPr>
        <w:t>benefits the future of</w:t>
      </w:r>
      <w:r w:rsidRPr="00437E8E">
        <w:rPr>
          <w:sz w:val="16"/>
        </w:rPr>
        <w:t xml:space="preserve"> the business, </w:t>
      </w:r>
      <w:r w:rsidRPr="00437E8E">
        <w:rPr>
          <w:u w:val="single"/>
        </w:rPr>
        <w:t>but society as a whole</w:t>
      </w:r>
      <w:r w:rsidRPr="00437E8E">
        <w:rPr>
          <w:sz w:val="16"/>
        </w:rPr>
        <w:t>.</w:t>
      </w:r>
    </w:p>
    <w:p w14:paraId="030148D7" w14:textId="77777777" w:rsidR="00A65CCF" w:rsidRPr="00437E8E" w:rsidRDefault="00A65CCF" w:rsidP="00A65CCF">
      <w:pPr>
        <w:rPr>
          <w:sz w:val="16"/>
        </w:rPr>
      </w:pPr>
      <w:r w:rsidRPr="00437E8E">
        <w:rPr>
          <w:sz w:val="16"/>
        </w:rPr>
        <w:t>The advantages of collective bargaining</w:t>
      </w:r>
    </w:p>
    <w:p w14:paraId="63540D36" w14:textId="77777777" w:rsidR="00A65CCF" w:rsidRPr="00437E8E" w:rsidRDefault="00A65CCF" w:rsidP="00A65CCF">
      <w:pPr>
        <w:rPr>
          <w:sz w:val="16"/>
        </w:rPr>
      </w:pPr>
      <w:r w:rsidRPr="00437E8E">
        <w:rPr>
          <w:rStyle w:val="StyleUnderline"/>
        </w:rPr>
        <w:t>Collective bargaining</w:t>
      </w:r>
      <w:r w:rsidRPr="00437E8E">
        <w:rPr>
          <w:sz w:val="16"/>
        </w:rPr>
        <w:t xml:space="preserve"> is the process whereby unions negotiate with employers to renew a collective agreement or enter into a new one. The process starts with a notice to bargain, a notice in writing to begin the collective bargaining process. Unions and employers must negotiate in good faith to </w:t>
      </w:r>
      <w:r w:rsidRPr="00437E8E">
        <w:rPr>
          <w:rStyle w:val="StyleUnderline"/>
        </w:rPr>
        <w:t>reach a mutually beneficial agreement</w:t>
      </w:r>
      <w:r w:rsidRPr="00437E8E">
        <w:rPr>
          <w:sz w:val="16"/>
        </w:rPr>
        <w:t>.</w:t>
      </w:r>
    </w:p>
    <w:p w14:paraId="2A8BB7CC" w14:textId="77777777" w:rsidR="00A65CCF" w:rsidRPr="00437E8E" w:rsidRDefault="00A65CCF" w:rsidP="00A65CCF">
      <w:pPr>
        <w:rPr>
          <w:sz w:val="16"/>
        </w:rPr>
      </w:pPr>
      <w:r w:rsidRPr="00437E8E">
        <w:rPr>
          <w:sz w:val="16"/>
        </w:rPr>
        <w:t xml:space="preserve">Collective agreements set out the working conditions for employees, including wages, working hours, health and safety, and overtime. </w:t>
      </w:r>
      <w:r w:rsidRPr="00895F20">
        <w:rPr>
          <w:rStyle w:val="StyleUnderline"/>
          <w:highlight w:val="green"/>
        </w:rPr>
        <w:t>When unions are able to negotiate better working conditions, it benefits society as a whole</w:t>
      </w:r>
      <w:r w:rsidRPr="00437E8E">
        <w:rPr>
          <w:sz w:val="16"/>
        </w:rPr>
        <w:t xml:space="preserve"> — </w:t>
      </w:r>
      <w:r w:rsidRPr="00437E8E">
        <w:rPr>
          <w:rStyle w:val="StyleUnderline"/>
        </w:rPr>
        <w:t>so even non-unionized workers can reap the rewards</w:t>
      </w:r>
      <w:r w:rsidRPr="00437E8E">
        <w:rPr>
          <w:sz w:val="16"/>
        </w:rPr>
        <w:t>.</w:t>
      </w:r>
    </w:p>
    <w:p w14:paraId="4D16DC29" w14:textId="77777777" w:rsidR="00A65CCF" w:rsidRPr="00437E8E" w:rsidRDefault="00A65CCF" w:rsidP="00A65CCF">
      <w:pPr>
        <w:rPr>
          <w:sz w:val="16"/>
        </w:rPr>
      </w:pPr>
      <w:r w:rsidRPr="00437E8E">
        <w:rPr>
          <w:sz w:val="16"/>
        </w:rPr>
        <w:t>Improving working conditions throughout history</w:t>
      </w:r>
    </w:p>
    <w:p w14:paraId="0108DC94" w14:textId="77777777" w:rsidR="00A65CCF" w:rsidRPr="00437E8E" w:rsidRDefault="00A65CCF" w:rsidP="00A65CCF">
      <w:pPr>
        <w:rPr>
          <w:sz w:val="16"/>
        </w:rPr>
      </w:pPr>
      <w:r w:rsidRPr="00437E8E">
        <w:rPr>
          <w:sz w:val="16"/>
        </w:rPr>
        <w:t>Trade unions have been making a positive impact in Canada since the 19th century. Ontario became the first province to offer a social insurance plan with introduction of the Workmen’s Compensation Act in 1914.</w:t>
      </w:r>
    </w:p>
    <w:p w14:paraId="4C02B869" w14:textId="77777777" w:rsidR="00A65CCF" w:rsidRPr="00437E8E" w:rsidRDefault="00A65CCF" w:rsidP="00A65CCF">
      <w:pPr>
        <w:rPr>
          <w:sz w:val="16"/>
        </w:rPr>
      </w:pPr>
      <w:r w:rsidRPr="00437E8E">
        <w:rPr>
          <w:sz w:val="16"/>
        </w:rPr>
        <w:t>Collective bargaining took an important step forward with the Rand Formula in 1946. The Rand Formula guarantees unions the financial resources needed to look out for the best interests of employees. The Rand Formula delivered an important message: a union is essential for the betterment of all workers.</w:t>
      </w:r>
    </w:p>
    <w:p w14:paraId="1F697927" w14:textId="77777777" w:rsidR="00A65CCF" w:rsidRPr="00437E8E" w:rsidRDefault="00A65CCF" w:rsidP="00A65CCF">
      <w:pPr>
        <w:rPr>
          <w:sz w:val="16"/>
        </w:rPr>
      </w:pPr>
      <w:r w:rsidRPr="00437E8E">
        <w:rPr>
          <w:sz w:val="16"/>
        </w:rPr>
        <w:t>The benefits of unions can still be felt today — just last year Canada’s largest private-sector union was born. The bottom line is unions benefit the public and private sector, and society in general.</w:t>
      </w:r>
    </w:p>
    <w:p w14:paraId="2C59866A" w14:textId="77777777" w:rsidR="00A65CCF" w:rsidRPr="00437E8E" w:rsidRDefault="00A65CCF" w:rsidP="00A65CCF">
      <w:pPr>
        <w:rPr>
          <w:sz w:val="16"/>
        </w:rPr>
      </w:pPr>
      <w:r w:rsidRPr="00437E8E">
        <w:rPr>
          <w:sz w:val="16"/>
        </w:rPr>
        <w:t>Collective bargaining stronger than ever</w:t>
      </w:r>
    </w:p>
    <w:p w14:paraId="018661A9" w14:textId="77777777" w:rsidR="00A65CCF" w:rsidRPr="00437E8E" w:rsidRDefault="00A65CCF" w:rsidP="00A65CCF">
      <w:pPr>
        <w:rPr>
          <w:sz w:val="16"/>
        </w:rPr>
      </w:pPr>
      <w:r w:rsidRPr="00437E8E">
        <w:rPr>
          <w:sz w:val="16"/>
        </w:rPr>
        <w:t>Unions and collective bargaining remain stronger than ever in Canada. According to Employment and Social Development Canada, today about one-third of Canadian workers belong to or are covered by a collective agreement. Unionization differs a lot by age. Only 16 percent of workers aged 15 to 24 have the benefit of a union. More needs to be done to get younger workers engaged and excited about unions.</w:t>
      </w:r>
    </w:p>
    <w:p w14:paraId="1B5D3902" w14:textId="77777777" w:rsidR="00A65CCF" w:rsidRPr="00437E8E" w:rsidRDefault="00A65CCF" w:rsidP="00A65CCF">
      <w:pPr>
        <w:rPr>
          <w:sz w:val="16"/>
        </w:rPr>
      </w:pPr>
      <w:r w:rsidRPr="00437E8E">
        <w:rPr>
          <w:sz w:val="16"/>
        </w:rPr>
        <w:t>A world without collective bargaining</w:t>
      </w:r>
    </w:p>
    <w:p w14:paraId="6260C66F" w14:textId="77777777" w:rsidR="00A65CCF" w:rsidRDefault="00A65CCF" w:rsidP="00A65CCF">
      <w:r w:rsidRPr="00437E8E">
        <w:rPr>
          <w:rStyle w:val="StyleUnderline"/>
        </w:rPr>
        <w:t>To say unions are an important part of society would be putting it mildly</w:t>
      </w:r>
      <w:r>
        <w:t xml:space="preserve">. </w:t>
      </w:r>
      <w:r w:rsidRPr="00895F20">
        <w:rPr>
          <w:rStyle w:val="Emphasis"/>
          <w:highlight w:val="green"/>
        </w:rPr>
        <w:t>A future without unions would be bleak</w:t>
      </w:r>
      <w:r>
        <w:t xml:space="preserve">. </w:t>
      </w:r>
      <w:r w:rsidRPr="00437E8E">
        <w:rPr>
          <w:rStyle w:val="StyleUnderline"/>
        </w:rPr>
        <w:t xml:space="preserve">Without unions </w:t>
      </w:r>
      <w:r w:rsidRPr="00895F20">
        <w:rPr>
          <w:rStyle w:val="StyleUnderline"/>
          <w:highlight w:val="green"/>
        </w:rPr>
        <w:t>and the collective bargaining process</w:t>
      </w:r>
      <w:r>
        <w:t xml:space="preserve">, </w:t>
      </w:r>
      <w:r w:rsidRPr="00437E8E">
        <w:rPr>
          <w:rStyle w:val="StyleUnderline"/>
        </w:rPr>
        <w:t>society would be a lot worse off.</w:t>
      </w:r>
      <w:r>
        <w:t xml:space="preserve"> If there weren’t any unions, </w:t>
      </w:r>
      <w:r w:rsidRPr="00895F20">
        <w:rPr>
          <w:rStyle w:val="StyleUnderline"/>
          <w:highlight w:val="green"/>
        </w:rPr>
        <w:t>we would most likely see</w:t>
      </w:r>
      <w:r w:rsidRPr="00437E8E">
        <w:rPr>
          <w:rStyle w:val="StyleUnderline"/>
        </w:rPr>
        <w:t xml:space="preserve"> </w:t>
      </w:r>
      <w:r w:rsidRPr="00895F20">
        <w:rPr>
          <w:rStyle w:val="Emphasis"/>
          <w:highlight w:val="green"/>
        </w:rPr>
        <w:t>higher poverty rates</w:t>
      </w:r>
      <w:r w:rsidRPr="00C718CC">
        <w:rPr>
          <w:rStyle w:val="StyleUnderline"/>
        </w:rPr>
        <w:t>,</w:t>
      </w:r>
      <w:r w:rsidRPr="00437E8E">
        <w:rPr>
          <w:rStyle w:val="StyleUnderline"/>
        </w:rPr>
        <w:t xml:space="preserve"> </w:t>
      </w:r>
      <w:r w:rsidRPr="00895F20">
        <w:rPr>
          <w:rStyle w:val="Emphasis"/>
          <w:highlight w:val="green"/>
        </w:rPr>
        <w:t>higher workplace accident</w:t>
      </w:r>
      <w:r w:rsidRPr="00437E8E">
        <w:rPr>
          <w:rStyle w:val="StyleUnderline"/>
        </w:rPr>
        <w:t xml:space="preserve"> </w:t>
      </w:r>
      <w:r w:rsidRPr="00895F20">
        <w:rPr>
          <w:rStyle w:val="StyleUnderline"/>
          <w:highlight w:val="green"/>
        </w:rPr>
        <w:t>and</w:t>
      </w:r>
      <w:r w:rsidRPr="00437E8E">
        <w:rPr>
          <w:rStyle w:val="StyleUnderline"/>
        </w:rPr>
        <w:t xml:space="preserve"> </w:t>
      </w:r>
      <w:r w:rsidRPr="00895F20">
        <w:rPr>
          <w:rStyle w:val="Emphasis"/>
          <w:highlight w:val="green"/>
        </w:rPr>
        <w:t>death rates</w:t>
      </w:r>
      <w:r w:rsidRPr="00437E8E">
        <w:rPr>
          <w:rStyle w:val="StyleUnderline"/>
        </w:rPr>
        <w:t xml:space="preserve">, </w:t>
      </w:r>
      <w:r w:rsidRPr="00895F20">
        <w:rPr>
          <w:rStyle w:val="StyleUnderline"/>
          <w:highlight w:val="green"/>
        </w:rPr>
        <w:t>and</w:t>
      </w:r>
      <w:r w:rsidRPr="00437E8E">
        <w:rPr>
          <w:rStyle w:val="StyleUnderline"/>
        </w:rPr>
        <w:t xml:space="preserve"> </w:t>
      </w:r>
      <w:r w:rsidRPr="00895F20">
        <w:rPr>
          <w:rStyle w:val="Emphasis"/>
          <w:highlight w:val="green"/>
        </w:rPr>
        <w:t>fewer good quality jobs</w:t>
      </w:r>
      <w:r w:rsidRPr="00895F20">
        <w:rPr>
          <w:rStyle w:val="StyleUnderline"/>
          <w:highlight w:val="green"/>
        </w:rPr>
        <w:t>.</w:t>
      </w:r>
    </w:p>
    <w:p w14:paraId="35A98B52" w14:textId="77777777" w:rsidR="00A65CCF" w:rsidRPr="00437E8E" w:rsidRDefault="00A65CCF" w:rsidP="00A65CCF">
      <w:pPr>
        <w:rPr>
          <w:sz w:val="16"/>
        </w:rPr>
      </w:pPr>
      <w:r w:rsidRPr="00437E8E">
        <w:rPr>
          <w:sz w:val="16"/>
        </w:rPr>
        <w:t xml:space="preserve">The trend of </w:t>
      </w:r>
      <w:r w:rsidRPr="00895F20">
        <w:rPr>
          <w:rStyle w:val="Emphasis"/>
          <w:highlight w:val="green"/>
        </w:rPr>
        <w:t>offshoring</w:t>
      </w:r>
      <w:r w:rsidRPr="00437E8E">
        <w:rPr>
          <w:sz w:val="16"/>
        </w:rPr>
        <w:t xml:space="preserve"> – sending well-paying jobs overseas – </w:t>
      </w:r>
      <w:r w:rsidRPr="00895F20">
        <w:rPr>
          <w:rStyle w:val="Emphasis"/>
          <w:highlight w:val="green"/>
        </w:rPr>
        <w:t>would continue</w:t>
      </w:r>
      <w:r w:rsidRPr="00437E8E">
        <w:rPr>
          <w:sz w:val="16"/>
        </w:rPr>
        <w:t xml:space="preserve">, as there would be no one reinvesting back into our society to help create local jobs. </w:t>
      </w:r>
      <w:r w:rsidRPr="00437E8E">
        <w:rPr>
          <w:rStyle w:val="StyleUnderline"/>
        </w:rPr>
        <w:t>We’ve looked into our crystal ball and a future without unions isn’t a good one</w:t>
      </w:r>
      <w:r w:rsidRPr="00437E8E">
        <w:rPr>
          <w:sz w:val="16"/>
        </w:rPr>
        <w:t xml:space="preserve"> – </w:t>
      </w:r>
      <w:r w:rsidRPr="00895F20">
        <w:rPr>
          <w:rStyle w:val="StyleUnderline"/>
          <w:highlight w:val="green"/>
        </w:rPr>
        <w:t>the middle class would continue to shrink</w:t>
      </w:r>
      <w:r w:rsidRPr="00437E8E">
        <w:rPr>
          <w:sz w:val="16"/>
        </w:rPr>
        <w:t xml:space="preserve">, </w:t>
      </w:r>
      <w:r w:rsidRPr="00895F20">
        <w:rPr>
          <w:rStyle w:val="StyleUnderline"/>
          <w:highlight w:val="green"/>
        </w:rPr>
        <w:t>there would be slower economic growth and stagnant wages</w:t>
      </w:r>
      <w:r w:rsidRPr="00437E8E">
        <w:rPr>
          <w:sz w:val="16"/>
        </w:rPr>
        <w:t>.</w:t>
      </w:r>
    </w:p>
    <w:p w14:paraId="445295AA" w14:textId="77777777" w:rsidR="00A65CCF" w:rsidRPr="00437E8E" w:rsidRDefault="00A65CCF" w:rsidP="00A65CCF">
      <w:pPr>
        <w:rPr>
          <w:u w:val="single"/>
        </w:rPr>
      </w:pPr>
      <w:r w:rsidRPr="00437E8E">
        <w:rPr>
          <w:sz w:val="16"/>
        </w:rPr>
        <w:t xml:space="preserve">Ontario is facing some tough challenges ahead. The rising Canadian dollar has been especially tough on the manufacturing sector. As Ontario’s economy tries to get back on track, unions will be there to pick up the slack. </w:t>
      </w:r>
      <w:r w:rsidRPr="00437E8E">
        <w:rPr>
          <w:u w:val="single"/>
        </w:rPr>
        <w:t>Through the power of collective bargaining, unions lead to a lower level of poverty, a more inclusive workplace, and pay equality to make society better for everyone.</w:t>
      </w:r>
    </w:p>
    <w:p w14:paraId="5899ED18" w14:textId="77777777" w:rsidR="00C07D36" w:rsidRDefault="00C07D36" w:rsidP="00C07D36">
      <w:pPr>
        <w:pStyle w:val="Heading4"/>
      </w:pPr>
      <w:r>
        <w:t xml:space="preserve">Lack of unionization causes </w:t>
      </w:r>
      <w:r w:rsidRPr="00862853">
        <w:rPr>
          <w:u w:val="single"/>
        </w:rPr>
        <w:t>racial inequality</w:t>
      </w:r>
      <w:r>
        <w:t xml:space="preserve"> – empirics</w:t>
      </w:r>
    </w:p>
    <w:p w14:paraId="24298FE8" w14:textId="77777777" w:rsidR="00C07D36" w:rsidRPr="006E342F" w:rsidRDefault="00C07D36" w:rsidP="00C07D36">
      <w:r w:rsidRPr="006764E8">
        <w:rPr>
          <w:rStyle w:val="Style13ptBold"/>
        </w:rPr>
        <w:t xml:space="preserve">Fox 14 – </w:t>
      </w:r>
      <w:r>
        <w:t xml:space="preserve">Justin Fox, Fox, a former editorial director of Harvard Business Review, is a columnist for Bloomberg View, 9-1-2014, "What Unions No Longer Do," Harvard Business Review, </w:t>
      </w:r>
      <w:hyperlink r:id="rId38" w:history="1">
        <w:r w:rsidRPr="00FD5A4D">
          <w:rPr>
            <w:rStyle w:val="Hyperlink"/>
          </w:rPr>
          <w:t>https://hbr.org/2014/09/what-unions-no-longer-do</w:t>
        </w:r>
      </w:hyperlink>
      <w:r>
        <w:t xml:space="preserve"> KKC</w:t>
      </w:r>
    </w:p>
    <w:p w14:paraId="6982771E" w14:textId="77777777" w:rsidR="00C07D36" w:rsidRPr="006E342F" w:rsidRDefault="00C07D36" w:rsidP="00C07D36">
      <w:pPr>
        <w:rPr>
          <w:sz w:val="16"/>
        </w:rPr>
      </w:pPr>
      <w:r w:rsidRPr="00895F20">
        <w:rPr>
          <w:rStyle w:val="Emphasis"/>
          <w:highlight w:val="green"/>
        </w:rPr>
        <w:t>Unions no longer counteract racial inequality</w:t>
      </w:r>
      <w:r w:rsidRPr="006E342F">
        <w:rPr>
          <w:sz w:val="16"/>
        </w:rPr>
        <w:t xml:space="preserve">. As Rosenfeld acknowledges, labor unions in the U.S. don’t have the greatest history on race. For a long time many unions wouldn’t let African-Americans join, and some fought hard to keep employers from hiring them. But during World War II this began to change, and by the 1970s black workers were more likely to be in unions than white workers were. Unions shepherded millions of their African-American members into the middle class, and helped bring black and white wages closer together. </w:t>
      </w:r>
      <w:r w:rsidRPr="00895F20">
        <w:rPr>
          <w:rStyle w:val="StyleUnderline"/>
          <w:highlight w:val="green"/>
        </w:rPr>
        <w:t>Since unions fell into sharp decline in the private sector in the 1970s, the private-sector wage gap between blacks and whites has grown</w:t>
      </w:r>
      <w:r w:rsidRPr="006E342F">
        <w:rPr>
          <w:sz w:val="16"/>
        </w:rPr>
        <w:t>. In the much more unionized public sector, the wage gap has narrowed for black men, although black women have lost some ground to white women.</w:t>
      </w:r>
    </w:p>
    <w:p w14:paraId="38683035" w14:textId="3FFA9840" w:rsidR="00C07D36" w:rsidRDefault="00C07D36" w:rsidP="00C07D36">
      <w:pPr>
        <w:pStyle w:val="Heading3"/>
      </w:pPr>
      <w:r>
        <w:t>Wages</w:t>
      </w:r>
    </w:p>
    <w:p w14:paraId="100E36FA" w14:textId="77777777" w:rsidR="00C07D36" w:rsidRDefault="00C07D36" w:rsidP="00C07D36">
      <w:pPr>
        <w:pStyle w:val="Heading4"/>
      </w:pPr>
      <w:r>
        <w:t xml:space="preserve">Unionization good – allows immigrants to earn substantially higher in wages </w:t>
      </w:r>
    </w:p>
    <w:p w14:paraId="0C5FC082" w14:textId="77777777" w:rsidR="00C07D36" w:rsidRDefault="00C07D36" w:rsidP="00C07D36">
      <w:r w:rsidRPr="004637A1">
        <w:rPr>
          <w:rStyle w:val="Style13ptBold"/>
        </w:rPr>
        <w:t>Schmitt 10 –</w:t>
      </w:r>
      <w:r>
        <w:t xml:space="preserve"> John Schmitt, Schmitt is a Senior Economist at the Center for Economic and Policy Research, March 2010, “Unions and Upward Mobility for Immigrant Workers,” Center for Economic and Policy Research, </w:t>
      </w:r>
      <w:hyperlink r:id="rId39" w:history="1">
        <w:r w:rsidRPr="00FD5A4D">
          <w:rPr>
            <w:rStyle w:val="Hyperlink"/>
          </w:rPr>
          <w:t>http://cepr.net/documents/publications/unions-immigrants-2010-03.pdf</w:t>
        </w:r>
      </w:hyperlink>
      <w:r>
        <w:t xml:space="preserve"> KKC</w:t>
      </w:r>
    </w:p>
    <w:p w14:paraId="5068EABB" w14:textId="77777777" w:rsidR="00C07D36" w:rsidRPr="004637A1" w:rsidRDefault="00C07D36" w:rsidP="00C07D36">
      <w:pPr>
        <w:rPr>
          <w:sz w:val="16"/>
        </w:rPr>
      </w:pPr>
      <w:r w:rsidRPr="004637A1">
        <w:rPr>
          <w:sz w:val="16"/>
        </w:rPr>
        <w:t>Immigrants in Unions Earn More, More Likely to Have Benefits</w:t>
      </w:r>
    </w:p>
    <w:p w14:paraId="6401E7EA" w14:textId="77777777" w:rsidR="00C07D36" w:rsidRPr="004637A1" w:rsidRDefault="00C07D36" w:rsidP="00C07D36">
      <w:pPr>
        <w:rPr>
          <w:sz w:val="16"/>
        </w:rPr>
      </w:pPr>
      <w:r w:rsidRPr="00895F20">
        <w:rPr>
          <w:rStyle w:val="StyleUnderline"/>
          <w:highlight w:val="green"/>
        </w:rPr>
        <w:t>Unionized immigrant workers typically earn substantially more than their non-union counterparts</w:t>
      </w:r>
      <w:r w:rsidRPr="004637A1">
        <w:rPr>
          <w:sz w:val="16"/>
        </w:rPr>
        <w:t xml:space="preserve"> (see Table 3). In 2003-2009, the </w:t>
      </w:r>
      <w:r w:rsidRPr="00895F20">
        <w:rPr>
          <w:rStyle w:val="StyleUnderline"/>
          <w:highlight w:val="green"/>
        </w:rPr>
        <w:t>average</w:t>
      </w:r>
      <w:r w:rsidRPr="004637A1">
        <w:rPr>
          <w:rStyle w:val="StyleUnderline"/>
        </w:rPr>
        <w:t xml:space="preserve"> unionized immigrant worker earned</w:t>
      </w:r>
      <w:r w:rsidRPr="004637A1">
        <w:rPr>
          <w:sz w:val="16"/>
        </w:rPr>
        <w:t xml:space="preserve"> about $</w:t>
      </w:r>
      <w:r w:rsidRPr="00895F20">
        <w:rPr>
          <w:rStyle w:val="StyleUnderline"/>
          <w:highlight w:val="green"/>
        </w:rPr>
        <w:t>18.61 per hour</w:t>
      </w:r>
      <w:r w:rsidRPr="004637A1">
        <w:rPr>
          <w:sz w:val="16"/>
        </w:rPr>
        <w:t xml:space="preserve">, </w:t>
      </w:r>
      <w:r w:rsidRPr="00895F20">
        <w:rPr>
          <w:rStyle w:val="StyleUnderline"/>
          <w:highlight w:val="green"/>
        </w:rPr>
        <w:t>compared to</w:t>
      </w:r>
      <w:r w:rsidRPr="004637A1">
        <w:rPr>
          <w:sz w:val="16"/>
        </w:rPr>
        <w:t xml:space="preserve"> $</w:t>
      </w:r>
      <w:r w:rsidRPr="00895F20">
        <w:rPr>
          <w:rStyle w:val="StyleUnderline"/>
          <w:highlight w:val="green"/>
        </w:rPr>
        <w:t>12.34</w:t>
      </w:r>
      <w:r w:rsidRPr="004637A1">
        <w:rPr>
          <w:rStyle w:val="StyleUnderline"/>
        </w:rPr>
        <w:t xml:space="preserve"> per hour</w:t>
      </w:r>
      <w:r w:rsidRPr="004637A1">
        <w:rPr>
          <w:sz w:val="16"/>
        </w:rPr>
        <w:t xml:space="preserve"> for the average non-union immigrant worker. </w:t>
      </w:r>
      <w:r w:rsidRPr="004637A1">
        <w:rPr>
          <w:rStyle w:val="StyleUnderline"/>
        </w:rPr>
        <w:t>Unionized immigrant workers were also much more likely to have health insurance</w:t>
      </w:r>
      <w:r w:rsidRPr="004637A1">
        <w:rPr>
          <w:sz w:val="16"/>
        </w:rPr>
        <w:t xml:space="preserve"> (</w:t>
      </w:r>
      <w:r w:rsidRPr="004637A1">
        <w:rPr>
          <w:rStyle w:val="StyleUnderline"/>
        </w:rPr>
        <w:t>73.4 percent</w:t>
      </w:r>
      <w:r w:rsidRPr="004637A1">
        <w:rPr>
          <w:sz w:val="16"/>
        </w:rPr>
        <w:t xml:space="preserve">) </w:t>
      </w:r>
      <w:r w:rsidRPr="004637A1">
        <w:rPr>
          <w:rStyle w:val="StyleUnderline"/>
        </w:rPr>
        <w:t>than</w:t>
      </w:r>
      <w:r w:rsidRPr="004637A1">
        <w:rPr>
          <w:sz w:val="16"/>
        </w:rPr>
        <w:t xml:space="preserve"> immigrant workers who weren’t unionized (</w:t>
      </w:r>
      <w:r w:rsidRPr="004637A1">
        <w:rPr>
          <w:rStyle w:val="StyleUnderline"/>
        </w:rPr>
        <w:t>43.6 percent</w:t>
      </w:r>
      <w:r w:rsidRPr="004637A1">
        <w:rPr>
          <w:sz w:val="16"/>
        </w:rPr>
        <w:t>), and much more likely than non-union immigrant workers to have a retirement plan (61.0 percent, compared to 28.7 percent).</w:t>
      </w:r>
    </w:p>
    <w:p w14:paraId="382AEFFF" w14:textId="77777777" w:rsidR="00C07D36" w:rsidRPr="004637A1" w:rsidRDefault="00C07D36" w:rsidP="00C07D36">
      <w:pPr>
        <w:rPr>
          <w:sz w:val="16"/>
        </w:rPr>
      </w:pPr>
      <w:r w:rsidRPr="004637A1">
        <w:rPr>
          <w:sz w:val="16"/>
        </w:rPr>
        <w:t xml:space="preserve">Wages and benefit coverage vary substantially by gender and union status. In 2003-2009, immigrant women had a slightly higher unionization rate (11.5 percent) than immigrant men (10.4 percent). </w:t>
      </w:r>
      <w:r w:rsidRPr="00895F20">
        <w:rPr>
          <w:rStyle w:val="Emphasis"/>
          <w:highlight w:val="green"/>
        </w:rPr>
        <w:t>On</w:t>
      </w:r>
      <w:r w:rsidRPr="004637A1">
        <w:rPr>
          <w:rStyle w:val="Emphasis"/>
        </w:rPr>
        <w:t xml:space="preserve"> </w:t>
      </w:r>
      <w:r w:rsidRPr="00895F20">
        <w:rPr>
          <w:rStyle w:val="Emphasis"/>
          <w:highlight w:val="green"/>
        </w:rPr>
        <w:t>average</w:t>
      </w:r>
      <w:r w:rsidRPr="004637A1">
        <w:rPr>
          <w:rStyle w:val="Emphasis"/>
        </w:rPr>
        <w:t xml:space="preserve">, unionized immigrant </w:t>
      </w:r>
      <w:r w:rsidRPr="00895F20">
        <w:rPr>
          <w:rStyle w:val="Emphasis"/>
          <w:highlight w:val="green"/>
        </w:rPr>
        <w:t>men</w:t>
      </w:r>
      <w:r w:rsidRPr="004637A1">
        <w:rPr>
          <w:sz w:val="16"/>
        </w:rPr>
        <w:t xml:space="preserve"> earned more ($19.89 per hour) than their non-union counterparts ($12.75 per hour) </w:t>
      </w:r>
      <w:r w:rsidRPr="00895F20">
        <w:rPr>
          <w:rStyle w:val="Emphasis"/>
          <w:highlight w:val="green"/>
        </w:rPr>
        <w:t>and</w:t>
      </w:r>
      <w:r w:rsidRPr="004637A1">
        <w:rPr>
          <w:sz w:val="16"/>
        </w:rPr>
        <w:t xml:space="preserve"> were much more </w:t>
      </w:r>
      <w:r w:rsidRPr="00743EB2">
        <w:rPr>
          <w:sz w:val="16"/>
        </w:rPr>
        <w:t>likely</w:t>
      </w:r>
      <w:r w:rsidRPr="004637A1">
        <w:rPr>
          <w:sz w:val="16"/>
        </w:rPr>
        <w:t xml:space="preserve"> to have health insurance (74.2 percent) and a retirement plan (59.7 percent) than if they were not in a union (42.9 percent for health insurance, 27.0 percent for retirement). Unionized immigrant </w:t>
      </w:r>
      <w:r w:rsidRPr="00895F20">
        <w:rPr>
          <w:rStyle w:val="Emphasis"/>
          <w:highlight w:val="green"/>
        </w:rPr>
        <w:t>women</w:t>
      </w:r>
      <w:r w:rsidRPr="004637A1">
        <w:rPr>
          <w:sz w:val="16"/>
        </w:rPr>
        <w:t xml:space="preserve"> also </w:t>
      </w:r>
      <w:r w:rsidRPr="00895F20">
        <w:rPr>
          <w:rStyle w:val="Emphasis"/>
          <w:highlight w:val="green"/>
        </w:rPr>
        <w:t>earned substantially</w:t>
      </w:r>
      <w:r w:rsidRPr="004637A1">
        <w:rPr>
          <w:rStyle w:val="Emphasis"/>
        </w:rPr>
        <w:t xml:space="preserve"> </w:t>
      </w:r>
      <w:r w:rsidRPr="00895F20">
        <w:rPr>
          <w:rStyle w:val="Emphasis"/>
          <w:highlight w:val="green"/>
        </w:rPr>
        <w:t>more</w:t>
      </w:r>
      <w:r w:rsidRPr="004637A1">
        <w:rPr>
          <w:sz w:val="16"/>
        </w:rPr>
        <w:t xml:space="preserve"> ($16.98) </w:t>
      </w:r>
      <w:r w:rsidRPr="00895F20">
        <w:rPr>
          <w:rStyle w:val="Emphasis"/>
          <w:highlight w:val="green"/>
        </w:rPr>
        <w:t>than non-union immigrant</w:t>
      </w:r>
      <w:r w:rsidRPr="004637A1">
        <w:rPr>
          <w:sz w:val="16"/>
        </w:rPr>
        <w:t xml:space="preserve"> women ($11.59) </w:t>
      </w:r>
      <w:r w:rsidRPr="00895F20">
        <w:rPr>
          <w:rStyle w:val="Emphasis"/>
          <w:highlight w:val="green"/>
        </w:rPr>
        <w:t>and were also much more likely to have health insurance</w:t>
      </w:r>
      <w:r w:rsidRPr="004637A1">
        <w:rPr>
          <w:sz w:val="16"/>
        </w:rPr>
        <w:t xml:space="preserve"> (72.4 percent) </w:t>
      </w:r>
      <w:r w:rsidRPr="00895F20">
        <w:rPr>
          <w:rStyle w:val="Emphasis"/>
          <w:highlight w:val="green"/>
        </w:rPr>
        <w:t>and a retirement plan</w:t>
      </w:r>
      <w:r w:rsidRPr="004637A1">
        <w:rPr>
          <w:sz w:val="16"/>
        </w:rPr>
        <w:t xml:space="preserve"> (62.7 percent) than immigrant women who were not in a union (44.6 percent for health insurance and 31.1 percent for retirement coverage). </w:t>
      </w:r>
    </w:p>
    <w:p w14:paraId="6245EA5E" w14:textId="77777777" w:rsidR="00C07D36" w:rsidRDefault="00C07D36" w:rsidP="00C07D36">
      <w:r>
        <w:rPr>
          <w:noProof/>
        </w:rPr>
        <w:drawing>
          <wp:inline distT="0" distB="0" distL="0" distR="0" wp14:anchorId="6C60112D" wp14:editId="3C7FE0FC">
            <wp:extent cx="4067802" cy="166913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79488" cy="1673928"/>
                    </a:xfrm>
                    <a:prstGeom prst="rect">
                      <a:avLst/>
                    </a:prstGeom>
                  </pic:spPr>
                </pic:pic>
              </a:graphicData>
            </a:graphic>
          </wp:inline>
        </w:drawing>
      </w:r>
    </w:p>
    <w:p w14:paraId="2F3D0518" w14:textId="77777777" w:rsidR="00C07D36" w:rsidRPr="004637A1" w:rsidRDefault="00C07D36" w:rsidP="00C07D36">
      <w:pPr>
        <w:rPr>
          <w:sz w:val="16"/>
        </w:rPr>
      </w:pPr>
      <w:r w:rsidRPr="004637A1">
        <w:rPr>
          <w:sz w:val="16"/>
        </w:rPr>
        <w:t>The data presented in the first three rows of Table 3 cover all immigrant workers, including those at the bottom, middle, and top of the wage distribution. The last row of the table looks only at immigrant workers in the 15 lowest-wage occupations.9 As was the case for the immigrant workforce as a whole, unionized immigrant workers in low-wage occupations earned substantially higher salaries and were much more likely to have health insurance and a retirement plan than were non-union immigrant workers in the same occupations. The average immigrant union worker in a low-wage occupation earned over three dollars per hour more ($12.63) than the average non-union immigrant worker ($9.29). Unionized immigrant workers in these same low-wage occupations also had large advantages over their non-union counterparts with respect to non-wage benefits. About two-thirds (67.7 percent) of unionized immigrant workers in low-wage occupations had health insurance, compared to only about one-fourth (25.5 percent) of the non-union immigrant workers in the same occupations. For retirement plans, the union gap was also substantial: 50.9 percent of unionized immigrant workers in low-wage occupations had some kind of retirement plan, compared to only 13.2 percent of their non-union counterparts.</w:t>
      </w:r>
    </w:p>
    <w:p w14:paraId="52F9479A" w14:textId="77777777" w:rsidR="00C07D36" w:rsidRPr="004637A1" w:rsidRDefault="00C07D36" w:rsidP="00C07D36">
      <w:pPr>
        <w:rPr>
          <w:sz w:val="16"/>
        </w:rPr>
      </w:pPr>
      <w:r w:rsidRPr="004637A1">
        <w:rPr>
          <w:sz w:val="16"/>
        </w:rPr>
        <w:t xml:space="preserve">The data in Table 3, however, may overstate the union effect because, as we saw in Table 1, union workers are more likely to have characteristics associated with higher wages, such as being older or having more formal education, or living in higher-wage states or working in higher-wage industries, where all workers, union and non-union, tend to receive higher wages. In Table 4, therefore, we present a second set of results using standard regression techniques to control for these potential differences in the union and non-union workforces.10 Controlling for these other factors does reduce the union wage and benefit effect, but </w:t>
      </w:r>
      <w:r w:rsidRPr="00895F20">
        <w:rPr>
          <w:rStyle w:val="Emphasis"/>
          <w:highlight w:val="green"/>
        </w:rPr>
        <w:t>the impact of unionization on the wages and benefits of immigrant workers remains large.</w:t>
      </w:r>
    </w:p>
    <w:p w14:paraId="403CCFA3" w14:textId="77777777" w:rsidR="00C07D36" w:rsidRDefault="00C07D36" w:rsidP="00C07D36">
      <w:pPr>
        <w:pStyle w:val="Heading4"/>
      </w:pPr>
      <w:r w:rsidRPr="00DD5B42">
        <w:rPr>
          <w:u w:val="single"/>
        </w:rPr>
        <w:t>Collective bargaining</w:t>
      </w:r>
      <w:r>
        <w:t xml:space="preserve"> allows for substantial </w:t>
      </w:r>
      <w:r w:rsidRPr="00DD5B42">
        <w:rPr>
          <w:u w:val="single"/>
        </w:rPr>
        <w:t>wage</w:t>
      </w:r>
      <w:r>
        <w:t xml:space="preserve"> and </w:t>
      </w:r>
      <w:r w:rsidRPr="00DD5B42">
        <w:rPr>
          <w:u w:val="single"/>
        </w:rPr>
        <w:t xml:space="preserve">benefits </w:t>
      </w:r>
      <w:r>
        <w:t>for immigrants</w:t>
      </w:r>
    </w:p>
    <w:p w14:paraId="77F6813E" w14:textId="77777777" w:rsidR="00C07D36" w:rsidRDefault="00C07D36" w:rsidP="00C07D36">
      <w:r w:rsidRPr="004637A1">
        <w:rPr>
          <w:rStyle w:val="Style13ptBold"/>
        </w:rPr>
        <w:t>Schmitt 10 –</w:t>
      </w:r>
      <w:r>
        <w:t xml:space="preserve"> John Schmitt, Schmitt is a Senior Economist at the Center for Economic and Policy Research, March 2010, “Unions and Upward Mobility for Immigrant Workers,” Center for Economic and Policy Research, </w:t>
      </w:r>
      <w:hyperlink r:id="rId41" w:history="1">
        <w:r w:rsidRPr="00FD5A4D">
          <w:rPr>
            <w:rStyle w:val="Hyperlink"/>
          </w:rPr>
          <w:t>http://cepr.net/documents/publications/unions-immigrants-2010-03.pdf</w:t>
        </w:r>
      </w:hyperlink>
      <w:r>
        <w:t xml:space="preserve"> KKC</w:t>
      </w:r>
    </w:p>
    <w:p w14:paraId="46C93058" w14:textId="77777777" w:rsidR="00C07D36" w:rsidRPr="00DD5B42" w:rsidRDefault="00C07D36" w:rsidP="00C07D36">
      <w:pPr>
        <w:rPr>
          <w:sz w:val="16"/>
        </w:rPr>
      </w:pPr>
      <w:r w:rsidRPr="00DD5B42">
        <w:rPr>
          <w:sz w:val="16"/>
        </w:rPr>
        <w:t>Conclusion</w:t>
      </w:r>
    </w:p>
    <w:p w14:paraId="2F506D85" w14:textId="77777777" w:rsidR="00C07D36" w:rsidRPr="00DD5B42" w:rsidRDefault="00C07D36" w:rsidP="00C07D36">
      <w:pPr>
        <w:rPr>
          <w:sz w:val="16"/>
        </w:rPr>
      </w:pPr>
      <w:r w:rsidRPr="004637A1">
        <w:rPr>
          <w:rStyle w:val="StyleUnderline"/>
        </w:rPr>
        <w:t>Immigrant workers are a large and growing share of both the overall and the unionized workforce</w:t>
      </w:r>
      <w:r w:rsidRPr="00DD5B42">
        <w:rPr>
          <w:sz w:val="16"/>
        </w:rPr>
        <w:t xml:space="preserve">. </w:t>
      </w:r>
      <w:r w:rsidRPr="004637A1">
        <w:rPr>
          <w:rStyle w:val="StyleUnderline"/>
        </w:rPr>
        <w:t>Recent data suggest that even after factoring in differences between union and non-union workers</w:t>
      </w:r>
      <w:r w:rsidRPr="00DD5B42">
        <w:rPr>
          <w:sz w:val="16"/>
        </w:rPr>
        <w:t xml:space="preserve"> – </w:t>
      </w:r>
      <w:r w:rsidRPr="004637A1">
        <w:rPr>
          <w:u w:val="single"/>
        </w:rPr>
        <w:t>including</w:t>
      </w:r>
      <w:r w:rsidRPr="00DD5B42">
        <w:rPr>
          <w:sz w:val="16"/>
        </w:rPr>
        <w:t xml:space="preserve"> such factors as </w:t>
      </w:r>
      <w:r w:rsidRPr="004637A1">
        <w:rPr>
          <w:u w:val="single"/>
        </w:rPr>
        <w:t>age and education level</w:t>
      </w:r>
      <w:r w:rsidRPr="00DD5B42">
        <w:rPr>
          <w:sz w:val="16"/>
        </w:rPr>
        <w:t xml:space="preserve"> – </w:t>
      </w:r>
      <w:r w:rsidRPr="00895F20">
        <w:rPr>
          <w:rStyle w:val="Emphasis"/>
          <w:highlight w:val="green"/>
        </w:rPr>
        <w:t>unionization substantially improves the pay and benefits received by immigrant workers</w:t>
      </w:r>
      <w:r w:rsidRPr="00DD5B42">
        <w:rPr>
          <w:sz w:val="16"/>
        </w:rPr>
        <w:t xml:space="preserve">. After controlling for workers’ characteristics, </w:t>
      </w:r>
      <w:r w:rsidRPr="00DD5B42">
        <w:rPr>
          <w:rStyle w:val="StyleUnderline"/>
        </w:rPr>
        <w:t>the union wage premium for all immigrant workers is about 17 percent or just over $2.00 per hour.</w:t>
      </w:r>
      <w:r w:rsidRPr="00DD5B42">
        <w:rPr>
          <w:sz w:val="16"/>
        </w:rPr>
        <w:t xml:space="preserve"> The union advantage for immigrant workers is even larger with respect to health insurance and retirement coverage. Unionized immigrant workers were about 50 percent more likely to have health insurance and about twice as likely to have a retirement plan than their non-union counterparts.</w:t>
      </w:r>
    </w:p>
    <w:p w14:paraId="3B866115" w14:textId="77777777" w:rsidR="00C07D36" w:rsidRPr="00DD5B42" w:rsidRDefault="00C07D36" w:rsidP="00C07D36">
      <w:pPr>
        <w:rPr>
          <w:sz w:val="16"/>
        </w:rPr>
      </w:pPr>
      <w:r w:rsidRPr="00DD5B42">
        <w:rPr>
          <w:sz w:val="16"/>
        </w:rPr>
        <w:t xml:space="preserve">The </w:t>
      </w:r>
      <w:r w:rsidRPr="00895F20">
        <w:rPr>
          <w:rStyle w:val="Emphasis"/>
          <w:highlight w:val="green"/>
        </w:rPr>
        <w:t>substantial wage and benefit advantages of unionization also apply to immigrant workers in otherwise low-wage occupations</w:t>
      </w:r>
      <w:r w:rsidRPr="00DD5B42">
        <w:rPr>
          <w:sz w:val="16"/>
        </w:rPr>
        <w:t xml:space="preserve">. Among immigrant workers in the 15 lowest wage occupations, after controlling for a host of differences in worker characteristics, </w:t>
      </w:r>
      <w:r w:rsidRPr="00895F20">
        <w:rPr>
          <w:rStyle w:val="StyleUnderline"/>
          <w:highlight w:val="green"/>
        </w:rPr>
        <w:t>unionization raised wages almost 20 percent</w:t>
      </w:r>
      <w:r w:rsidRPr="00DD5B42">
        <w:rPr>
          <w:rStyle w:val="StyleUnderline"/>
        </w:rPr>
        <w:t xml:space="preserve"> </w:t>
      </w:r>
      <w:r w:rsidRPr="00895F20">
        <w:rPr>
          <w:rStyle w:val="StyleUnderline"/>
          <w:highlight w:val="green"/>
        </w:rPr>
        <w:t>and</w:t>
      </w:r>
      <w:r w:rsidRPr="00DD5B42">
        <w:rPr>
          <w:rStyle w:val="StyleUnderline"/>
        </w:rPr>
        <w:t xml:space="preserve"> more than </w:t>
      </w:r>
      <w:r w:rsidRPr="00895F20">
        <w:rPr>
          <w:rStyle w:val="StyleUnderline"/>
          <w:highlight w:val="green"/>
        </w:rPr>
        <w:t>doubled</w:t>
      </w:r>
      <w:r w:rsidRPr="00DD5B42">
        <w:rPr>
          <w:rStyle w:val="StyleUnderline"/>
        </w:rPr>
        <w:t xml:space="preserve"> the </w:t>
      </w:r>
      <w:r w:rsidRPr="00895F20">
        <w:rPr>
          <w:rStyle w:val="StyleUnderline"/>
          <w:highlight w:val="green"/>
        </w:rPr>
        <w:t>likelihood of having health insurance and a retirement plan</w:t>
      </w:r>
      <w:r w:rsidRPr="00DD5B42">
        <w:rPr>
          <w:sz w:val="16"/>
        </w:rPr>
        <w:t xml:space="preserve">. </w:t>
      </w:r>
      <w:r w:rsidRPr="00895F20">
        <w:rPr>
          <w:rStyle w:val="Emphasis"/>
          <w:highlight w:val="green"/>
        </w:rPr>
        <w:t>These findings demonstrate that immigrant workers who are able to bargain collectively earn more and are more likely to have benefits associated with good jobs</w:t>
      </w:r>
      <w:r w:rsidRPr="00DD5B42">
        <w:rPr>
          <w:sz w:val="16"/>
        </w:rPr>
        <w:t>. By extension, the data also strongly suggest that better protection of workers’ right to unionize would have a substantial positive impact on the pay and benefits of immigrant workers.13</w:t>
      </w:r>
    </w:p>
    <w:p w14:paraId="2D472D55" w14:textId="77777777" w:rsidR="00C07D36" w:rsidRDefault="00C07D36" w:rsidP="00C07D36"/>
    <w:p w14:paraId="1EA2F364" w14:textId="77777777" w:rsidR="00C07D36" w:rsidRDefault="00C07D36" w:rsidP="00C07D36"/>
    <w:p w14:paraId="2D66FA4D" w14:textId="253EC11A" w:rsidR="00F30344" w:rsidRDefault="00F30344" w:rsidP="00A65CCF">
      <w:pPr>
        <w:pStyle w:val="Heading3"/>
      </w:pPr>
      <w:r>
        <w:t>Public Health</w:t>
      </w:r>
    </w:p>
    <w:p w14:paraId="64494D9A" w14:textId="77777777" w:rsidR="00F30344" w:rsidRDefault="00F30344" w:rsidP="00F30344">
      <w:pPr>
        <w:pStyle w:val="Heading4"/>
      </w:pPr>
      <w:r>
        <w:t>Unions are key to public health</w:t>
      </w:r>
    </w:p>
    <w:p w14:paraId="6B32F684" w14:textId="77777777" w:rsidR="00F30344" w:rsidRDefault="00F30344" w:rsidP="00F30344">
      <w:r>
        <w:t xml:space="preserve">Michael J. </w:t>
      </w:r>
      <w:r w:rsidRPr="00417E3D">
        <w:rPr>
          <w:rStyle w:val="Style13ptBold"/>
        </w:rPr>
        <w:t>Wright 16</w:t>
      </w:r>
      <w:r>
        <w:t xml:space="preserve">, (Michael Wright is the Director of Health, Safety and Environment for the United Steel, Paper and Forestry, Rubber, Manufacturing, Energy, Allied Industrial and Service Workers International Union (USW)), 6-1-2016, "The Decline of American Unions Is a Threat to Public Health", American Journal Of Public Health; Washington Vol. 106, </w:t>
      </w:r>
      <w:proofErr w:type="spellStart"/>
      <w:r>
        <w:t>Iss</w:t>
      </w:r>
      <w:proofErr w:type="spellEnd"/>
      <w:r>
        <w:t>. 6, https://search-proquest-com.turing.library.northwestern.edu/docview/1791014071?accountid=12861&amp;rfr_id=info%3Axri%2Fsid%3Aprimo, TJ-TD</w:t>
      </w:r>
    </w:p>
    <w:p w14:paraId="1D282389" w14:textId="77777777" w:rsidR="00F30344" w:rsidRPr="00417E3D" w:rsidRDefault="00F30344" w:rsidP="00F30344"/>
    <w:p w14:paraId="27E802BB" w14:textId="77777777" w:rsidR="00F30344" w:rsidRDefault="00F30344" w:rsidP="00F30344">
      <w:pPr>
        <w:rPr>
          <w:sz w:val="16"/>
        </w:rPr>
      </w:pPr>
      <w:r w:rsidRPr="00895F20">
        <w:rPr>
          <w:rStyle w:val="StyleUnderline"/>
          <w:highlight w:val="green"/>
        </w:rPr>
        <w:t>Empowerment is critical for public health</w:t>
      </w:r>
      <w:r w:rsidRPr="005B060B">
        <w:rPr>
          <w:sz w:val="16"/>
        </w:rPr>
        <w:t xml:space="preserve">. The empowerment of women translates to health for all members of society. Community empowerment enables access to affordable health care, decent housing, and public safety. </w:t>
      </w:r>
      <w:r w:rsidRPr="00895F20">
        <w:rPr>
          <w:rStyle w:val="StyleUnderline"/>
          <w:highlight w:val="green"/>
        </w:rPr>
        <w:t>Unions are the organizations through which workers</w:t>
      </w:r>
      <w:r w:rsidRPr="005B060B">
        <w:rPr>
          <w:rStyle w:val="StyleUnderline"/>
        </w:rPr>
        <w:t xml:space="preserve"> collectively </w:t>
      </w:r>
      <w:r w:rsidRPr="00895F20">
        <w:rPr>
          <w:rStyle w:val="StyleUnderline"/>
          <w:highlight w:val="green"/>
        </w:rPr>
        <w:t>become empowered</w:t>
      </w:r>
      <w:r w:rsidRPr="005B060B">
        <w:rPr>
          <w:sz w:val="16"/>
        </w:rPr>
        <w:t xml:space="preserve">. But today unions are under attack and in decline. Two articles in this issue of AJPH demonstrate why this is a threat to public health. Hagedorn et al. examined 16 binding union contracts with employers in the Pacific Northwest,1 showing how the </w:t>
      </w:r>
      <w:r w:rsidRPr="00895F20">
        <w:rPr>
          <w:rStyle w:val="StyleUnderline"/>
          <w:highlight w:val="green"/>
        </w:rPr>
        <w:t>contracts improved the lives and promoted the health of union members</w:t>
      </w:r>
      <w:r w:rsidRPr="005B060B">
        <w:rPr>
          <w:rStyle w:val="StyleUnderline"/>
        </w:rPr>
        <w:t xml:space="preserve">. They found that the </w:t>
      </w:r>
      <w:r w:rsidRPr="00895F20">
        <w:rPr>
          <w:rStyle w:val="StyleUnderline"/>
          <w:highlight w:val="green"/>
        </w:rPr>
        <w:t>contracts raised earnings, provided retirement benefits, included employer-paid health insurance, promoted occupational safety and health</w:t>
      </w:r>
      <w:r w:rsidRPr="005B060B">
        <w:rPr>
          <w:rStyle w:val="StyleUnderline"/>
        </w:rPr>
        <w:t xml:space="preserve">, and protected workers from discrimination and unfair treatment. </w:t>
      </w:r>
      <w:r w:rsidRPr="00895F20">
        <w:rPr>
          <w:rStyle w:val="StyleUnderline"/>
          <w:highlight w:val="green"/>
        </w:rPr>
        <w:t>All are</w:t>
      </w:r>
      <w:r w:rsidRPr="005B060B">
        <w:rPr>
          <w:rStyle w:val="StyleUnderline"/>
        </w:rPr>
        <w:t xml:space="preserve"> important </w:t>
      </w:r>
      <w:r w:rsidRPr="00895F20">
        <w:rPr>
          <w:rStyle w:val="StyleUnderline"/>
          <w:highlight w:val="green"/>
        </w:rPr>
        <w:t>determinants of health</w:t>
      </w:r>
      <w:r w:rsidRPr="005B060B">
        <w:rPr>
          <w:sz w:val="16"/>
        </w:rPr>
        <w:t xml:space="preserve">. The article by Tsao et al.2 indirectly shows why union efforts to increase earnings are especially important. </w:t>
      </w:r>
      <w:r w:rsidRPr="005B060B">
        <w:rPr>
          <w:rStyle w:val="StyleUnderline"/>
        </w:rPr>
        <w:t xml:space="preserve">The authors modeled </w:t>
      </w:r>
      <w:r w:rsidRPr="00895F20">
        <w:rPr>
          <w:rStyle w:val="StyleUnderline"/>
          <w:highlight w:val="green"/>
        </w:rPr>
        <w:t>an increase in New York City's minimum wage to $15</w:t>
      </w:r>
      <w:r w:rsidRPr="005B060B">
        <w:rPr>
          <w:rStyle w:val="StyleUnderline"/>
        </w:rPr>
        <w:t xml:space="preserve">, and found that it </w:t>
      </w:r>
      <w:r w:rsidRPr="00895F20">
        <w:rPr>
          <w:rStyle w:val="StyleUnderline"/>
          <w:highlight w:val="green"/>
        </w:rPr>
        <w:t>could have prevented 2800 to 5500 premature deaths</w:t>
      </w:r>
      <w:r w:rsidRPr="005B060B">
        <w:rPr>
          <w:sz w:val="16"/>
        </w:rPr>
        <w:t xml:space="preserve"> between 2008 and 2012. Of course</w:t>
      </w:r>
      <w:r w:rsidRPr="005B060B">
        <w:rPr>
          <w:rStyle w:val="StyleUnderline"/>
        </w:rPr>
        <w:t>, wage increases for members are usually at the top of union collective bargaining agendas</w:t>
      </w:r>
      <w:r w:rsidRPr="005B060B">
        <w:rPr>
          <w:sz w:val="16"/>
        </w:rPr>
        <w:t xml:space="preserve">, especially for newly organized low-wage workers. </w:t>
      </w:r>
      <w:r w:rsidRPr="005B060B">
        <w:rPr>
          <w:rStyle w:val="StyleUnderline"/>
        </w:rPr>
        <w:t>Unions also are at the forefront of efforts to increase the minimum wage</w:t>
      </w:r>
      <w:r w:rsidRPr="005B060B">
        <w:rPr>
          <w:sz w:val="16"/>
        </w:rPr>
        <w:t xml:space="preserve"> for all workers. UNION CONTRACTS The 16 contracts included in the study by Hagedorn et al. are a tiny fraction of the tens of thousands of labor agreements covering 14.8 million workers in the United States.3 But the provisions noted by the authors are common to almost every union contract. Many go further. In the area of occupational safety and health, for example, the United Auto Workers (UAW) and the major automobile companies have established large, jointly run training centers funded by corporate payments. </w:t>
      </w:r>
      <w:r w:rsidRPr="005B060B">
        <w:rPr>
          <w:rStyle w:val="StyleUnderline"/>
        </w:rPr>
        <w:t xml:space="preserve">The United Steelworkers (USW) and other </w:t>
      </w:r>
      <w:r w:rsidRPr="00895F20">
        <w:rPr>
          <w:rStyle w:val="StyleUnderline"/>
          <w:highlight w:val="green"/>
        </w:rPr>
        <w:t>unions have agreements with major employers providing for full-time, company-paid but union-chosen safety representatives.</w:t>
      </w:r>
      <w:r w:rsidRPr="005B060B">
        <w:rPr>
          <w:rStyle w:val="StyleUnderline"/>
        </w:rPr>
        <w:t xml:space="preserve"> Under USW contracts with the oil industry, union safety representatives work to mitigate the risk of catastrophic accidents</w:t>
      </w:r>
      <w:r w:rsidRPr="005B060B">
        <w:rPr>
          <w:sz w:val="16"/>
        </w:rPr>
        <w:t xml:space="preserve">, thus helping to protect the surrounding community. </w:t>
      </w:r>
      <w:r w:rsidRPr="005B060B">
        <w:rPr>
          <w:rStyle w:val="StyleUnderline"/>
        </w:rPr>
        <w:t xml:space="preserve">Many </w:t>
      </w:r>
      <w:r w:rsidRPr="00895F20">
        <w:rPr>
          <w:rStyle w:val="StyleUnderline"/>
          <w:highlight w:val="green"/>
        </w:rPr>
        <w:t>union contracts give workers the right to refuse unsafe work</w:t>
      </w:r>
      <w:r w:rsidRPr="005B060B">
        <w:rPr>
          <w:rStyle w:val="StyleUnderline"/>
        </w:rPr>
        <w:t xml:space="preserve"> without fear of retaliation or loss of income. That right also is guaranteed by the US Occupational Safety and Health Administration and the Mine Safety and Health Administration, but enforcing it is cumbersome and uncertain</w:t>
      </w:r>
      <w:r w:rsidRPr="005B060B">
        <w:rPr>
          <w:sz w:val="16"/>
        </w:rPr>
        <w:t xml:space="preserve">, depending as it does on the federal courts. The union grievance procedure provides a swifter and surer remedy. The benefits of a union contract extend far beyond union members. </w:t>
      </w:r>
      <w:r w:rsidRPr="005B060B">
        <w:rPr>
          <w:rStyle w:val="StyleUnderline"/>
        </w:rPr>
        <w:t xml:space="preserve">Most </w:t>
      </w:r>
      <w:r w:rsidRPr="00895F20">
        <w:rPr>
          <w:rStyle w:val="StyleUnderline"/>
          <w:highlight w:val="green"/>
        </w:rPr>
        <w:t>union-negotiated health insurance covers families as well</w:t>
      </w:r>
      <w:r w:rsidRPr="005B060B">
        <w:rPr>
          <w:sz w:val="16"/>
        </w:rPr>
        <w:t xml:space="preserve">. Paid vacations and holidays, as well as limits on involuntary overtime, make meaningful family life and community participation possible. Nonunion workers in partially unionized industries also profit, as employers are forced to raise wages and improve benefits to stave off union organizing drives. </w:t>
      </w:r>
      <w:r w:rsidRPr="00895F20">
        <w:rPr>
          <w:rStyle w:val="StyleUnderline"/>
          <w:highlight w:val="green"/>
        </w:rPr>
        <w:t>Unions have traditionally played an important role in the delivery of health care</w:t>
      </w:r>
      <w:r w:rsidRPr="005B060B">
        <w:rPr>
          <w:sz w:val="16"/>
        </w:rPr>
        <w:t xml:space="preserve">. Beginning in 1946, the United Mine Workers Welfare and Retirement Fund established eight hospitals and dozens of clinics in the Appalachian coalfields. On the West Coast, union support was important to the early success of what became the Kaiser Permanente system.4 In recent years, </w:t>
      </w:r>
      <w:r w:rsidRPr="00895F20">
        <w:rPr>
          <w:rStyle w:val="StyleUnderline"/>
          <w:highlight w:val="green"/>
        </w:rPr>
        <w:t>nurses unions have fought hard for improvements in patient care</w:t>
      </w:r>
      <w:r w:rsidRPr="005B060B">
        <w:rPr>
          <w:sz w:val="16"/>
        </w:rPr>
        <w:t xml:space="preserve">. UNION ACTIVISM Of course, </w:t>
      </w:r>
      <w:r w:rsidRPr="00895F20">
        <w:rPr>
          <w:rStyle w:val="StyleUnderline"/>
          <w:highlight w:val="green"/>
        </w:rPr>
        <w:t>unions also help promote public health through political activism</w:t>
      </w:r>
      <w:r w:rsidRPr="005B060B">
        <w:rPr>
          <w:sz w:val="16"/>
        </w:rPr>
        <w:t xml:space="preserve">, such as advocating for the kind of minimum wage increases described by Tsao et al.2 Despite some initial hesitation, unions have come to see racial and gender equality as essential to the security of all workers; union support helped pass the Equal Pay Actof1963 and the Civil Rights Act of 1964. Union lobbying was essential to the Occupational Safety and Health Act of 1970, the Mine Safety and Health Act of 1977, and the Employment Retirement Income and Security Act of 1974. While </w:t>
      </w:r>
      <w:proofErr w:type="spellStart"/>
      <w:r w:rsidRPr="005B060B">
        <w:rPr>
          <w:sz w:val="16"/>
        </w:rPr>
        <w:t>theAFL</w:t>
      </w:r>
      <w:proofErr w:type="spellEnd"/>
      <w:r w:rsidRPr="005B060B">
        <w:rPr>
          <w:sz w:val="16"/>
        </w:rPr>
        <w:t xml:space="preserve">-CIO has too often been silent on environmental legislation, </w:t>
      </w:r>
      <w:r w:rsidRPr="005B060B">
        <w:rPr>
          <w:rStyle w:val="StyleUnderline"/>
        </w:rPr>
        <w:t>unions like the USW, the Oil, Chemical and Atomic Workers (now part of the USW), the UAW and the Service Employees International Union have strongly supported progressive environmental laws</w:t>
      </w:r>
      <w:r w:rsidRPr="005B060B">
        <w:rPr>
          <w:sz w:val="16"/>
        </w:rPr>
        <w:t xml:space="preserve">. The USW, for example, urged President Harry Truman to act on air pollution shortly after the 1948 Donora toxic smog tragedy,5 and lobbied for the Clean Air Act of 1970 and every subsequent law protecting the environment and environmental health. In a 1990 policy statement, the USW declared that "the choice is not between environment and jobs; it is both, or neither."6 The statement also identified climate change as the greatest environmental threat to future generations. UNION DECLINE Despite this record-or more likely because of it-unions are under sustained attack. Most Republican politicians are openly hostile to unions; many Democrats are indifferent. Teachers unions are blamed for the fallout from ill-funded schools. Governors and mayors, eager to cut taxes on the wealthy, blame the resulting budget shortfalls on union-negotiated public employee pensions and seek to eliminate the right of public employee unions to bargain collectively. In "right-to-work" states, unions are obligated to spend resources defending workers who pay no union dues. Employers bitterly resist union organization. A 2009 study by the Economic Policy Institute found that a majority of employers responded to an organizing drive by threatening to close the plant or cut wages and benefits; more than a third discharged workers sympathetic to the union.7 These tactics are illegal, but there are no meaningful penalties. An employer found to have unlawfully discharged a worker is obligated only for reinstatement and back pay, and can drag out the adjudication process for years, by which time the organizing campaign is history. As a result, the power of unions is declining. In 1953, 35.7% of private sector workers belonged to unions. By 2015, that number was 6.7%. Some of this decline has been mitigated by public-sector unionization, but even with the public sector, overall union membership is at 11.3%. Meanwhile, inequality has soared to levels not seen since the 1920s. In 1978 the top 1% of Americans garnered 8.9% of all US income; by 2007, their share had risen to 23.5%.8 </w:t>
      </w:r>
      <w:r w:rsidRPr="00895F20">
        <w:rPr>
          <w:rStyle w:val="StyleUnderline"/>
          <w:highlight w:val="green"/>
        </w:rPr>
        <w:t>If inequality is a threat to public health, the decline of American unions is as well</w:t>
      </w:r>
      <w:r w:rsidRPr="005B060B">
        <w:rPr>
          <w:sz w:val="16"/>
        </w:rPr>
        <w:t xml:space="preserve">. Some of the seeds of the current decline were the fault of unions themselves. A generation of young activists in the 1950s and 60s, dismayed by union red-baiting and AFL-CIO support for the Vietnam War, turned away from unions. African-Americans and women concluded that their advancement did not lie with unions dominated by white male leaders. </w:t>
      </w:r>
      <w:r w:rsidRPr="005B060B">
        <w:rPr>
          <w:rStyle w:val="StyleUnderline"/>
        </w:rPr>
        <w:t>Unions have worked hard to reverse these trends</w:t>
      </w:r>
      <w:r w:rsidRPr="005B060B">
        <w:rPr>
          <w:sz w:val="16"/>
        </w:rPr>
        <w:t xml:space="preserve">, and have largely done so, but some of their legacy remains. Economic factors also have led to a decline in union membership. The offshoring of manufacturing jobs has cut union strength in the sector where unions were traditionally the strongest. Unions have struggled to organize low-wage service workers, although recent successes with carwash workers in Los Angeles, California, warehouse workers in New York City, and janitors across the country show that such organizing is possible. The key factor in all these campaigns was community support. The very structure of unions puts them at a disadvantage compared with other progressive organizations. Individuals can freely join organizations devoted to human rights, environmental protection, and other causes. But the only ways to join most unions is to go to work for an employer who happens to be unionized, enroll in a specific craft apprenticeship program, or undertake the daunting task of organizing your own workplace. Some unions have established associate member programs; the AFL-CIO's Working America, designed for nonunion workers, has 3.2 million members. However, the </w:t>
      </w:r>
      <w:r w:rsidRPr="005B060B">
        <w:rPr>
          <w:rStyle w:val="StyleUnderline"/>
        </w:rPr>
        <w:t>traditional unions remain the primary defenders of economic prosperity and employment rights</w:t>
      </w:r>
      <w:r w:rsidRPr="005B060B">
        <w:rPr>
          <w:sz w:val="16"/>
        </w:rPr>
        <w:t xml:space="preserve"> for American workers. There is as yet no broadly based movement for worker rights outside of unions, open to all, with strength comparable to the women's movement or the movements for minority rights. JOINING FORCES </w:t>
      </w:r>
      <w:proofErr w:type="spellStart"/>
      <w:r w:rsidRPr="005B060B">
        <w:rPr>
          <w:sz w:val="16"/>
        </w:rPr>
        <w:t>Hagedor</w:t>
      </w:r>
      <w:proofErr w:type="spellEnd"/>
      <w:r w:rsidRPr="005B060B">
        <w:rPr>
          <w:sz w:val="16"/>
        </w:rPr>
        <w:t xml:space="preserve"> n, et al. suggest that public health practitioners have not typically viewed unions as partners in promoting public health.1 The inverse also is true. A few union staffers are American Public Health Association (APHA) members, and participate in the Association's Occupational Health and Safety Section. At the national level, unions have lobbied for improvements in health care; the APHA has supported improved Occupational Safety and Health Administration standards. However, such collaboration is sporadic at best. At the local level it hardly exists. </w:t>
      </w:r>
      <w:r w:rsidRPr="00895F20">
        <w:rPr>
          <w:rStyle w:val="StyleUnderline"/>
          <w:highlight w:val="green"/>
        </w:rPr>
        <w:t>Promoting the health and prosperity of American workers and their families will take a</w:t>
      </w:r>
      <w:r w:rsidRPr="005B060B">
        <w:rPr>
          <w:rStyle w:val="StyleUnderline"/>
        </w:rPr>
        <w:t xml:space="preserve"> much </w:t>
      </w:r>
      <w:r w:rsidRPr="00895F20">
        <w:rPr>
          <w:rStyle w:val="StyleUnderline"/>
          <w:highlight w:val="green"/>
        </w:rPr>
        <w:t>closer relationship between unions and public health</w:t>
      </w:r>
      <w:r w:rsidRPr="005B060B">
        <w:rPr>
          <w:rStyle w:val="StyleUnderline"/>
        </w:rPr>
        <w:t xml:space="preserve"> practitioners. It will take a sustained effort to increase the size and strength of unions</w:t>
      </w:r>
      <w:r w:rsidRPr="005B060B">
        <w:rPr>
          <w:sz w:val="16"/>
        </w:rPr>
        <w:t xml:space="preserve">, and to build a powerful movement aimed at reversing economic inequality and providing safe, secure jobs with adequate compensation and benefits for all. The APHA can play a key role in that movement, as can other progressive organizations. The </w:t>
      </w:r>
      <w:r w:rsidRPr="005B060B">
        <w:rPr>
          <w:rStyle w:val="StyleUnderline"/>
        </w:rPr>
        <w:t>unions are central to the struggle</w:t>
      </w:r>
      <w:r w:rsidRPr="005B060B">
        <w:rPr>
          <w:sz w:val="16"/>
        </w:rPr>
        <w:t>. But they cannot do it alone.</w:t>
      </w:r>
    </w:p>
    <w:p w14:paraId="268B6919" w14:textId="77777777" w:rsidR="00F30344" w:rsidRPr="00F30344" w:rsidRDefault="00F30344" w:rsidP="00F30344"/>
    <w:p w14:paraId="2F448289" w14:textId="255E4AC4" w:rsidR="00A65CCF" w:rsidRDefault="00A65CCF" w:rsidP="00A65CCF">
      <w:pPr>
        <w:pStyle w:val="Heading3"/>
      </w:pPr>
      <w:r>
        <w:t>Offshoring</w:t>
      </w:r>
    </w:p>
    <w:p w14:paraId="72508B32" w14:textId="77777777" w:rsidR="00A65CCF" w:rsidRDefault="00A65CCF" w:rsidP="00A65CCF">
      <w:pPr>
        <w:pStyle w:val="Heading4"/>
      </w:pPr>
      <w:r>
        <w:t xml:space="preserve">Bad unionization turns jobs – offshoring </w:t>
      </w:r>
    </w:p>
    <w:p w14:paraId="16F8FDAB" w14:textId="77777777" w:rsidR="00A65CCF" w:rsidRPr="00E35FB1" w:rsidRDefault="00A65CCF" w:rsidP="00A65CCF">
      <w:r w:rsidRPr="00E35FB1">
        <w:rPr>
          <w:rStyle w:val="Style13ptBold"/>
        </w:rPr>
        <w:t xml:space="preserve">Gaston 2 – </w:t>
      </w:r>
      <w:r>
        <w:t xml:space="preserve">Noel Gaston, School of Business, Bond University, June, 2002. Gold Coast, “The Effects of </w:t>
      </w:r>
      <w:proofErr w:type="spellStart"/>
      <w:r>
        <w:t>Globalisation</w:t>
      </w:r>
      <w:proofErr w:type="spellEnd"/>
      <w:r>
        <w:t xml:space="preserve"> on Unions and the Nature of Collective Bargaining”. 377-396 Vol. 17 No.2, KKC</w:t>
      </w:r>
    </w:p>
    <w:p w14:paraId="69285060" w14:textId="77777777" w:rsidR="00A65CCF" w:rsidRPr="00606977" w:rsidRDefault="00A65CCF" w:rsidP="00A65CCF">
      <w:pPr>
        <w:rPr>
          <w:sz w:val="14"/>
        </w:rPr>
      </w:pPr>
      <w:r w:rsidRPr="00606977">
        <w:rPr>
          <w:sz w:val="14"/>
        </w:rPr>
        <w:t xml:space="preserve">Most importantly, for present purposes, Proposition 1 also </w:t>
      </w:r>
      <w:r w:rsidRPr="00606977">
        <w:rPr>
          <w:rStyle w:val="StyleUnderline"/>
        </w:rPr>
        <w:t>states that</w:t>
      </w:r>
      <w:r w:rsidRPr="00736DDD">
        <w:rPr>
          <w:rStyle w:val="StyleUnderline"/>
        </w:rPr>
        <w:t xml:space="preserve"> </w:t>
      </w:r>
      <w:r w:rsidRPr="00895F20">
        <w:rPr>
          <w:rStyle w:val="Emphasis"/>
          <w:highlight w:val="green"/>
        </w:rPr>
        <w:t>the domestic union</w:t>
      </w:r>
      <w:r w:rsidRPr="00736DDD">
        <w:rPr>
          <w:rStyle w:val="StyleUnderline"/>
        </w:rPr>
        <w:t xml:space="preserve"> </w:t>
      </w:r>
      <w:r w:rsidRPr="00895F20">
        <w:rPr>
          <w:rStyle w:val="StyleUnderline"/>
          <w:highlight w:val="green"/>
        </w:rPr>
        <w:t>is adversely affected by a higher value of the firm’s disagreement outcome</w:t>
      </w:r>
      <w:r w:rsidRPr="00606977">
        <w:rPr>
          <w:sz w:val="14"/>
        </w:rPr>
        <w:t xml:space="preserve">. </w:t>
      </w:r>
      <w:proofErr w:type="spellStart"/>
      <w:r w:rsidRPr="00606977">
        <w:rPr>
          <w:sz w:val="14"/>
        </w:rPr>
        <w:t>Mezzetti</w:t>
      </w:r>
      <w:proofErr w:type="spellEnd"/>
      <w:r w:rsidRPr="00606977">
        <w:rPr>
          <w:sz w:val="14"/>
        </w:rPr>
        <w:t xml:space="preserve"> and </w:t>
      </w:r>
      <w:proofErr w:type="spellStart"/>
      <w:r w:rsidRPr="00606977">
        <w:rPr>
          <w:sz w:val="14"/>
        </w:rPr>
        <w:t>Dinopoulos</w:t>
      </w:r>
      <w:proofErr w:type="spellEnd"/>
      <w:r w:rsidRPr="00606977">
        <w:rPr>
          <w:sz w:val="14"/>
        </w:rPr>
        <w:t xml:space="preserve"> (1991) interpret as the value of the option to switch production abroad. That is, varies positively with </w:t>
      </w:r>
      <w:r w:rsidRPr="00895F20">
        <w:rPr>
          <w:rStyle w:val="Emphasis"/>
          <w:highlight w:val="green"/>
        </w:rPr>
        <w:t>a credible outsourcing alternative</w:t>
      </w:r>
      <w:r w:rsidRPr="00736DDD">
        <w:rPr>
          <w:rStyle w:val="StyleUnderline"/>
        </w:rPr>
        <w:t xml:space="preserve"> </w:t>
      </w:r>
      <w:r w:rsidRPr="00895F20">
        <w:rPr>
          <w:rStyle w:val="StyleUnderline"/>
          <w:highlight w:val="green"/>
        </w:rPr>
        <w:t>for the firm</w:t>
      </w:r>
      <w:r w:rsidRPr="00606977">
        <w:rPr>
          <w:sz w:val="14"/>
        </w:rPr>
        <w:t xml:space="preserve">.13 It is </w:t>
      </w:r>
      <w:r w:rsidRPr="00895F20">
        <w:rPr>
          <w:rStyle w:val="Emphasis"/>
          <w:highlight w:val="green"/>
        </w:rPr>
        <w:t>a credible threat</w:t>
      </w:r>
      <w:r w:rsidRPr="00606977">
        <w:rPr>
          <w:sz w:val="14"/>
        </w:rPr>
        <w:t xml:space="preserve"> </w:t>
      </w:r>
      <w:r w:rsidRPr="00895F20">
        <w:rPr>
          <w:rStyle w:val="StyleUnderline"/>
          <w:highlight w:val="green"/>
        </w:rPr>
        <w:t>in the</w:t>
      </w:r>
      <w:r w:rsidRPr="00736DDD">
        <w:rPr>
          <w:rStyle w:val="StyleUnderline"/>
        </w:rPr>
        <w:t xml:space="preserve"> </w:t>
      </w:r>
      <w:r w:rsidRPr="00895F20">
        <w:rPr>
          <w:rStyle w:val="StyleUnderline"/>
          <w:highlight w:val="green"/>
        </w:rPr>
        <w:t>case of a multinational enterprise</w:t>
      </w:r>
      <w:r w:rsidRPr="00895F20">
        <w:rPr>
          <w:sz w:val="14"/>
          <w:highlight w:val="green"/>
        </w:rPr>
        <w:t xml:space="preserve"> </w:t>
      </w:r>
      <w:r w:rsidRPr="00895F20">
        <w:rPr>
          <w:rStyle w:val="StyleUnderline"/>
          <w:highlight w:val="green"/>
        </w:rPr>
        <w:t>because</w:t>
      </w:r>
      <w:r w:rsidRPr="00606977">
        <w:rPr>
          <w:sz w:val="14"/>
        </w:rPr>
        <w:t xml:space="preserve"> of the </w:t>
      </w:r>
      <w:r w:rsidRPr="00895F20">
        <w:rPr>
          <w:rStyle w:val="StyleUnderline"/>
          <w:highlight w:val="green"/>
        </w:rPr>
        <w:t>lack of</w:t>
      </w:r>
      <w:r w:rsidRPr="00895F20">
        <w:rPr>
          <w:sz w:val="14"/>
          <w:highlight w:val="green"/>
        </w:rPr>
        <w:t xml:space="preserve"> </w:t>
      </w:r>
      <w:r w:rsidRPr="00895F20">
        <w:rPr>
          <w:rStyle w:val="StyleUnderline"/>
          <w:highlight w:val="green"/>
        </w:rPr>
        <w:t>coordination between domestic and foreign unions or workers</w:t>
      </w:r>
      <w:r w:rsidRPr="00606977">
        <w:rPr>
          <w:sz w:val="14"/>
        </w:rPr>
        <w:t>. As Caves (1996) notes, multinational enterprises enjoy bargaining ploys that national firms simply do not possess. Further, “[</w:t>
      </w:r>
      <w:proofErr w:type="spellStart"/>
      <w:r w:rsidRPr="00606977">
        <w:rPr>
          <w:sz w:val="14"/>
        </w:rPr>
        <w:t>i</w:t>
      </w:r>
      <w:proofErr w:type="spellEnd"/>
      <w:r w:rsidRPr="00606977">
        <w:rPr>
          <w:sz w:val="14"/>
        </w:rPr>
        <w:t xml:space="preserve">]f the MNE maintains capacity to produce the same goods in different national markets, output curtailed by a strike in one market can be replaced from another subsidiary’s plant. ... the MNE can credibly threaten to close down a given plant, or shelve any expansion plans there, and choose another market for any additions to capacity.” Caves (1996, p.125). </w:t>
      </w:r>
      <w:r w:rsidRPr="00895F20">
        <w:rPr>
          <w:rStyle w:val="StyleUnderline"/>
          <w:highlight w:val="green"/>
        </w:rPr>
        <w:t xml:space="preserve">The ability to outsource shifts the domestic collective bargaining outcome in </w:t>
      </w:r>
      <w:proofErr w:type="spellStart"/>
      <w:r w:rsidRPr="00895F20">
        <w:rPr>
          <w:rStyle w:val="StyleUnderline"/>
          <w:highlight w:val="green"/>
        </w:rPr>
        <w:t>favour</w:t>
      </w:r>
      <w:proofErr w:type="spellEnd"/>
      <w:r w:rsidRPr="00895F20">
        <w:rPr>
          <w:rStyle w:val="StyleUnderline"/>
          <w:highlight w:val="green"/>
        </w:rPr>
        <w:t xml:space="preserve"> of the firm</w:t>
      </w:r>
      <w:r w:rsidRPr="00606977">
        <w:rPr>
          <w:sz w:val="14"/>
        </w:rPr>
        <w:t xml:space="preserve">. That is, </w:t>
      </w:r>
      <w:r w:rsidRPr="00895F20">
        <w:rPr>
          <w:rStyle w:val="StyleUnderline"/>
          <w:highlight w:val="green"/>
        </w:rPr>
        <w:t>when it bargains with a domestic union</w:t>
      </w:r>
      <w:r w:rsidRPr="00895F20">
        <w:rPr>
          <w:sz w:val="14"/>
          <w:highlight w:val="green"/>
        </w:rPr>
        <w:t xml:space="preserve">, </w:t>
      </w:r>
      <w:r w:rsidRPr="00895F20">
        <w:rPr>
          <w:rStyle w:val="StyleUnderline"/>
          <w:highlight w:val="green"/>
        </w:rPr>
        <w:t>the firm can threaten to close the domestic plant and switch production to the foreign country</w:t>
      </w:r>
      <w:r w:rsidRPr="00895F20">
        <w:rPr>
          <w:sz w:val="14"/>
          <w:highlight w:val="green"/>
        </w:rPr>
        <w:t>.</w:t>
      </w:r>
      <w:r w:rsidRPr="00606977">
        <w:rPr>
          <w:sz w:val="14"/>
        </w:rPr>
        <w:t xml:space="preserve"> During any dispute, the domestic firm supplies the market from abroad. The threat point of the firm is therefore its reservation profit when its production facilities are moved offshore.14 A pertinent issue is how unions might respond to the possibility of outsourcing production and employment by firms. If foreign direct investment and outsourcing production facilities overseas by firms are features of the new global environment, then it is simply unrealistic to assume that unions and workers sit idly by. Unions adapt to the new global environment or risk extinction. </w:t>
      </w:r>
      <w:proofErr w:type="spellStart"/>
      <w:r w:rsidRPr="00606977">
        <w:rPr>
          <w:sz w:val="14"/>
        </w:rPr>
        <w:t>Labour</w:t>
      </w:r>
      <w:proofErr w:type="spellEnd"/>
      <w:r w:rsidRPr="00606977">
        <w:rPr>
          <w:sz w:val="14"/>
        </w:rPr>
        <w:t xml:space="preserve"> market institutions evolve</w:t>
      </w:r>
    </w:p>
    <w:p w14:paraId="4AA0691D" w14:textId="7A92178D" w:rsidR="00A65CCF" w:rsidRDefault="00A65CCF" w:rsidP="00A65CCF">
      <w:pPr>
        <w:pStyle w:val="Heading3"/>
      </w:pPr>
      <w:r>
        <w:t>Pensions</w:t>
      </w:r>
    </w:p>
    <w:p w14:paraId="06ED4924" w14:textId="77777777" w:rsidR="00A65CCF" w:rsidRDefault="00A65CCF" w:rsidP="00A65CCF">
      <w:pPr>
        <w:pStyle w:val="Heading4"/>
      </w:pPr>
      <w:r>
        <w:t>Pensions impact</w:t>
      </w:r>
    </w:p>
    <w:p w14:paraId="581BA81E" w14:textId="77777777" w:rsidR="00A65CCF" w:rsidRDefault="00A65CCF" w:rsidP="00A65CCF">
      <w:proofErr w:type="spellStart"/>
      <w:r w:rsidRPr="00E35FB1">
        <w:rPr>
          <w:rStyle w:val="Style13ptBold"/>
        </w:rPr>
        <w:t>Revnolds</w:t>
      </w:r>
      <w:proofErr w:type="spellEnd"/>
      <w:r w:rsidRPr="00E35FB1">
        <w:rPr>
          <w:rStyle w:val="Style13ptBold"/>
        </w:rPr>
        <w:t xml:space="preserve"> 84 – </w:t>
      </w:r>
      <w:r>
        <w:t xml:space="preserve">Morgan O. </w:t>
      </w:r>
      <w:proofErr w:type="spellStart"/>
      <w:r>
        <w:t>Revnolds</w:t>
      </w:r>
      <w:proofErr w:type="spellEnd"/>
      <w:r>
        <w:t xml:space="preserve">, 1984. Prof. @ Manhattan Institute for Policy Research “Power and </w:t>
      </w:r>
      <w:proofErr w:type="spellStart"/>
      <w:r>
        <w:t>Privlege</w:t>
      </w:r>
      <w:proofErr w:type="spellEnd"/>
      <w:r>
        <w:t>: Labor Unions in America” p. 226-228 KKC</w:t>
      </w:r>
    </w:p>
    <w:p w14:paraId="380D7006" w14:textId="77777777" w:rsidR="00A65CCF" w:rsidRPr="00D63645" w:rsidRDefault="00A65CCF" w:rsidP="00A65CCF">
      <w:pPr>
        <w:rPr>
          <w:sz w:val="16"/>
        </w:rPr>
      </w:pPr>
      <w:r w:rsidRPr="00D63645">
        <w:rPr>
          <w:sz w:val="16"/>
        </w:rPr>
        <w:t>Pension Funds</w:t>
      </w:r>
    </w:p>
    <w:p w14:paraId="768F69F2" w14:textId="77777777" w:rsidR="00A65CCF" w:rsidRPr="00060C29" w:rsidRDefault="00A65CCF" w:rsidP="00A65CCF">
      <w:pPr>
        <w:rPr>
          <w:sz w:val="16"/>
        </w:rPr>
      </w:pPr>
      <w:r w:rsidRPr="00895F20">
        <w:rPr>
          <w:rStyle w:val="StyleUnderline"/>
          <w:highlight w:val="green"/>
        </w:rPr>
        <w:t>Employee pension funds are another instance in which unions silently admit the power of capital as the instrument of economic advance</w:t>
      </w:r>
      <w:r w:rsidRPr="00F050E4">
        <w:rPr>
          <w:sz w:val="16"/>
        </w:rPr>
        <w:t xml:space="preserve">. A large literature on "pension-fund socialism" has arisen in the last decade. Exact </w:t>
      </w:r>
      <w:r w:rsidRPr="00895F20">
        <w:rPr>
          <w:rStyle w:val="StyleUnderline"/>
          <w:highlight w:val="green"/>
        </w:rPr>
        <w:t>figures differ, but most say</w:t>
      </w:r>
      <w:r w:rsidRPr="00F050E4">
        <w:rPr>
          <w:sz w:val="16"/>
        </w:rPr>
        <w:t xml:space="preserve"> that American </w:t>
      </w:r>
      <w:r w:rsidRPr="00895F20">
        <w:rPr>
          <w:rStyle w:val="StyleUnderline"/>
          <w:highlight w:val="green"/>
        </w:rPr>
        <w:t>workers own at least one-third of corporate assets</w:t>
      </w:r>
      <w:r w:rsidRPr="00895F20">
        <w:rPr>
          <w:sz w:val="16"/>
          <w:highlight w:val="green"/>
        </w:rPr>
        <w:t xml:space="preserve"> </w:t>
      </w:r>
      <w:r w:rsidRPr="00895F20">
        <w:rPr>
          <w:rStyle w:val="StyleUnderline"/>
          <w:highlight w:val="green"/>
        </w:rPr>
        <w:t>in the nation</w:t>
      </w:r>
      <w:r w:rsidRPr="00F050E4">
        <w:rPr>
          <w:sz w:val="16"/>
        </w:rPr>
        <w:t xml:space="preserve">. At end of 1979 private pension funds had assets of more than $350 billion, and state and local funds had another $150 billion. The most controversial book on this subject, The North Will Rise Again by Jeremy </w:t>
      </w:r>
      <w:r w:rsidRPr="00895F20">
        <w:rPr>
          <w:rStyle w:val="StyleUnderline"/>
          <w:highlight w:val="green"/>
        </w:rPr>
        <w:t>Rifkin and</w:t>
      </w:r>
      <w:r w:rsidRPr="00F050E4">
        <w:rPr>
          <w:sz w:val="16"/>
        </w:rPr>
        <w:t xml:space="preserve"> Randy </w:t>
      </w:r>
      <w:r w:rsidRPr="00895F20">
        <w:rPr>
          <w:rStyle w:val="StyleUnderline"/>
          <w:highlight w:val="green"/>
        </w:rPr>
        <w:t>Barber</w:t>
      </w:r>
      <w:r w:rsidRPr="00F050E4">
        <w:rPr>
          <w:sz w:val="16"/>
        </w:rPr>
        <w:t xml:space="preserve">, </w:t>
      </w:r>
      <w:r w:rsidRPr="00895F20">
        <w:rPr>
          <w:rStyle w:val="StyleUnderline"/>
          <w:highlight w:val="green"/>
        </w:rPr>
        <w:t>drew considerable attention when it appeared in 1978</w:t>
      </w:r>
      <w:r w:rsidRPr="00F050E4">
        <w:rPr>
          <w:rStyle w:val="StyleUnderline"/>
        </w:rPr>
        <w:t>.</w:t>
      </w:r>
      <w:r w:rsidRPr="00F050E4">
        <w:rPr>
          <w:sz w:val="16"/>
        </w:rPr>
        <w:t xml:space="preserve">1 </w:t>
      </w:r>
      <w:proofErr w:type="spellStart"/>
      <w:r w:rsidRPr="00F050E4">
        <w:rPr>
          <w:sz w:val="16"/>
        </w:rPr>
        <w:t>S</w:t>
      </w:r>
      <w:proofErr w:type="spellEnd"/>
      <w:r w:rsidRPr="00F050E4">
        <w:rPr>
          <w:sz w:val="16"/>
        </w:rPr>
        <w:t xml:space="preserve"> The argument concentrated on the pension funds of union members and employees of state and local governments in northern states, arguing that a coalition among unions and northern state governments should jointly manage "their" capital funds to restrain the ongoing reallocation of investment toward the South and West. Unions could seize control of pension plans and invest the funds in northern </w:t>
      </w:r>
      <w:proofErr w:type="spellStart"/>
      <w:r w:rsidRPr="00F050E4">
        <w:rPr>
          <w:sz w:val="16"/>
        </w:rPr>
        <w:t>prounion</w:t>
      </w:r>
      <w:proofErr w:type="spellEnd"/>
      <w:r w:rsidRPr="00F050E4">
        <w:rPr>
          <w:sz w:val="16"/>
        </w:rPr>
        <w:t xml:space="preserve"> enterprises, the argument went. Delegates to the 1979 AFL-CIO convention passed a series of resolutions that urged unions to avoid investing in companies that engage in antiunion activity and to direct funds into "socially worthwhile" channels to aid the unemployed, the </w:t>
      </w:r>
      <w:r w:rsidRPr="00060C29">
        <w:rPr>
          <w:sz w:val="16"/>
        </w:rPr>
        <w:t xml:space="preserve">underprivileged, and the poor. In 1980 </w:t>
      </w:r>
      <w:r w:rsidRPr="00060C29">
        <w:rPr>
          <w:rStyle w:val="StyleUnderline"/>
        </w:rPr>
        <w:t>the AFL-CIO's Industrial Union Department issued a report that reviewed the pension-fund investment practices of ten large companies and found that funds'</w:t>
      </w:r>
      <w:r w:rsidRPr="00060C29">
        <w:rPr>
          <w:sz w:val="16"/>
        </w:rPr>
        <w:t xml:space="preserve"> </w:t>
      </w:r>
      <w:r w:rsidRPr="00060C29">
        <w:rPr>
          <w:rStyle w:val="StyleUnderline"/>
        </w:rPr>
        <w:t>'were often heavily invested in nonunion firms and firms with high overseas employment</w:t>
      </w:r>
      <w:r w:rsidRPr="00060C29">
        <w:rPr>
          <w:sz w:val="16"/>
        </w:rPr>
        <w:t>...</w:t>
      </w:r>
      <w:r w:rsidRPr="00060C29">
        <w:rPr>
          <w:rStyle w:val="StyleUnderline"/>
        </w:rPr>
        <w:t>in ways that take away jobs of employees in this country</w:t>
      </w:r>
      <w:r w:rsidRPr="00060C29">
        <w:rPr>
          <w:sz w:val="16"/>
        </w:rPr>
        <w:t>."16</w:t>
      </w:r>
    </w:p>
    <w:p w14:paraId="76E06BF6" w14:textId="77777777" w:rsidR="00A65CCF" w:rsidRPr="00714B80" w:rsidRDefault="00A65CCF" w:rsidP="00A65CCF">
      <w:pPr>
        <w:rPr>
          <w:rStyle w:val="StyleUnderline"/>
        </w:rPr>
      </w:pPr>
      <w:r w:rsidRPr="00714B80">
        <w:rPr>
          <w:rStyle w:val="StyleUnderline"/>
        </w:rPr>
        <w:t>Pension funds</w:t>
      </w:r>
      <w:r w:rsidRPr="00714B80">
        <w:rPr>
          <w:sz w:val="16"/>
        </w:rPr>
        <w:t xml:space="preserve">, of course, are the savings of workers. Each worker wishes to maximize the return on his or her pension investments in order to enjoy a more comfortable retirement. </w:t>
      </w:r>
      <w:r w:rsidRPr="00714B80">
        <w:rPr>
          <w:rStyle w:val="StyleUnderline"/>
        </w:rPr>
        <w:t>Employees may want to spend money on "the poor" on an individual basis, but they can do more good if they receive maximum returns on their savings</w:t>
      </w:r>
      <w:r w:rsidRPr="00714B80">
        <w:rPr>
          <w:sz w:val="16"/>
        </w:rPr>
        <w:t xml:space="preserve">. More important, </w:t>
      </w:r>
      <w:r w:rsidRPr="00714B80">
        <w:rPr>
          <w:rStyle w:val="StyleUnderline"/>
        </w:rPr>
        <w:t>employees are trying to avoid being poor after their own retirement by setting aside earnings in well-managed pension programs today</w:t>
      </w:r>
      <w:r w:rsidRPr="00714B80">
        <w:rPr>
          <w:sz w:val="16"/>
        </w:rPr>
        <w:t xml:space="preserve">. Control of pensions by union leaders and politicians guided by "social goals" does not augur well for the well-being of workers. Examples of shady investments by the Central States Teamsters' pension fund (over $2 billion strong and reputedly a "bank for the mob") </w:t>
      </w:r>
      <w:r w:rsidRPr="00714B80">
        <w:rPr>
          <w:rStyle w:val="StyleUnderline"/>
        </w:rPr>
        <w:t>and the purchase of $3 billion of otherwise unsalable New York City municipal bonds by the New York City and New York State pension funds in 1975 are strong reminders</w:t>
      </w:r>
    </w:p>
    <w:p w14:paraId="1A9AB0BC" w14:textId="77777777" w:rsidR="00A65CCF" w:rsidRPr="00F050E4" w:rsidRDefault="00A65CCF" w:rsidP="00A65CCF">
      <w:pPr>
        <w:rPr>
          <w:sz w:val="16"/>
        </w:rPr>
      </w:pPr>
      <w:r w:rsidRPr="00714B80">
        <w:rPr>
          <w:sz w:val="16"/>
        </w:rPr>
        <w:t>Currently, pension assets are turned over to professional managers who are legally required to invest and maximize the return for employees. Private pension plans are regulated by four main provisions in the Employee Retirement Income Security Act (ERISA), which are intended to promote prudent management</w:t>
      </w:r>
      <w:r w:rsidRPr="00F050E4">
        <w:rPr>
          <w:sz w:val="16"/>
        </w:rPr>
        <w:t xml:space="preserve"> and high returns:</w:t>
      </w:r>
    </w:p>
    <w:p w14:paraId="3B7AD338" w14:textId="77777777" w:rsidR="00A65CCF" w:rsidRPr="00F050E4" w:rsidRDefault="00A65CCF" w:rsidP="00A65CCF">
      <w:pPr>
        <w:rPr>
          <w:sz w:val="16"/>
        </w:rPr>
      </w:pPr>
      <w:r w:rsidRPr="00F050E4">
        <w:rPr>
          <w:sz w:val="16"/>
        </w:rPr>
        <w:t xml:space="preserve">1. Professional management of corporate pensions, with the obligation to seek the highest return consistent with safety. </w:t>
      </w:r>
    </w:p>
    <w:p w14:paraId="7205EAA6" w14:textId="77777777" w:rsidR="00A65CCF" w:rsidRPr="00F050E4" w:rsidRDefault="00A65CCF" w:rsidP="00A65CCF">
      <w:pPr>
        <w:rPr>
          <w:sz w:val="16"/>
        </w:rPr>
      </w:pPr>
      <w:r w:rsidRPr="00F050E4">
        <w:rPr>
          <w:sz w:val="16"/>
        </w:rPr>
        <w:t xml:space="preserve">2. Minimal or no investment of funds in any company for which plan participants work. </w:t>
      </w:r>
    </w:p>
    <w:p w14:paraId="6807E44E" w14:textId="77777777" w:rsidR="00A65CCF" w:rsidRPr="00F050E4" w:rsidRDefault="00A65CCF" w:rsidP="00A65CCF">
      <w:pPr>
        <w:rPr>
          <w:sz w:val="16"/>
        </w:rPr>
      </w:pPr>
      <w:r w:rsidRPr="00F050E4">
        <w:rPr>
          <w:sz w:val="16"/>
        </w:rPr>
        <w:t xml:space="preserve">3. No investment in a company in excess of 5070 of that company's total capital. </w:t>
      </w:r>
    </w:p>
    <w:p w14:paraId="11CE63DF" w14:textId="77777777" w:rsidR="00A65CCF" w:rsidRPr="00F050E4" w:rsidRDefault="00A65CCF" w:rsidP="00A65CCF">
      <w:pPr>
        <w:rPr>
          <w:sz w:val="16"/>
        </w:rPr>
      </w:pPr>
      <w:r w:rsidRPr="00F050E4">
        <w:rPr>
          <w:sz w:val="16"/>
        </w:rPr>
        <w:t>4. No investment of more than 10070 of the pension fund's total assets in one company.</w:t>
      </w:r>
    </w:p>
    <w:p w14:paraId="35DA2C31" w14:textId="77777777" w:rsidR="00A65CCF" w:rsidRPr="00F050E4" w:rsidRDefault="00A65CCF" w:rsidP="00A65CCF">
      <w:pPr>
        <w:rPr>
          <w:rStyle w:val="StyleUnderline"/>
        </w:rPr>
      </w:pPr>
      <w:r w:rsidRPr="00714B80">
        <w:rPr>
          <w:rStyle w:val="StyleUnderline"/>
        </w:rPr>
        <w:t xml:space="preserve">These federal regulations do not cover state and local government employees, and </w:t>
      </w:r>
      <w:r w:rsidRPr="00895F20">
        <w:rPr>
          <w:rStyle w:val="StyleUnderline"/>
          <w:highlight w:val="green"/>
        </w:rPr>
        <w:t>their funds are a potentially fertile field for public employee union officials</w:t>
      </w:r>
      <w:r w:rsidRPr="00895F20">
        <w:rPr>
          <w:sz w:val="16"/>
          <w:highlight w:val="green"/>
        </w:rPr>
        <w:t xml:space="preserve">. </w:t>
      </w:r>
      <w:r w:rsidRPr="00895F20">
        <w:rPr>
          <w:rStyle w:val="StyleUnderline"/>
          <w:highlight w:val="green"/>
        </w:rPr>
        <w:t xml:space="preserve">Other union members are covered </w:t>
      </w:r>
      <w:r w:rsidRPr="00714B80">
        <w:rPr>
          <w:rStyle w:val="StyleUnderline"/>
        </w:rPr>
        <w:t>by</w:t>
      </w:r>
      <w:r w:rsidRPr="00D63645">
        <w:rPr>
          <w:sz w:val="16"/>
        </w:rPr>
        <w:t xml:space="preserve"> ERISA </w:t>
      </w:r>
      <w:r w:rsidRPr="00714B80">
        <w:rPr>
          <w:rStyle w:val="StyleUnderline"/>
        </w:rPr>
        <w:t xml:space="preserve">but </w:t>
      </w:r>
      <w:r w:rsidRPr="00895F20">
        <w:rPr>
          <w:rStyle w:val="StyleUnderline"/>
          <w:highlight w:val="green"/>
        </w:rPr>
        <w:t>are poorly protected because the</w:t>
      </w:r>
      <w:r w:rsidRPr="00714B80">
        <w:rPr>
          <w:rStyle w:val="StyleUnderline"/>
        </w:rPr>
        <w:t xml:space="preserve"> U.S. </w:t>
      </w:r>
      <w:r w:rsidRPr="00895F20">
        <w:rPr>
          <w:rStyle w:val="StyleUnderline"/>
          <w:highlight w:val="green"/>
        </w:rPr>
        <w:t>Labor Department generally adopts a hands-off policy toward union-dominated pension funds, estimated to exceed $90 billion</w:t>
      </w:r>
    </w:p>
    <w:p w14:paraId="0DDE26E6" w14:textId="77777777" w:rsidR="00A65CCF" w:rsidRPr="00D63645" w:rsidRDefault="00A65CCF" w:rsidP="00A65CCF">
      <w:pPr>
        <w:rPr>
          <w:sz w:val="16"/>
        </w:rPr>
      </w:pPr>
      <w:r w:rsidRPr="00D63645">
        <w:rPr>
          <w:sz w:val="16"/>
        </w:rPr>
        <w:t xml:space="preserve">In most craft unions, funds are administered by a board of trustees with equal representation by union and management while </w:t>
      </w:r>
      <w:r w:rsidRPr="00895F20">
        <w:rPr>
          <w:rStyle w:val="StyleUnderline"/>
          <w:highlight w:val="green"/>
        </w:rPr>
        <w:t>industrial union funds 'are generally administered by management alone</w:t>
      </w:r>
      <w:r w:rsidRPr="00D63645">
        <w:rPr>
          <w:sz w:val="16"/>
        </w:rPr>
        <w:t xml:space="preserve">. The latter fact is the </w:t>
      </w:r>
      <w:r w:rsidRPr="00895F20">
        <w:rPr>
          <w:rStyle w:val="StyleUnderline"/>
          <w:highlight w:val="green"/>
        </w:rPr>
        <w:t>subject of bitter complaint by industrial union leaders</w:t>
      </w:r>
      <w:r w:rsidRPr="00F050E4">
        <w:rPr>
          <w:rStyle w:val="StyleUnderline"/>
        </w:rPr>
        <w:t xml:space="preserve"> </w:t>
      </w:r>
      <w:r w:rsidRPr="00895F20">
        <w:rPr>
          <w:rStyle w:val="StyleUnderline"/>
          <w:highlight w:val="green"/>
        </w:rPr>
        <w:t>and</w:t>
      </w:r>
      <w:r w:rsidRPr="00D63645">
        <w:rPr>
          <w:sz w:val="16"/>
        </w:rPr>
        <w:t xml:space="preserve"> an extended topic for </w:t>
      </w:r>
      <w:r w:rsidRPr="00895F20">
        <w:rPr>
          <w:rStyle w:val="StyleUnderline"/>
          <w:highlight w:val="green"/>
        </w:rPr>
        <w:t>collective bargaining pressure</w:t>
      </w:r>
      <w:r w:rsidRPr="00D63645">
        <w:rPr>
          <w:sz w:val="16"/>
        </w:rPr>
        <w:t xml:space="preserve">. Some small unions operate their own plans. A Senate subcommittee found in most instances that a trustee from the union dominated the proceedings at joint boards, including selection of an insurance carrier or fund manager, and </w:t>
      </w:r>
      <w:r w:rsidRPr="00895F20">
        <w:rPr>
          <w:rStyle w:val="StyleUnderline"/>
          <w:highlight w:val="green"/>
        </w:rPr>
        <w:t>trustees from company management usually just went along</w:t>
      </w:r>
      <w:r w:rsidRPr="00D63645">
        <w:rPr>
          <w:sz w:val="16"/>
        </w:rPr>
        <w:t>. The subcommittee report said, "This raised the question of whether or not the fact that the management trustees would have to face the labor trustees across the bargaining table at some future date may have affected their actions as trustees."17 The subcommittee recommended that the Taft-Hartley Act be amended to require neutral trustees on joint union-management boards</w:t>
      </w:r>
    </w:p>
    <w:p w14:paraId="1E8709E4" w14:textId="77777777" w:rsidR="00A65CCF" w:rsidRPr="00D63645" w:rsidRDefault="00A65CCF" w:rsidP="00A65CCF">
      <w:pPr>
        <w:rPr>
          <w:sz w:val="14"/>
        </w:rPr>
      </w:pPr>
      <w:r w:rsidRPr="00895F20">
        <w:rPr>
          <w:rStyle w:val="StyleUnderline"/>
          <w:highlight w:val="green"/>
        </w:rPr>
        <w:t>The future depends on how intensively union leaders pursue these opportunities</w:t>
      </w:r>
      <w:r w:rsidRPr="00D63645">
        <w:rPr>
          <w:sz w:val="14"/>
        </w:rPr>
        <w:t xml:space="preserve">, the degree to which government enforces contractual law, and the enactment of new legislation. </w:t>
      </w:r>
      <w:r w:rsidRPr="00895F20">
        <w:rPr>
          <w:rStyle w:val="StyleUnderline"/>
          <w:highlight w:val="green"/>
        </w:rPr>
        <w:t>The quality of federal enforcement will prove inferior to state enforcement of state laws on pension management</w:t>
      </w:r>
      <w:r w:rsidRPr="00D63645">
        <w:rPr>
          <w:sz w:val="14"/>
        </w:rPr>
        <w:t xml:space="preserve">, although the lines of enforcement currently are very confused. </w:t>
      </w:r>
      <w:r w:rsidRPr="00895F20">
        <w:rPr>
          <w:rStyle w:val="StyleUnderline"/>
          <w:highlight w:val="green"/>
        </w:rPr>
        <w:t>It is not even settled as to who legally owns or controls these funds</w:t>
      </w:r>
      <w:r w:rsidRPr="00895F20">
        <w:rPr>
          <w:sz w:val="14"/>
          <w:highlight w:val="green"/>
        </w:rPr>
        <w:t xml:space="preserve">. </w:t>
      </w:r>
      <w:r w:rsidRPr="00895F20">
        <w:rPr>
          <w:rStyle w:val="StyleUnderline"/>
          <w:highlight w:val="green"/>
        </w:rPr>
        <w:t>Centralized bureaucrat</w:t>
      </w:r>
      <w:r w:rsidRPr="00F050E4">
        <w:rPr>
          <w:rStyle w:val="StyleUnderline"/>
        </w:rPr>
        <w:t>s</w:t>
      </w:r>
      <w:r w:rsidRPr="00D63645">
        <w:rPr>
          <w:sz w:val="14"/>
        </w:rPr>
        <w:t xml:space="preserve">, friendly with their union clients and insulated from competition, </w:t>
      </w:r>
      <w:r w:rsidRPr="00F050E4">
        <w:rPr>
          <w:rStyle w:val="StyleUnderline"/>
        </w:rPr>
        <w:t>cannot outperform a decentralized system</w:t>
      </w:r>
      <w:r w:rsidRPr="00D63645">
        <w:rPr>
          <w:sz w:val="14"/>
        </w:rPr>
        <w:t xml:space="preserve">, despite the reputation for impartiality and efficiency enjoyed by federal bureaucrats. </w:t>
      </w:r>
      <w:r w:rsidRPr="00895F20">
        <w:rPr>
          <w:rStyle w:val="StyleUnderline"/>
          <w:highlight w:val="green"/>
        </w:rPr>
        <w:t>The full extent of union corruption is unknown because indictments and convictions are only a sample</w:t>
      </w:r>
      <w:r w:rsidRPr="00D63645">
        <w:rPr>
          <w:sz w:val="14"/>
        </w:rPr>
        <w:t>, but about 450 union officials and employees have been convicted of serious union related crimes in the past seven years. Twenty-two civil suits were filed by the government during this period to recover stolen union pension funds, with known financial losses totaling over $170 million. "If the present rate of imprudent investments or outright looting continues," says Robert C. Steward, who heads the Justice Department's organized crime units in New York and New Jersey, "</w:t>
      </w:r>
      <w:r w:rsidRPr="00895F20">
        <w:rPr>
          <w:rStyle w:val="Emphasis"/>
          <w:highlight w:val="green"/>
        </w:rPr>
        <w:t>this nation will face a benefit-fund default of catastrophic proportions</w:t>
      </w:r>
      <w:r w:rsidRPr="00D63645">
        <w:rPr>
          <w:sz w:val="14"/>
        </w:rPr>
        <w:t>." 18</w:t>
      </w:r>
    </w:p>
    <w:p w14:paraId="3D933C7B" w14:textId="77777777" w:rsidR="00A65CCF" w:rsidRPr="003C4954" w:rsidRDefault="00A65CCF" w:rsidP="00A65CCF"/>
    <w:p w14:paraId="269F2B84" w14:textId="0F1D855E" w:rsidR="00C07D36" w:rsidRDefault="00C07D36" w:rsidP="00C07D36">
      <w:pPr>
        <w:pStyle w:val="Heading3"/>
      </w:pPr>
      <w:r>
        <w:t>AT Competitiveness Turn</w:t>
      </w:r>
    </w:p>
    <w:p w14:paraId="435536E7" w14:textId="77777777" w:rsidR="00C07D36" w:rsidRPr="00CA4763" w:rsidRDefault="00C07D36" w:rsidP="00C07D36">
      <w:pPr>
        <w:pStyle w:val="Heading4"/>
      </w:pPr>
      <w:r>
        <w:t xml:space="preserve">Unionization does not hurt competitiveness – other countries prove  </w:t>
      </w:r>
    </w:p>
    <w:p w14:paraId="37280E7D" w14:textId="77777777" w:rsidR="00C07D36" w:rsidRPr="00CA4763" w:rsidRDefault="00C07D36" w:rsidP="00C07D36">
      <w:r w:rsidRPr="006764E8">
        <w:rPr>
          <w:rStyle w:val="Style13ptBold"/>
        </w:rPr>
        <w:t xml:space="preserve">Fox 14 – </w:t>
      </w:r>
      <w:r>
        <w:t xml:space="preserve">Justin Fox, Fox, a former editorial director of Harvard Business Review, is a columnist for Bloomberg View, 9-1-2014, "What Unions No Longer Do," Harvard Business Review, </w:t>
      </w:r>
      <w:hyperlink r:id="rId42" w:history="1">
        <w:r w:rsidRPr="00FD5A4D">
          <w:rPr>
            <w:rStyle w:val="Hyperlink"/>
          </w:rPr>
          <w:t>https://hbr.org/2014/09/what-unions-no-longer-do</w:t>
        </w:r>
      </w:hyperlink>
      <w:r>
        <w:t xml:space="preserve"> KKC</w:t>
      </w:r>
    </w:p>
    <w:p w14:paraId="16C0B1B2" w14:textId="77777777" w:rsidR="00C07D36" w:rsidRPr="00CA4763" w:rsidRDefault="00C07D36" w:rsidP="00C07D36">
      <w:pPr>
        <w:rPr>
          <w:sz w:val="16"/>
        </w:rPr>
      </w:pPr>
      <w:r w:rsidRPr="00CA4763">
        <w:rPr>
          <w:rStyle w:val="StyleUnderline"/>
        </w:rPr>
        <w:t>The decline of unions in the U.S</w:t>
      </w:r>
      <w:r w:rsidRPr="00CA4763">
        <w:rPr>
          <w:sz w:val="16"/>
        </w:rPr>
        <w:t xml:space="preserve">. has often been </w:t>
      </w:r>
      <w:r w:rsidRPr="00CA4763">
        <w:rPr>
          <w:rStyle w:val="StyleUnderline"/>
        </w:rPr>
        <w:t>painted as inevitable</w:t>
      </w:r>
      <w:r w:rsidRPr="00CA4763">
        <w:rPr>
          <w:sz w:val="16"/>
        </w:rPr>
        <w:t xml:space="preserve">, or at least necessary </w:t>
      </w:r>
      <w:r w:rsidRPr="00CA4763">
        <w:rPr>
          <w:rStyle w:val="StyleUnderline"/>
        </w:rPr>
        <w:t>for</w:t>
      </w:r>
      <w:r w:rsidRPr="00CA4763">
        <w:rPr>
          <w:sz w:val="16"/>
        </w:rPr>
        <w:t xml:space="preserve"> </w:t>
      </w:r>
      <w:r w:rsidRPr="00CA4763">
        <w:rPr>
          <w:rStyle w:val="StyleUnderline"/>
        </w:rPr>
        <w:t>American businesses to remain internationally competitive</w:t>
      </w:r>
      <w:r w:rsidRPr="00CA4763">
        <w:rPr>
          <w:sz w:val="16"/>
        </w:rPr>
        <w:t xml:space="preserve">. </w:t>
      </w:r>
      <w:r w:rsidRPr="00CA4763">
        <w:rPr>
          <w:rStyle w:val="StyleUnderline"/>
        </w:rPr>
        <w:t>There are definitely industries where this</w:t>
      </w:r>
      <w:r w:rsidRPr="00CA4763">
        <w:rPr>
          <w:sz w:val="16"/>
        </w:rPr>
        <w:t xml:space="preserve"> account </w:t>
      </w:r>
      <w:r w:rsidRPr="00CA4763">
        <w:rPr>
          <w:rStyle w:val="StyleUnderline"/>
        </w:rPr>
        <w:t>seems accurate</w:t>
      </w:r>
      <w:r w:rsidRPr="00CA4763">
        <w:rPr>
          <w:sz w:val="16"/>
        </w:rPr>
        <w:t xml:space="preserve">. </w:t>
      </w:r>
      <w:r w:rsidRPr="00895F20">
        <w:rPr>
          <w:rStyle w:val="Emphasis"/>
          <w:highlight w:val="green"/>
        </w:rPr>
        <w:t>Globally</w:t>
      </w:r>
      <w:r w:rsidRPr="00CA4763">
        <w:rPr>
          <w:rStyle w:val="Emphasis"/>
        </w:rPr>
        <w:t xml:space="preserve">, though, </w:t>
      </w:r>
      <w:r w:rsidRPr="00895F20">
        <w:rPr>
          <w:rStyle w:val="Emphasis"/>
          <w:highlight w:val="green"/>
        </w:rPr>
        <w:t>the link between unionization and competitiveness is actually pretty tenuous</w:t>
      </w:r>
      <w:r w:rsidRPr="00CA4763">
        <w:rPr>
          <w:sz w:val="16"/>
        </w:rPr>
        <w:t xml:space="preserve">. </w:t>
      </w:r>
      <w:r w:rsidRPr="00895F20">
        <w:rPr>
          <w:rStyle w:val="Emphasis"/>
          <w:highlight w:val="green"/>
        </w:rPr>
        <w:t>The most heavily unionized countries in the developed world</w:t>
      </w:r>
      <w:r w:rsidRPr="00CA4763">
        <w:rPr>
          <w:sz w:val="16"/>
        </w:rPr>
        <w:t xml:space="preserve"> — </w:t>
      </w:r>
      <w:r w:rsidRPr="00CA4763">
        <w:rPr>
          <w:rStyle w:val="StyleUnderline"/>
        </w:rPr>
        <w:t>Denmark, Finland, and Sweden</w:t>
      </w:r>
      <w:r w:rsidRPr="00CA4763">
        <w:rPr>
          <w:sz w:val="16"/>
        </w:rPr>
        <w:t xml:space="preserve">, </w:t>
      </w:r>
      <w:r w:rsidRPr="00895F20">
        <w:rPr>
          <w:rStyle w:val="StyleUnderline"/>
          <w:highlight w:val="green"/>
        </w:rPr>
        <w:t>where more than 65% of the populat</w:t>
      </w:r>
      <w:r w:rsidRPr="00CA4763">
        <w:rPr>
          <w:rStyle w:val="StyleUnderline"/>
        </w:rPr>
        <w:t xml:space="preserve">ion </w:t>
      </w:r>
      <w:r w:rsidRPr="00895F20">
        <w:rPr>
          <w:rStyle w:val="StyleUnderline"/>
          <w:highlight w:val="green"/>
        </w:rPr>
        <w:t>belongs to unions</w:t>
      </w:r>
      <w:r w:rsidRPr="00CA4763">
        <w:rPr>
          <w:sz w:val="16"/>
        </w:rPr>
        <w:t xml:space="preserve"> — </w:t>
      </w:r>
      <w:r w:rsidRPr="00895F20">
        <w:rPr>
          <w:rStyle w:val="Emphasis"/>
          <w:highlight w:val="green"/>
        </w:rPr>
        <w:t>also</w:t>
      </w:r>
      <w:r w:rsidRPr="00CA4763">
        <w:rPr>
          <w:sz w:val="16"/>
        </w:rPr>
        <w:t xml:space="preserve"> perennially </w:t>
      </w:r>
      <w:r w:rsidRPr="00895F20">
        <w:rPr>
          <w:rStyle w:val="Emphasis"/>
          <w:highlight w:val="green"/>
        </w:rPr>
        <w:t>score high on global competiveness rankings</w:t>
      </w:r>
      <w:r w:rsidRPr="00CA4763">
        <w:rPr>
          <w:sz w:val="16"/>
        </w:rPr>
        <w:t xml:space="preserve">. The U.S. does, too. </w:t>
      </w:r>
      <w:r w:rsidRPr="00CA4763">
        <w:rPr>
          <w:rStyle w:val="StyleUnderline"/>
        </w:rPr>
        <w:t>But France, where only 7.9% of workers now belong to unions</w:t>
      </w:r>
      <w:r w:rsidRPr="00CA4763">
        <w:rPr>
          <w:sz w:val="16"/>
        </w:rPr>
        <w:t xml:space="preserve"> (yes, France is less unionized than the U.S.), </w:t>
      </w:r>
      <w:r w:rsidRPr="00CA4763">
        <w:rPr>
          <w:rStyle w:val="StyleUnderline"/>
        </w:rPr>
        <w:t>is a perennial competitiveness laggard.</w:t>
      </w:r>
    </w:p>
    <w:p w14:paraId="796DBCCC" w14:textId="77777777" w:rsidR="00C07D36" w:rsidRDefault="00C07D36" w:rsidP="00C07D36">
      <w:r w:rsidRPr="00CA4763">
        <w:rPr>
          <w:sz w:val="16"/>
        </w:rPr>
        <w:t>And even if the decline of unions was inevitable or desirable, that still leaves those tasks unions once accomplished — which on the whole seem like things that are good for society, and good for business — unattended to. Who’s going to do them now?</w:t>
      </w:r>
    </w:p>
    <w:p w14:paraId="6534D42F" w14:textId="603E8BB0" w:rsidR="00F30344" w:rsidRDefault="00F30344" w:rsidP="00F30344">
      <w:pPr>
        <w:pStyle w:val="Heading3"/>
      </w:pPr>
      <w:r>
        <w:t>AT Aerospace Turn – Air power D</w:t>
      </w:r>
    </w:p>
    <w:p w14:paraId="36BCF6EB" w14:textId="77777777" w:rsidR="00F30344" w:rsidRPr="0055002C" w:rsidRDefault="00F30344" w:rsidP="00F30344">
      <w:pPr>
        <w:pStyle w:val="Heading4"/>
        <w:rPr>
          <w:szCs w:val="26"/>
        </w:rPr>
      </w:pPr>
      <w:r>
        <w:t xml:space="preserve">Air power fails to end wars on the ground – and it kills civilians, only </w:t>
      </w:r>
      <w:r w:rsidRPr="0055002C">
        <w:rPr>
          <w:szCs w:val="26"/>
        </w:rPr>
        <w:t xml:space="preserve">empowering </w:t>
      </w:r>
      <w:r w:rsidRPr="0055002C">
        <w:rPr>
          <w:rStyle w:val="StyleUnderline"/>
          <w:sz w:val="26"/>
          <w:szCs w:val="26"/>
        </w:rPr>
        <w:t>violent extremism</w:t>
      </w:r>
    </w:p>
    <w:p w14:paraId="0A59567D" w14:textId="77777777" w:rsidR="00F30344" w:rsidRDefault="00F30344" w:rsidP="00F30344">
      <w:r>
        <w:t xml:space="preserve">William J. </w:t>
      </w:r>
      <w:r w:rsidRPr="00405F68">
        <w:rPr>
          <w:rStyle w:val="Style13ptBold"/>
        </w:rPr>
        <w:t>Astore 16</w:t>
      </w:r>
      <w:r>
        <w:t>, (William J. Astore, a retired lieutenant colonel (USAF), has taught at the Air Force Academy and the Naval Postgraduate School), 6-21-2016, "Air Power Is Unlikely to Solve America’s Problems", Nation, https://www.thenation.com/article/air-power-is-unlikely-to-solve-the-united-statess-problems/, TJ-TD</w:t>
      </w:r>
    </w:p>
    <w:p w14:paraId="2057A6F8" w14:textId="77777777" w:rsidR="00F30344" w:rsidRPr="00405F68" w:rsidRDefault="00F30344" w:rsidP="00F30344"/>
    <w:p w14:paraId="5DAD3C5A" w14:textId="77777777" w:rsidR="00F30344" w:rsidRPr="00405F68" w:rsidRDefault="00F30344" w:rsidP="00F30344">
      <w:pPr>
        <w:rPr>
          <w:sz w:val="16"/>
        </w:rPr>
      </w:pPr>
      <w:r w:rsidRPr="00405F68">
        <w:rPr>
          <w:sz w:val="16"/>
        </w:rPr>
        <w:t xml:space="preserve">In the era of the long “war on terror,” Thursday, June 2, 2016 was a tough day for the US military. Two modern jet fighters, a Navy F-18 Hornet and an Air Force F-16 Fighting Falcon, flown by two of America’s most capable pilots, went down, with one pilot killed. In a war that has featured total dominance of the skies by America’s intrepid aviators and robotic drones, the loss of two finely tuned fighter jets was a remarkable occurrence. As it happened, though, those planes weren’t lost in combat. Enemy ground fire or missiles never touched them nor were they taken out in a dogfight with enemy planes (of which, of course, the Islamic State, the Taliban, and similar US enemies have none). Each was part of an elite aerial demonstration team, the Navy’s Blue Angels and the Air Force’s Thunderbirds, respectively. Both were lost to the cause of morale-boosting air shows. Each briefly grabbed the headlines, only to be quickly forgotten. Americans moved on, content in the knowledge that accidents happen in risky pursuits. But here’s a question: What does it say about our overseas air wars when </w:t>
      </w:r>
      <w:r w:rsidRPr="005958E8">
        <w:rPr>
          <w:rStyle w:val="StyleUnderline"/>
        </w:rPr>
        <w:t xml:space="preserve">the greatest danger American pilots face involves performing aerial hijinks over the friendly skies of “the homeland”? In fact, it tells us that </w:t>
      </w:r>
      <w:r w:rsidRPr="00895F20">
        <w:rPr>
          <w:rStyle w:val="StyleUnderline"/>
          <w:highlight w:val="green"/>
        </w:rPr>
        <w:t>US pilots currently have</w:t>
      </w:r>
      <w:r w:rsidRPr="005958E8">
        <w:rPr>
          <w:rStyle w:val="StyleUnderline"/>
        </w:rPr>
        <w:t xml:space="preserve"> not just air superiority or air supremacy but </w:t>
      </w:r>
      <w:r w:rsidRPr="00895F20">
        <w:rPr>
          <w:rStyle w:val="StyleUnderline"/>
          <w:highlight w:val="green"/>
        </w:rPr>
        <w:t>total mastery of the fabled “high ground” of war. And yet in</w:t>
      </w:r>
      <w:r w:rsidRPr="005958E8">
        <w:rPr>
          <w:rStyle w:val="StyleUnderline"/>
        </w:rPr>
        <w:t xml:space="preserve"> Afghanistan, Iraq, and elsewhere in </w:t>
      </w:r>
      <w:r w:rsidRPr="00895F20">
        <w:rPr>
          <w:rStyle w:val="StyleUnderline"/>
          <w:highlight w:val="green"/>
        </w:rPr>
        <w:t>the</w:t>
      </w:r>
      <w:r w:rsidRPr="005958E8">
        <w:rPr>
          <w:rStyle w:val="StyleUnderline"/>
        </w:rPr>
        <w:t xml:space="preserve"> Greater </w:t>
      </w:r>
      <w:r w:rsidRPr="00895F20">
        <w:rPr>
          <w:rStyle w:val="StyleUnderline"/>
          <w:highlight w:val="green"/>
        </w:rPr>
        <w:t>Middle East, while the United States rules the skies</w:t>
      </w:r>
      <w:r w:rsidRPr="005958E8">
        <w:rPr>
          <w:rStyle w:val="StyleUnderline"/>
        </w:rPr>
        <w:t xml:space="preserve"> in an uncontested way, </w:t>
      </w:r>
      <w:r w:rsidRPr="00895F20">
        <w:rPr>
          <w:rStyle w:val="StyleUnderline"/>
          <w:highlight w:val="green"/>
        </w:rPr>
        <w:t>America’s conflicts rage on with no endgame in sight</w:t>
      </w:r>
      <w:r w:rsidRPr="005958E8">
        <w:rPr>
          <w:rStyle w:val="StyleUnderline"/>
        </w:rPr>
        <w:t>.</w:t>
      </w:r>
      <w:r>
        <w:rPr>
          <w:rStyle w:val="StyleUnderline"/>
        </w:rPr>
        <w:t xml:space="preserve"> </w:t>
      </w:r>
      <w:r w:rsidRPr="00405F68">
        <w:rPr>
          <w:sz w:val="16"/>
        </w:rPr>
        <w:t xml:space="preserve">In other words, </w:t>
      </w:r>
      <w:r w:rsidRPr="00895F20">
        <w:rPr>
          <w:rStyle w:val="StyleUnderline"/>
          <w:highlight w:val="green"/>
        </w:rPr>
        <w:t>for all its promise of devastating power</w:t>
      </w:r>
      <w:r w:rsidRPr="00405F68">
        <w:rPr>
          <w:sz w:val="16"/>
        </w:rPr>
        <w:t xml:space="preserve"> delivered against enemies with remarkable precision and quick victories at low cost (at least to Americans), </w:t>
      </w:r>
      <w:r w:rsidRPr="00895F20">
        <w:rPr>
          <w:rStyle w:val="StyleUnderline"/>
          <w:highlight w:val="green"/>
        </w:rPr>
        <w:t>air power has failed to deliver</w:t>
      </w:r>
      <w:r w:rsidRPr="00405F68">
        <w:rPr>
          <w:sz w:val="16"/>
        </w:rPr>
        <w:t xml:space="preserve">, not just in the ongoing “war on terror” but for decades before it. If anything, </w:t>
      </w:r>
      <w:r w:rsidRPr="00895F20">
        <w:rPr>
          <w:rStyle w:val="StyleUnderline"/>
          <w:highlight w:val="green"/>
        </w:rPr>
        <w:t>by providing an illusion of results, it has helped keep the U</w:t>
      </w:r>
      <w:r w:rsidRPr="005958E8">
        <w:rPr>
          <w:rStyle w:val="StyleUnderline"/>
        </w:rPr>
        <w:t xml:space="preserve">nited </w:t>
      </w:r>
      <w:r w:rsidRPr="00895F20">
        <w:rPr>
          <w:rStyle w:val="StyleUnderline"/>
          <w:highlight w:val="green"/>
        </w:rPr>
        <w:t>S</w:t>
      </w:r>
      <w:r w:rsidRPr="005958E8">
        <w:rPr>
          <w:rStyle w:val="StyleUnderline"/>
        </w:rPr>
        <w:t xml:space="preserve">tates </w:t>
      </w:r>
      <w:r w:rsidRPr="00895F20">
        <w:rPr>
          <w:rStyle w:val="StyleUnderline"/>
          <w:highlight w:val="green"/>
        </w:rPr>
        <w:t>in unwinnable wars, while inflicting a</w:t>
      </w:r>
      <w:r w:rsidRPr="005958E8">
        <w:rPr>
          <w:rStyle w:val="StyleUnderline"/>
        </w:rPr>
        <w:t xml:space="preserve"> heavy </w:t>
      </w:r>
      <w:r w:rsidRPr="00895F20">
        <w:rPr>
          <w:rStyle w:val="StyleUnderline"/>
          <w:highlight w:val="green"/>
        </w:rPr>
        <w:t>toll on innocent victims</w:t>
      </w:r>
      <w:r w:rsidRPr="00405F68">
        <w:rPr>
          <w:sz w:val="16"/>
        </w:rPr>
        <w:t xml:space="preserve"> on our distant battlefields. At the same time, the cult-like infatuation of American leaders, from the president on down, with the supposed ability of the US military to deliver such results remains remarkably unchallenged in Washington. AMERICA’S EXPERIENCE WITH AIR POWER Since World War II, even when the US military has enjoyed total mastery of the skies, the end result has repeatedly been stalemate or defeat. Despite this, US leaders continue to send in the warplanes. To understand why, a little look at the history of air power is in order. In the aftermath of World War I, with its grim trench warfare and horrific killing fields, early aviators like Giulio </w:t>
      </w:r>
      <w:proofErr w:type="spellStart"/>
      <w:r w:rsidRPr="00405F68">
        <w:rPr>
          <w:sz w:val="16"/>
        </w:rPr>
        <w:t>Douhet</w:t>
      </w:r>
      <w:proofErr w:type="spellEnd"/>
      <w:r w:rsidRPr="00405F68">
        <w:rPr>
          <w:sz w:val="16"/>
        </w:rPr>
        <w:t xml:space="preserve"> of Italy, Hugh </w:t>
      </w:r>
      <w:proofErr w:type="spellStart"/>
      <w:r w:rsidRPr="00405F68">
        <w:rPr>
          <w:sz w:val="16"/>
        </w:rPr>
        <w:t>Trenchard</w:t>
      </w:r>
      <w:proofErr w:type="spellEnd"/>
      <w:r w:rsidRPr="00405F68">
        <w:rPr>
          <w:sz w:val="16"/>
        </w:rPr>
        <w:t xml:space="preserve"> of Britain, and Billy Mitchell of the United States imagined air power as the missing instrument of decision. It was, they believed, the way that endless ground war and the meat grinder of the trenches that went with it could be avoided in the future. Unfortunately for those they inspired, in World War II the skies simply joined the land and the seas as yet another realm of grim attrition, death, and destruction. Here’s a quick primer on the American experience with air power: In World War II, the US Army Air Forces joined Britain’s Royal Air Force in a “combined bomber offensive” against Nazi Germany. A bitter battle of attrition with Germany’s air force, the Luftwaffe, ensued. Allied aircrews suffered crippling losses until air superiority was finally achieved early in 1944 during what would be dubbed the “Big Week.” A year later, the Allies had achieved air supremacy and were laying waste to Germany’s cities (as they would to Japan’s), although even then they faced formidable systems of ground fire as well as elite Luftwaffe pilots in the world’s first jet fighters. At war’s end, Allied losses in aircrews had been staggering, but few doubted that those crews had contributed immeasurably to the defeat of the Nazis (as well as the Japanese). Thanks to air power’s successes in World War II (though they were sometimes exaggerated), in 1947 the Air Force gained its independence from the Army and became a service in its own right. By then, the enemy was communism, and air power advocates like General Curtis LeMay were calling for the creation of a strategic air command (SAC) made up of long-range bombers armed with city-busting thermonuclear weapons. The strategy of that moment, nuclear “deterrence” via the threat of “massive retaliation,” later morphed into “mutually assured destruction,” better known by its telling acronym, MAD. SAC never dropped a nuclear bomb in anger, though its planes did drop a few by accident. (Fortunately for humanity, none exploded.) Naturally, when the United States “won” the Cold War, the Air Force took much of the credit for having contained the Soviet bear behind a thermonuclear-charged fence. Frustration first arrived full-blown in the Korean War (1950–53). Primitive, rugged terrain and an enemy that went deep underground blunted the effectiveness of bombing. Flak and fighters (Soviet </w:t>
      </w:r>
      <w:proofErr w:type="spellStart"/>
      <w:r w:rsidRPr="00405F68">
        <w:rPr>
          <w:sz w:val="16"/>
        </w:rPr>
        <w:t>MiGs</w:t>
      </w:r>
      <w:proofErr w:type="spellEnd"/>
      <w:r w:rsidRPr="00405F68">
        <w:rPr>
          <w:sz w:val="16"/>
        </w:rPr>
        <w:t xml:space="preserve">) inflicted significant losses on Allied aircrews, while US air power devastated North Korea, dropping 635,000 tons of bombs, the equivalent in explosive yield of 40 Hiroshima bombs, as well as 32,557 tons of napalm, leveling its cities and hitting its dams. Yet widespread bombing and near total air superiority did nothing to resolve the stalemate on the ground that led to an unsatisfying truce and a Korea that remains bitterly divided to this day. The next round of frustration came in the country’s major conflicts in Southeast Asia in the 1960s and early 1970s. American air power bombed, strafed, and sprayed with defoliants virtually everything that moved (and much that didn’t) in Vietnam, Laos, and Cambodia. A staggering seven million tons of bombs, the equivalent in explosive yield to more than 450 </w:t>
      </w:r>
      <w:proofErr w:type="spellStart"/>
      <w:r w:rsidRPr="00405F68">
        <w:rPr>
          <w:sz w:val="16"/>
        </w:rPr>
        <w:t>Hiroshimas</w:t>
      </w:r>
      <w:proofErr w:type="spellEnd"/>
      <w:r w:rsidRPr="00405F68">
        <w:rPr>
          <w:sz w:val="16"/>
        </w:rPr>
        <w:t xml:space="preserve">, were dropped in the name of defeating communism. An area equivalent in size to Massachusetts was poisoned with defoliants meant to strip cover from the dense vegetation and jungle of South Vietnam, poison that to this day brings death and disfigurement to Vietnamese. </w:t>
      </w:r>
      <w:r w:rsidRPr="00895F20">
        <w:rPr>
          <w:rStyle w:val="StyleUnderline"/>
          <w:highlight w:val="green"/>
        </w:rPr>
        <w:t>The North Vietnamese</w:t>
      </w:r>
      <w:r w:rsidRPr="005958E8">
        <w:rPr>
          <w:rStyle w:val="StyleUnderline"/>
        </w:rPr>
        <w:t xml:space="preserve">, with modest ground-fire defenses, limited surface-to-air missiles, and a few fighter jets, </w:t>
      </w:r>
      <w:r w:rsidRPr="00895F20">
        <w:rPr>
          <w:rStyle w:val="StyleUnderline"/>
          <w:highlight w:val="green"/>
        </w:rPr>
        <w:t>were hopelessly outclassed</w:t>
      </w:r>
      <w:r w:rsidRPr="005958E8">
        <w:rPr>
          <w:rStyle w:val="StyleUnderline"/>
        </w:rPr>
        <w:t xml:space="preserve"> in the air. Nonetheless, just as in Korea, widespread </w:t>
      </w:r>
      <w:r w:rsidRPr="00895F20">
        <w:rPr>
          <w:rStyle w:val="StyleUnderline"/>
          <w:highlight w:val="green"/>
        </w:rPr>
        <w:t>American</w:t>
      </w:r>
      <w:r w:rsidRPr="005958E8">
        <w:rPr>
          <w:rStyle w:val="StyleUnderline"/>
        </w:rPr>
        <w:t xml:space="preserve"> bombing and </w:t>
      </w:r>
      <w:r w:rsidRPr="00895F20">
        <w:rPr>
          <w:rStyle w:val="StyleUnderline"/>
          <w:highlight w:val="green"/>
        </w:rPr>
        <w:t>air superiority</w:t>
      </w:r>
      <w:r w:rsidRPr="005958E8">
        <w:rPr>
          <w:rStyle w:val="StyleUnderline"/>
        </w:rPr>
        <w:t xml:space="preserve">, while generating plenty of death and destruction, </w:t>
      </w:r>
      <w:r w:rsidRPr="00895F20">
        <w:rPr>
          <w:rStyle w:val="StyleUnderline"/>
          <w:highlight w:val="green"/>
        </w:rPr>
        <w:t>didn’t translate into victory</w:t>
      </w:r>
      <w:r w:rsidRPr="005958E8">
        <w:rPr>
          <w:rStyle w:val="StyleUnderline"/>
        </w:rPr>
        <w:t>.</w:t>
      </w:r>
      <w:r>
        <w:rPr>
          <w:rStyle w:val="StyleUnderline"/>
        </w:rPr>
        <w:t xml:space="preserve"> </w:t>
      </w:r>
      <w:r w:rsidRPr="00405F68">
        <w:rPr>
          <w:sz w:val="16"/>
        </w:rPr>
        <w:t xml:space="preserve">Fast-forward 20 years to Operation Desert Shield/Desert Storm in 1990–91, and then to the invasion of Iraq in 2003. In both cases, US and coalition air forces had not just air superiority but air supremacy as each time the Iraqi air force fled or was otherwise almost instantly neutralized, along with the bulk of that country’s air defenses. Yet </w:t>
      </w:r>
      <w:r w:rsidRPr="005958E8">
        <w:rPr>
          <w:rStyle w:val="StyleUnderline"/>
        </w:rPr>
        <w:t xml:space="preserve">for all the hype that followed about “precision bombing” and “shock and awe,” </w:t>
      </w:r>
      <w:r w:rsidRPr="00895F20">
        <w:rPr>
          <w:rStyle w:val="StyleUnderline"/>
          <w:highlight w:val="green"/>
        </w:rPr>
        <w:t>no matter how air power was applied, events on the ground proved</w:t>
      </w:r>
      <w:r w:rsidRPr="005958E8">
        <w:rPr>
          <w:rStyle w:val="StyleUnderline"/>
        </w:rPr>
        <w:t xml:space="preserve"> stubbornly </w:t>
      </w:r>
      <w:r w:rsidRPr="00895F20">
        <w:rPr>
          <w:rStyle w:val="StyleUnderline"/>
          <w:highlight w:val="green"/>
        </w:rPr>
        <w:t>resistant to American designs</w:t>
      </w:r>
      <w:r w:rsidRPr="00405F68">
        <w:rPr>
          <w:sz w:val="16"/>
        </w:rPr>
        <w:t xml:space="preserve">. Saddam Hussein survived Desert Storm to bedevil US leaders for another dozen years. After the 2003 invasion with its infamous “mission accomplished” moment, </w:t>
      </w:r>
      <w:r w:rsidRPr="005958E8">
        <w:rPr>
          <w:rStyle w:val="StyleUnderline"/>
        </w:rPr>
        <w:t>Iraq degenerated into insurgency and civil war</w:t>
      </w:r>
      <w:r w:rsidRPr="00405F68">
        <w:rPr>
          <w:sz w:val="16"/>
        </w:rPr>
        <w:t>, aggravated by the loss of critical infrastructure like electrical generating plants, which US air power had destroyed in the opening stages of the invasion. Air supremacy over Iraq led not to long-lasting victory but to an ignominious US withdrawal in 2011. Now, consider the “war on terror,” preemptively announced by George W. Bush in 2001 and still going strong 15 years later. Whether the target’s been Al Qaeda, the Taliban, al-</w:t>
      </w:r>
      <w:proofErr w:type="spellStart"/>
      <w:r w:rsidRPr="00405F68">
        <w:rPr>
          <w:sz w:val="16"/>
        </w:rPr>
        <w:t>Shabbab</w:t>
      </w:r>
      <w:proofErr w:type="spellEnd"/>
      <w:r w:rsidRPr="00405F68">
        <w:rPr>
          <w:sz w:val="16"/>
        </w:rPr>
        <w:t xml:space="preserve">, Al Qaeda on the Arabian Peninsula, or more recently the Islamic State, from the beginning US air power enjoyed almost historically unprecedented mastery of the skies. Yet despite this “asymmetric” advantage, despite all the bombing, missile strikes, and drone strikes, “progress” proved both “fragile” and endlessly “reversible” (to use words General David Petraeus applied to his “surges” in Iraq and Afghanistan). In fact, 12,000 or so strikes after Washington’s air war against ISIS in Syria and Iraq began in August 2014, we now know that intelligence estimates of its success had to be deliberately exaggerated by the military to support a conclusion that bombing and missile strikes were effective ways to do in the Islamic State. So here we are, in 2016, 25 years after Desert Storm and nearly a decade after the Petraeus “surge” in Iraq that purportedly produced that missing mission accomplished moment for Washington—and </w:t>
      </w:r>
      <w:r w:rsidRPr="005958E8">
        <w:rPr>
          <w:rStyle w:val="StyleUnderline"/>
        </w:rPr>
        <w:t>US air assets are again in action in Iraqi and now Syrian skies</w:t>
      </w:r>
      <w:r w:rsidRPr="00405F68">
        <w:rPr>
          <w:sz w:val="16"/>
        </w:rPr>
        <w:t xml:space="preserve">. They are, for instance, flying ground support missions for Iraqi forces as they attempt to retake Fallujah, a city in al-Anbar Province that had already been “liberated” in 2004 at a high cost to US ground troops and an even higher one to Iraqi civilians. Thoroughly devastated back then, Fallujah has again found itself on the receiving end of American air power. If and when Iraqi forces do retake the city, they may inherit little more than bodies and rubble, as they did in taking the city of Ramadi last December. About Ramadi, Patrick Cockburn noted last month that “more than 70% of its buildings are in ruins and the great majority of its 400,000 people are still displaced” (another way of saying, “It became necessary to destroy the town to save it”). American drones, meanwhile, continue to soar over foreign skies, assassinating various terrorist “kingpins” to little permanent effect. TELL ME HOW THIS ENDS Here’s the “hot wash”: </w:t>
      </w:r>
      <w:r w:rsidRPr="005958E8">
        <w:rPr>
          <w:rStyle w:val="StyleUnderline"/>
        </w:rPr>
        <w:t>something’s gone terribly wrong with Washington’s soaring dreams of air power and what it can accomplish. And yet the urge to lose the planes only grows stronger among America’s political class.</w:t>
      </w:r>
      <w:r>
        <w:rPr>
          <w:rStyle w:val="StyleUnderline"/>
        </w:rPr>
        <w:t xml:space="preserve"> </w:t>
      </w:r>
      <w:r w:rsidRPr="00405F68">
        <w:rPr>
          <w:sz w:val="16"/>
        </w:rPr>
        <w:t xml:space="preserve">Given the frustratingly indecisive results of US air campaigns in these years, one might wonder why a self-professed smart guy like Ted Cruz, when still a presidential candidate, would have called for “carpet” bombing our way to victory over ISIS, and yet in these years he has been more the norm than the exception in his infatuation with air power. </w:t>
      </w:r>
      <w:r w:rsidRPr="005958E8">
        <w:rPr>
          <w:rStyle w:val="StyleUnderline"/>
        </w:rPr>
        <w:t>Everyone from Donald Trump to Barack Obama has looked to the air for the master key to victory</w:t>
      </w:r>
      <w:r w:rsidRPr="00405F68">
        <w:rPr>
          <w:sz w:val="16"/>
        </w:rPr>
        <w:t xml:space="preserve">. In 2014, even Petraeus, home from the wars, declared himself “all in” on more bombing as critical to victory (whatever that word might now mean) in Iraq. Only recently he also called for the loosing of American air power (yet again) in Afghanistan—not long after which President Obama did just that. Even as air power keeps the US military in the game, even as it shows results (terror leaders killed, weapons destroyed, oil shipments interdicted, and so on), even as it thrills politicians in Washington, </w:t>
      </w:r>
      <w:r w:rsidRPr="00895F20">
        <w:rPr>
          <w:rStyle w:val="StyleUnderline"/>
          <w:highlight w:val="green"/>
        </w:rPr>
        <w:t>that magical victory over</w:t>
      </w:r>
      <w:r w:rsidRPr="005958E8">
        <w:rPr>
          <w:rStyle w:val="StyleUnderline"/>
        </w:rPr>
        <w:t xml:space="preserve"> the latest </w:t>
      </w:r>
      <w:r w:rsidRPr="00895F20">
        <w:rPr>
          <w:rStyle w:val="StyleUnderline"/>
          <w:highlight w:val="green"/>
        </w:rPr>
        <w:t>terror</w:t>
      </w:r>
      <w:r w:rsidRPr="005958E8">
        <w:rPr>
          <w:rStyle w:val="StyleUnderline"/>
        </w:rPr>
        <w:t xml:space="preserve"> outfits </w:t>
      </w:r>
      <w:r w:rsidRPr="00895F20">
        <w:rPr>
          <w:rStyle w:val="StyleUnderline"/>
          <w:highlight w:val="green"/>
        </w:rPr>
        <w:t>remains elusive</w:t>
      </w:r>
      <w:r w:rsidRPr="005958E8">
        <w:rPr>
          <w:rStyle w:val="StyleUnderline"/>
        </w:rPr>
        <w:t xml:space="preserve">. That is, in part, because </w:t>
      </w:r>
      <w:r w:rsidRPr="00895F20">
        <w:rPr>
          <w:rStyle w:val="StyleUnderline"/>
          <w:highlight w:val="green"/>
        </w:rPr>
        <w:t>air power by definition never occupies ground</w:t>
      </w:r>
      <w:r w:rsidRPr="00405F68">
        <w:rPr>
          <w:sz w:val="16"/>
        </w:rPr>
        <w:t xml:space="preserve">. It can’t dig in. It can’t swim like Mao Zedong’s proverbial fish in the sea of “the people.” It can’t sustain persuasive force. Its force is always staccato and episodic. Its suasion, such as it is, comes from killing at a distance. But its </w:t>
      </w:r>
      <w:r w:rsidRPr="00895F20">
        <w:rPr>
          <w:rStyle w:val="StyleUnderline"/>
          <w:highlight w:val="green"/>
        </w:rPr>
        <w:t>bombs and missiles</w:t>
      </w:r>
      <w:r w:rsidRPr="005958E8">
        <w:rPr>
          <w:rStyle w:val="StyleUnderline"/>
        </w:rPr>
        <w:t xml:space="preserve">, no matter how “smart,” </w:t>
      </w:r>
      <w:r w:rsidRPr="00895F20">
        <w:rPr>
          <w:rStyle w:val="StyleUnderline"/>
          <w:highlight w:val="green"/>
        </w:rPr>
        <w:t>often miss</w:t>
      </w:r>
      <w:r w:rsidRPr="005958E8">
        <w:rPr>
          <w:rStyle w:val="StyleUnderline"/>
        </w:rPr>
        <w:t xml:space="preserve"> their intended targets</w:t>
      </w:r>
      <w:r w:rsidRPr="00405F68">
        <w:rPr>
          <w:sz w:val="16"/>
        </w:rPr>
        <w:t xml:space="preserve">. Intelligence and technology regularly prove themselves imperfect or worse, which means that the deaths of innocents are inevitable. This ensures new recruits for the very organizations the planes are intent on defeating and new cycles of revenge and violence amid the increasing vistas of rubble below. Even when the bombs are on target, as happens often enough, and a terrorist leader or “lieutenant” is eliminated, what then? You kill a dozen more? As Petraeus said in a different context: Tell me how this ends. RECALLING THE WARBIRDS From Ronald Reagan to Barack Obama, </w:t>
      </w:r>
      <w:r w:rsidRPr="005958E8">
        <w:rPr>
          <w:rStyle w:val="StyleUnderline"/>
        </w:rPr>
        <w:t>dropping bombs and firing missiles has been the presidentially favored way of “doing something” against an enemy</w:t>
      </w:r>
      <w:r w:rsidRPr="00405F68">
        <w:rPr>
          <w:sz w:val="16"/>
        </w:rPr>
        <w:t xml:space="preserve">. Air power is, in a sense, the easiest thing for a president to resort to and, in our world, has the added allure of the high-tech. It looks good back home. Not only does the president not risk the lives of American troops, he rarely risks retaliation of any kind. Whether our presidents know it or not, however, </w:t>
      </w:r>
      <w:r w:rsidRPr="00895F20">
        <w:rPr>
          <w:rStyle w:val="StyleUnderline"/>
          <w:highlight w:val="green"/>
        </w:rPr>
        <w:t>air power always comes with hidden costs, starting with</w:t>
      </w:r>
      <w:r w:rsidRPr="005958E8">
        <w:rPr>
          <w:rStyle w:val="StyleUnderline"/>
        </w:rPr>
        <w:t xml:space="preserve"> the </w:t>
      </w:r>
      <w:r w:rsidRPr="00895F20">
        <w:rPr>
          <w:rStyle w:val="StyleUnderline"/>
          <w:highlight w:val="green"/>
        </w:rPr>
        <w:t>increasingly commonplace blowback of</w:t>
      </w:r>
      <w:r w:rsidRPr="005958E8">
        <w:rPr>
          <w:rStyle w:val="StyleUnderline"/>
        </w:rPr>
        <w:t xml:space="preserve"> retaliatory terrorist </w:t>
      </w:r>
      <w:r w:rsidRPr="00895F20">
        <w:rPr>
          <w:rStyle w:val="StyleUnderline"/>
          <w:highlight w:val="green"/>
        </w:rPr>
        <w:t>strikes on</w:t>
      </w:r>
      <w:r w:rsidRPr="005958E8">
        <w:rPr>
          <w:rStyle w:val="StyleUnderline"/>
        </w:rPr>
        <w:t xml:space="preserve"> “soft” targets (meaning </w:t>
      </w:r>
      <w:r w:rsidRPr="00895F20">
        <w:rPr>
          <w:rStyle w:val="StyleUnderline"/>
          <w:highlight w:val="green"/>
        </w:rPr>
        <w:t>people</w:t>
      </w:r>
      <w:r w:rsidRPr="005958E8">
        <w:rPr>
          <w:rStyle w:val="StyleUnderline"/>
        </w:rPr>
        <w:t>)</w:t>
      </w:r>
      <w:r w:rsidRPr="00405F68">
        <w:rPr>
          <w:sz w:val="16"/>
        </w:rPr>
        <w:t xml:space="preserve"> in cities like Paris or Madrid or London. </w:t>
      </w:r>
      <w:r w:rsidRPr="00895F20">
        <w:rPr>
          <w:rStyle w:val="StyleUnderline"/>
          <w:highlight w:val="green"/>
        </w:rPr>
        <w:t>Strikes</w:t>
      </w:r>
      <w:r w:rsidRPr="005958E8">
        <w:rPr>
          <w:rStyle w:val="StyleUnderline"/>
        </w:rPr>
        <w:t xml:space="preserve"> that target senior members of enemy armies or terrorist organizations </w:t>
      </w:r>
      <w:r w:rsidRPr="00895F20">
        <w:rPr>
          <w:rStyle w:val="StyleUnderline"/>
          <w:highlight w:val="green"/>
        </w:rPr>
        <w:t>often miss,</w:t>
      </w:r>
      <w:r w:rsidRPr="005958E8">
        <w:rPr>
          <w:rStyle w:val="StyleUnderline"/>
        </w:rPr>
        <w:t xml:space="preserve"> simply </w:t>
      </w:r>
      <w:r w:rsidRPr="00895F20">
        <w:rPr>
          <w:rStyle w:val="StyleUnderline"/>
          <w:highlight w:val="green"/>
        </w:rPr>
        <w:t>stoking</w:t>
      </w:r>
      <w:r w:rsidRPr="005958E8">
        <w:rPr>
          <w:rStyle w:val="StyleUnderline"/>
        </w:rPr>
        <w:t xml:space="preserve"> yet more of the sorts of </w:t>
      </w:r>
      <w:r w:rsidRPr="00895F20">
        <w:rPr>
          <w:rStyle w:val="StyleUnderline"/>
          <w:highlight w:val="green"/>
        </w:rPr>
        <w:t>violent behavior we are trying to eradicate</w:t>
      </w:r>
      <w:r w:rsidRPr="005958E8">
        <w:rPr>
          <w:rStyle w:val="StyleUnderline"/>
        </w:rPr>
        <w:t xml:space="preserve"> with our own version of violence</w:t>
      </w:r>
      <w:r w:rsidRPr="00405F68">
        <w:rPr>
          <w:sz w:val="16"/>
        </w:rPr>
        <w:t xml:space="preserve">. When they don’t miss and the leadership of terror groups is hit, as Andrew Cockburn has shown, the result is often the emergence of even more radical and brutal leaders and the further spread of such movements. In addition, </w:t>
      </w:r>
      <w:r w:rsidRPr="005958E8">
        <w:rPr>
          <w:rStyle w:val="StyleUnderline"/>
        </w:rPr>
        <w:t>US air power, especially the White House-run drone assassination program, is leading the way globally when it comes to degrading the sovereignty of national borders</w:t>
      </w:r>
      <w:r w:rsidRPr="00405F68">
        <w:rPr>
          <w:sz w:val="16"/>
        </w:rPr>
        <w:t xml:space="preserve">. (Witness the latest drone strike against the head of the Taliban in violation of Pakistani airspace.) Right now, Washington couldn’t care less about this, but it is pioneering a future that, once taken up by other powers, may look far less palatable to American politicians. Despite the sorry results delivered by air power over the last 65 years, the US military continues to invest heavily in it—not only in drones but also in ultra-expensive fighters and bombers like the disappointing F-35 (projected total cost: $1.4 trillion) and the Air Force’s latest, already redundant long-range strike bomber (initial acquisition cost: $80 billion and rising). Dismissing the frustratingly mixed and often destabilizing results that come from air strikes, disregarding the jaw-dropping prices of the latest fighters and bombers, America’s leaders continue to clamor for yet more warplanes and yet more bombing. And isn’t there a paradox, if not a problem, in the very idea of winning a war on terror through what is in essence terror bombing? Though it’s not something that, for obvious reasons, is much discussed in this country, given the historical record it’s hard to deny that bombing is terror. After all, that’s why early aviators like </w:t>
      </w:r>
      <w:proofErr w:type="spellStart"/>
      <w:r w:rsidRPr="00405F68">
        <w:rPr>
          <w:sz w:val="16"/>
        </w:rPr>
        <w:t>Douhet</w:t>
      </w:r>
      <w:proofErr w:type="spellEnd"/>
      <w:r w:rsidRPr="00405F68">
        <w:rPr>
          <w:sz w:val="16"/>
        </w:rPr>
        <w:t xml:space="preserve"> and Mitchell embraced it. They believed it would be so terrifyingly effective that future wars would be radically shortened to the advantage of those willing and able to bomb. As it turned out, </w:t>
      </w:r>
      <w:r w:rsidRPr="00895F20">
        <w:rPr>
          <w:rStyle w:val="StyleUnderline"/>
          <w:highlight w:val="green"/>
        </w:rPr>
        <w:t>what air power provided was not victory, but carnage, terror, rubble—and resistance</w:t>
      </w:r>
      <w:r w:rsidRPr="00405F68">
        <w:rPr>
          <w:sz w:val="16"/>
        </w:rPr>
        <w:t xml:space="preserve">. Americans should have a visceral understanding of why populations under our bombs and missiles resist. They should know what it means to be attacked from the air, how it pisses you off, how it generates solidarity, how it leads to new resolve and vows of vengeance. Forget Pearl Harbor, where my uncle, then in the Army, dodged Japanese bombs on December 7, 1941. Think about 9/11. On that awful day in 2001, Homeland USA was “bombed” by hijacked jet liners transformed into guided missiles. Our skies became deadly. A technology indelibly associated with American inventiveness and prowess was turned against us. Colossally shocked, America vowed vengeance. Are our enemies any less resolutely human than we are? Like us, </w:t>
      </w:r>
      <w:r w:rsidRPr="00405F68">
        <w:rPr>
          <w:rStyle w:val="StyleUnderline"/>
        </w:rPr>
        <w:t>they’re not permanently swayed by bombing. They vow vengeance when friends, family members, associates of every sort are targeted. When American “smart” bombs obliterate wedding parties and other gatherings overseas, do we think the friends and loved ones of the dead shrug and say, “That’s war”? Here’s a hint: we</w:t>
      </w:r>
      <w:r w:rsidRPr="00405F68">
        <w:rPr>
          <w:sz w:val="16"/>
        </w:rPr>
        <w:t xml:space="preserve"> didn’t. Having largely overcome the trauma of 9/11, Americans today look to the sky with hope. We watch the Blue Angels and Thunderbirds with a sense of awe, wonder, and pride. Warplanes soar over our sports stadiums. The sky is our high ground. We see evidence of America’s power and ingenuity there. Yet people in Afghanistan, Iraq, and elsewhere often pray for clouds and bad weather; for them, clear skies are associated with American-made death from above. </w:t>
      </w:r>
      <w:r w:rsidRPr="00405F68">
        <w:rPr>
          <w:rStyle w:val="StyleUnderline"/>
        </w:rPr>
        <w:t xml:space="preserve">It’s time we allow other peoples to look skyward with that same sense of safety and hope as we normally do. </w:t>
      </w:r>
      <w:r w:rsidRPr="00895F20">
        <w:rPr>
          <w:rStyle w:val="StyleUnderline"/>
          <w:highlight w:val="green"/>
        </w:rPr>
        <w:t>It’s time to recall the warbirds. They haven’t provided solutions</w:t>
      </w:r>
      <w:r w:rsidRPr="00405F68">
        <w:rPr>
          <w:rStyle w:val="StyleUnderline"/>
        </w:rPr>
        <w:t xml:space="preserve">. Indeed, </w:t>
      </w:r>
      <w:r w:rsidRPr="00895F20">
        <w:rPr>
          <w:rStyle w:val="StyleUnderline"/>
          <w:highlight w:val="green"/>
        </w:rPr>
        <w:t>the terror, destruction, and resentments they</w:t>
      </w:r>
      <w:r w:rsidRPr="00405F68">
        <w:rPr>
          <w:rStyle w:val="StyleUnderline"/>
        </w:rPr>
        <w:t xml:space="preserve"> continue to </w:t>
      </w:r>
      <w:r w:rsidRPr="00895F20">
        <w:rPr>
          <w:rStyle w:val="StyleUnderline"/>
          <w:highlight w:val="green"/>
        </w:rPr>
        <w:t>spread are part of the problem</w:t>
      </w:r>
      <w:r w:rsidRPr="00405F68">
        <w:rPr>
          <w:sz w:val="16"/>
        </w:rPr>
        <w:t>.</w:t>
      </w:r>
    </w:p>
    <w:p w14:paraId="01F0D4BA" w14:textId="77777777" w:rsidR="00C07D36" w:rsidRPr="00DD5B42" w:rsidRDefault="00C07D36" w:rsidP="00C07D36"/>
    <w:p w14:paraId="54840D8E" w14:textId="77777777" w:rsidR="00A65CCF" w:rsidRDefault="00A65CCF" w:rsidP="00A65CCF">
      <w:pPr>
        <w:pStyle w:val="Heading1"/>
      </w:pPr>
      <w:r>
        <w:t>**Aff**</w:t>
      </w:r>
    </w:p>
    <w:p w14:paraId="6908D660" w14:textId="77777777" w:rsidR="00A65CCF" w:rsidRDefault="00A65CCF" w:rsidP="00A65CCF">
      <w:pPr>
        <w:pStyle w:val="Heading2"/>
      </w:pPr>
      <w:r>
        <w:t>Uniqueness</w:t>
      </w:r>
    </w:p>
    <w:p w14:paraId="13152042" w14:textId="77777777" w:rsidR="00A65CCF" w:rsidRDefault="00A65CCF" w:rsidP="00A65CCF">
      <w:pPr>
        <w:pStyle w:val="Heading3"/>
      </w:pPr>
      <w:r>
        <w:t>General</w:t>
      </w:r>
    </w:p>
    <w:p w14:paraId="2C832F5D" w14:textId="77777777" w:rsidR="00A65CCF" w:rsidRDefault="00A65CCF" w:rsidP="00A65CCF">
      <w:pPr>
        <w:pStyle w:val="Heading4"/>
      </w:pPr>
      <w:r>
        <w:t>Union membership in America is amongst the worst – decline has only continued – prefer to the best statistics</w:t>
      </w:r>
    </w:p>
    <w:p w14:paraId="3FBCBCC8" w14:textId="77777777" w:rsidR="00A65CCF" w:rsidRDefault="00A65CCF" w:rsidP="00A65CCF">
      <w:proofErr w:type="spellStart"/>
      <w:r w:rsidRPr="00683D74">
        <w:rPr>
          <w:rStyle w:val="Style13ptBold"/>
        </w:rPr>
        <w:t>Ggabelhoff</w:t>
      </w:r>
      <w:proofErr w:type="spellEnd"/>
      <w:r w:rsidRPr="00683D74">
        <w:rPr>
          <w:rStyle w:val="Style13ptBold"/>
        </w:rPr>
        <w:t xml:space="preserve"> 16 – </w:t>
      </w:r>
      <w:r>
        <w:t xml:space="preserve">Robert </w:t>
      </w:r>
      <w:proofErr w:type="spellStart"/>
      <w:r>
        <w:t>Gebelhoff</w:t>
      </w:r>
      <w:proofErr w:type="spellEnd"/>
      <w:r w:rsidRPr="00310AAA">
        <w:t xml:space="preserve">, </w:t>
      </w:r>
      <w:r>
        <w:t xml:space="preserve">a journalist, </w:t>
      </w:r>
      <w:r w:rsidRPr="00310AAA">
        <w:t>8-1-2016, "</w:t>
      </w:r>
      <w:r>
        <w:t>Why are unions in the U.S. so weak?</w:t>
      </w:r>
      <w:r w:rsidRPr="00310AAA">
        <w:t xml:space="preserve"> " </w:t>
      </w:r>
      <w:r>
        <w:t xml:space="preserve">Washington Post. </w:t>
      </w:r>
      <w:hyperlink r:id="rId43" w:history="1">
        <w:r w:rsidRPr="00331A15">
          <w:rPr>
            <w:rStyle w:val="Hyperlink"/>
          </w:rPr>
          <w:t>https://www.washingtonpost.com/news/in-theory/wp/2016/08/01/why-are-unions-in-the-u-s-so-weak/?noredirect=on&amp;amp;utm_term=.310f0e3d4fc4</w:t>
        </w:r>
      </w:hyperlink>
      <w:r>
        <w:t xml:space="preserve"> KKC</w:t>
      </w:r>
    </w:p>
    <w:p w14:paraId="46A30EC3" w14:textId="77777777" w:rsidR="00A65CCF" w:rsidRPr="00BA2569" w:rsidRDefault="00A65CCF" w:rsidP="00A65CCF">
      <w:pPr>
        <w:rPr>
          <w:sz w:val="16"/>
        </w:rPr>
      </w:pPr>
      <w:r w:rsidRPr="00895F20">
        <w:rPr>
          <w:rStyle w:val="StyleUnderline"/>
          <w:highlight w:val="green"/>
        </w:rPr>
        <w:t>As political scientists have long noted</w:t>
      </w:r>
      <w:r w:rsidRPr="007A4EFB">
        <w:rPr>
          <w:rStyle w:val="StyleUnderline"/>
        </w:rPr>
        <w:t>,</w:t>
      </w:r>
      <w:r w:rsidRPr="00BA2569">
        <w:rPr>
          <w:sz w:val="16"/>
        </w:rPr>
        <w:t xml:space="preserve"> </w:t>
      </w:r>
      <w:r w:rsidRPr="00895F20">
        <w:rPr>
          <w:rStyle w:val="StyleUnderline"/>
          <w:highlight w:val="green"/>
        </w:rPr>
        <w:t>lackluster union presence is largely an American phenomenon</w:t>
      </w:r>
      <w:r w:rsidRPr="00BA2569">
        <w:rPr>
          <w:sz w:val="16"/>
        </w:rPr>
        <w:t xml:space="preserve">: </w:t>
      </w:r>
      <w:r w:rsidRPr="00895F20">
        <w:rPr>
          <w:rStyle w:val="StyleUnderline"/>
          <w:highlight w:val="green"/>
        </w:rPr>
        <w:t>The</w:t>
      </w:r>
      <w:r w:rsidRPr="00BA2569">
        <w:rPr>
          <w:sz w:val="16"/>
        </w:rPr>
        <w:t xml:space="preserve"> </w:t>
      </w:r>
      <w:r w:rsidRPr="00895F20">
        <w:rPr>
          <w:rStyle w:val="Emphasis"/>
          <w:highlight w:val="green"/>
        </w:rPr>
        <w:t>U</w:t>
      </w:r>
      <w:r w:rsidRPr="00BA2569">
        <w:rPr>
          <w:sz w:val="16"/>
        </w:rPr>
        <w:t xml:space="preserve">nited </w:t>
      </w:r>
      <w:r w:rsidRPr="00895F20">
        <w:rPr>
          <w:rStyle w:val="Emphasis"/>
          <w:highlight w:val="green"/>
        </w:rPr>
        <w:t>S</w:t>
      </w:r>
      <w:r w:rsidRPr="00BA2569">
        <w:rPr>
          <w:sz w:val="16"/>
        </w:rPr>
        <w:t xml:space="preserve">tates </w:t>
      </w:r>
      <w:r w:rsidRPr="00895F20">
        <w:rPr>
          <w:rStyle w:val="Emphasis"/>
          <w:highlight w:val="green"/>
        </w:rPr>
        <w:t>consistently ranks near the bottom</w:t>
      </w:r>
      <w:r w:rsidRPr="00895F20">
        <w:rPr>
          <w:sz w:val="16"/>
          <w:highlight w:val="green"/>
        </w:rPr>
        <w:t xml:space="preserve"> </w:t>
      </w:r>
      <w:r w:rsidRPr="00895F20">
        <w:rPr>
          <w:rStyle w:val="StyleUnderline"/>
          <w:highlight w:val="green"/>
        </w:rPr>
        <w:t xml:space="preserve">among developed nations </w:t>
      </w:r>
      <w:r w:rsidRPr="00895F20">
        <w:rPr>
          <w:rStyle w:val="Emphasis"/>
          <w:highlight w:val="green"/>
        </w:rPr>
        <w:t>in terms of union membership</w:t>
      </w:r>
      <w:r w:rsidRPr="00895F20">
        <w:rPr>
          <w:sz w:val="16"/>
          <w:highlight w:val="green"/>
        </w:rPr>
        <w:t>.</w:t>
      </w:r>
      <w:r w:rsidRPr="00BA2569">
        <w:rPr>
          <w:sz w:val="16"/>
        </w:rPr>
        <w:t xml:space="preserve"> </w:t>
      </w:r>
      <w:r w:rsidRPr="00895F20">
        <w:rPr>
          <w:rStyle w:val="StyleUnderline"/>
          <w:highlight w:val="green"/>
        </w:rPr>
        <w:t>According to the most recent data from the</w:t>
      </w:r>
      <w:r w:rsidRPr="00BA2569">
        <w:rPr>
          <w:sz w:val="16"/>
        </w:rPr>
        <w:t xml:space="preserve"> </w:t>
      </w:r>
      <w:r w:rsidRPr="00895F20">
        <w:rPr>
          <w:rStyle w:val="Emphasis"/>
          <w:highlight w:val="green"/>
        </w:rPr>
        <w:t>O</w:t>
      </w:r>
      <w:r w:rsidRPr="00BA2569">
        <w:rPr>
          <w:sz w:val="16"/>
        </w:rPr>
        <w:t xml:space="preserve">rganization for </w:t>
      </w:r>
      <w:r w:rsidRPr="00895F20">
        <w:rPr>
          <w:rStyle w:val="Emphasis"/>
          <w:highlight w:val="green"/>
        </w:rPr>
        <w:t>E</w:t>
      </w:r>
      <w:r w:rsidRPr="00BA2569">
        <w:rPr>
          <w:sz w:val="16"/>
        </w:rPr>
        <w:t xml:space="preserve">conomic </w:t>
      </w:r>
      <w:r w:rsidRPr="00895F20">
        <w:rPr>
          <w:rStyle w:val="Emphasis"/>
          <w:highlight w:val="green"/>
        </w:rPr>
        <w:t>C</w:t>
      </w:r>
      <w:r w:rsidRPr="00BA2569">
        <w:rPr>
          <w:sz w:val="16"/>
        </w:rPr>
        <w:t xml:space="preserve">ooperation and </w:t>
      </w:r>
      <w:r w:rsidRPr="00895F20">
        <w:rPr>
          <w:rStyle w:val="Emphasis"/>
          <w:highlight w:val="green"/>
        </w:rPr>
        <w:t>D</w:t>
      </w:r>
      <w:r w:rsidRPr="00BA2569">
        <w:rPr>
          <w:sz w:val="16"/>
        </w:rPr>
        <w:t xml:space="preserve">evelopment, </w:t>
      </w:r>
      <w:r w:rsidRPr="00895F20">
        <w:rPr>
          <w:rStyle w:val="StyleUnderline"/>
          <w:highlight w:val="green"/>
        </w:rPr>
        <w:t>about 10 percent of U.S. workers were part of a union in 2013</w:t>
      </w:r>
      <w:r w:rsidRPr="00BA2569">
        <w:rPr>
          <w:sz w:val="16"/>
        </w:rPr>
        <w:t xml:space="preserve">, meaning that only a fraction of Americans are organized to negotiate their wages or benefits with employers. In contrast, the </w:t>
      </w:r>
      <w:r w:rsidRPr="00895F20">
        <w:rPr>
          <w:rStyle w:val="StyleUnderline"/>
          <w:highlight w:val="green"/>
        </w:rPr>
        <w:t>Scandinavian countries</w:t>
      </w:r>
      <w:r w:rsidRPr="00BA2569">
        <w:rPr>
          <w:sz w:val="16"/>
        </w:rPr>
        <w:t xml:space="preserve"> — which are often characterized as </w:t>
      </w:r>
      <w:r w:rsidRPr="006961EE">
        <w:rPr>
          <w:rStyle w:val="StyleUnderline"/>
        </w:rPr>
        <w:t xml:space="preserve">the </w:t>
      </w:r>
      <w:r w:rsidRPr="00895F20">
        <w:rPr>
          <w:rStyle w:val="StyleUnderline"/>
          <w:highlight w:val="green"/>
        </w:rPr>
        <w:t>most free-market economies in the world</w:t>
      </w:r>
      <w:r w:rsidRPr="00BA2569">
        <w:rPr>
          <w:sz w:val="16"/>
        </w:rPr>
        <w:t xml:space="preserve"> — have union membership </w:t>
      </w:r>
      <w:r w:rsidRPr="00895F20">
        <w:rPr>
          <w:rStyle w:val="StyleUnderline"/>
          <w:highlight w:val="green"/>
        </w:rPr>
        <w:t>hover</w:t>
      </w:r>
      <w:r w:rsidRPr="00895F20">
        <w:rPr>
          <w:sz w:val="16"/>
          <w:highlight w:val="green"/>
        </w:rPr>
        <w:t>i</w:t>
      </w:r>
      <w:r w:rsidRPr="00BA2569">
        <w:rPr>
          <w:sz w:val="16"/>
        </w:rPr>
        <w:t xml:space="preserve">ng </w:t>
      </w:r>
      <w:r w:rsidRPr="00895F20">
        <w:rPr>
          <w:rStyle w:val="StyleUnderline"/>
          <w:highlight w:val="green"/>
        </w:rPr>
        <w:t>somewhere close to 70 percent</w:t>
      </w:r>
      <w:r w:rsidRPr="00895F20">
        <w:rPr>
          <w:sz w:val="16"/>
          <w:highlight w:val="green"/>
        </w:rPr>
        <w:t>.</w:t>
      </w:r>
    </w:p>
    <w:p w14:paraId="787A1AF7" w14:textId="77777777" w:rsidR="00A65CCF" w:rsidRPr="006961EE" w:rsidRDefault="00A65CCF" w:rsidP="00A65CCF">
      <w:pPr>
        <w:rPr>
          <w:sz w:val="16"/>
        </w:rPr>
      </w:pPr>
      <w:r w:rsidRPr="006961EE">
        <w:rPr>
          <w:sz w:val="16"/>
        </w:rPr>
        <w:t>Unionized labor used to be higher in the United States — around 35 percent of jobs in 1945 — but even then it lagged far behind its European counterparts. Economists partly attribute the decades-long decline in union membership to economic trends. We lost many of the traditionally unionized jobs in the manufacturing sector — more specifically those jobs that have made up the heart of the industrial Midwest economy — in the ’70s and ’80s. Still, developed countries around the world faced the same economic pressures and their unions seemed to fare just fine.</w:t>
      </w:r>
    </w:p>
    <w:p w14:paraId="7F69648C" w14:textId="77777777" w:rsidR="00A65CCF" w:rsidRPr="006961EE" w:rsidRDefault="00A65CCF" w:rsidP="00A65CCF">
      <w:pPr>
        <w:rPr>
          <w:sz w:val="16"/>
        </w:rPr>
      </w:pPr>
      <w:r w:rsidRPr="00895F20">
        <w:rPr>
          <w:rStyle w:val="StyleUnderline"/>
          <w:highlight w:val="green"/>
        </w:rPr>
        <w:t>In</w:t>
      </w:r>
      <w:r w:rsidRPr="006961EE">
        <w:rPr>
          <w:rStyle w:val="StyleUnderline"/>
        </w:rPr>
        <w:t xml:space="preserve"> </w:t>
      </w:r>
      <w:r w:rsidRPr="00895F20">
        <w:rPr>
          <w:rStyle w:val="StyleUnderline"/>
          <w:highlight w:val="green"/>
        </w:rPr>
        <w:t>fact, you could say that unions have thrived elsewhere in the world</w:t>
      </w:r>
      <w:r w:rsidRPr="00895F20">
        <w:rPr>
          <w:sz w:val="16"/>
          <w:highlight w:val="green"/>
        </w:rPr>
        <w:t xml:space="preserve">, </w:t>
      </w:r>
      <w:r w:rsidRPr="00895F20">
        <w:rPr>
          <w:rStyle w:val="StyleUnderline"/>
          <w:highlight w:val="green"/>
        </w:rPr>
        <w:t>especially as they became more politically involved</w:t>
      </w:r>
      <w:r w:rsidRPr="006961EE">
        <w:rPr>
          <w:sz w:val="16"/>
        </w:rPr>
        <w:t>. The labor movement has roots in a philosophy that’s deeply critical of capitalism — going back to the pre-industrialized mid-1800s. But as free-market models began expanding globally, labor unions increasingly got tangled up in the democratic capitalist systems, becoming a vital tool in governance.</w:t>
      </w:r>
    </w:p>
    <w:p w14:paraId="09434194" w14:textId="77777777" w:rsidR="00A65CCF" w:rsidRPr="006961EE" w:rsidRDefault="00A65CCF" w:rsidP="00A65CCF">
      <w:pPr>
        <w:rPr>
          <w:sz w:val="16"/>
          <w:szCs w:val="16"/>
        </w:rPr>
      </w:pPr>
      <w:r w:rsidRPr="006961EE">
        <w:rPr>
          <w:sz w:val="16"/>
          <w:szCs w:val="16"/>
        </w:rPr>
        <w:t>In political science terms, this is referred to as “corporatism,” where the power of labor unions is balanced equally against the power of businesses and the government. You see this prominently in the United Kingdom or social market economies like Denmark or Sweden. Simply put, it’s a political system organized to balance different interest groups against one another, placing the government as a neutral third wheel to moderate disagreements.</w:t>
      </w:r>
    </w:p>
    <w:p w14:paraId="743781D6" w14:textId="77777777" w:rsidR="00A65CCF" w:rsidRPr="006961EE" w:rsidRDefault="00A65CCF" w:rsidP="00A65CCF">
      <w:pPr>
        <w:rPr>
          <w:sz w:val="16"/>
          <w:szCs w:val="16"/>
        </w:rPr>
      </w:pPr>
      <w:r w:rsidRPr="006961EE">
        <w:rPr>
          <w:sz w:val="16"/>
          <w:szCs w:val="16"/>
        </w:rPr>
        <w:t>For many union advocates, the lack of labor powers in the United States is the reason we don’t have the expansive social welfare programs that are typical of European countries (such as paid family leave programs or tuition-free college as an investment toward human capital). European unions helped to stymie wealth inequality, such as the income gap seen in the United States.</w:t>
      </w:r>
    </w:p>
    <w:p w14:paraId="107CDBFE" w14:textId="77777777" w:rsidR="00A65CCF" w:rsidRPr="006961EE" w:rsidRDefault="00A65CCF" w:rsidP="00A65CCF">
      <w:pPr>
        <w:rPr>
          <w:sz w:val="16"/>
        </w:rPr>
      </w:pPr>
      <w:r w:rsidRPr="006961EE">
        <w:rPr>
          <w:sz w:val="16"/>
        </w:rPr>
        <w:t xml:space="preserve">But </w:t>
      </w:r>
      <w:r w:rsidRPr="00895F20">
        <w:rPr>
          <w:rStyle w:val="StyleUnderline"/>
          <w:highlight w:val="green"/>
        </w:rPr>
        <w:t>high unionization does come with trade-offs</w:t>
      </w:r>
      <w:r w:rsidRPr="006961EE">
        <w:rPr>
          <w:rStyle w:val="StyleUnderline"/>
        </w:rPr>
        <w:t>. Some economists argue that the United States has been better off without the inflexible labor market that the unions of Europe created. And indeed, the labor market in the United States recovered from the Great Recession much more quickly than those in Europe</w:t>
      </w:r>
      <w:r w:rsidRPr="006961EE">
        <w:rPr>
          <w:sz w:val="16"/>
        </w:rPr>
        <w:t>.</w:t>
      </w:r>
    </w:p>
    <w:p w14:paraId="21104C75" w14:textId="77777777" w:rsidR="00A65CCF" w:rsidRPr="006961EE" w:rsidRDefault="00A65CCF" w:rsidP="00A65CCF">
      <w:pPr>
        <w:rPr>
          <w:sz w:val="16"/>
          <w:szCs w:val="16"/>
        </w:rPr>
      </w:pPr>
      <w:r w:rsidRPr="006961EE">
        <w:rPr>
          <w:sz w:val="16"/>
          <w:szCs w:val="16"/>
        </w:rPr>
        <w:t>We’re going to see pundits fight about which economic system is better for a long time. But perhaps it might be more fruitful to examine how we got here in the first place. The United States has had a long and complicated relationship with unions. When you look back to the labor movement at the turn of 20th century, it’s a time filled with violent strikes and nasty conflict. Politically, it’s attached to radical populist figures such as Eugene V. Debs and Bill Haywood — and none of them ever got their socialist agendas very far.</w:t>
      </w:r>
    </w:p>
    <w:p w14:paraId="0951EC4A" w14:textId="77777777" w:rsidR="00A65CCF" w:rsidRPr="006961EE" w:rsidRDefault="00A65CCF" w:rsidP="00A65CCF">
      <w:pPr>
        <w:rPr>
          <w:sz w:val="16"/>
        </w:rPr>
      </w:pPr>
      <w:r w:rsidRPr="00895F20">
        <w:rPr>
          <w:rStyle w:val="StyleUnderline"/>
          <w:highlight w:val="green"/>
        </w:rPr>
        <w:t>Over the course of the past century</w:t>
      </w:r>
      <w:r w:rsidRPr="00895F20">
        <w:rPr>
          <w:sz w:val="16"/>
          <w:highlight w:val="green"/>
        </w:rPr>
        <w:t xml:space="preserve">, </w:t>
      </w:r>
      <w:r w:rsidRPr="00895F20">
        <w:rPr>
          <w:rStyle w:val="StyleUnderline"/>
          <w:highlight w:val="green"/>
        </w:rPr>
        <w:t>the public has slowly been losing confidence in labor unions</w:t>
      </w:r>
      <w:r w:rsidRPr="00895F20">
        <w:rPr>
          <w:sz w:val="16"/>
          <w:highlight w:val="green"/>
        </w:rPr>
        <w:t xml:space="preserve">. </w:t>
      </w:r>
      <w:r w:rsidRPr="00895F20">
        <w:rPr>
          <w:rStyle w:val="StyleUnderline"/>
          <w:highlight w:val="green"/>
        </w:rPr>
        <w:t>By the</w:t>
      </w:r>
      <w:r w:rsidRPr="006961EE">
        <w:rPr>
          <w:sz w:val="16"/>
        </w:rPr>
        <w:t xml:space="preserve"> time we got to the </w:t>
      </w:r>
      <w:r w:rsidRPr="00895F20">
        <w:rPr>
          <w:rStyle w:val="StyleUnderline"/>
          <w:highlight w:val="green"/>
        </w:rPr>
        <w:t>’80s, voters solidly supported</w:t>
      </w:r>
      <w:r w:rsidRPr="006961EE">
        <w:rPr>
          <w:sz w:val="16"/>
        </w:rPr>
        <w:t xml:space="preserve"> Ronald </w:t>
      </w:r>
      <w:r w:rsidRPr="00895F20">
        <w:rPr>
          <w:rStyle w:val="StyleUnderline"/>
          <w:highlight w:val="green"/>
        </w:rPr>
        <w:t>Reagan</w:t>
      </w:r>
      <w:r w:rsidRPr="00895F20">
        <w:rPr>
          <w:sz w:val="16"/>
          <w:highlight w:val="green"/>
        </w:rPr>
        <w:t xml:space="preserve"> </w:t>
      </w:r>
      <w:r w:rsidRPr="00895F20">
        <w:rPr>
          <w:rStyle w:val="StyleUnderline"/>
          <w:highlight w:val="green"/>
        </w:rPr>
        <w:t>as he fired the country’s striking air-traffic controllers</w:t>
      </w:r>
      <w:r w:rsidRPr="006961EE">
        <w:rPr>
          <w:sz w:val="16"/>
        </w:rPr>
        <w:t xml:space="preserve">. Today, however, Sen. Bernie Sanders (I-Vt.) and his “democratic socialists” may be bringing a more positive understanding of unions back into view. </w:t>
      </w:r>
    </w:p>
    <w:p w14:paraId="26E286CF" w14:textId="77777777" w:rsidR="00A65CCF" w:rsidRDefault="00A65CCF" w:rsidP="00A65CCF"/>
    <w:p w14:paraId="5B5A8851" w14:textId="77777777" w:rsidR="00A65CCF" w:rsidRDefault="00A65CCF" w:rsidP="00A65CCF"/>
    <w:p w14:paraId="3B2C7274" w14:textId="77777777" w:rsidR="00A65CCF" w:rsidRDefault="00A65CCF" w:rsidP="00A65CCF">
      <w:pPr>
        <w:pStyle w:val="Heading4"/>
      </w:pPr>
      <w:r>
        <w:t xml:space="preserve">Non-unique – multiple reasons </w:t>
      </w:r>
    </w:p>
    <w:p w14:paraId="332F9C9D" w14:textId="77777777" w:rsidR="00A65CCF" w:rsidRDefault="00A65CCF" w:rsidP="00A65CCF">
      <w:proofErr w:type="spellStart"/>
      <w:r w:rsidRPr="00722DFA">
        <w:rPr>
          <w:rStyle w:val="Style13ptBold"/>
        </w:rPr>
        <w:t>Foroohar</w:t>
      </w:r>
      <w:proofErr w:type="spellEnd"/>
      <w:r w:rsidRPr="00722DFA">
        <w:rPr>
          <w:rStyle w:val="Style13ptBold"/>
        </w:rPr>
        <w:t xml:space="preserve"> 17 – </w:t>
      </w:r>
      <w:r>
        <w:t xml:space="preserve">Rana </w:t>
      </w:r>
      <w:proofErr w:type="spellStart"/>
      <w:r>
        <w:t>Foroohar</w:t>
      </w:r>
      <w:proofErr w:type="spellEnd"/>
      <w:r>
        <w:t xml:space="preserve">, </w:t>
      </w:r>
      <w:proofErr w:type="spellStart"/>
      <w:r>
        <w:t>Foroohar</w:t>
      </w:r>
      <w:proofErr w:type="spellEnd"/>
      <w:r>
        <w:t xml:space="preserve"> is Global Business Columnist and an Associate Editor at the Financial Times, Barnard College, Columbia University. 7-31-2017, "Strong unions will boost America’s economy," Financial Times, </w:t>
      </w:r>
      <w:hyperlink r:id="rId44" w:history="1">
        <w:r w:rsidRPr="00A93B9D">
          <w:rPr>
            <w:rStyle w:val="Hyperlink"/>
          </w:rPr>
          <w:t>https://www.ft.com/content/6965239a-6e30-11e7-bfeb-33fe0c5b7eaa</w:t>
        </w:r>
      </w:hyperlink>
      <w:r>
        <w:t xml:space="preserve"> KKC</w:t>
      </w:r>
    </w:p>
    <w:p w14:paraId="44981005" w14:textId="77777777" w:rsidR="00A65CCF" w:rsidRPr="00722DFA" w:rsidRDefault="00A65CCF" w:rsidP="00A65CCF">
      <w:pPr>
        <w:rPr>
          <w:rStyle w:val="StyleUnderline"/>
        </w:rPr>
      </w:pPr>
      <w:r w:rsidRPr="00895F20">
        <w:rPr>
          <w:rStyle w:val="StyleUnderline"/>
          <w:highlight w:val="green"/>
        </w:rPr>
        <w:t>Power imbalances between</w:t>
      </w:r>
      <w:r w:rsidRPr="00722DFA">
        <w:rPr>
          <w:rStyle w:val="StyleUnderline"/>
        </w:rPr>
        <w:t xml:space="preserve"> </w:t>
      </w:r>
      <w:r w:rsidRPr="00895F20">
        <w:rPr>
          <w:rStyle w:val="StyleUnderline"/>
          <w:highlight w:val="green"/>
        </w:rPr>
        <w:t xml:space="preserve">the corporate sector and </w:t>
      </w:r>
      <w:proofErr w:type="spellStart"/>
      <w:r w:rsidRPr="00895F20">
        <w:rPr>
          <w:rStyle w:val="StyleUnderline"/>
          <w:highlight w:val="green"/>
        </w:rPr>
        <w:t>labour</w:t>
      </w:r>
      <w:proofErr w:type="spellEnd"/>
      <w:r w:rsidRPr="00895F20">
        <w:rPr>
          <w:rStyle w:val="StyleUnderline"/>
          <w:highlight w:val="green"/>
        </w:rPr>
        <w:t xml:space="preserve"> echo extremes of the 1930s</w:t>
      </w:r>
    </w:p>
    <w:p w14:paraId="18AB799E" w14:textId="77777777" w:rsidR="00A65CCF" w:rsidRPr="007A4EFB" w:rsidRDefault="00A65CCF" w:rsidP="00A65CCF">
      <w:pPr>
        <w:rPr>
          <w:sz w:val="16"/>
        </w:rPr>
      </w:pPr>
      <w:proofErr w:type="spellStart"/>
      <w:r w:rsidRPr="007A4EFB">
        <w:rPr>
          <w:sz w:val="16"/>
        </w:rPr>
        <w:t>Labour</w:t>
      </w:r>
      <w:proofErr w:type="spellEnd"/>
      <w:r w:rsidRPr="007A4EFB">
        <w:rPr>
          <w:sz w:val="16"/>
        </w:rPr>
        <w:t xml:space="preserve"> unions in America get a bad rap. In Europe, they are viewed as an important part of the overall economic landscape, and a key reason wages have remained high in the face of global competition. Sadly, </w:t>
      </w:r>
      <w:r w:rsidRPr="00722DFA">
        <w:rPr>
          <w:rStyle w:val="StyleUnderline"/>
        </w:rPr>
        <w:t>in the US, employers typically see unions as sclerotic enforcers of rigid and antiquated rules</w:t>
      </w:r>
      <w:r w:rsidRPr="007A4EFB">
        <w:rPr>
          <w:sz w:val="16"/>
        </w:rPr>
        <w:t xml:space="preserve">, </w:t>
      </w:r>
      <w:r w:rsidRPr="00722DFA">
        <w:rPr>
          <w:rStyle w:val="StyleUnderline"/>
        </w:rPr>
        <w:t>entities to be squashed rather than worked with</w:t>
      </w:r>
      <w:r w:rsidRPr="007A4EFB">
        <w:rPr>
          <w:sz w:val="16"/>
        </w:rPr>
        <w:t xml:space="preserve">. Donald </w:t>
      </w:r>
      <w:r w:rsidRPr="00722DFA">
        <w:rPr>
          <w:rStyle w:val="StyleUnderline"/>
        </w:rPr>
        <w:t>Trump certainly agrees</w:t>
      </w:r>
      <w:r w:rsidRPr="007A4EFB">
        <w:rPr>
          <w:sz w:val="16"/>
        </w:rPr>
        <w:t xml:space="preserve">. Getting rid of what’s left of the American </w:t>
      </w:r>
      <w:proofErr w:type="spellStart"/>
      <w:r w:rsidRPr="007A4EFB">
        <w:rPr>
          <w:sz w:val="16"/>
        </w:rPr>
        <w:t>labour</w:t>
      </w:r>
      <w:proofErr w:type="spellEnd"/>
      <w:r w:rsidRPr="007A4EFB">
        <w:rPr>
          <w:sz w:val="16"/>
        </w:rPr>
        <w:t xml:space="preserve"> movement has been a public goal of his, one that will probably be in the news again this autumn, as legislation and court cases that could defund public sector unions will be back on the front burner. Meanwhile, Democrats failed to even mention the word union in their new “Better Deal” economic plan announced last week.</w:t>
      </w:r>
    </w:p>
    <w:p w14:paraId="05656829" w14:textId="77777777" w:rsidR="00A65CCF" w:rsidRPr="007A4EFB" w:rsidRDefault="00A65CCF" w:rsidP="00A65CCF">
      <w:pPr>
        <w:rPr>
          <w:sz w:val="16"/>
        </w:rPr>
      </w:pPr>
      <w:r w:rsidRPr="007A4EFB">
        <w:rPr>
          <w:sz w:val="16"/>
        </w:rPr>
        <w:t xml:space="preserve">Yet </w:t>
      </w:r>
      <w:r w:rsidRPr="00895F20">
        <w:rPr>
          <w:rStyle w:val="StyleUnderline"/>
          <w:highlight w:val="green"/>
        </w:rPr>
        <w:t xml:space="preserve">you could easily argue that a </w:t>
      </w:r>
      <w:proofErr w:type="spellStart"/>
      <w:r w:rsidRPr="00895F20">
        <w:rPr>
          <w:rStyle w:val="StyleUnderline"/>
          <w:highlight w:val="green"/>
        </w:rPr>
        <w:t>revitalised</w:t>
      </w:r>
      <w:proofErr w:type="spellEnd"/>
      <w:r w:rsidRPr="00895F20">
        <w:rPr>
          <w:rStyle w:val="StyleUnderline"/>
          <w:highlight w:val="green"/>
        </w:rPr>
        <w:t xml:space="preserve"> </w:t>
      </w:r>
      <w:proofErr w:type="spellStart"/>
      <w:r w:rsidRPr="00895F20">
        <w:rPr>
          <w:rStyle w:val="StyleUnderline"/>
          <w:highlight w:val="green"/>
        </w:rPr>
        <w:t>labour</w:t>
      </w:r>
      <w:proofErr w:type="spellEnd"/>
      <w:r w:rsidRPr="00895F20">
        <w:rPr>
          <w:rStyle w:val="StyleUnderline"/>
          <w:highlight w:val="green"/>
        </w:rPr>
        <w:t xml:space="preserve"> movement is exactly what the US needs right now</w:t>
      </w:r>
      <w:r w:rsidRPr="007A4EFB">
        <w:rPr>
          <w:sz w:val="16"/>
        </w:rPr>
        <w:t xml:space="preserve">. The </w:t>
      </w:r>
      <w:proofErr w:type="spellStart"/>
      <w:r w:rsidRPr="007A4EFB">
        <w:rPr>
          <w:sz w:val="16"/>
        </w:rPr>
        <w:t>labour</w:t>
      </w:r>
      <w:proofErr w:type="spellEnd"/>
      <w:r w:rsidRPr="007A4EFB">
        <w:rPr>
          <w:sz w:val="16"/>
        </w:rPr>
        <w:t xml:space="preserve"> share of the overall economic pie is at a post-second world war low, which is an enormous problem in an economy that is 70 per cent dependent on consumer spending. The demise of the traditional union movement (which represents only 10.7 per cent of the American workforce today, half of what it was in the early 1980s), is one of the biggest contributors to that problem.</w:t>
      </w:r>
      <w:r w:rsidRPr="00722DFA">
        <w:rPr>
          <w:rStyle w:val="StyleUnderline"/>
        </w:rPr>
        <w:t xml:space="preserve"> </w:t>
      </w:r>
      <w:proofErr w:type="spellStart"/>
      <w:r w:rsidRPr="00895F20">
        <w:rPr>
          <w:rStyle w:val="StyleUnderline"/>
          <w:highlight w:val="green"/>
        </w:rPr>
        <w:t>Labour</w:t>
      </w:r>
      <w:proofErr w:type="spellEnd"/>
      <w:r w:rsidRPr="00895F20">
        <w:rPr>
          <w:rStyle w:val="StyleUnderline"/>
          <w:highlight w:val="green"/>
        </w:rPr>
        <w:t xml:space="preserve"> simply has no bargaining power these days, an issue </w:t>
      </w:r>
      <w:r w:rsidRPr="00895F20">
        <w:rPr>
          <w:rStyle w:val="Emphasis"/>
          <w:highlight w:val="green"/>
        </w:rPr>
        <w:t>exacerbated by the gig economy and automation</w:t>
      </w:r>
      <w:r w:rsidRPr="00895F20">
        <w:rPr>
          <w:rStyle w:val="StyleUnderline"/>
          <w:highlight w:val="green"/>
        </w:rPr>
        <w:t>.</w:t>
      </w:r>
    </w:p>
    <w:p w14:paraId="1E59A47E" w14:textId="77777777" w:rsidR="00A65CCF" w:rsidRPr="007A4EFB" w:rsidRDefault="00A65CCF" w:rsidP="00A65CCF">
      <w:pPr>
        <w:rPr>
          <w:sz w:val="16"/>
        </w:rPr>
      </w:pPr>
      <w:r w:rsidRPr="00895F20">
        <w:rPr>
          <w:rStyle w:val="StyleUnderline"/>
          <w:highlight w:val="green"/>
        </w:rPr>
        <w:t xml:space="preserve">Yet there are signs that a new kind of </w:t>
      </w:r>
      <w:proofErr w:type="spellStart"/>
      <w:r w:rsidRPr="00895F20">
        <w:rPr>
          <w:rStyle w:val="StyleUnderline"/>
          <w:highlight w:val="green"/>
        </w:rPr>
        <w:t>labour</w:t>
      </w:r>
      <w:proofErr w:type="spellEnd"/>
      <w:r w:rsidRPr="00895F20">
        <w:rPr>
          <w:rStyle w:val="StyleUnderline"/>
          <w:highlight w:val="green"/>
        </w:rPr>
        <w:t xml:space="preserve"> movement may be brewing</w:t>
      </w:r>
      <w:r w:rsidRPr="007A4EFB">
        <w:rPr>
          <w:sz w:val="16"/>
        </w:rPr>
        <w:t xml:space="preserve">. Consider </w:t>
      </w:r>
      <w:r w:rsidRPr="00722DFA">
        <w:rPr>
          <w:rStyle w:val="StyleUnderline"/>
        </w:rPr>
        <w:t>the recent growth of the Freelancers Union</w:t>
      </w:r>
      <w:r w:rsidRPr="007A4EFB">
        <w:rPr>
          <w:sz w:val="16"/>
        </w:rPr>
        <w:t xml:space="preserve">, which </w:t>
      </w:r>
      <w:r w:rsidRPr="00722DFA">
        <w:rPr>
          <w:rStyle w:val="StyleUnderline"/>
        </w:rPr>
        <w:t>represents some 350,000 workers, mainly</w:t>
      </w:r>
      <w:r w:rsidRPr="007A4EFB">
        <w:rPr>
          <w:sz w:val="16"/>
        </w:rPr>
        <w:t xml:space="preserve"> in major </w:t>
      </w:r>
      <w:r w:rsidRPr="00722DFA">
        <w:rPr>
          <w:rStyle w:val="StyleUnderline"/>
        </w:rPr>
        <w:t>urban</w:t>
      </w:r>
      <w:r w:rsidRPr="007A4EFB">
        <w:rPr>
          <w:sz w:val="16"/>
        </w:rPr>
        <w:t xml:space="preserve"> areas. Unlike traditional </w:t>
      </w:r>
      <w:r w:rsidRPr="00BA2569">
        <w:rPr>
          <w:rStyle w:val="StyleUnderline"/>
        </w:rPr>
        <w:t>unions</w:t>
      </w:r>
      <w:r w:rsidRPr="007A4EFB">
        <w:rPr>
          <w:sz w:val="16"/>
        </w:rPr>
        <w:t xml:space="preserve">, </w:t>
      </w:r>
      <w:r w:rsidRPr="00722DFA">
        <w:rPr>
          <w:rStyle w:val="StyleUnderline"/>
        </w:rPr>
        <w:t>where dues are collected by law</w:t>
      </w:r>
      <w:r w:rsidRPr="007A4EFB">
        <w:rPr>
          <w:sz w:val="16"/>
        </w:rPr>
        <w:t xml:space="preserve"> and workers tend to be in public service industries or areas like building trades and manufacturing, the Freelancers Union caters to higher level service workers (writers, graphic artists, photographers). This underscores the changing nature of what it means to be “working class”. If you consider it merely in terms of a dollar per hour figure, many such white-collar freelancers would not count. But if you consider it in terms of job insecurity, as many leftwing economists increasingly do, then these workers absolutely have similar challenges and concerns, from a lack of pensions and healthcare to an increasing vulnerability to being undercut by job replacing technologies, which are moving higher up the economic food chain.</w:t>
      </w:r>
    </w:p>
    <w:p w14:paraId="70084711" w14:textId="77777777" w:rsidR="00A65CCF" w:rsidRPr="007A4EFB" w:rsidRDefault="00A65CCF" w:rsidP="00A65CCF">
      <w:pPr>
        <w:rPr>
          <w:sz w:val="16"/>
        </w:rPr>
      </w:pPr>
      <w:r w:rsidRPr="00722DFA">
        <w:rPr>
          <w:rStyle w:val="StyleUnderline"/>
        </w:rPr>
        <w:t>The economic and political potential</w:t>
      </w:r>
      <w:r w:rsidRPr="007A4EFB">
        <w:rPr>
          <w:sz w:val="16"/>
        </w:rPr>
        <w:t xml:space="preserve"> of that mix appeals to Freelancers Union founder Sara Horowitz. “Ideologically, I come out of the Jewish </w:t>
      </w:r>
      <w:proofErr w:type="spellStart"/>
      <w:r w:rsidRPr="007A4EFB">
        <w:rPr>
          <w:sz w:val="16"/>
        </w:rPr>
        <w:t>labour</w:t>
      </w:r>
      <w:proofErr w:type="spellEnd"/>
      <w:r w:rsidRPr="007A4EFB">
        <w:rPr>
          <w:sz w:val="16"/>
        </w:rPr>
        <w:t xml:space="preserve"> movement of the 1920s, which included not only garment factory workers but also small entrepreneurs.” Indeed, she has brought an interesting mix of entrepreneurial zeal and strategic thinking to her community. The Freelancers Union was, for example, instrumental in getting a law passed in New York City which allows independent contractors to sue for double damages and legal fees when clients fail to pay.</w:t>
      </w:r>
    </w:p>
    <w:p w14:paraId="089B5A74" w14:textId="77777777" w:rsidR="00A65CCF" w:rsidRPr="007A4EFB" w:rsidRDefault="00A65CCF" w:rsidP="00A65CCF">
      <w:pPr>
        <w:rPr>
          <w:sz w:val="16"/>
        </w:rPr>
      </w:pPr>
      <w:r w:rsidRPr="007A4EFB">
        <w:rPr>
          <w:sz w:val="16"/>
        </w:rPr>
        <w:t xml:space="preserve">The </w:t>
      </w:r>
      <w:proofErr w:type="spellStart"/>
      <w:r w:rsidRPr="007A4EFB">
        <w:rPr>
          <w:sz w:val="16"/>
        </w:rPr>
        <w:t>favourable</w:t>
      </w:r>
      <w:proofErr w:type="spellEnd"/>
      <w:r w:rsidRPr="007A4EFB">
        <w:rPr>
          <w:sz w:val="16"/>
        </w:rPr>
        <w:t xml:space="preserve"> view of unions has traction among young people on both sides of the political aisle</w:t>
      </w:r>
    </w:p>
    <w:p w14:paraId="4AE9D09B" w14:textId="77777777" w:rsidR="00A65CCF" w:rsidRPr="007A4EFB" w:rsidRDefault="00A65CCF" w:rsidP="00A65CCF">
      <w:pPr>
        <w:rPr>
          <w:sz w:val="16"/>
        </w:rPr>
      </w:pPr>
      <w:proofErr w:type="spellStart"/>
      <w:r w:rsidRPr="007A4EFB">
        <w:rPr>
          <w:sz w:val="16"/>
        </w:rPr>
        <w:t>Ms</w:t>
      </w:r>
      <w:proofErr w:type="spellEnd"/>
      <w:r w:rsidRPr="007A4EFB">
        <w:rPr>
          <w:sz w:val="16"/>
        </w:rPr>
        <w:t xml:space="preserve"> Horowitz’s group subsequently developed an app to help members find lawyers who would take on their cases, and since most of those legal professionals were independent or working for small firms, she began </w:t>
      </w:r>
      <w:proofErr w:type="spellStart"/>
      <w:r w:rsidRPr="007A4EFB">
        <w:rPr>
          <w:sz w:val="16"/>
        </w:rPr>
        <w:t>organising</w:t>
      </w:r>
      <w:proofErr w:type="spellEnd"/>
      <w:r w:rsidRPr="007A4EFB">
        <w:rPr>
          <w:sz w:val="16"/>
        </w:rPr>
        <w:t xml:space="preserve"> them too (she plans to take this strategy into other areas like the accounting profession). “I get concerned when the </w:t>
      </w:r>
      <w:proofErr w:type="spellStart"/>
      <w:r w:rsidRPr="007A4EFB">
        <w:rPr>
          <w:sz w:val="16"/>
        </w:rPr>
        <w:t>labour</w:t>
      </w:r>
      <w:proofErr w:type="spellEnd"/>
      <w:r w:rsidRPr="007A4EFB">
        <w:rPr>
          <w:sz w:val="16"/>
        </w:rPr>
        <w:t xml:space="preserve"> movement is defined narrowly,” says </w:t>
      </w:r>
      <w:proofErr w:type="spellStart"/>
      <w:r w:rsidRPr="007A4EFB">
        <w:rPr>
          <w:sz w:val="16"/>
        </w:rPr>
        <w:t>Ms</w:t>
      </w:r>
      <w:proofErr w:type="spellEnd"/>
      <w:r w:rsidRPr="007A4EFB">
        <w:rPr>
          <w:sz w:val="16"/>
        </w:rPr>
        <w:t xml:space="preserve"> Horowitz, who wants Democrats to better link the concerns of a full range of workers of all incomes.</w:t>
      </w:r>
    </w:p>
    <w:p w14:paraId="06F4BA8E" w14:textId="77777777" w:rsidR="00A65CCF" w:rsidRPr="007A4EFB" w:rsidRDefault="00A65CCF" w:rsidP="00A65CCF">
      <w:pPr>
        <w:rPr>
          <w:sz w:val="16"/>
        </w:rPr>
      </w:pPr>
      <w:r w:rsidRPr="007A4EFB">
        <w:rPr>
          <w:sz w:val="16"/>
        </w:rPr>
        <w:t xml:space="preserve">It could be an opportune moment to do so. A Pew Foundation study shows that millennials have different views about unions than their parents do. Positive feelings about unions have been growing since a low point around 2010 — 48 per cent of the population believes that unions are a good thing — but millennials have the most positive view. </w:t>
      </w:r>
      <w:proofErr w:type="spellStart"/>
      <w:r w:rsidRPr="007A4EFB">
        <w:rPr>
          <w:sz w:val="16"/>
        </w:rPr>
        <w:t>Kashana</w:t>
      </w:r>
      <w:proofErr w:type="spellEnd"/>
      <w:r w:rsidRPr="007A4EFB">
        <w:rPr>
          <w:sz w:val="16"/>
        </w:rPr>
        <w:t xml:space="preserve"> </w:t>
      </w:r>
      <w:proofErr w:type="spellStart"/>
      <w:r w:rsidRPr="007A4EFB">
        <w:rPr>
          <w:sz w:val="16"/>
        </w:rPr>
        <w:t>Cauley</w:t>
      </w:r>
      <w:proofErr w:type="spellEnd"/>
      <w:r w:rsidRPr="007A4EFB">
        <w:rPr>
          <w:sz w:val="16"/>
        </w:rPr>
        <w:t xml:space="preserve">, a writer for the </w:t>
      </w:r>
      <w:proofErr w:type="spellStart"/>
      <w:r w:rsidRPr="007A4EFB">
        <w:rPr>
          <w:sz w:val="16"/>
        </w:rPr>
        <w:t>The</w:t>
      </w:r>
      <w:proofErr w:type="spellEnd"/>
      <w:r w:rsidRPr="007A4EFB">
        <w:rPr>
          <w:sz w:val="16"/>
        </w:rPr>
        <w:t xml:space="preserve"> Daily Show with Trevor Noah, recently wrote in the New York Times on the topic, calling for millennials to fight back at a time when “the government wants to disembowel public and private healthcare and when wages are on the decline”, by joining “existing unions or </w:t>
      </w:r>
      <w:proofErr w:type="spellStart"/>
      <w:r w:rsidRPr="007A4EFB">
        <w:rPr>
          <w:sz w:val="16"/>
        </w:rPr>
        <w:t>unionise</w:t>
      </w:r>
      <w:proofErr w:type="spellEnd"/>
      <w:r w:rsidRPr="007A4EFB">
        <w:rPr>
          <w:sz w:val="16"/>
        </w:rPr>
        <w:t xml:space="preserve"> ourselves”.</w:t>
      </w:r>
    </w:p>
    <w:p w14:paraId="75A590CE" w14:textId="77777777" w:rsidR="00A65CCF" w:rsidRPr="007A4EFB" w:rsidRDefault="00A65CCF" w:rsidP="00A65CCF">
      <w:pPr>
        <w:rPr>
          <w:sz w:val="16"/>
        </w:rPr>
      </w:pPr>
      <w:r w:rsidRPr="007A4EFB">
        <w:rPr>
          <w:sz w:val="16"/>
        </w:rPr>
        <w:t xml:space="preserve">Interestingly, this view has traction among young people on both sides of the political aisle. Half of conservative millennials actually support unions, compared with only 24 per cent of older Republicans, in large part because of concerns about their upward mobility (Republicans with less education are more likely to view unions </w:t>
      </w:r>
      <w:proofErr w:type="spellStart"/>
      <w:r w:rsidRPr="007A4EFB">
        <w:rPr>
          <w:sz w:val="16"/>
        </w:rPr>
        <w:t>favourably</w:t>
      </w:r>
      <w:proofErr w:type="spellEnd"/>
      <w:r w:rsidRPr="007A4EFB">
        <w:rPr>
          <w:sz w:val="16"/>
        </w:rPr>
        <w:t>).</w:t>
      </w:r>
    </w:p>
    <w:p w14:paraId="6BB12A04" w14:textId="77777777" w:rsidR="00A65CCF" w:rsidRPr="007A4EFB" w:rsidRDefault="00A65CCF" w:rsidP="00A65CCF">
      <w:pPr>
        <w:rPr>
          <w:sz w:val="16"/>
        </w:rPr>
      </w:pPr>
      <w:r w:rsidRPr="007A4EFB">
        <w:rPr>
          <w:sz w:val="16"/>
        </w:rPr>
        <w:t xml:space="preserve">This presents a major opportunity for Democrats. They need to make sure that their party is not captured by coastal libertarians — who are viewed even less </w:t>
      </w:r>
      <w:proofErr w:type="spellStart"/>
      <w:r w:rsidRPr="007A4EFB">
        <w:rPr>
          <w:sz w:val="16"/>
        </w:rPr>
        <w:t>favourably</w:t>
      </w:r>
      <w:proofErr w:type="spellEnd"/>
      <w:r w:rsidRPr="007A4EFB">
        <w:rPr>
          <w:sz w:val="16"/>
        </w:rPr>
        <w:t xml:space="preserve"> than heartland authoritarians by the majority of Americans — if they want to win in midterm elections in 2018, not to mention the 2020 presidential election.</w:t>
      </w:r>
    </w:p>
    <w:p w14:paraId="06A5CCF9" w14:textId="77777777" w:rsidR="00A65CCF" w:rsidRDefault="00A65CCF" w:rsidP="00A65CCF">
      <w:r w:rsidRPr="00895F20">
        <w:rPr>
          <w:rStyle w:val="StyleUnderline"/>
          <w:highlight w:val="green"/>
        </w:rPr>
        <w:t xml:space="preserve">It is no stretch to say that the power imbalances between the corporate sector and </w:t>
      </w:r>
      <w:proofErr w:type="spellStart"/>
      <w:r w:rsidRPr="00895F20">
        <w:rPr>
          <w:rStyle w:val="StyleUnderline"/>
          <w:highlight w:val="green"/>
        </w:rPr>
        <w:t>labour</w:t>
      </w:r>
      <w:proofErr w:type="spellEnd"/>
      <w:r w:rsidRPr="00895F20">
        <w:rPr>
          <w:rStyle w:val="StyleUnderline"/>
          <w:highlight w:val="green"/>
        </w:rPr>
        <w:t xml:space="preserve"> are just as extreme today as they were in the 1930s</w:t>
      </w:r>
      <w:r>
        <w:t xml:space="preserve">, </w:t>
      </w:r>
      <w:r w:rsidRPr="00EC2974">
        <w:rPr>
          <w:rStyle w:val="StyleUnderline"/>
        </w:rPr>
        <w:t xml:space="preserve">when the last major American </w:t>
      </w:r>
      <w:proofErr w:type="spellStart"/>
      <w:r w:rsidRPr="00EC2974">
        <w:rPr>
          <w:rStyle w:val="StyleUnderline"/>
        </w:rPr>
        <w:t>labour</w:t>
      </w:r>
      <w:proofErr w:type="spellEnd"/>
      <w:r w:rsidRPr="00EC2974">
        <w:rPr>
          <w:rStyle w:val="StyleUnderline"/>
        </w:rPr>
        <w:t xml:space="preserve"> movement rose up</w:t>
      </w:r>
      <w:r>
        <w:t xml:space="preserve">. </w:t>
      </w:r>
      <w:r w:rsidRPr="00EC2974">
        <w:rPr>
          <w:rStyle w:val="StyleUnderline"/>
        </w:rPr>
        <w:t>The difference this time is merely in who is being affected by that imbalance</w:t>
      </w:r>
      <w:r>
        <w:t xml:space="preserve"> — </w:t>
      </w:r>
      <w:r w:rsidRPr="00895F20">
        <w:rPr>
          <w:rStyle w:val="Emphasis"/>
          <w:highlight w:val="green"/>
        </w:rPr>
        <w:t>software engineers</w:t>
      </w:r>
      <w:r w:rsidRPr="00895F20">
        <w:rPr>
          <w:highlight w:val="green"/>
        </w:rPr>
        <w:t xml:space="preserve">, </w:t>
      </w:r>
      <w:r w:rsidRPr="00895F20">
        <w:rPr>
          <w:rStyle w:val="Emphasis"/>
          <w:highlight w:val="green"/>
        </w:rPr>
        <w:t>web designers</w:t>
      </w:r>
      <w:r w:rsidRPr="00895F20">
        <w:rPr>
          <w:highlight w:val="green"/>
        </w:rPr>
        <w:t xml:space="preserve">, </w:t>
      </w:r>
      <w:r w:rsidRPr="00895F20">
        <w:rPr>
          <w:rStyle w:val="Emphasis"/>
          <w:highlight w:val="green"/>
        </w:rPr>
        <w:t>bus drivers</w:t>
      </w:r>
      <w:r w:rsidRPr="00895F20">
        <w:rPr>
          <w:highlight w:val="green"/>
        </w:rPr>
        <w:t xml:space="preserve"> </w:t>
      </w:r>
      <w:r w:rsidRPr="00895F20">
        <w:rPr>
          <w:rStyle w:val="Emphasis"/>
          <w:highlight w:val="green"/>
        </w:rPr>
        <w:t>and</w:t>
      </w:r>
      <w:r w:rsidRPr="00895F20">
        <w:rPr>
          <w:highlight w:val="green"/>
        </w:rPr>
        <w:t xml:space="preserve"> </w:t>
      </w:r>
      <w:r w:rsidRPr="00895F20">
        <w:rPr>
          <w:rStyle w:val="Emphasis"/>
          <w:highlight w:val="green"/>
        </w:rPr>
        <w:t>schoolteachers alike</w:t>
      </w:r>
      <w:r>
        <w:t>. Politicians who can craft an economic agenda that speaks to the increasingly shared concerns of all these groups will do well for themselves, and the economy as a whole. And they might even use the word union while they are at it.</w:t>
      </w:r>
    </w:p>
    <w:p w14:paraId="21B52721" w14:textId="77777777" w:rsidR="00A65CCF" w:rsidRDefault="00A65CCF" w:rsidP="00A65CCF"/>
    <w:p w14:paraId="3DAAD915" w14:textId="77777777" w:rsidR="00A65CCF" w:rsidRDefault="00A65CCF" w:rsidP="00A65CCF">
      <w:pPr>
        <w:pStyle w:val="Heading3"/>
      </w:pPr>
      <w:r>
        <w:t>Private Sector</w:t>
      </w:r>
    </w:p>
    <w:p w14:paraId="5E56C807" w14:textId="77777777" w:rsidR="00A65CCF" w:rsidRDefault="00A65CCF" w:rsidP="00A65CCF">
      <w:pPr>
        <w:pStyle w:val="Heading4"/>
      </w:pPr>
      <w:r>
        <w:t xml:space="preserve">Decline in </w:t>
      </w:r>
      <w:r w:rsidRPr="006B4161">
        <w:rPr>
          <w:u w:val="single"/>
        </w:rPr>
        <w:t>membership</w:t>
      </w:r>
      <w:r>
        <w:t xml:space="preserve"> in the </w:t>
      </w:r>
      <w:r w:rsidRPr="006B4161">
        <w:rPr>
          <w:u w:val="single"/>
        </w:rPr>
        <w:t>private sector</w:t>
      </w:r>
      <w:r>
        <w:t xml:space="preserve"> and multiple alt causes </w:t>
      </w:r>
    </w:p>
    <w:p w14:paraId="4244A6BC" w14:textId="77777777" w:rsidR="00A65CCF" w:rsidRPr="006B4161" w:rsidRDefault="00A65CCF" w:rsidP="00A65CCF">
      <w:pPr>
        <w:pStyle w:val="ListParagraph"/>
        <w:numPr>
          <w:ilvl w:val="0"/>
          <w:numId w:val="15"/>
        </w:numPr>
      </w:pPr>
      <w:r>
        <w:t>Workers beliefs, Public Perceptions, Communication, Government</w:t>
      </w:r>
    </w:p>
    <w:p w14:paraId="5EBD4D3E" w14:textId="77777777" w:rsidR="00A65CCF" w:rsidRPr="006B4161" w:rsidRDefault="00A65CCF" w:rsidP="00A65CCF">
      <w:proofErr w:type="spellStart"/>
      <w:r w:rsidRPr="006B4161">
        <w:rPr>
          <w:rStyle w:val="Style13ptBold"/>
        </w:rPr>
        <w:t>Heidecker</w:t>
      </w:r>
      <w:proofErr w:type="spellEnd"/>
      <w:r w:rsidRPr="006B4161">
        <w:rPr>
          <w:rStyle w:val="Style13ptBold"/>
        </w:rPr>
        <w:t xml:space="preserve"> 13 – </w:t>
      </w:r>
      <w:r>
        <w:t xml:space="preserve">Perry </w:t>
      </w:r>
      <w:proofErr w:type="spellStart"/>
      <w:r>
        <w:t>Heidecker</w:t>
      </w:r>
      <w:proofErr w:type="spellEnd"/>
      <w:r>
        <w:t xml:space="preserve">, </w:t>
      </w:r>
      <w:proofErr w:type="spellStart"/>
      <w:r>
        <w:t>Heidecker</w:t>
      </w:r>
      <w:proofErr w:type="spellEnd"/>
      <w:r>
        <w:t xml:space="preserve"> is senior counsel for </w:t>
      </w:r>
      <w:proofErr w:type="spellStart"/>
      <w:r>
        <w:t>Milman</w:t>
      </w:r>
      <w:proofErr w:type="spellEnd"/>
      <w:r>
        <w:t xml:space="preserve"> </w:t>
      </w:r>
      <w:proofErr w:type="spellStart"/>
      <w:r>
        <w:t>Labuda</w:t>
      </w:r>
      <w:proofErr w:type="spellEnd"/>
      <w:r>
        <w:t xml:space="preserve"> Law Group PLLC, 4-24-2013, "Four Reasons For The Decline In Union Membership," </w:t>
      </w:r>
      <w:proofErr w:type="spellStart"/>
      <w:r>
        <w:t>CleanLink</w:t>
      </w:r>
      <w:proofErr w:type="spellEnd"/>
      <w:r>
        <w:t xml:space="preserve">, </w:t>
      </w:r>
      <w:hyperlink r:id="rId45" w:history="1">
        <w:r w:rsidRPr="00903D78">
          <w:rPr>
            <w:rStyle w:val="Hyperlink"/>
          </w:rPr>
          <w:t>https://www.cleanlink.com/cp/article/Four-Reasons-For-The-Decline-In-Union-Membership--15514</w:t>
        </w:r>
      </w:hyperlink>
      <w:r>
        <w:t xml:space="preserve"> KKC</w:t>
      </w:r>
    </w:p>
    <w:p w14:paraId="1F492049" w14:textId="77777777" w:rsidR="00A65CCF" w:rsidRPr="006B4161" w:rsidRDefault="00A65CCF" w:rsidP="00A65CCF">
      <w:pPr>
        <w:rPr>
          <w:sz w:val="16"/>
        </w:rPr>
      </w:pPr>
      <w:r w:rsidRPr="00895F20">
        <w:rPr>
          <w:rStyle w:val="StyleUnderline"/>
          <w:highlight w:val="green"/>
        </w:rPr>
        <w:t xml:space="preserve">The percentage of workers in the </w:t>
      </w:r>
      <w:r w:rsidRPr="00895F20">
        <w:rPr>
          <w:rStyle w:val="Emphasis"/>
          <w:highlight w:val="green"/>
        </w:rPr>
        <w:t>private sector</w:t>
      </w:r>
      <w:r w:rsidRPr="006B4161">
        <w:rPr>
          <w:rStyle w:val="StyleUnderline"/>
        </w:rPr>
        <w:t xml:space="preserve"> </w:t>
      </w:r>
      <w:r w:rsidRPr="00895F20">
        <w:rPr>
          <w:rStyle w:val="StyleUnderline"/>
          <w:highlight w:val="green"/>
        </w:rPr>
        <w:t xml:space="preserve">who belong to labor unions has </w:t>
      </w:r>
      <w:r w:rsidRPr="00895F20">
        <w:rPr>
          <w:rStyle w:val="Emphasis"/>
          <w:highlight w:val="green"/>
        </w:rPr>
        <w:t>shrunk to 6.9 percent</w:t>
      </w:r>
      <w:r w:rsidRPr="006B4161">
        <w:rPr>
          <w:sz w:val="16"/>
        </w:rPr>
        <w:t xml:space="preserve">. Labor historians report that this is </w:t>
      </w:r>
      <w:r w:rsidRPr="006B4161">
        <w:rPr>
          <w:rStyle w:val="StyleUnderline"/>
        </w:rPr>
        <w:t>the lowest rate</w:t>
      </w:r>
      <w:r w:rsidRPr="006B4161">
        <w:rPr>
          <w:sz w:val="16"/>
        </w:rPr>
        <w:t xml:space="preserve"> of union membership in America </w:t>
      </w:r>
      <w:r w:rsidRPr="006B4161">
        <w:rPr>
          <w:rStyle w:val="StyleUnderline"/>
        </w:rPr>
        <w:t>since 1910</w:t>
      </w:r>
      <w:r w:rsidRPr="006B4161">
        <w:rPr>
          <w:sz w:val="16"/>
        </w:rPr>
        <w:t xml:space="preserve">. </w:t>
      </w:r>
      <w:r w:rsidRPr="00895F20">
        <w:rPr>
          <w:rStyle w:val="StyleUnderline"/>
          <w:highlight w:val="green"/>
        </w:rPr>
        <w:t>Despite</w:t>
      </w:r>
      <w:r w:rsidRPr="006B4161">
        <w:rPr>
          <w:sz w:val="16"/>
        </w:rPr>
        <w:t xml:space="preserve"> the expenditure of vast amounts of </w:t>
      </w:r>
      <w:r w:rsidRPr="00895F20">
        <w:rPr>
          <w:rStyle w:val="StyleUnderline"/>
          <w:highlight w:val="green"/>
        </w:rPr>
        <w:t>money, effort and government influence</w:t>
      </w:r>
      <w:r w:rsidRPr="006B4161">
        <w:rPr>
          <w:sz w:val="16"/>
        </w:rPr>
        <w:t xml:space="preserve"> by the labor movement, </w:t>
      </w:r>
      <w:r w:rsidRPr="00895F20">
        <w:rPr>
          <w:rStyle w:val="Emphasis"/>
          <w:highlight w:val="green"/>
        </w:rPr>
        <w:t>this trend shows every prospect of continuing</w:t>
      </w:r>
      <w:r w:rsidRPr="006B4161">
        <w:rPr>
          <w:rStyle w:val="Emphasis"/>
        </w:rPr>
        <w:t xml:space="preserve">. </w:t>
      </w:r>
      <w:r w:rsidRPr="006B4161">
        <w:rPr>
          <w:sz w:val="16"/>
        </w:rPr>
        <w:t>How did union membership decline so much?</w:t>
      </w:r>
    </w:p>
    <w:p w14:paraId="5368656A" w14:textId="77777777" w:rsidR="00A65CCF" w:rsidRPr="006B4161" w:rsidRDefault="00A65CCF" w:rsidP="00A65CCF">
      <w:pPr>
        <w:rPr>
          <w:sz w:val="16"/>
        </w:rPr>
      </w:pPr>
      <w:r w:rsidRPr="006B4161">
        <w:rPr>
          <w:sz w:val="16"/>
        </w:rPr>
        <w:t>Simply put, American workers now see the unions as part of the problem, not part of the solution. There are a number of reasons that account for this negative perception.</w:t>
      </w:r>
    </w:p>
    <w:p w14:paraId="670765A1" w14:textId="77777777" w:rsidR="00A65CCF" w:rsidRPr="006B4161" w:rsidRDefault="00A65CCF" w:rsidP="00A65CCF">
      <w:pPr>
        <w:rPr>
          <w:sz w:val="16"/>
        </w:rPr>
      </w:pPr>
      <w:r w:rsidRPr="00895F20">
        <w:rPr>
          <w:rStyle w:val="Emphasis"/>
          <w:highlight w:val="green"/>
        </w:rPr>
        <w:t>1. Unions often seem irrelevant</w:t>
      </w:r>
      <w:r w:rsidRPr="006B4161">
        <w:rPr>
          <w:sz w:val="16"/>
        </w:rPr>
        <w:t>. In good times, workers don’t need unions to secure increases in wages and benefits because everybody profits from economic prosperity. In bad times, unions can’t protect their members from layoffs, wage and benefit reductions and tougher working conditions. In fact, union contracts often seem to make things worse. The high cost of union labor is often cited as a contributing factor to the demise of many companies. Whole industries have fled the United States, attracted by the lure of cheap foreign labor. Other industries struggle to remain competitive.</w:t>
      </w:r>
    </w:p>
    <w:p w14:paraId="21D2AE54" w14:textId="77777777" w:rsidR="00A65CCF" w:rsidRPr="006B4161" w:rsidRDefault="00A65CCF" w:rsidP="00A65CCF">
      <w:pPr>
        <w:rPr>
          <w:sz w:val="16"/>
        </w:rPr>
      </w:pPr>
      <w:r w:rsidRPr="00895F20">
        <w:rPr>
          <w:rStyle w:val="Emphasis"/>
          <w:highlight w:val="green"/>
        </w:rPr>
        <w:t>2. Unions</w:t>
      </w:r>
      <w:r w:rsidRPr="006B4161">
        <w:rPr>
          <w:sz w:val="16"/>
        </w:rPr>
        <w:t xml:space="preserve"> have a </w:t>
      </w:r>
      <w:r w:rsidRPr="00895F20">
        <w:rPr>
          <w:rStyle w:val="Emphasis"/>
          <w:highlight w:val="green"/>
        </w:rPr>
        <w:t>poor public image</w:t>
      </w:r>
      <w:r w:rsidRPr="00895F20">
        <w:rPr>
          <w:sz w:val="16"/>
          <w:highlight w:val="green"/>
        </w:rPr>
        <w:t xml:space="preserve"> </w:t>
      </w:r>
      <w:r w:rsidRPr="00895F20">
        <w:rPr>
          <w:rStyle w:val="Emphasis"/>
          <w:highlight w:val="green"/>
        </w:rPr>
        <w:t>as</w:t>
      </w:r>
      <w:r w:rsidRPr="006B4161">
        <w:rPr>
          <w:sz w:val="16"/>
        </w:rPr>
        <w:t xml:space="preserve"> being bloated, </w:t>
      </w:r>
      <w:r w:rsidRPr="00895F20">
        <w:rPr>
          <w:rStyle w:val="Emphasis"/>
          <w:highlight w:val="green"/>
        </w:rPr>
        <w:t>inefficient</w:t>
      </w:r>
      <w:r w:rsidRPr="00895F20">
        <w:rPr>
          <w:sz w:val="16"/>
          <w:highlight w:val="green"/>
        </w:rPr>
        <w:t xml:space="preserve"> </w:t>
      </w:r>
      <w:r w:rsidRPr="00895F20">
        <w:rPr>
          <w:rStyle w:val="Emphasis"/>
          <w:highlight w:val="green"/>
        </w:rPr>
        <w:t>and</w:t>
      </w:r>
      <w:r w:rsidRPr="006B4161">
        <w:rPr>
          <w:sz w:val="16"/>
        </w:rPr>
        <w:t xml:space="preserve"> often </w:t>
      </w:r>
      <w:r w:rsidRPr="00895F20">
        <w:rPr>
          <w:rStyle w:val="Emphasis"/>
          <w:highlight w:val="green"/>
        </w:rPr>
        <w:t>downright corrupt</w:t>
      </w:r>
      <w:r w:rsidRPr="006B4161">
        <w:rPr>
          <w:sz w:val="16"/>
        </w:rPr>
        <w:t>. Stories about labor racketeering, mob influence and trials of union officials for embezzlement and bribery are common fare on the evening news. Employers are often able to use this aura of greed and corruption to blunt union organizing campaigns.</w:t>
      </w:r>
    </w:p>
    <w:p w14:paraId="2A768204" w14:textId="77777777" w:rsidR="00A65CCF" w:rsidRPr="006B4161" w:rsidRDefault="00A65CCF" w:rsidP="00A65CCF">
      <w:pPr>
        <w:rPr>
          <w:sz w:val="16"/>
        </w:rPr>
      </w:pPr>
      <w:r w:rsidRPr="00895F20">
        <w:rPr>
          <w:rStyle w:val="Emphasis"/>
          <w:highlight w:val="green"/>
        </w:rPr>
        <w:t>3. Workers</w:t>
      </w:r>
      <w:r w:rsidRPr="006B4161">
        <w:rPr>
          <w:sz w:val="16"/>
        </w:rPr>
        <w:t xml:space="preserve"> are </w:t>
      </w:r>
      <w:r w:rsidRPr="00BA2569">
        <w:rPr>
          <w:sz w:val="16"/>
        </w:rPr>
        <w:t xml:space="preserve">often </w:t>
      </w:r>
      <w:r w:rsidRPr="00895F20">
        <w:rPr>
          <w:rStyle w:val="Emphasis"/>
          <w:highlight w:val="green"/>
        </w:rPr>
        <w:t>“out of sync”</w:t>
      </w:r>
      <w:r w:rsidRPr="00895F20">
        <w:rPr>
          <w:sz w:val="16"/>
          <w:highlight w:val="green"/>
        </w:rPr>
        <w:t xml:space="preserve"> </w:t>
      </w:r>
      <w:r w:rsidRPr="00895F20">
        <w:rPr>
          <w:rStyle w:val="Emphasis"/>
          <w:highlight w:val="green"/>
        </w:rPr>
        <w:t>with</w:t>
      </w:r>
      <w:r w:rsidRPr="00895F20">
        <w:rPr>
          <w:sz w:val="16"/>
          <w:highlight w:val="green"/>
        </w:rPr>
        <w:t xml:space="preserve"> </w:t>
      </w:r>
      <w:r w:rsidRPr="00895F20">
        <w:rPr>
          <w:rStyle w:val="Emphasis"/>
          <w:highlight w:val="green"/>
        </w:rPr>
        <w:t>union politics</w:t>
      </w:r>
      <w:r w:rsidRPr="006B4161">
        <w:rPr>
          <w:sz w:val="16"/>
        </w:rPr>
        <w:t>. The labor movement is perceived as being a vassal the Democratic Party and a champion of liberal causes. These most recently include immigration reform and national healthcare. Vast amounts of money and manpower have devoted to support labor-approved candidates and issues. Yet many workers, particularly in the South, are deeply conservative and simply do not support these causes. They do not want their union dues going to support issues and politicians with which they disagree.</w:t>
      </w:r>
    </w:p>
    <w:p w14:paraId="1F66A175" w14:textId="77777777" w:rsidR="00A65CCF" w:rsidRPr="006B4161" w:rsidRDefault="00A65CCF" w:rsidP="00A65CCF">
      <w:pPr>
        <w:rPr>
          <w:sz w:val="16"/>
        </w:rPr>
      </w:pPr>
      <w:r w:rsidRPr="00895F20">
        <w:rPr>
          <w:rStyle w:val="Emphasis"/>
          <w:highlight w:val="green"/>
        </w:rPr>
        <w:t>4. Most Americans now turn to government, not unions, for basic protections</w:t>
      </w:r>
      <w:r w:rsidRPr="006B4161">
        <w:rPr>
          <w:sz w:val="16"/>
        </w:rPr>
        <w:t>. Workers rely on the government for pensions, healthcare, protection against discrimination and a whole variety of other benefits that were formerly provided exclusively by unions.</w:t>
      </w:r>
    </w:p>
    <w:p w14:paraId="3F4CBC5A" w14:textId="77777777" w:rsidR="00A65CCF" w:rsidRDefault="00A65CCF" w:rsidP="00A65CCF">
      <w:r w:rsidRPr="006B4161">
        <w:rPr>
          <w:rStyle w:val="StyleUnderline"/>
        </w:rPr>
        <w:t>Unless the labor movement finds a way to reverse its long-standing decline</w:t>
      </w:r>
      <w:r>
        <w:t xml:space="preserve">, </w:t>
      </w:r>
      <w:r w:rsidRPr="00895F20">
        <w:rPr>
          <w:rStyle w:val="Emphasis"/>
          <w:highlight w:val="green"/>
        </w:rPr>
        <w:t>unions run the danger of</w:t>
      </w:r>
      <w:r w:rsidRPr="00895F20">
        <w:rPr>
          <w:rStyle w:val="StyleUnderline"/>
          <w:highlight w:val="green"/>
        </w:rPr>
        <w:t xml:space="preserve"> their </w:t>
      </w:r>
      <w:r w:rsidRPr="00895F20">
        <w:rPr>
          <w:rStyle w:val="Emphasis"/>
          <w:highlight w:val="green"/>
        </w:rPr>
        <w:t>membership shrinking into irrelevance</w:t>
      </w:r>
      <w:r w:rsidRPr="00895F20">
        <w:rPr>
          <w:rStyle w:val="StyleUnderline"/>
          <w:highlight w:val="green"/>
        </w:rPr>
        <w:t>.</w:t>
      </w:r>
    </w:p>
    <w:p w14:paraId="7DE2A108" w14:textId="77777777" w:rsidR="00A65CCF" w:rsidRDefault="00A65CCF" w:rsidP="00A65CCF"/>
    <w:p w14:paraId="7A48B606" w14:textId="77777777" w:rsidR="00A65CCF" w:rsidRDefault="00A65CCF" w:rsidP="00A65CCF">
      <w:pPr>
        <w:pStyle w:val="Heading3"/>
      </w:pPr>
      <w:r>
        <w:t>Gig Economy</w:t>
      </w:r>
    </w:p>
    <w:p w14:paraId="527C09C7" w14:textId="77777777" w:rsidR="00A65CCF" w:rsidRDefault="00A65CCF" w:rsidP="00A65CCF">
      <w:pPr>
        <w:pStyle w:val="Heading4"/>
      </w:pPr>
      <w:r>
        <w:t>Gig Economy hurts unions – specifically private sector is tanking</w:t>
      </w:r>
    </w:p>
    <w:p w14:paraId="7B8FEC09" w14:textId="77777777" w:rsidR="00A65CCF" w:rsidRDefault="00A65CCF" w:rsidP="00A65CCF">
      <w:r w:rsidRPr="0009066A">
        <w:rPr>
          <w:rStyle w:val="Style13ptBold"/>
        </w:rPr>
        <w:t xml:space="preserve">Woods 17 – </w:t>
      </w:r>
      <w:r>
        <w:t xml:space="preserve">Alex J. Woods, a researcher at the Oxford Internet Institute, University of Oxford.4-1-2017, "Trade unions, the internet, and surviving the gig economy," </w:t>
      </w:r>
      <w:proofErr w:type="spellStart"/>
      <w:r>
        <w:t>openDemocracy</w:t>
      </w:r>
      <w:proofErr w:type="spellEnd"/>
      <w:r>
        <w:t xml:space="preserve">, </w:t>
      </w:r>
      <w:hyperlink r:id="rId46" w:history="1">
        <w:r w:rsidRPr="00903D78">
          <w:rPr>
            <w:rStyle w:val="Hyperlink"/>
          </w:rPr>
          <w:t>https://www.opendemocracy.net/beyondslavery/alex-j-wood/trade-unions-internet-and-surviving-gig-economy</w:t>
        </w:r>
      </w:hyperlink>
      <w:r>
        <w:t xml:space="preserve"> KKC</w:t>
      </w:r>
    </w:p>
    <w:p w14:paraId="5B5EFFD1" w14:textId="77777777" w:rsidR="00A65CCF" w:rsidRPr="0009066A" w:rsidRDefault="00A65CCF" w:rsidP="00A65CCF">
      <w:pPr>
        <w:rPr>
          <w:sz w:val="16"/>
        </w:rPr>
      </w:pPr>
      <w:r w:rsidRPr="0009066A">
        <w:rPr>
          <w:rStyle w:val="StyleUnderline"/>
        </w:rPr>
        <w:t>These are hard times for trade unions</w:t>
      </w:r>
      <w:r w:rsidRPr="0009066A">
        <w:rPr>
          <w:sz w:val="16"/>
        </w:rPr>
        <w:t xml:space="preserve">. </w:t>
      </w:r>
      <w:r w:rsidRPr="00895F20">
        <w:rPr>
          <w:rStyle w:val="Emphasis"/>
          <w:highlight w:val="green"/>
        </w:rPr>
        <w:t>Private sector union membership in the US is down to under 7% of workers</w:t>
      </w:r>
      <w:r w:rsidRPr="00895F20">
        <w:rPr>
          <w:sz w:val="16"/>
          <w:highlight w:val="green"/>
        </w:rPr>
        <w:t>.</w:t>
      </w:r>
      <w:r w:rsidRPr="0009066A">
        <w:rPr>
          <w:sz w:val="16"/>
        </w:rPr>
        <w:t xml:space="preserve"> While private sector membership in the UK is higher, at 14%, the ability of UK unions to win disputes, outside of some key public services, is nevertheless on the wane. </w:t>
      </w:r>
      <w:r w:rsidRPr="00895F20">
        <w:rPr>
          <w:rStyle w:val="StyleUnderline"/>
          <w:highlight w:val="green"/>
        </w:rPr>
        <w:t>This is clearly demonstrated by the steel industry</w:t>
      </w:r>
      <w:r w:rsidRPr="0009066A">
        <w:rPr>
          <w:sz w:val="16"/>
        </w:rPr>
        <w:t xml:space="preserve">, once a mainstay of the </w:t>
      </w:r>
      <w:proofErr w:type="spellStart"/>
      <w:r w:rsidRPr="0009066A">
        <w:rPr>
          <w:sz w:val="16"/>
        </w:rPr>
        <w:t>labour</w:t>
      </w:r>
      <w:proofErr w:type="spellEnd"/>
      <w:r w:rsidRPr="0009066A">
        <w:rPr>
          <w:sz w:val="16"/>
        </w:rPr>
        <w:t xml:space="preserve"> movement but </w:t>
      </w:r>
      <w:r w:rsidRPr="00895F20">
        <w:rPr>
          <w:rStyle w:val="StyleUnderline"/>
          <w:highlight w:val="green"/>
        </w:rPr>
        <w:t>now a sector in which unions are forced to offer up concessions just keep their members in paid work</w:t>
      </w:r>
      <w:r w:rsidRPr="00895F20">
        <w:rPr>
          <w:sz w:val="16"/>
          <w:highlight w:val="green"/>
        </w:rPr>
        <w:t>.</w:t>
      </w:r>
    </w:p>
    <w:p w14:paraId="6688DA27" w14:textId="77777777" w:rsidR="00A65CCF" w:rsidRPr="006B4161" w:rsidRDefault="00A65CCF" w:rsidP="00A65CCF">
      <w:pPr>
        <w:rPr>
          <w:sz w:val="16"/>
        </w:rPr>
      </w:pPr>
      <w:r w:rsidRPr="0009066A">
        <w:rPr>
          <w:rStyle w:val="StyleUnderline"/>
        </w:rPr>
        <w:t>It is from these weak foundations that unions face the growing winds of change currently ripping through the economy</w:t>
      </w:r>
      <w:r w:rsidRPr="006B4161">
        <w:rPr>
          <w:sz w:val="16"/>
        </w:rPr>
        <w:t xml:space="preserve">. </w:t>
      </w:r>
      <w:r w:rsidRPr="0009066A">
        <w:rPr>
          <w:rStyle w:val="StyleUnderline"/>
        </w:rPr>
        <w:t xml:space="preserve">New economic processes are becoming possible due to the astronomical </w:t>
      </w:r>
      <w:r w:rsidRPr="00895F20">
        <w:rPr>
          <w:rStyle w:val="Emphasis"/>
          <w:highlight w:val="green"/>
        </w:rPr>
        <w:t>growth of personal data</w:t>
      </w:r>
      <w:r w:rsidRPr="006B4161">
        <w:rPr>
          <w:sz w:val="16"/>
        </w:rPr>
        <w:t xml:space="preserve">. This data is </w:t>
      </w:r>
      <w:r w:rsidRPr="0009066A">
        <w:rPr>
          <w:rStyle w:val="StyleUnderline"/>
        </w:rPr>
        <w:t>produced</w:t>
      </w:r>
      <w:r w:rsidRPr="006B4161">
        <w:rPr>
          <w:sz w:val="16"/>
        </w:rPr>
        <w:t xml:space="preserve"> </w:t>
      </w:r>
      <w:r w:rsidRPr="0009066A">
        <w:rPr>
          <w:rStyle w:val="StyleUnderline"/>
        </w:rPr>
        <w:t>as</w:t>
      </w:r>
      <w:r w:rsidRPr="006B4161">
        <w:rPr>
          <w:sz w:val="16"/>
        </w:rPr>
        <w:t xml:space="preserve"> more and more of our </w:t>
      </w:r>
      <w:r w:rsidRPr="0009066A">
        <w:rPr>
          <w:rStyle w:val="StyleUnderline"/>
        </w:rPr>
        <w:t>everyday activities are facilitated by internet-based platforms</w:t>
      </w:r>
      <w:r w:rsidRPr="006B4161">
        <w:rPr>
          <w:sz w:val="16"/>
        </w:rPr>
        <w:t xml:space="preserve"> </w:t>
      </w:r>
      <w:r w:rsidRPr="0009066A">
        <w:rPr>
          <w:rStyle w:val="StyleUnderline"/>
        </w:rPr>
        <w:t>and</w:t>
      </w:r>
      <w:r w:rsidRPr="006B4161">
        <w:rPr>
          <w:sz w:val="16"/>
        </w:rPr>
        <w:t xml:space="preserve"> smartphone </w:t>
      </w:r>
      <w:r w:rsidRPr="0009066A">
        <w:rPr>
          <w:rStyle w:val="StyleUnderline"/>
        </w:rPr>
        <w:t>apps</w:t>
      </w:r>
      <w:r w:rsidRPr="006B4161">
        <w:rPr>
          <w:sz w:val="16"/>
        </w:rPr>
        <w:t xml:space="preserve">. </w:t>
      </w:r>
      <w:r w:rsidRPr="0009066A">
        <w:rPr>
          <w:rStyle w:val="StyleUnderline"/>
        </w:rPr>
        <w:t>We now live in an almost permanent state of connectivity</w:t>
      </w:r>
      <w:r w:rsidRPr="006B4161">
        <w:rPr>
          <w:sz w:val="16"/>
        </w:rPr>
        <w:t xml:space="preserve">. </w:t>
      </w:r>
      <w:r w:rsidRPr="0009066A">
        <w:rPr>
          <w:rStyle w:val="StyleUnderline"/>
        </w:rPr>
        <w:t>The</w:t>
      </w:r>
      <w:r w:rsidRPr="006B4161">
        <w:rPr>
          <w:sz w:val="16"/>
        </w:rPr>
        <w:t xml:space="preserve"> so-called advent of </w:t>
      </w:r>
      <w:r w:rsidRPr="0009066A">
        <w:rPr>
          <w:rStyle w:val="Emphasis"/>
        </w:rPr>
        <w:t>‘</w:t>
      </w:r>
      <w:r w:rsidRPr="00895F20">
        <w:rPr>
          <w:rStyle w:val="Emphasis"/>
          <w:highlight w:val="green"/>
        </w:rPr>
        <w:t>big data’,</w:t>
      </w:r>
      <w:r w:rsidRPr="006B4161">
        <w:rPr>
          <w:sz w:val="16"/>
        </w:rPr>
        <w:t xml:space="preserve"> ‘surveillance capitalism’, ‘self-tracking </w:t>
      </w:r>
      <w:r w:rsidRPr="00895F20">
        <w:rPr>
          <w:rStyle w:val="Emphasis"/>
          <w:highlight w:val="green"/>
        </w:rPr>
        <w:t>technologies’</w:t>
      </w:r>
      <w:r w:rsidRPr="006B4161">
        <w:rPr>
          <w:sz w:val="16"/>
        </w:rPr>
        <w:t xml:space="preserve">, and the ‘quantification’ </w:t>
      </w:r>
      <w:r w:rsidRPr="00895F20">
        <w:rPr>
          <w:rStyle w:val="Emphasis"/>
          <w:highlight w:val="green"/>
        </w:rPr>
        <w:t>and ‘datafication’</w:t>
      </w:r>
      <w:r w:rsidRPr="006B4161">
        <w:rPr>
          <w:sz w:val="16"/>
        </w:rPr>
        <w:t xml:space="preserve"> </w:t>
      </w:r>
      <w:r w:rsidRPr="0009066A">
        <w:rPr>
          <w:rStyle w:val="StyleUnderline"/>
        </w:rPr>
        <w:t>of social life</w:t>
      </w:r>
      <w:r w:rsidRPr="006B4161">
        <w:rPr>
          <w:sz w:val="16"/>
        </w:rPr>
        <w:t xml:space="preserve"> </w:t>
      </w:r>
      <w:r w:rsidRPr="0009066A">
        <w:rPr>
          <w:rStyle w:val="StyleUnderline"/>
        </w:rPr>
        <w:t>is helping to</w:t>
      </w:r>
      <w:r w:rsidRPr="006B4161">
        <w:rPr>
          <w:sz w:val="16"/>
        </w:rPr>
        <w:t xml:space="preserve"> </w:t>
      </w:r>
      <w:r w:rsidRPr="00895F20">
        <w:rPr>
          <w:rStyle w:val="Emphasis"/>
          <w:highlight w:val="green"/>
        </w:rPr>
        <w:t>disrupt long-held business conventions</w:t>
      </w:r>
      <w:r w:rsidRPr="006B4161">
        <w:rPr>
          <w:sz w:val="16"/>
        </w:rPr>
        <w:t xml:space="preserve"> and is enabling a new flexible temporality of capitalism to emerge.  </w:t>
      </w:r>
    </w:p>
    <w:p w14:paraId="2B25F338" w14:textId="77777777" w:rsidR="00A65CCF" w:rsidRPr="006B4161" w:rsidRDefault="00A65CCF" w:rsidP="00A65CCF">
      <w:pPr>
        <w:rPr>
          <w:sz w:val="16"/>
        </w:rPr>
      </w:pPr>
      <w:r w:rsidRPr="0009066A">
        <w:rPr>
          <w:rStyle w:val="StyleUnderline"/>
        </w:rPr>
        <w:t>The wealth of data that now exists about our activities, interests and social groups helps enable ever more sophisticated modelling of demand</w:t>
      </w:r>
      <w:r w:rsidRPr="006B4161">
        <w:rPr>
          <w:sz w:val="16"/>
        </w:rPr>
        <w:t xml:space="preserve">. </w:t>
      </w:r>
      <w:r w:rsidRPr="0009066A">
        <w:rPr>
          <w:rStyle w:val="StyleUnderline"/>
        </w:rPr>
        <w:t xml:space="preserve">If employers can accurately predict demand, this naturally makes closely matching </w:t>
      </w:r>
      <w:proofErr w:type="spellStart"/>
      <w:r w:rsidRPr="0009066A">
        <w:rPr>
          <w:rStyle w:val="StyleUnderline"/>
        </w:rPr>
        <w:t>labour</w:t>
      </w:r>
      <w:proofErr w:type="spellEnd"/>
      <w:r w:rsidRPr="0009066A">
        <w:rPr>
          <w:rStyle w:val="StyleUnderline"/>
        </w:rPr>
        <w:t xml:space="preserve"> supply to it highly attractive</w:t>
      </w:r>
      <w:r w:rsidRPr="006B4161">
        <w:rPr>
          <w:sz w:val="16"/>
        </w:rPr>
        <w:t xml:space="preserve">. If it is possible to accurately predict those times when </w:t>
      </w:r>
      <w:proofErr w:type="spellStart"/>
      <w:r w:rsidRPr="006B4161">
        <w:rPr>
          <w:sz w:val="16"/>
        </w:rPr>
        <w:t>labour</w:t>
      </w:r>
      <w:proofErr w:type="spellEnd"/>
      <w:r w:rsidRPr="006B4161">
        <w:rPr>
          <w:sz w:val="16"/>
        </w:rPr>
        <w:t xml:space="preserve"> is needed to meet demand, then why pay for the ‘idle time’ in which someone is not producing profit? It is more lucrative to fragment and redefine working time so as to only pay </w:t>
      </w:r>
      <w:proofErr w:type="spellStart"/>
      <w:r w:rsidRPr="006B4161">
        <w:rPr>
          <w:sz w:val="16"/>
        </w:rPr>
        <w:t>labour</w:t>
      </w:r>
      <w:proofErr w:type="spellEnd"/>
      <w:r w:rsidRPr="006B4161">
        <w:rPr>
          <w:sz w:val="16"/>
        </w:rPr>
        <w:t xml:space="preserve"> costs for those activities which produce profit.</w:t>
      </w:r>
    </w:p>
    <w:p w14:paraId="69F07825" w14:textId="77777777" w:rsidR="00A65CCF" w:rsidRPr="006B4161" w:rsidRDefault="00A65CCF" w:rsidP="00A65CCF">
      <w:pPr>
        <w:rPr>
          <w:sz w:val="16"/>
          <w:szCs w:val="16"/>
        </w:rPr>
      </w:pPr>
      <w:r w:rsidRPr="006B4161">
        <w:rPr>
          <w:sz w:val="16"/>
          <w:szCs w:val="16"/>
        </w:rPr>
        <w:t xml:space="preserve">No longer is working time understood as a standard, stable eight hours for five days a week but instead is flexible, 24/7, and </w:t>
      </w:r>
      <w:proofErr w:type="spellStart"/>
      <w:r w:rsidRPr="006B4161">
        <w:rPr>
          <w:sz w:val="16"/>
          <w:szCs w:val="16"/>
        </w:rPr>
        <w:t>everyday</w:t>
      </w:r>
      <w:proofErr w:type="spellEnd"/>
      <w:r w:rsidRPr="006B4161">
        <w:rPr>
          <w:sz w:val="16"/>
          <w:szCs w:val="16"/>
        </w:rPr>
        <w:t>. Jobs are broken up into ‘gigs’, with self-employed workers being individually contracted to each specific task as employers need. Alternatively, workers may be contracted to a job on a zero hour basis, having their schedules flexibly adjusted in real time to match changing demand. In fact, in the UK in 2010, nearly a third of all workers had their schedules altered by their managers, often at short notice.</w:t>
      </w:r>
    </w:p>
    <w:p w14:paraId="493E0440" w14:textId="77777777" w:rsidR="00A65CCF" w:rsidRPr="006B4161" w:rsidRDefault="00A65CCF" w:rsidP="00A65CCF">
      <w:pPr>
        <w:rPr>
          <w:sz w:val="16"/>
          <w:szCs w:val="16"/>
        </w:rPr>
      </w:pPr>
      <w:r w:rsidRPr="006B4161">
        <w:rPr>
          <w:sz w:val="16"/>
          <w:szCs w:val="16"/>
        </w:rPr>
        <w:t xml:space="preserve">The search for ever greater flexibility can result in employment relationships which are highly contingent and may take non-standard forms. Workers might be employed on zero-hour, short-hour or other flexible contracts. Others may not even have a </w:t>
      </w:r>
      <w:proofErr w:type="spellStart"/>
      <w:r w:rsidRPr="006B4161">
        <w:rPr>
          <w:sz w:val="16"/>
          <w:szCs w:val="16"/>
        </w:rPr>
        <w:t>labour</w:t>
      </w:r>
      <w:proofErr w:type="spellEnd"/>
      <w:r w:rsidRPr="006B4161">
        <w:rPr>
          <w:sz w:val="16"/>
          <w:szCs w:val="16"/>
        </w:rPr>
        <w:t xml:space="preserve"> contract at all, and instead be classified as self-employed. Even workers with standard, full-time, permanent contracts can experience high levels of schedule insecurity or manager-controlled flexible scheduling due to their lack of power within this new temporal order.</w:t>
      </w:r>
    </w:p>
    <w:p w14:paraId="6B35D8CC" w14:textId="77777777" w:rsidR="00A65CCF" w:rsidRPr="006B4161" w:rsidRDefault="00A65CCF" w:rsidP="00A65CCF">
      <w:pPr>
        <w:rPr>
          <w:sz w:val="16"/>
          <w:szCs w:val="16"/>
        </w:rPr>
      </w:pPr>
      <w:proofErr w:type="spellStart"/>
      <w:r w:rsidRPr="006B4161">
        <w:rPr>
          <w:sz w:val="16"/>
          <w:szCs w:val="16"/>
        </w:rPr>
        <w:t>Organising</w:t>
      </w:r>
      <w:proofErr w:type="spellEnd"/>
      <w:r w:rsidRPr="006B4161">
        <w:rPr>
          <w:sz w:val="16"/>
          <w:szCs w:val="16"/>
        </w:rPr>
        <w:t xml:space="preserve"> the flexible workforce</w:t>
      </w:r>
    </w:p>
    <w:p w14:paraId="0BCB0A3E" w14:textId="77777777" w:rsidR="00A65CCF" w:rsidRPr="006B4161" w:rsidRDefault="00A65CCF" w:rsidP="00A65CCF">
      <w:pPr>
        <w:rPr>
          <w:sz w:val="16"/>
        </w:rPr>
      </w:pPr>
      <w:r w:rsidRPr="006B4161">
        <w:rPr>
          <w:sz w:val="16"/>
        </w:rPr>
        <w:t xml:space="preserve">However, </w:t>
      </w:r>
      <w:r w:rsidRPr="00895F20">
        <w:rPr>
          <w:rStyle w:val="StyleUnderline"/>
          <w:highlight w:val="green"/>
        </w:rPr>
        <w:t xml:space="preserve">the temporal fragmentation of work exponentially increases the </w:t>
      </w:r>
      <w:proofErr w:type="spellStart"/>
      <w:r w:rsidRPr="00895F20">
        <w:rPr>
          <w:rStyle w:val="StyleUnderline"/>
          <w:highlight w:val="green"/>
        </w:rPr>
        <w:t>organisational</w:t>
      </w:r>
      <w:proofErr w:type="spellEnd"/>
      <w:r w:rsidRPr="00895F20">
        <w:rPr>
          <w:rStyle w:val="StyleUnderline"/>
          <w:highlight w:val="green"/>
        </w:rPr>
        <w:t xml:space="preserve"> complexity of workforce management</w:t>
      </w:r>
      <w:r w:rsidRPr="006B4161">
        <w:rPr>
          <w:sz w:val="16"/>
        </w:rPr>
        <w:t xml:space="preserve">. The connectivity provided by smartphones and other portable and wearable devices also provides a solution by enabling the algorithmic management of workers. This trend is most apparent when the algorithms of companies such as Uber, Deliveroo and Freelancer.com use rating systems to control and discipline </w:t>
      </w:r>
      <w:proofErr w:type="spellStart"/>
      <w:r w:rsidRPr="006B4161">
        <w:rPr>
          <w:sz w:val="16"/>
        </w:rPr>
        <w:t>labour</w:t>
      </w:r>
      <w:proofErr w:type="spellEnd"/>
      <w:r w:rsidRPr="006B4161">
        <w:rPr>
          <w:sz w:val="16"/>
        </w:rPr>
        <w:t xml:space="preserve"> and ensure the efficient matching of demand and supply.</w:t>
      </w:r>
    </w:p>
    <w:p w14:paraId="07549104" w14:textId="77777777" w:rsidR="00A65CCF" w:rsidRPr="006B4161" w:rsidRDefault="00A65CCF" w:rsidP="00A65CCF">
      <w:pPr>
        <w:rPr>
          <w:sz w:val="16"/>
        </w:rPr>
      </w:pPr>
      <w:r w:rsidRPr="00895F20">
        <w:rPr>
          <w:rStyle w:val="Emphasis"/>
          <w:highlight w:val="green"/>
        </w:rPr>
        <w:t>Although central to the gig economy, algorithmic management is beginning to spread into conventional sectors such as retail</w:t>
      </w:r>
      <w:r w:rsidRPr="006B4161">
        <w:rPr>
          <w:sz w:val="16"/>
        </w:rPr>
        <w:t>. Workers not deemed productive enough according to the algorithm’s parameters find that work quickly dries up, and in some cases that they are even ‘deactivated’ (i.e. fired) from the platform. The future is not one in which A.I. is going to take your job, but it might be your manager!</w:t>
      </w:r>
    </w:p>
    <w:p w14:paraId="524C0B89" w14:textId="77777777" w:rsidR="00A65CCF" w:rsidRPr="006B4161" w:rsidRDefault="00A65CCF" w:rsidP="00A65CCF">
      <w:pPr>
        <w:rPr>
          <w:sz w:val="16"/>
        </w:rPr>
      </w:pPr>
      <w:r w:rsidRPr="006B4161">
        <w:rPr>
          <w:sz w:val="16"/>
        </w:rPr>
        <w:t xml:space="preserve">Of course, this is not merely a story of technological transformation. The algorithmic fragmentation and control of </w:t>
      </w:r>
      <w:proofErr w:type="spellStart"/>
      <w:r w:rsidRPr="006B4161">
        <w:rPr>
          <w:sz w:val="16"/>
        </w:rPr>
        <w:t>labour</w:t>
      </w:r>
      <w:proofErr w:type="spellEnd"/>
      <w:r w:rsidRPr="006B4161">
        <w:rPr>
          <w:sz w:val="16"/>
        </w:rPr>
        <w:t xml:space="preserve"> is only possible because of the decline of collective regulation over the last 30 years. Nevertheless, the old rules of the game are being rewritten, and thus far unions have been slow in attempting to influence the new world of work currently taking shape. </w:t>
      </w:r>
      <w:r w:rsidRPr="00895F20">
        <w:rPr>
          <w:rStyle w:val="Emphasis"/>
          <w:highlight w:val="green"/>
        </w:rPr>
        <w:t>Unions are in their winter</w:t>
      </w:r>
      <w:r w:rsidRPr="00582130">
        <w:rPr>
          <w:rStyle w:val="StyleUnderline"/>
        </w:rPr>
        <w:t xml:space="preserve">, many of their autumn leaves have fallen. Now </w:t>
      </w:r>
      <w:r w:rsidRPr="00895F20">
        <w:rPr>
          <w:rStyle w:val="Emphasis"/>
          <w:highlight w:val="green"/>
        </w:rPr>
        <w:t>they must focus</w:t>
      </w:r>
      <w:r w:rsidRPr="00582130">
        <w:rPr>
          <w:rStyle w:val="StyleUnderline"/>
        </w:rPr>
        <w:t xml:space="preserve"> on nurturing the budding new leaves of spring. For unions </w:t>
      </w:r>
      <w:r w:rsidRPr="00895F20">
        <w:rPr>
          <w:rStyle w:val="Emphasis"/>
          <w:highlight w:val="green"/>
        </w:rPr>
        <w:t>to blossom again</w:t>
      </w:r>
      <w:r w:rsidRPr="00582130">
        <w:rPr>
          <w:rStyle w:val="StyleUnderline"/>
        </w:rPr>
        <w:t>, they must embrace the ever more connected world of the twenty-first century</w:t>
      </w:r>
      <w:r w:rsidRPr="006B4161">
        <w:rPr>
          <w:sz w:val="16"/>
        </w:rPr>
        <w:t>.</w:t>
      </w:r>
    </w:p>
    <w:p w14:paraId="441408F8" w14:textId="77777777" w:rsidR="00C07D36" w:rsidRDefault="00C07D36" w:rsidP="00C07D36">
      <w:pPr>
        <w:pStyle w:val="Heading4"/>
      </w:pPr>
      <w:r>
        <w:t xml:space="preserve">Gig Economy ruins private sector Unions – impossible to collectively organize eliminates “stick” aspect of bargaining </w:t>
      </w:r>
    </w:p>
    <w:p w14:paraId="4FA8D95A" w14:textId="77777777" w:rsidR="00C07D36" w:rsidRDefault="00C07D36" w:rsidP="00C07D36">
      <w:r w:rsidRPr="00EF4DAD">
        <w:rPr>
          <w:rStyle w:val="Style13ptBold"/>
        </w:rPr>
        <w:t xml:space="preserve">Kessler 15 – </w:t>
      </w:r>
      <w:r w:rsidRPr="00EF4DAD">
        <w:t xml:space="preserve">Sarah Kessler, is a senior writer at Fast Company, where she writes about the on-demand/gig/sharing "economies" and the future of work, 2-19-2015, "What Does A Union Look Like In The Gig Economy?," Fast Company, </w:t>
      </w:r>
      <w:hyperlink r:id="rId47" w:history="1">
        <w:r w:rsidRPr="00072412">
          <w:rPr>
            <w:rStyle w:val="Hyperlink"/>
          </w:rPr>
          <w:t>https://www.fastcompany.com/3042081/what-does-a-union-look-like-in-the-gig-economy</w:t>
        </w:r>
      </w:hyperlink>
      <w:r>
        <w:t xml:space="preserve"> KKC</w:t>
      </w:r>
    </w:p>
    <w:p w14:paraId="1BA72192" w14:textId="77777777" w:rsidR="00C07D36" w:rsidRPr="00C326EC" w:rsidRDefault="00C07D36" w:rsidP="00C07D36">
      <w:pPr>
        <w:rPr>
          <w:sz w:val="16"/>
        </w:rPr>
      </w:pPr>
      <w:r w:rsidRPr="00C326EC">
        <w:rPr>
          <w:sz w:val="16"/>
        </w:rPr>
        <w:t>How could we get even a majority of those to vote on movements?</w:t>
      </w:r>
    </w:p>
    <w:p w14:paraId="75BFA9A4" w14:textId="77777777" w:rsidR="00C07D36" w:rsidRPr="00C326EC" w:rsidRDefault="00C07D36" w:rsidP="00C07D36">
      <w:pPr>
        <w:rPr>
          <w:sz w:val="16"/>
        </w:rPr>
      </w:pPr>
      <w:r w:rsidRPr="00895F20">
        <w:rPr>
          <w:rStyle w:val="Emphasis"/>
          <w:highlight w:val="green"/>
        </w:rPr>
        <w:t>All of these efforts</w:t>
      </w:r>
      <w:r w:rsidRPr="00EF4DAD">
        <w:rPr>
          <w:rStyle w:val="Emphasis"/>
        </w:rPr>
        <w:t xml:space="preserve">, however, </w:t>
      </w:r>
      <w:r w:rsidRPr="00895F20">
        <w:rPr>
          <w:rStyle w:val="Emphasis"/>
          <w:highlight w:val="green"/>
        </w:rPr>
        <w:t>get dragged down by a simple reality of the gig economy</w:t>
      </w:r>
      <w:r w:rsidRPr="00C326EC">
        <w:rPr>
          <w:sz w:val="16"/>
        </w:rPr>
        <w:t xml:space="preserve">: </w:t>
      </w:r>
      <w:r w:rsidRPr="00895F20">
        <w:rPr>
          <w:rStyle w:val="StyleUnderline"/>
          <w:highlight w:val="green"/>
        </w:rPr>
        <w:t>tactics used by trade unions to win</w:t>
      </w:r>
      <w:r w:rsidRPr="00EF4DAD">
        <w:rPr>
          <w:rStyle w:val="StyleUnderline"/>
        </w:rPr>
        <w:t xml:space="preserve"> better working conditions </w:t>
      </w:r>
      <w:r w:rsidRPr="00895F20">
        <w:rPr>
          <w:rStyle w:val="StyleUnderline"/>
          <w:highlight w:val="green"/>
        </w:rPr>
        <w:t>in decades past are hard to implement when your work is doled out through an app</w:t>
      </w:r>
      <w:r w:rsidRPr="00EF4DAD">
        <w:rPr>
          <w:rStyle w:val="StyleUnderline"/>
        </w:rPr>
        <w:t>.</w:t>
      </w:r>
    </w:p>
    <w:p w14:paraId="54DBDCFB" w14:textId="77777777" w:rsidR="00C07D36" w:rsidRPr="00C326EC" w:rsidRDefault="00C07D36" w:rsidP="00C07D36">
      <w:pPr>
        <w:rPr>
          <w:sz w:val="16"/>
        </w:rPr>
      </w:pPr>
      <w:r w:rsidRPr="00895F20">
        <w:rPr>
          <w:rStyle w:val="StyleUnderline"/>
          <w:highlight w:val="green"/>
        </w:rPr>
        <w:t>Often workers don’t know who are their peers on the apps</w:t>
      </w:r>
      <w:r w:rsidRPr="00C326EC">
        <w:rPr>
          <w:sz w:val="16"/>
        </w:rPr>
        <w:t xml:space="preserve">, </w:t>
      </w:r>
      <w:r w:rsidRPr="00895F20">
        <w:rPr>
          <w:rStyle w:val="StyleUnderline"/>
          <w:highlight w:val="green"/>
        </w:rPr>
        <w:t>let alone how to contact them</w:t>
      </w:r>
      <w:r w:rsidRPr="00C326EC">
        <w:rPr>
          <w:sz w:val="16"/>
        </w:rPr>
        <w:t xml:space="preserve">. “Unfortunately </w:t>
      </w:r>
      <w:r w:rsidRPr="00895F20">
        <w:rPr>
          <w:rStyle w:val="StyleUnderline"/>
          <w:highlight w:val="green"/>
        </w:rPr>
        <w:t>some</w:t>
      </w:r>
      <w:r w:rsidRPr="00C326EC">
        <w:rPr>
          <w:sz w:val="16"/>
        </w:rPr>
        <w:t xml:space="preserve"> drivers </w:t>
      </w:r>
      <w:r w:rsidRPr="00895F20">
        <w:rPr>
          <w:rStyle w:val="StyleUnderline"/>
          <w:highlight w:val="green"/>
        </w:rPr>
        <w:t>are</w:t>
      </w:r>
      <w:r w:rsidRPr="00C326EC">
        <w:rPr>
          <w:rStyle w:val="StyleUnderline"/>
        </w:rPr>
        <w:t xml:space="preserve"> out there </w:t>
      </w:r>
      <w:r w:rsidRPr="00895F20">
        <w:rPr>
          <w:rStyle w:val="StyleUnderline"/>
          <w:highlight w:val="green"/>
        </w:rPr>
        <w:t>working</w:t>
      </w:r>
      <w:r w:rsidRPr="00C326EC">
        <w:rPr>
          <w:sz w:val="16"/>
        </w:rPr>
        <w:t xml:space="preserve"> today,” wrote one organizer on the </w:t>
      </w:r>
      <w:r w:rsidRPr="00EF4DAD">
        <w:rPr>
          <w:rStyle w:val="StyleUnderline"/>
        </w:rPr>
        <w:t>Uber Drivers</w:t>
      </w:r>
      <w:r w:rsidRPr="00C326EC">
        <w:rPr>
          <w:sz w:val="16"/>
        </w:rPr>
        <w:t xml:space="preserve"> Network NYC Facebook Page during the September strike</w:t>
      </w:r>
      <w:r w:rsidRPr="00761EF0">
        <w:rPr>
          <w:sz w:val="16"/>
        </w:rPr>
        <w:t>. “</w:t>
      </w:r>
      <w:r w:rsidRPr="00895F20">
        <w:rPr>
          <w:rStyle w:val="StyleUnderline"/>
          <w:highlight w:val="green"/>
        </w:rPr>
        <w:t>NOT because they just want to cheat themselves</w:t>
      </w:r>
      <w:r w:rsidRPr="00C326EC">
        <w:rPr>
          <w:rStyle w:val="StyleUnderline"/>
        </w:rPr>
        <w:t xml:space="preserve"> and us, </w:t>
      </w:r>
      <w:r w:rsidRPr="00895F20">
        <w:rPr>
          <w:rStyle w:val="StyleUnderline"/>
          <w:highlight w:val="green"/>
        </w:rPr>
        <w:t>but because our message has not reached them YET.</w:t>
      </w:r>
      <w:r w:rsidRPr="00C326EC">
        <w:rPr>
          <w:rStyle w:val="StyleUnderline"/>
        </w:rPr>
        <w:t>”</w:t>
      </w:r>
      <w:r w:rsidRPr="00C326EC">
        <w:rPr>
          <w:sz w:val="16"/>
        </w:rPr>
        <w:t xml:space="preserve"> </w:t>
      </w:r>
    </w:p>
    <w:p w14:paraId="11B97250" w14:textId="77777777" w:rsidR="00C07D36" w:rsidRPr="00C326EC" w:rsidRDefault="00C07D36" w:rsidP="00C07D36">
      <w:pPr>
        <w:rPr>
          <w:sz w:val="16"/>
        </w:rPr>
      </w:pPr>
      <w:r w:rsidRPr="00C326EC">
        <w:rPr>
          <w:sz w:val="16"/>
        </w:rPr>
        <w:t xml:space="preserve">Uber worker organizers also called for a “global day of protest” in October, during which it urged drivers to turn their phones off for a three-hour period. But when that day came around, the app, according to Mashable, still showed plenty of available vehicles in New York and San Francisco. </w:t>
      </w:r>
    </w:p>
    <w:p w14:paraId="12631479" w14:textId="77777777" w:rsidR="00C07D36" w:rsidRPr="00C326EC" w:rsidRDefault="00C07D36" w:rsidP="00C07D36">
      <w:pPr>
        <w:rPr>
          <w:sz w:val="16"/>
        </w:rPr>
      </w:pPr>
      <w:r w:rsidRPr="00895F20">
        <w:rPr>
          <w:rStyle w:val="Emphasis"/>
          <w:highlight w:val="green"/>
        </w:rPr>
        <w:t>“It’s just impossible,”</w:t>
      </w:r>
      <w:r w:rsidRPr="00C326EC">
        <w:rPr>
          <w:sz w:val="16"/>
        </w:rPr>
        <w:t xml:space="preserve"> says Kristy </w:t>
      </w:r>
      <w:proofErr w:type="spellStart"/>
      <w:r w:rsidRPr="00C326EC">
        <w:rPr>
          <w:sz w:val="16"/>
        </w:rPr>
        <w:t>Milland</w:t>
      </w:r>
      <w:proofErr w:type="spellEnd"/>
      <w:r w:rsidRPr="00C326EC">
        <w:rPr>
          <w:sz w:val="16"/>
        </w:rPr>
        <w:t xml:space="preserve">, an organizer among Mechanical Turk workers, who, like Uber drivers, are independent contractors. “We don’t know how many </w:t>
      </w:r>
      <w:proofErr w:type="spellStart"/>
      <w:r w:rsidRPr="00C326EC">
        <w:rPr>
          <w:sz w:val="16"/>
        </w:rPr>
        <w:t>Turkers</w:t>
      </w:r>
      <w:proofErr w:type="spellEnd"/>
      <w:r w:rsidRPr="00C326EC">
        <w:rPr>
          <w:sz w:val="16"/>
        </w:rPr>
        <w:t xml:space="preserve"> there are,” she says. </w:t>
      </w:r>
      <w:r w:rsidRPr="00895F20">
        <w:rPr>
          <w:rStyle w:val="Emphasis"/>
          <w:highlight w:val="green"/>
        </w:rPr>
        <w:t>“How could we get even a majority of those to vote on movements?</w:t>
      </w:r>
      <w:r w:rsidRPr="00C326EC">
        <w:rPr>
          <w:sz w:val="16"/>
        </w:rPr>
        <w:t xml:space="preserve"> </w:t>
      </w:r>
      <w:r w:rsidRPr="00C326EC">
        <w:rPr>
          <w:rStyle w:val="Emphasis"/>
        </w:rPr>
        <w:t>We can’t guarantee someone striking,</w:t>
      </w:r>
      <w:r w:rsidRPr="00C326EC">
        <w:rPr>
          <w:sz w:val="16"/>
        </w:rPr>
        <w:t xml:space="preserve"> </w:t>
      </w:r>
      <w:r w:rsidRPr="00C326EC">
        <w:rPr>
          <w:rStyle w:val="Emphasis"/>
        </w:rPr>
        <w:t xml:space="preserve">because </w:t>
      </w:r>
      <w:r w:rsidRPr="00895F20">
        <w:rPr>
          <w:rStyle w:val="Emphasis"/>
          <w:highlight w:val="green"/>
        </w:rPr>
        <w:t>we can’t even see them</w:t>
      </w:r>
      <w:r w:rsidRPr="00C326EC">
        <w:rPr>
          <w:sz w:val="16"/>
        </w:rPr>
        <w:t>. For so many reasons, a union just can’t work.”</w:t>
      </w:r>
    </w:p>
    <w:p w14:paraId="4A6372BE" w14:textId="77777777" w:rsidR="00A65CCF" w:rsidRDefault="00A65CCF" w:rsidP="00A65CCF">
      <w:pPr>
        <w:pStyle w:val="Heading3"/>
      </w:pPr>
      <w:r>
        <w:t>Janus Ruling</w:t>
      </w:r>
    </w:p>
    <w:p w14:paraId="6435B30C" w14:textId="77777777" w:rsidR="00A65CCF" w:rsidRPr="000018A1" w:rsidRDefault="00A65CCF" w:rsidP="00A65CCF">
      <w:pPr>
        <w:pStyle w:val="Heading4"/>
      </w:pPr>
      <w:r>
        <w:t xml:space="preserve">Janus decision set back collective bargaining power – removing </w:t>
      </w:r>
      <w:r w:rsidRPr="002E6146">
        <w:rPr>
          <w:u w:val="single"/>
        </w:rPr>
        <w:t>nonmembers pay fees</w:t>
      </w:r>
      <w:r>
        <w:t xml:space="preserve"> dealt a blow economically </w:t>
      </w:r>
    </w:p>
    <w:p w14:paraId="7B22ACE5" w14:textId="77777777" w:rsidR="00A65CCF" w:rsidRDefault="00A65CCF" w:rsidP="00A65CCF">
      <w:r w:rsidRPr="000018A1">
        <w:rPr>
          <w:rStyle w:val="Style13ptBold"/>
        </w:rPr>
        <w:t xml:space="preserve">Muller 6-27 – </w:t>
      </w:r>
      <w:r>
        <w:t xml:space="preserve">Jordan Muller, 6-27-2018, joined the Center for Responsive Politics as a summer reporting intern in May 2018. A junior magazine journalism and political science dual major at Syracuse University. "Here's why the Supreme Court's "right-to-work" ruling is a win for conservatives," </w:t>
      </w:r>
      <w:proofErr w:type="spellStart"/>
      <w:r>
        <w:t>OpenSecrets</w:t>
      </w:r>
      <w:proofErr w:type="spellEnd"/>
      <w:r>
        <w:t xml:space="preserve"> Blog, </w:t>
      </w:r>
      <w:hyperlink r:id="rId48" w:history="1">
        <w:r w:rsidRPr="001D1BB0">
          <w:rPr>
            <w:rStyle w:val="Hyperlink"/>
          </w:rPr>
          <w:t>https://www.opensecrets.org/news/2018/06/janus-vs-afscme-ruling-impact-conservatives/</w:t>
        </w:r>
      </w:hyperlink>
      <w:r>
        <w:t xml:space="preserve"> KKC</w:t>
      </w:r>
    </w:p>
    <w:p w14:paraId="7C4FCFB7" w14:textId="77777777" w:rsidR="00A65CCF" w:rsidRPr="00D52832" w:rsidRDefault="00A65CCF" w:rsidP="00A65CCF">
      <w:pPr>
        <w:rPr>
          <w:sz w:val="16"/>
        </w:rPr>
      </w:pPr>
      <w:r w:rsidRPr="00895F20">
        <w:rPr>
          <w:rStyle w:val="StyleUnderline"/>
          <w:highlight w:val="green"/>
        </w:rPr>
        <w:t>Public-sector labor unions can’t force nonmembers to pay fees</w:t>
      </w:r>
      <w:r w:rsidRPr="00D52832">
        <w:rPr>
          <w:sz w:val="16"/>
        </w:rPr>
        <w:t xml:space="preserve">, </w:t>
      </w:r>
      <w:r w:rsidRPr="00895F20">
        <w:rPr>
          <w:rStyle w:val="StyleUnderline"/>
          <w:highlight w:val="green"/>
        </w:rPr>
        <w:t>the</w:t>
      </w:r>
      <w:r w:rsidRPr="00D52832">
        <w:rPr>
          <w:rStyle w:val="StyleUnderline"/>
        </w:rPr>
        <w:t xml:space="preserve"> Supreme </w:t>
      </w:r>
      <w:r w:rsidRPr="00895F20">
        <w:rPr>
          <w:rStyle w:val="StyleUnderline"/>
          <w:highlight w:val="green"/>
        </w:rPr>
        <w:t>Court</w:t>
      </w:r>
      <w:r w:rsidRPr="00D52832">
        <w:rPr>
          <w:sz w:val="16"/>
        </w:rPr>
        <w:t xml:space="preserve"> ruled on Wednesday, in a </w:t>
      </w:r>
      <w:r w:rsidRPr="00895F20">
        <w:rPr>
          <w:rStyle w:val="StyleUnderline"/>
          <w:highlight w:val="green"/>
        </w:rPr>
        <w:t>decision</w:t>
      </w:r>
      <w:r w:rsidRPr="00D52832">
        <w:rPr>
          <w:sz w:val="16"/>
        </w:rPr>
        <w:t xml:space="preserve"> that </w:t>
      </w:r>
      <w:r w:rsidRPr="00895F20">
        <w:rPr>
          <w:rStyle w:val="StyleUnderline"/>
          <w:highlight w:val="green"/>
        </w:rPr>
        <w:t>could cripple unions’ abilities to spend money on political activities</w:t>
      </w:r>
      <w:r w:rsidRPr="00895F20">
        <w:rPr>
          <w:sz w:val="16"/>
          <w:highlight w:val="green"/>
        </w:rPr>
        <w:t xml:space="preserve"> </w:t>
      </w:r>
      <w:r w:rsidRPr="00413C37">
        <w:rPr>
          <w:sz w:val="16"/>
        </w:rPr>
        <w:t>that</w:t>
      </w:r>
      <w:r w:rsidRPr="00D52832">
        <w:rPr>
          <w:sz w:val="16"/>
        </w:rPr>
        <w:t xml:space="preserve"> usually benefit Democrats.</w:t>
      </w:r>
    </w:p>
    <w:p w14:paraId="1CE08982" w14:textId="77777777" w:rsidR="00A65CCF" w:rsidRPr="00D52832" w:rsidRDefault="00A65CCF" w:rsidP="00A65CCF">
      <w:pPr>
        <w:rPr>
          <w:sz w:val="16"/>
        </w:rPr>
      </w:pPr>
      <w:r w:rsidRPr="00D52832">
        <w:rPr>
          <w:sz w:val="16"/>
        </w:rPr>
        <w:t xml:space="preserve">The ruling against labor marked </w:t>
      </w:r>
      <w:r w:rsidRPr="00895F20">
        <w:rPr>
          <w:rStyle w:val="Emphasis"/>
          <w:highlight w:val="green"/>
        </w:rPr>
        <w:t>a major victory</w:t>
      </w:r>
      <w:r w:rsidRPr="00D52832">
        <w:rPr>
          <w:sz w:val="16"/>
        </w:rPr>
        <w:t xml:space="preserve"> </w:t>
      </w:r>
      <w:r w:rsidRPr="00895F20">
        <w:rPr>
          <w:rStyle w:val="StyleUnderline"/>
          <w:highlight w:val="green"/>
        </w:rPr>
        <w:t>for anti-union groups</w:t>
      </w:r>
      <w:r w:rsidRPr="00D52832">
        <w:rPr>
          <w:sz w:val="16"/>
        </w:rPr>
        <w:t xml:space="preserve"> and conservative donors who bankrolled Janus’s litigation in the hopes of </w:t>
      </w:r>
      <w:r w:rsidRPr="00895F20">
        <w:rPr>
          <w:rStyle w:val="Emphasis"/>
          <w:highlight w:val="green"/>
        </w:rPr>
        <w:t>stifling union influence</w:t>
      </w:r>
      <w:r w:rsidRPr="00895F20">
        <w:rPr>
          <w:sz w:val="16"/>
          <w:highlight w:val="green"/>
        </w:rPr>
        <w:t>.</w:t>
      </w:r>
    </w:p>
    <w:p w14:paraId="6D07F499" w14:textId="77777777" w:rsidR="00A65CCF" w:rsidRPr="00413C37" w:rsidRDefault="00A65CCF" w:rsidP="00A65CCF">
      <w:pPr>
        <w:rPr>
          <w:rStyle w:val="StyleUnderline"/>
        </w:rPr>
      </w:pPr>
      <w:r w:rsidRPr="00D52832">
        <w:rPr>
          <w:sz w:val="16"/>
        </w:rPr>
        <w:t xml:space="preserve">Legal observers had long expected the Supreme Court to side with Mark Janus, an Illinois state government employee who filed a suit claiming the local American Federation of State, County and Municipal Employees (AFSCME) union’s mandatory fair share fees violated his free speech rights. Janus, who is not a union member, argued </w:t>
      </w:r>
      <w:r w:rsidRPr="00895F20">
        <w:rPr>
          <w:rStyle w:val="StyleUnderline"/>
          <w:highlight w:val="green"/>
        </w:rPr>
        <w:t>the mandatory fees are unconstitutional because they are used to lobby and contribute to political causes he does not support.</w:t>
      </w:r>
    </w:p>
    <w:p w14:paraId="653F9082" w14:textId="77777777" w:rsidR="00A65CCF" w:rsidRPr="00895F20" w:rsidRDefault="00A65CCF" w:rsidP="00A65CCF">
      <w:pPr>
        <w:rPr>
          <w:sz w:val="16"/>
          <w:highlight w:val="green"/>
        </w:rPr>
      </w:pPr>
      <w:r w:rsidRPr="00413C37">
        <w:rPr>
          <w:sz w:val="16"/>
        </w:rPr>
        <w:t>Fair share fees were already banned in 28 “right-to-work” states. But in states without right</w:t>
      </w:r>
      <w:r w:rsidRPr="00D52832">
        <w:rPr>
          <w:sz w:val="16"/>
        </w:rPr>
        <w:t xml:space="preserve">-to-work laws, unions could impose fees on all workers who benefit from employee contract negotiations, even if workers weren’t members. </w:t>
      </w:r>
      <w:r w:rsidRPr="00895F20">
        <w:rPr>
          <w:rStyle w:val="StyleUnderline"/>
          <w:highlight w:val="green"/>
        </w:rPr>
        <w:t>The ruling outlaws those fees nationwide and could deprive public-sector unions of nonmember income.</w:t>
      </w:r>
    </w:p>
    <w:p w14:paraId="5297C00A" w14:textId="77777777" w:rsidR="00A65CCF" w:rsidRDefault="00A65CCF" w:rsidP="00A65CCF">
      <w:pPr>
        <w:rPr>
          <w:sz w:val="16"/>
        </w:rPr>
      </w:pPr>
      <w:r w:rsidRPr="00895F20">
        <w:rPr>
          <w:sz w:val="16"/>
          <w:highlight w:val="green"/>
        </w:rPr>
        <w:t>“</w:t>
      </w:r>
      <w:r w:rsidRPr="00895F20">
        <w:rPr>
          <w:rStyle w:val="Emphasis"/>
          <w:highlight w:val="green"/>
        </w:rPr>
        <w:t>The intention</w:t>
      </w:r>
      <w:r w:rsidRPr="00D52832">
        <w:rPr>
          <w:sz w:val="16"/>
        </w:rPr>
        <w:t xml:space="preserve"> of the right-wing funders of the legal effort is </w:t>
      </w:r>
      <w:r w:rsidRPr="00895F20">
        <w:rPr>
          <w:rStyle w:val="Emphasis"/>
          <w:highlight w:val="green"/>
        </w:rPr>
        <w:t>most certainly to reduce union political activity</w:t>
      </w:r>
      <w:r w:rsidRPr="00D52832">
        <w:rPr>
          <w:sz w:val="16"/>
        </w:rPr>
        <w:t xml:space="preserve">,” </w:t>
      </w:r>
      <w:r w:rsidRPr="00895F20">
        <w:rPr>
          <w:rStyle w:val="StyleUnderline"/>
          <w:highlight w:val="green"/>
        </w:rPr>
        <w:t>said</w:t>
      </w:r>
      <w:r w:rsidRPr="00D52832">
        <w:rPr>
          <w:sz w:val="16"/>
        </w:rPr>
        <w:t xml:space="preserve"> Jeff </w:t>
      </w:r>
      <w:r w:rsidRPr="00895F20">
        <w:rPr>
          <w:rStyle w:val="StyleUnderline"/>
          <w:highlight w:val="green"/>
        </w:rPr>
        <w:t>Hauser</w:t>
      </w:r>
      <w:r w:rsidRPr="00D52832">
        <w:rPr>
          <w:sz w:val="16"/>
        </w:rPr>
        <w:t xml:space="preserve">, </w:t>
      </w:r>
      <w:r w:rsidRPr="00895F20">
        <w:rPr>
          <w:rStyle w:val="StyleUnderline"/>
          <w:highlight w:val="green"/>
        </w:rPr>
        <w:t>executive director of the Revolving Door Project at the Center for Economic and Policy Research</w:t>
      </w:r>
      <w:r w:rsidRPr="00D52832">
        <w:rPr>
          <w:sz w:val="16"/>
        </w:rPr>
        <w:t>, who has worked with labor unions. Unions’ direct political expenditures are likely to drop in the short-run because of the ruling, he said.</w:t>
      </w:r>
    </w:p>
    <w:p w14:paraId="22AF204B" w14:textId="77777777" w:rsidR="00A65CCF" w:rsidRDefault="00A65CCF" w:rsidP="00A65CCF">
      <w:pPr>
        <w:pStyle w:val="Heading4"/>
      </w:pPr>
      <w:r>
        <w:t xml:space="preserve">Janus dealt a massive blow to labor unions in the public sector </w:t>
      </w:r>
    </w:p>
    <w:p w14:paraId="33769CDC" w14:textId="77777777" w:rsidR="00A65CCF" w:rsidRDefault="00A65CCF" w:rsidP="00A65CCF">
      <w:r w:rsidRPr="00077C9A">
        <w:rPr>
          <w:rStyle w:val="Style13ptBold"/>
        </w:rPr>
        <w:t xml:space="preserve">Liptak 6-27 – </w:t>
      </w:r>
      <w:r w:rsidRPr="00077C9A">
        <w:t>Adam Liptak,</w:t>
      </w:r>
      <w:r>
        <w:t xml:space="preserve"> Graduate of Yale Law School, and practiced law for 14 years prior to switching to journalism. </w:t>
      </w:r>
      <w:r w:rsidRPr="00077C9A">
        <w:t xml:space="preserve">6-27-2018, "Supreme Court Ruling Delivers a Sharp Blow to Labor Unions," </w:t>
      </w:r>
      <w:r>
        <w:t>New York Times</w:t>
      </w:r>
      <w:r w:rsidRPr="00077C9A">
        <w:t xml:space="preserve">, </w:t>
      </w:r>
      <w:hyperlink r:id="rId49" w:history="1">
        <w:r w:rsidRPr="001D1BB0">
          <w:rPr>
            <w:rStyle w:val="Hyperlink"/>
          </w:rPr>
          <w:t>https://www.nytimes.com/2018/06/27/us/politics/supreme-court-unions-organized-labor.html</w:t>
        </w:r>
      </w:hyperlink>
      <w:r>
        <w:t xml:space="preserve"> KKC</w:t>
      </w:r>
    </w:p>
    <w:p w14:paraId="686C85ED" w14:textId="77777777" w:rsidR="00A65CCF" w:rsidRPr="00561E82" w:rsidRDefault="00A65CCF" w:rsidP="00A65CCF">
      <w:pPr>
        <w:rPr>
          <w:sz w:val="16"/>
        </w:rPr>
      </w:pPr>
      <w:r w:rsidRPr="00561E82">
        <w:rPr>
          <w:u w:val="single"/>
        </w:rPr>
        <w:t>The</w:t>
      </w:r>
      <w:r w:rsidRPr="00561E82">
        <w:rPr>
          <w:sz w:val="16"/>
        </w:rPr>
        <w:t xml:space="preserve"> Supreme </w:t>
      </w:r>
      <w:r w:rsidRPr="00561E82">
        <w:rPr>
          <w:u w:val="single"/>
        </w:rPr>
        <w:t xml:space="preserve">Court dealt a major blow on Wednesday to organized labor. </w:t>
      </w:r>
      <w:r w:rsidRPr="00895F20">
        <w:rPr>
          <w:highlight w:val="green"/>
          <w:u w:val="single"/>
        </w:rPr>
        <w:t>By a 5-to-4 vote</w:t>
      </w:r>
      <w:r w:rsidRPr="00561E82">
        <w:rPr>
          <w:sz w:val="16"/>
        </w:rPr>
        <w:t>, with the more conservative justices in the majority</w:t>
      </w:r>
      <w:r w:rsidRPr="00895F20">
        <w:rPr>
          <w:sz w:val="16"/>
          <w:highlight w:val="green"/>
        </w:rPr>
        <w:t xml:space="preserve">, </w:t>
      </w:r>
      <w:r w:rsidRPr="00895F20">
        <w:rPr>
          <w:highlight w:val="green"/>
          <w:u w:val="single"/>
        </w:rPr>
        <w:t xml:space="preserve">the court ruled that government workers who choose not to join unions may not be required </w:t>
      </w:r>
      <w:r w:rsidRPr="00895F20">
        <w:rPr>
          <w:rStyle w:val="Emphasis"/>
          <w:highlight w:val="green"/>
        </w:rPr>
        <w:t>to help pay for collective bargaining</w:t>
      </w:r>
      <w:r w:rsidRPr="00561E82">
        <w:rPr>
          <w:rStyle w:val="Emphasis"/>
        </w:rPr>
        <w:t>.</w:t>
      </w:r>
    </w:p>
    <w:p w14:paraId="265AC56B" w14:textId="77777777" w:rsidR="00A65CCF" w:rsidRPr="00561E82" w:rsidRDefault="00A65CCF" w:rsidP="00A65CCF">
      <w:pPr>
        <w:rPr>
          <w:sz w:val="16"/>
        </w:rPr>
      </w:pPr>
      <w:r w:rsidRPr="00BA2569">
        <w:rPr>
          <w:u w:val="single"/>
        </w:rPr>
        <w:t>Forcing</w:t>
      </w:r>
      <w:r w:rsidRPr="00561E82">
        <w:rPr>
          <w:sz w:val="16"/>
        </w:rPr>
        <w:t xml:space="preserve"> those </w:t>
      </w:r>
      <w:r w:rsidRPr="00561E82">
        <w:rPr>
          <w:u w:val="single"/>
        </w:rPr>
        <w:t>workers to finance union activity violated the First Amendment</w:t>
      </w:r>
      <w:r w:rsidRPr="00561E82">
        <w:rPr>
          <w:sz w:val="16"/>
        </w:rPr>
        <w:t>, Justice Samuel A. Alito Jr. wrote for the majority. “We conclude that this arrangement violates the free speech rights of nonmembers by compelling them to subsidize private speech on matters of substantial public concern,” he wrote.</w:t>
      </w:r>
    </w:p>
    <w:p w14:paraId="03545811" w14:textId="77777777" w:rsidR="00A65CCF" w:rsidRPr="00561E82" w:rsidRDefault="00A65CCF" w:rsidP="00A65CCF">
      <w:pPr>
        <w:rPr>
          <w:rStyle w:val="Emphasis"/>
        </w:rPr>
      </w:pPr>
      <w:r w:rsidRPr="00895F20">
        <w:rPr>
          <w:rStyle w:val="Emphasis"/>
          <w:highlight w:val="green"/>
        </w:rPr>
        <w:t>The ruling means that public-sector unions across the nation</w:t>
      </w:r>
      <w:r w:rsidRPr="00561E82">
        <w:rPr>
          <w:sz w:val="16"/>
        </w:rPr>
        <w:t xml:space="preserve">, already under political pressure, </w:t>
      </w:r>
      <w:r w:rsidRPr="00895F20">
        <w:rPr>
          <w:rStyle w:val="Emphasis"/>
          <w:highlight w:val="green"/>
        </w:rPr>
        <w:t>could lose tens of millions of dollars and see their effectiveness diminished.</w:t>
      </w:r>
    </w:p>
    <w:p w14:paraId="55C32E82" w14:textId="77777777" w:rsidR="00A65CCF" w:rsidRPr="00561E82" w:rsidRDefault="00A65CCF" w:rsidP="00A65CCF">
      <w:pPr>
        <w:rPr>
          <w:sz w:val="16"/>
          <w:szCs w:val="16"/>
        </w:rPr>
      </w:pPr>
      <w:r w:rsidRPr="00561E82">
        <w:rPr>
          <w:sz w:val="16"/>
          <w:szCs w:val="16"/>
        </w:rPr>
        <w:t>“We recognize that the loss of payments from nonmembers may cause unions to experience unpleasant transition costs in the short term, and may require unions to make adjustments in order to attract and retain members,” Justice Alito wrote. “But we must weigh these disadvantages against the considerable windfall that unions have received” over the years.</w:t>
      </w:r>
    </w:p>
    <w:p w14:paraId="3BDC231F" w14:textId="77777777" w:rsidR="00A65CCF" w:rsidRPr="00561E82" w:rsidRDefault="00A65CCF" w:rsidP="00A65CCF">
      <w:pPr>
        <w:rPr>
          <w:sz w:val="16"/>
          <w:szCs w:val="16"/>
        </w:rPr>
      </w:pPr>
      <w:r w:rsidRPr="00561E82">
        <w:rPr>
          <w:sz w:val="16"/>
          <w:szCs w:val="16"/>
        </w:rPr>
        <w:t>Chief Justice John G. Roberts Jr. and Justices Anthony M. Kennedy, Clarence Thomas and Neil M. Gorsuch joined the majority opinion, which overruled a four-decade-old precedent.</w:t>
      </w:r>
    </w:p>
    <w:p w14:paraId="073C2A57" w14:textId="77777777" w:rsidR="00A65CCF" w:rsidRPr="00561E82" w:rsidRDefault="00A65CCF" w:rsidP="00A65CCF">
      <w:pPr>
        <w:rPr>
          <w:sz w:val="16"/>
          <w:szCs w:val="16"/>
        </w:rPr>
      </w:pPr>
      <w:r w:rsidRPr="00561E82">
        <w:rPr>
          <w:sz w:val="16"/>
          <w:szCs w:val="16"/>
        </w:rPr>
        <w:t>Justice Elena Kagan summarized her dissent from the bench, a sign of profound disagreement.</w:t>
      </w:r>
    </w:p>
    <w:p w14:paraId="2A31096C" w14:textId="77777777" w:rsidR="00A65CCF" w:rsidRPr="00561E82" w:rsidRDefault="00A65CCF" w:rsidP="00A65CCF">
      <w:pPr>
        <w:rPr>
          <w:sz w:val="16"/>
          <w:szCs w:val="16"/>
        </w:rPr>
      </w:pPr>
      <w:r w:rsidRPr="00561E82">
        <w:rPr>
          <w:sz w:val="16"/>
          <w:szCs w:val="16"/>
        </w:rPr>
        <w:t>“There is no sugarcoating today’s opinion,” she wrote. “The majority overthrows a decision entrenched in this nation’s law — and in its economic life — for over 40 years.”</w:t>
      </w:r>
    </w:p>
    <w:p w14:paraId="36434874" w14:textId="77777777" w:rsidR="00A65CCF" w:rsidRPr="00561E82" w:rsidRDefault="00A65CCF" w:rsidP="00A65CCF">
      <w:pPr>
        <w:rPr>
          <w:sz w:val="16"/>
        </w:rPr>
      </w:pPr>
      <w:r w:rsidRPr="00561E82">
        <w:rPr>
          <w:sz w:val="16"/>
        </w:rPr>
        <w:t>“As a result,” she wrote, “</w:t>
      </w:r>
      <w:r w:rsidRPr="00895F20">
        <w:rPr>
          <w:rStyle w:val="StyleUnderline"/>
          <w:highlight w:val="green"/>
        </w:rPr>
        <w:t>it prevents the American people, acting through their state and local officials, from making important choices about workplace governance. And it does so by weaponizing the First Amendment</w:t>
      </w:r>
      <w:r w:rsidRPr="00561E82">
        <w:rPr>
          <w:sz w:val="16"/>
        </w:rPr>
        <w:t>, in a way that unleashes judges, now and in the future, to intervene in economic and regulatory policy.”</w:t>
      </w:r>
    </w:p>
    <w:p w14:paraId="4E3F6A46" w14:textId="77777777" w:rsidR="00A65CCF" w:rsidRPr="00561E82" w:rsidRDefault="00A65CCF" w:rsidP="00A65CCF">
      <w:pPr>
        <w:rPr>
          <w:sz w:val="16"/>
          <w:szCs w:val="16"/>
        </w:rPr>
      </w:pPr>
      <w:r w:rsidRPr="00561E82">
        <w:rPr>
          <w:sz w:val="16"/>
          <w:szCs w:val="16"/>
        </w:rPr>
        <w:t>Justices Ruth Bader Ginsburg, Stephen G. Breyer and Sonia Sotomayor joined the dissent.</w:t>
      </w:r>
    </w:p>
    <w:p w14:paraId="71DCDAFD" w14:textId="77777777" w:rsidR="00A65CCF" w:rsidRPr="00561E82" w:rsidRDefault="00A65CCF" w:rsidP="00A65CCF">
      <w:pPr>
        <w:rPr>
          <w:sz w:val="16"/>
          <w:szCs w:val="16"/>
        </w:rPr>
      </w:pPr>
      <w:r w:rsidRPr="00561E82">
        <w:rPr>
          <w:sz w:val="16"/>
          <w:szCs w:val="16"/>
        </w:rPr>
        <w:t>The majority based its ruling on the First Amendment, saying that requiring payments to unions that negotiate with the government forces workers to endorse political messages that may be at odds with their beliefs.</w:t>
      </w:r>
    </w:p>
    <w:p w14:paraId="40CA1AC4" w14:textId="77777777" w:rsidR="00A65CCF" w:rsidRPr="00561E82" w:rsidRDefault="00A65CCF" w:rsidP="00A65CCF">
      <w:pPr>
        <w:rPr>
          <w:sz w:val="16"/>
          <w:szCs w:val="16"/>
        </w:rPr>
      </w:pPr>
      <w:r w:rsidRPr="00561E82">
        <w:rPr>
          <w:sz w:val="16"/>
          <w:szCs w:val="16"/>
        </w:rPr>
        <w:t>Unions say that reasoning is flawed. Nonmembers are already entitled to refunds of payments spent on political activities, like advertising to support a political candidate.</w:t>
      </w:r>
    </w:p>
    <w:p w14:paraId="2471989D" w14:textId="77777777" w:rsidR="00A65CCF" w:rsidRPr="00561E82" w:rsidRDefault="00A65CCF" w:rsidP="00A65CCF">
      <w:pPr>
        <w:rPr>
          <w:sz w:val="16"/>
          <w:szCs w:val="16"/>
        </w:rPr>
      </w:pPr>
      <w:r w:rsidRPr="00561E82">
        <w:rPr>
          <w:sz w:val="16"/>
          <w:szCs w:val="16"/>
        </w:rPr>
        <w:t>Collective bargaining is different, the unions say, and workers should not be free to reap the benefits of such bargaining without paying their fair share of the costs.</w:t>
      </w:r>
    </w:p>
    <w:p w14:paraId="34F8767C" w14:textId="77777777" w:rsidR="00A65CCF" w:rsidRPr="00561E82" w:rsidRDefault="00A65CCF" w:rsidP="00A65CCF">
      <w:pPr>
        <w:rPr>
          <w:sz w:val="16"/>
          <w:szCs w:val="16"/>
        </w:rPr>
      </w:pPr>
      <w:r w:rsidRPr="00561E82">
        <w:rPr>
          <w:sz w:val="16"/>
          <w:szCs w:val="16"/>
        </w:rPr>
        <w:t>The decision could encourage many workers perfectly happy with their unions’ work to make the economically rational decision to opt out of paying for it.</w:t>
      </w:r>
    </w:p>
    <w:p w14:paraId="3AE63668" w14:textId="77777777" w:rsidR="00A65CCF" w:rsidRPr="00895F20" w:rsidRDefault="00A65CCF" w:rsidP="00A65CCF">
      <w:pPr>
        <w:rPr>
          <w:sz w:val="16"/>
          <w:highlight w:val="green"/>
        </w:rPr>
      </w:pPr>
      <w:r w:rsidRPr="00561E82">
        <w:rPr>
          <w:sz w:val="16"/>
        </w:rPr>
        <w:t xml:space="preserve">President Trump took to Twitter to praise the decision, </w:t>
      </w:r>
      <w:r w:rsidRPr="00895F20">
        <w:rPr>
          <w:sz w:val="16"/>
          <w:highlight w:val="green"/>
        </w:rPr>
        <w:t xml:space="preserve">saying </w:t>
      </w:r>
      <w:r w:rsidRPr="00895F20">
        <w:rPr>
          <w:rStyle w:val="StyleUnderline"/>
          <w:highlight w:val="green"/>
        </w:rPr>
        <w:t>it would be a “big loss for the coffers of the Democrats</w:t>
      </w:r>
      <w:r w:rsidRPr="00895F20">
        <w:rPr>
          <w:sz w:val="16"/>
          <w:highlight w:val="green"/>
        </w:rPr>
        <w:t>!”</w:t>
      </w:r>
    </w:p>
    <w:p w14:paraId="2CC218F0" w14:textId="77777777" w:rsidR="00A65CCF" w:rsidRPr="00561E82" w:rsidRDefault="00A65CCF" w:rsidP="00A65CCF">
      <w:pPr>
        <w:rPr>
          <w:sz w:val="16"/>
        </w:rPr>
      </w:pPr>
      <w:r w:rsidRPr="00895F20">
        <w:rPr>
          <w:rStyle w:val="StyleUnderline"/>
          <w:highlight w:val="green"/>
        </w:rPr>
        <w:t>Limiting the power of public unions has long been a goal of conservative groups</w:t>
      </w:r>
      <w:r w:rsidRPr="00561E82">
        <w:rPr>
          <w:rStyle w:val="StyleUnderline"/>
        </w:rPr>
        <w:t>.</w:t>
      </w:r>
      <w:r w:rsidRPr="00561E82">
        <w:rPr>
          <w:sz w:val="16"/>
        </w:rPr>
        <w:t xml:space="preserve"> They seemed poised to succeed in the Supreme Court in 2016, when a majority of the justices looked ready to rule that the fees were unconstitutional.</w:t>
      </w:r>
    </w:p>
    <w:p w14:paraId="2D436AE8" w14:textId="77777777" w:rsidR="00A65CCF" w:rsidRPr="00561E82" w:rsidRDefault="00A65CCF" w:rsidP="00A65CCF">
      <w:pPr>
        <w:rPr>
          <w:sz w:val="16"/>
          <w:szCs w:val="16"/>
        </w:rPr>
      </w:pPr>
      <w:r w:rsidRPr="00561E82">
        <w:rPr>
          <w:sz w:val="16"/>
          <w:szCs w:val="16"/>
        </w:rPr>
        <w:t>But Justice Antonin Scalia died not long after the earlier case was argued, and it ended in a 4-to-4 deadlock. The new case, which had been filed in 2015, was waiting in the wings and soon reached the Supreme Court. Justice Neil M. Gorsuch, President Trump’s Supreme Court appointee, voted with the majority.</w:t>
      </w:r>
    </w:p>
    <w:p w14:paraId="0E691735" w14:textId="77777777" w:rsidR="00A65CCF" w:rsidRPr="00561E82" w:rsidRDefault="00A65CCF" w:rsidP="00A65CCF">
      <w:pPr>
        <w:rPr>
          <w:sz w:val="16"/>
        </w:rPr>
      </w:pPr>
      <w:r w:rsidRPr="00895F20">
        <w:rPr>
          <w:rStyle w:val="Emphasis"/>
          <w:highlight w:val="green"/>
        </w:rPr>
        <w:t>The new case, Janus</w:t>
      </w:r>
      <w:r w:rsidRPr="00561E82">
        <w:rPr>
          <w:rStyle w:val="Emphasis"/>
        </w:rPr>
        <w:t xml:space="preserve"> v. American Federation of State, County and Municipal Employees, No. 16-1466,</w:t>
      </w:r>
      <w:r>
        <w:t xml:space="preserve"> </w:t>
      </w:r>
      <w:r w:rsidRPr="00561E82">
        <w:rPr>
          <w:sz w:val="16"/>
        </w:rPr>
        <w:t>was brought by Mark Janus, a child support specialist who works for the state government in Illinois. He sued the union, saying he did not agree with its positions and should not be forced to pay fees to support its work.</w:t>
      </w:r>
    </w:p>
    <w:p w14:paraId="70AC0652" w14:textId="77777777" w:rsidR="00A65CCF" w:rsidRPr="00561E82" w:rsidRDefault="00A65CCF" w:rsidP="00A65CCF">
      <w:pPr>
        <w:rPr>
          <w:sz w:val="16"/>
        </w:rPr>
      </w:pPr>
      <w:r w:rsidRPr="00561E82">
        <w:rPr>
          <w:sz w:val="16"/>
        </w:rPr>
        <w:t xml:space="preserve">Wednesday’s ruling overruled the court’s 1977 decision in </w:t>
      </w:r>
      <w:proofErr w:type="spellStart"/>
      <w:r w:rsidRPr="00561E82">
        <w:rPr>
          <w:sz w:val="16"/>
        </w:rPr>
        <w:t>Abood</w:t>
      </w:r>
      <w:proofErr w:type="spellEnd"/>
      <w:r w:rsidRPr="00561E82">
        <w:rPr>
          <w:sz w:val="16"/>
        </w:rPr>
        <w:t xml:space="preserve"> v. Detroit Board of Education, which had made a distinction between two kinds of compelled payments. Forcing nonmembers to pay for a union’s political activities violated the First Amendment, the court said. But it was constitutional, the court added, to require nonmembers to help pay for the union’s collective bargaining efforts to prevent freeloading and ensure “labor peace.”</w:t>
      </w:r>
    </w:p>
    <w:p w14:paraId="127B6F3A" w14:textId="77777777" w:rsidR="00A65CCF" w:rsidRPr="00561E82" w:rsidRDefault="00A65CCF" w:rsidP="00A65CCF">
      <w:pPr>
        <w:rPr>
          <w:sz w:val="16"/>
        </w:rPr>
      </w:pPr>
      <w:r w:rsidRPr="00561E82">
        <w:rPr>
          <w:sz w:val="16"/>
        </w:rPr>
        <w:t>The new decision struck down an Illinois law that required government workers who chose not to join a union to “pay their proportionate share of the costs of the collective bargaining process, contract administration and pursuing matters affecting wages, hours and other conditions of employment.” More than 20 states have laws that require such “agency fees.”</w:t>
      </w:r>
    </w:p>
    <w:p w14:paraId="2466CC3A" w14:textId="77777777" w:rsidR="00A65CCF" w:rsidRPr="00561E82" w:rsidRDefault="00A65CCF" w:rsidP="00A65CCF">
      <w:pPr>
        <w:rPr>
          <w:sz w:val="16"/>
        </w:rPr>
      </w:pPr>
      <w:r w:rsidRPr="00561E82">
        <w:rPr>
          <w:sz w:val="16"/>
        </w:rPr>
        <w:t>According to Justice Alito, workers like Mr. Janus were charged about 78 percent of the dues paid by members of the union.</w:t>
      </w:r>
    </w:p>
    <w:p w14:paraId="16B5A3D7" w14:textId="77777777" w:rsidR="00A65CCF" w:rsidRPr="00561E82" w:rsidRDefault="00A65CCF" w:rsidP="00A65CCF">
      <w:pPr>
        <w:rPr>
          <w:sz w:val="16"/>
        </w:rPr>
      </w:pPr>
      <w:r w:rsidRPr="00561E82">
        <w:rPr>
          <w:sz w:val="16"/>
        </w:rPr>
        <w:t>“</w:t>
      </w:r>
      <w:proofErr w:type="spellStart"/>
      <w:r w:rsidRPr="00561E82">
        <w:rPr>
          <w:sz w:val="16"/>
        </w:rPr>
        <w:t>Abood</w:t>
      </w:r>
      <w:proofErr w:type="spellEnd"/>
      <w:r w:rsidRPr="00561E82">
        <w:rPr>
          <w:sz w:val="16"/>
        </w:rPr>
        <w:t xml:space="preserve"> was poorly reasoned,” Justice Alito wrote. “It has led to practical problems and abuse. It is inconsistent with other First Amendment cases and has been undermined by more recent decisions.”</w:t>
      </w:r>
    </w:p>
    <w:p w14:paraId="515B2F9E" w14:textId="77777777" w:rsidR="00A65CCF" w:rsidRPr="00561E82" w:rsidRDefault="00A65CCF" w:rsidP="00A65CCF">
      <w:pPr>
        <w:rPr>
          <w:sz w:val="16"/>
        </w:rPr>
      </w:pPr>
      <w:r w:rsidRPr="00561E82">
        <w:rPr>
          <w:sz w:val="16"/>
        </w:rPr>
        <w:t xml:space="preserve">The distinction drawn in the </w:t>
      </w:r>
      <w:proofErr w:type="spellStart"/>
      <w:r w:rsidRPr="00561E82">
        <w:rPr>
          <w:sz w:val="16"/>
        </w:rPr>
        <w:t>Abood</w:t>
      </w:r>
      <w:proofErr w:type="spellEnd"/>
      <w:r w:rsidRPr="00561E82">
        <w:rPr>
          <w:sz w:val="16"/>
        </w:rPr>
        <w:t xml:space="preserve"> case — between a union’s political spending and other activities — is untenable and unworkable, Justice Alito added. Taken together, he said, these factors justified a departure from the principle of stare decisis, Latin for “to stand by things decided.”</w:t>
      </w:r>
    </w:p>
    <w:p w14:paraId="323EA94D" w14:textId="77777777" w:rsidR="00A65CCF" w:rsidRPr="00561E82" w:rsidRDefault="00A65CCF" w:rsidP="00A65CCF">
      <w:pPr>
        <w:rPr>
          <w:sz w:val="16"/>
        </w:rPr>
      </w:pPr>
      <w:r w:rsidRPr="00561E82">
        <w:rPr>
          <w:sz w:val="16"/>
        </w:rPr>
        <w:t xml:space="preserve">Justice Alito wrote that “labor peace” did not justify the compelled payments allowed by the </w:t>
      </w:r>
      <w:proofErr w:type="spellStart"/>
      <w:r w:rsidRPr="00561E82">
        <w:rPr>
          <w:sz w:val="16"/>
        </w:rPr>
        <w:t>Abood</w:t>
      </w:r>
      <w:proofErr w:type="spellEnd"/>
      <w:r w:rsidRPr="00561E82">
        <w:rPr>
          <w:sz w:val="16"/>
        </w:rPr>
        <w:t xml:space="preserve"> decision, saying that there was “no evidence that the pandemonium it imagined would result if agency fees were not allowed.”</w:t>
      </w:r>
    </w:p>
    <w:p w14:paraId="28F1ADD7" w14:textId="77777777" w:rsidR="00A65CCF" w:rsidRPr="00561E82" w:rsidRDefault="00A65CCF" w:rsidP="00A65CCF">
      <w:pPr>
        <w:rPr>
          <w:sz w:val="16"/>
        </w:rPr>
      </w:pPr>
      <w:r w:rsidRPr="00561E82">
        <w:rPr>
          <w:sz w:val="16"/>
        </w:rPr>
        <w:t xml:space="preserve">Free riding may be the wrong metaphor, Justice Alito added. Mr. Janus “strenuously objects to this free-rider label,” Justice Alito wrote. “He argues that he is not a free </w:t>
      </w:r>
      <w:proofErr w:type="spellStart"/>
      <w:r w:rsidRPr="00561E82">
        <w:rPr>
          <w:sz w:val="16"/>
        </w:rPr>
        <w:t>rider</w:t>
      </w:r>
      <w:proofErr w:type="spellEnd"/>
      <w:r w:rsidRPr="00561E82">
        <w:rPr>
          <w:sz w:val="16"/>
        </w:rPr>
        <w:t xml:space="preserve"> on a bus headed for a destination that he wishes to reach but is more like a person shanghaied for an unwanted voyage.”</w:t>
      </w:r>
    </w:p>
    <w:p w14:paraId="5AA6D3CA" w14:textId="77777777" w:rsidR="00A65CCF" w:rsidRPr="00561E82" w:rsidRDefault="00A65CCF" w:rsidP="00A65CCF">
      <w:pPr>
        <w:rPr>
          <w:sz w:val="16"/>
        </w:rPr>
      </w:pPr>
      <w:r w:rsidRPr="00561E82">
        <w:rPr>
          <w:sz w:val="16"/>
        </w:rPr>
        <w:t>In dissent, Justice Kagan wrote that “the majority subverts all known principles of stare decisis.”</w:t>
      </w:r>
    </w:p>
    <w:p w14:paraId="4D17DF8C" w14:textId="77777777" w:rsidR="00A65CCF" w:rsidRPr="00561E82" w:rsidRDefault="00A65CCF" w:rsidP="00A65CCF">
      <w:pPr>
        <w:rPr>
          <w:sz w:val="16"/>
        </w:rPr>
      </w:pPr>
      <w:r w:rsidRPr="00561E82">
        <w:rPr>
          <w:sz w:val="16"/>
        </w:rPr>
        <w:t xml:space="preserve">Citing earlier majority opinions from Justice Alito that paved the way for Wednesday’s ruling, she said the supposed erosion of legal support for </w:t>
      </w:r>
      <w:proofErr w:type="spellStart"/>
      <w:r w:rsidRPr="00561E82">
        <w:rPr>
          <w:sz w:val="16"/>
        </w:rPr>
        <w:t>Abood</w:t>
      </w:r>
      <w:proofErr w:type="spellEnd"/>
      <w:r w:rsidRPr="00561E82">
        <w:rPr>
          <w:sz w:val="16"/>
        </w:rPr>
        <w:t xml:space="preserve"> was a “bootstrapping.”</w:t>
      </w:r>
    </w:p>
    <w:p w14:paraId="27E7DEAB" w14:textId="77777777" w:rsidR="00A65CCF" w:rsidRPr="00561E82" w:rsidRDefault="00A65CCF" w:rsidP="00A65CCF">
      <w:pPr>
        <w:rPr>
          <w:sz w:val="16"/>
        </w:rPr>
      </w:pPr>
      <w:r w:rsidRPr="00561E82">
        <w:rPr>
          <w:sz w:val="16"/>
        </w:rPr>
        <w:t>“Don’t like a decision?” Justice Kagan wrote. “Just throw some gratuitous criticisms into a couple of opinions and a few years later point to them as ‘special justifications’ ” for overruling a precedent.</w:t>
      </w:r>
    </w:p>
    <w:p w14:paraId="055613AD" w14:textId="77777777" w:rsidR="00A65CCF" w:rsidRPr="00561E82" w:rsidRDefault="00A65CCF" w:rsidP="00A65CCF">
      <w:pPr>
        <w:rPr>
          <w:sz w:val="16"/>
        </w:rPr>
      </w:pPr>
      <w:r w:rsidRPr="00561E82">
        <w:rPr>
          <w:sz w:val="16"/>
        </w:rPr>
        <w:t xml:space="preserve">“The majority,” Justice Kagan wrote, “has overruled </w:t>
      </w:r>
      <w:proofErr w:type="spellStart"/>
      <w:r w:rsidRPr="00561E82">
        <w:rPr>
          <w:sz w:val="16"/>
        </w:rPr>
        <w:t>Abood</w:t>
      </w:r>
      <w:proofErr w:type="spellEnd"/>
      <w:r w:rsidRPr="00561E82">
        <w:rPr>
          <w:sz w:val="16"/>
        </w:rPr>
        <w:t xml:space="preserve"> for no exceptional or special reason, but because it never liked the decision. It has overruled </w:t>
      </w:r>
      <w:proofErr w:type="spellStart"/>
      <w:r w:rsidRPr="00561E82">
        <w:rPr>
          <w:sz w:val="16"/>
        </w:rPr>
        <w:t>Abood</w:t>
      </w:r>
      <w:proofErr w:type="spellEnd"/>
      <w:r w:rsidRPr="00561E82">
        <w:rPr>
          <w:sz w:val="16"/>
        </w:rPr>
        <w:t xml:space="preserve"> because it wanted to.”</w:t>
      </w:r>
    </w:p>
    <w:p w14:paraId="523D873F" w14:textId="77777777" w:rsidR="00A65CCF" w:rsidRPr="00561E82" w:rsidRDefault="00A65CCF" w:rsidP="00A65CCF">
      <w:pPr>
        <w:rPr>
          <w:sz w:val="16"/>
        </w:rPr>
      </w:pPr>
      <w:r w:rsidRPr="00561E82">
        <w:rPr>
          <w:sz w:val="16"/>
        </w:rPr>
        <w:t>More broadly, she wrote, the decision was one of several in which conservatives have misused the Constitution’s free speech protections to achieve political ends. “The First Amendment was meant for better things,” she wrote. “It was meant not to undermine but to protect democratic governance — including over the role of public-sector unions.”</w:t>
      </w:r>
    </w:p>
    <w:p w14:paraId="1D7A6CF5" w14:textId="77777777" w:rsidR="00A65CCF" w:rsidRPr="00561E82" w:rsidRDefault="00A65CCF" w:rsidP="00A65CCF">
      <w:pPr>
        <w:rPr>
          <w:sz w:val="16"/>
        </w:rPr>
      </w:pPr>
      <w:r w:rsidRPr="00561E82">
        <w:rPr>
          <w:sz w:val="16"/>
        </w:rPr>
        <w:t>Justice Alito wrote that unions have survived in settings where compelled payments from nonmembers are not required. Only 27 percent of federal workers, for instance are members of a union, he wrote.</w:t>
      </w:r>
    </w:p>
    <w:p w14:paraId="7CB2AA26" w14:textId="77777777" w:rsidR="00A65CCF" w:rsidRPr="00561E82" w:rsidRDefault="00A65CCF" w:rsidP="00A65CCF">
      <w:pPr>
        <w:rPr>
          <w:sz w:val="16"/>
        </w:rPr>
      </w:pPr>
      <w:r w:rsidRPr="00561E82">
        <w:rPr>
          <w:sz w:val="16"/>
        </w:rPr>
        <w:t>Justice Kagan responded that the analogy to Illinois and other states was inapt. “First,” she wrote, “many fewer federal employees pay dues than have voted for a union to represent them, indicating that free-riding in fact pervades the federal sector. And second, that sector is not typical of other public workforces. Bargaining in the federal sphere is limited; most notably, it does not extend to wages and benefits.”</w:t>
      </w:r>
    </w:p>
    <w:p w14:paraId="6D366804" w14:textId="77777777" w:rsidR="00A65CCF" w:rsidRPr="00561E82" w:rsidRDefault="00A65CCF" w:rsidP="00A65CCF">
      <w:pPr>
        <w:rPr>
          <w:sz w:val="16"/>
        </w:rPr>
      </w:pPr>
      <w:r w:rsidRPr="00561E82">
        <w:rPr>
          <w:sz w:val="16"/>
        </w:rPr>
        <w:t>Wednesday’s ruling was not likely to be particularly disruptive, Justice Alito wrote, “because public-sector collective-bargaining agreements are generally of rather short duration.”</w:t>
      </w:r>
    </w:p>
    <w:p w14:paraId="5B41572A" w14:textId="77777777" w:rsidR="00A65CCF" w:rsidRPr="00561E82" w:rsidRDefault="00A65CCF" w:rsidP="00A65CCF">
      <w:pPr>
        <w:rPr>
          <w:sz w:val="16"/>
        </w:rPr>
      </w:pPr>
      <w:r w:rsidRPr="00561E82">
        <w:rPr>
          <w:sz w:val="16"/>
        </w:rPr>
        <w:t>Justice Kagan disputed that. “The majority undoes bargains reached all over the country,” Justice Kagan wrote, adding that the decision “wreaks havoc on entrenched legislative and contractual arrangements.”</w:t>
      </w:r>
    </w:p>
    <w:p w14:paraId="74B9CDE1" w14:textId="77777777" w:rsidR="00A65CCF" w:rsidRPr="00561E82" w:rsidRDefault="00A65CCF" w:rsidP="00A65CCF">
      <w:pPr>
        <w:rPr>
          <w:sz w:val="16"/>
        </w:rPr>
      </w:pPr>
      <w:r w:rsidRPr="00561E82">
        <w:rPr>
          <w:sz w:val="16"/>
        </w:rPr>
        <w:t>In New York City alone, she wrote, 144 contracts with 97 public-sector unions call for agency fees and will have to be renegotiated.</w:t>
      </w:r>
    </w:p>
    <w:p w14:paraId="171C38F6" w14:textId="77777777" w:rsidR="00A65CCF" w:rsidRDefault="00A65CCF" w:rsidP="00A65CCF">
      <w:pPr>
        <w:rPr>
          <w:rStyle w:val="StyleUnderline"/>
        </w:rPr>
      </w:pPr>
      <w:r w:rsidRPr="00561E82">
        <w:rPr>
          <w:rStyle w:val="StyleUnderline"/>
        </w:rPr>
        <w:t xml:space="preserve">The </w:t>
      </w:r>
      <w:r w:rsidRPr="00895F20">
        <w:rPr>
          <w:rStyle w:val="StyleUnderline"/>
          <w:highlight w:val="green"/>
        </w:rPr>
        <w:t>decision is unlikely to have a direct effect on unionized employees of private businesses</w:t>
      </w:r>
      <w:r w:rsidRPr="00561E82">
        <w:rPr>
          <w:sz w:val="16"/>
        </w:rPr>
        <w:t xml:space="preserve">, because the First Amendment restricts government action and not private conduct. </w:t>
      </w:r>
      <w:r w:rsidRPr="00895F20">
        <w:rPr>
          <w:rStyle w:val="StyleUnderline"/>
          <w:highlight w:val="green"/>
        </w:rPr>
        <w:t>But</w:t>
      </w:r>
      <w:r w:rsidRPr="00561E82">
        <w:rPr>
          <w:rStyle w:val="StyleUnderline"/>
        </w:rPr>
        <w:t xml:space="preserve"> </w:t>
      </w:r>
      <w:r w:rsidRPr="00895F20">
        <w:rPr>
          <w:rStyle w:val="StyleUnderline"/>
          <w:highlight w:val="green"/>
        </w:rPr>
        <w:t>unions now represent only 6.5 percent of private sector employees</w:t>
      </w:r>
      <w:r w:rsidRPr="00561E82">
        <w:rPr>
          <w:rStyle w:val="StyleUnderline"/>
        </w:rPr>
        <w:t>, down from the upper teens in the early 1980s, and most of the labor movement’s strength these days is in the public sector.</w:t>
      </w:r>
    </w:p>
    <w:p w14:paraId="30C1F189" w14:textId="77777777" w:rsidR="00A65CCF" w:rsidRPr="004670A1" w:rsidRDefault="00A65CCF" w:rsidP="00A65CCF">
      <w:pPr>
        <w:pStyle w:val="Heading4"/>
      </w:pPr>
      <w:r w:rsidRPr="004670A1">
        <w:t xml:space="preserve">Janus will affect collective bargaining and tank public sector </w:t>
      </w:r>
      <w:r>
        <w:t xml:space="preserve">unions </w:t>
      </w:r>
    </w:p>
    <w:p w14:paraId="1B5BE924" w14:textId="77777777" w:rsidR="00A65CCF" w:rsidRDefault="00A65CCF" w:rsidP="00A65CCF">
      <w:proofErr w:type="spellStart"/>
      <w:r w:rsidRPr="004670A1">
        <w:rPr>
          <w:rStyle w:val="Style13ptBold"/>
        </w:rPr>
        <w:t>Balingit</w:t>
      </w:r>
      <w:proofErr w:type="spellEnd"/>
      <w:r w:rsidRPr="004670A1">
        <w:rPr>
          <w:rStyle w:val="Style13ptBold"/>
        </w:rPr>
        <w:t xml:space="preserve"> and Douglas-Gabriel 6/27 – </w:t>
      </w:r>
      <w:r w:rsidRPr="006B4161">
        <w:t xml:space="preserve">Moriah </w:t>
      </w:r>
      <w:proofErr w:type="spellStart"/>
      <w:r w:rsidRPr="006B4161">
        <w:t>Balingit</w:t>
      </w:r>
      <w:proofErr w:type="spellEnd"/>
      <w:r w:rsidRPr="006B4161">
        <w:t xml:space="preserve"> and Danielle Douglas-Gabriel,</w:t>
      </w:r>
      <w:r>
        <w:t xml:space="preserve"> </w:t>
      </w:r>
      <w:proofErr w:type="spellStart"/>
      <w:r>
        <w:t>Balingit</w:t>
      </w:r>
      <w:proofErr w:type="spellEnd"/>
      <w:r>
        <w:t xml:space="preserve"> is an education reporter for The Washington Post and Douglas-Gabriel covers the economics of education. June 27, 2018</w:t>
      </w:r>
      <w:r w:rsidRPr="006B4161">
        <w:t xml:space="preserve">, "‘Preparing for the worst’: Unions brace for loss of members and fees in wake of Supreme Court ruling," Washington Post, </w:t>
      </w:r>
      <w:hyperlink r:id="rId50" w:history="1">
        <w:r w:rsidRPr="00903D78">
          <w:rPr>
            <w:rStyle w:val="Hyperlink"/>
          </w:rPr>
          <w:t>https://www.washingtonpost.com/news/education/wp/2018/06/27/preparing-for-the-worst-unions-brace-for-loss-of-members-and-fees-in-wake-of-supreme-court-ruling/?utm_term=.a51c5c7b9291</w:t>
        </w:r>
      </w:hyperlink>
      <w:r>
        <w:t xml:space="preserve"> KKC</w:t>
      </w:r>
    </w:p>
    <w:p w14:paraId="300BD1C9" w14:textId="77777777" w:rsidR="00A65CCF" w:rsidRPr="004670A1" w:rsidRDefault="00A65CCF" w:rsidP="00A65CCF">
      <w:pPr>
        <w:rPr>
          <w:sz w:val="16"/>
        </w:rPr>
      </w:pPr>
      <w:r w:rsidRPr="004670A1">
        <w:rPr>
          <w:rStyle w:val="StyleUnderline"/>
        </w:rPr>
        <w:t xml:space="preserve">Without the ability to require employees to pay fees, </w:t>
      </w:r>
      <w:r w:rsidRPr="00895F20">
        <w:rPr>
          <w:rStyle w:val="StyleUnderline"/>
          <w:highlight w:val="green"/>
        </w:rPr>
        <w:t>public-sector unions across the country are expecting to absorb financial blows</w:t>
      </w:r>
      <w:r w:rsidRPr="004670A1">
        <w:rPr>
          <w:rStyle w:val="StyleUnderline"/>
        </w:rPr>
        <w:t>.</w:t>
      </w:r>
      <w:r w:rsidRPr="004670A1">
        <w:rPr>
          <w:sz w:val="16"/>
        </w:rPr>
        <w:t xml:space="preserve"> </w:t>
      </w:r>
      <w:r w:rsidRPr="00895F20">
        <w:rPr>
          <w:rStyle w:val="Emphasis"/>
          <w:highlight w:val="green"/>
        </w:rPr>
        <w:t>That could weaken their ability to collectively bargain</w:t>
      </w:r>
      <w:r w:rsidRPr="004670A1">
        <w:rPr>
          <w:sz w:val="16"/>
        </w:rPr>
        <w:t xml:space="preserve"> and represent employees in labor disputes — all activities that come with costs. They will now be legally required to represent workers who pay nothing for their services.</w:t>
      </w:r>
    </w:p>
    <w:p w14:paraId="507BDF57" w14:textId="77777777" w:rsidR="00A65CCF" w:rsidRDefault="00A65CCF" w:rsidP="00A65CCF">
      <w:r w:rsidRPr="004670A1">
        <w:rPr>
          <w:rStyle w:val="StyleUnderline"/>
        </w:rPr>
        <w:t>“</w:t>
      </w:r>
      <w:r w:rsidRPr="00895F20">
        <w:rPr>
          <w:rStyle w:val="StyleUnderline"/>
          <w:highlight w:val="green"/>
        </w:rPr>
        <w:t>They’re going to have a harder time having unions negotiate for workplace conditions on their behalf</w:t>
      </w:r>
      <w:r w:rsidRPr="00895F20">
        <w:rPr>
          <w:highlight w:val="green"/>
        </w:rPr>
        <w:t>,”</w:t>
      </w:r>
      <w:r>
        <w:t xml:space="preserve"> </w:t>
      </w:r>
      <w:r w:rsidRPr="00895F20">
        <w:rPr>
          <w:rStyle w:val="StyleUnderline"/>
          <w:highlight w:val="green"/>
        </w:rPr>
        <w:t>said</w:t>
      </w:r>
      <w:r>
        <w:t xml:space="preserve"> </w:t>
      </w:r>
      <w:r w:rsidRPr="004670A1">
        <w:rPr>
          <w:rStyle w:val="StyleUnderline"/>
        </w:rPr>
        <w:t xml:space="preserve">Celine </w:t>
      </w:r>
      <w:r w:rsidRPr="00895F20">
        <w:rPr>
          <w:rStyle w:val="StyleUnderline"/>
          <w:highlight w:val="green"/>
        </w:rPr>
        <w:t>McNicholas</w:t>
      </w:r>
      <w:r w:rsidRPr="004670A1">
        <w:rPr>
          <w:rStyle w:val="StyleUnderline"/>
        </w:rPr>
        <w:t xml:space="preserve">, </w:t>
      </w:r>
      <w:r w:rsidRPr="00895F20">
        <w:rPr>
          <w:rStyle w:val="StyleUnderline"/>
          <w:highlight w:val="green"/>
        </w:rPr>
        <w:t>director of labor law and policy at the left-leaning Economic Policy Institute.</w:t>
      </w:r>
    </w:p>
    <w:p w14:paraId="3B33E5D8" w14:textId="77777777" w:rsidR="00A65CCF" w:rsidRPr="004670A1" w:rsidRDefault="00A65CCF" w:rsidP="00A65CCF">
      <w:pPr>
        <w:rPr>
          <w:sz w:val="16"/>
        </w:rPr>
      </w:pPr>
      <w:r w:rsidRPr="004670A1">
        <w:rPr>
          <w:sz w:val="16"/>
        </w:rPr>
        <w:t xml:space="preserve">Nat </w:t>
      </w:r>
      <w:proofErr w:type="spellStart"/>
      <w:r w:rsidRPr="00895F20">
        <w:rPr>
          <w:rStyle w:val="StyleUnderline"/>
          <w:highlight w:val="green"/>
        </w:rPr>
        <w:t>Malkus</w:t>
      </w:r>
      <w:proofErr w:type="spellEnd"/>
      <w:r w:rsidRPr="004670A1">
        <w:rPr>
          <w:sz w:val="16"/>
        </w:rPr>
        <w:t xml:space="preserve">, </w:t>
      </w:r>
      <w:r w:rsidRPr="00895F20">
        <w:rPr>
          <w:rStyle w:val="StyleUnderline"/>
          <w:highlight w:val="green"/>
        </w:rPr>
        <w:t>deputy director of education policy studies at the right-leaning American Enterprise Institute, anticipates that union membership could shrink by 20 percent, even 50 percent</w:t>
      </w:r>
      <w:r w:rsidRPr="004670A1">
        <w:rPr>
          <w:sz w:val="16"/>
        </w:rPr>
        <w:t xml:space="preserve">, in the coming years, especially now that </w:t>
      </w:r>
      <w:r w:rsidRPr="00895F20">
        <w:rPr>
          <w:rStyle w:val="StyleUnderline"/>
          <w:highlight w:val="green"/>
        </w:rPr>
        <w:t>public employees must “affirmatively consent to pay” before the union can charge a fee</w:t>
      </w:r>
      <w:r w:rsidRPr="004670A1">
        <w:rPr>
          <w:sz w:val="16"/>
        </w:rPr>
        <w:t>.</w:t>
      </w:r>
    </w:p>
    <w:p w14:paraId="5105761F" w14:textId="77777777" w:rsidR="00A65CCF" w:rsidRPr="00D03147" w:rsidRDefault="00A65CCF" w:rsidP="00A65CCF">
      <w:pPr>
        <w:rPr>
          <w:sz w:val="16"/>
        </w:rPr>
      </w:pPr>
      <w:r w:rsidRPr="00D03147">
        <w:rPr>
          <w:sz w:val="16"/>
        </w:rPr>
        <w:t xml:space="preserve">“The decision flips on its head what was default behavior to become a member of the union,” </w:t>
      </w:r>
      <w:proofErr w:type="spellStart"/>
      <w:r w:rsidRPr="00D03147">
        <w:rPr>
          <w:sz w:val="16"/>
        </w:rPr>
        <w:t>Malkus</w:t>
      </w:r>
      <w:proofErr w:type="spellEnd"/>
      <w:r w:rsidRPr="00D03147">
        <w:rPr>
          <w:sz w:val="16"/>
        </w:rPr>
        <w:t xml:space="preserve"> said. “Now, it takes action, and those defaults are now working against union membership.”</w:t>
      </w:r>
    </w:p>
    <w:p w14:paraId="59915741" w14:textId="77777777" w:rsidR="00A65CCF" w:rsidRPr="00D03147" w:rsidRDefault="00A65CCF" w:rsidP="00A65CCF">
      <w:pPr>
        <w:rPr>
          <w:sz w:val="16"/>
        </w:rPr>
      </w:pPr>
      <w:r w:rsidRPr="00D03147">
        <w:rPr>
          <w:sz w:val="16"/>
        </w:rPr>
        <w:t>With the successful organizing unions did in anticipation of the Janus decision, there is a strong chance many may be able to offset some loss of members, said William A. Herbert, executive director of the National Center for the Study of Collective Bargaining in Higher Education and the Professions at Hunter College.</w:t>
      </w:r>
    </w:p>
    <w:p w14:paraId="37CD4A35" w14:textId="77777777" w:rsidR="00A65CCF" w:rsidRPr="00D03147" w:rsidRDefault="00A65CCF" w:rsidP="00A65CCF">
      <w:pPr>
        <w:rPr>
          <w:sz w:val="16"/>
        </w:rPr>
      </w:pPr>
      <w:r w:rsidRPr="00D03147">
        <w:rPr>
          <w:sz w:val="16"/>
        </w:rPr>
        <w:t>“They’ve been successful in getting people to join the union and once they join, they will pay membership dues,” he said. “This decision may spur a higher degree of activity in the workplace on issues involving both terms and conditions of employment.”</w:t>
      </w:r>
    </w:p>
    <w:p w14:paraId="59A494D1" w14:textId="77777777" w:rsidR="00A65CCF" w:rsidRDefault="00A65CCF" w:rsidP="00A65CCF">
      <w:r>
        <w:t xml:space="preserve">But </w:t>
      </w:r>
      <w:r w:rsidRPr="00895F20">
        <w:rPr>
          <w:rStyle w:val="Emphasis"/>
          <w:highlight w:val="green"/>
        </w:rPr>
        <w:t>experts said the impact of the decision will reach further</w:t>
      </w:r>
      <w:r w:rsidRPr="00D03147">
        <w:rPr>
          <w:rStyle w:val="Emphasis"/>
        </w:rPr>
        <w:t>.</w:t>
      </w:r>
      <w:r>
        <w:t xml:space="preserve"> </w:t>
      </w:r>
      <w:r w:rsidRPr="00D03147">
        <w:rPr>
          <w:rStyle w:val="StyleUnderline"/>
        </w:rPr>
        <w:t>Unions, which collect donations from members for political activities, have typically backed Democrats, donating millions to candidates and offering volunteers. They have also backed measures to increase the minimum wage and to broaden worker protections.</w:t>
      </w:r>
      <w:r>
        <w:t xml:space="preserve"> </w:t>
      </w:r>
    </w:p>
    <w:p w14:paraId="19EDED4B" w14:textId="77777777" w:rsidR="00A65CCF" w:rsidRDefault="00A65CCF" w:rsidP="00A65CCF">
      <w:pPr>
        <w:rPr>
          <w:rStyle w:val="StyleUnderline"/>
        </w:rPr>
      </w:pPr>
    </w:p>
    <w:p w14:paraId="6839908D" w14:textId="77777777" w:rsidR="00C07D36" w:rsidRDefault="00C07D36" w:rsidP="00C07D36">
      <w:pPr>
        <w:pStyle w:val="Heading4"/>
      </w:pPr>
      <w:r>
        <w:t xml:space="preserve">Janus has far reaching affects – hurts </w:t>
      </w:r>
      <w:r w:rsidRPr="00DD5B42">
        <w:rPr>
          <w:u w:val="single"/>
        </w:rPr>
        <w:t>private sector</w:t>
      </w:r>
      <w:r>
        <w:t xml:space="preserve"> unions</w:t>
      </w:r>
    </w:p>
    <w:p w14:paraId="036B62D1" w14:textId="77777777" w:rsidR="00C07D36" w:rsidRDefault="00C07D36" w:rsidP="00C07D36">
      <w:proofErr w:type="spellStart"/>
      <w:r w:rsidRPr="00DD5B42">
        <w:rPr>
          <w:rStyle w:val="Style13ptBold"/>
        </w:rPr>
        <w:t>Elejalde</w:t>
      </w:r>
      <w:proofErr w:type="spellEnd"/>
      <w:r w:rsidRPr="00DD5B42">
        <w:rPr>
          <w:rStyle w:val="Style13ptBold"/>
        </w:rPr>
        <w:t xml:space="preserve">-Ruiz 7/11 – </w:t>
      </w:r>
      <w:r>
        <w:t xml:space="preserve">Alexia </w:t>
      </w:r>
      <w:proofErr w:type="spellStart"/>
      <w:r>
        <w:t>Elejalde</w:t>
      </w:r>
      <w:proofErr w:type="spellEnd"/>
      <w:r>
        <w:t xml:space="preserve">-Ruiz, </w:t>
      </w:r>
      <w:proofErr w:type="spellStart"/>
      <w:r>
        <w:t>Elejalde</w:t>
      </w:r>
      <w:proofErr w:type="spellEnd"/>
      <w:r>
        <w:t xml:space="preserve">-Ruiz covers workplace issues for the Tribune's business section, 7-11-2018, "Supreme Court's Janus ruling could undercut private sector unions too," Chicago Tribune, </w:t>
      </w:r>
      <w:hyperlink r:id="rId51" w:history="1">
        <w:r w:rsidRPr="00FD5A4D">
          <w:rPr>
            <w:rStyle w:val="Hyperlink"/>
          </w:rPr>
          <w:t>http://www.chicagotribune.com/business/ct-biz-janus-private-sector-ramifications-20180709-story.html</w:t>
        </w:r>
      </w:hyperlink>
      <w:r>
        <w:t xml:space="preserve"> KKC</w:t>
      </w:r>
    </w:p>
    <w:p w14:paraId="49BAAD7D" w14:textId="77777777" w:rsidR="00C07D36" w:rsidRPr="00940AD9" w:rsidRDefault="00C07D36" w:rsidP="00C07D36">
      <w:pPr>
        <w:rPr>
          <w:sz w:val="16"/>
        </w:rPr>
      </w:pPr>
      <w:r w:rsidRPr="00E03E56">
        <w:rPr>
          <w:rStyle w:val="StyleUnderline"/>
        </w:rPr>
        <w:t>A Supreme Court ruling</w:t>
      </w:r>
      <w:r w:rsidRPr="00940AD9">
        <w:rPr>
          <w:sz w:val="16"/>
        </w:rPr>
        <w:t xml:space="preserve"> last month that </w:t>
      </w:r>
      <w:r w:rsidRPr="00DD5B42">
        <w:rPr>
          <w:rStyle w:val="StyleUnderline"/>
        </w:rPr>
        <w:t>said public sector workers can’t be forced to pay fees to unions they don’t want to join could squeeze overall union revenue</w:t>
      </w:r>
      <w:r w:rsidRPr="00940AD9">
        <w:rPr>
          <w:sz w:val="16"/>
        </w:rPr>
        <w:t xml:space="preserve">, </w:t>
      </w:r>
      <w:r w:rsidRPr="00895F20">
        <w:rPr>
          <w:rStyle w:val="StyleUnderline"/>
          <w:highlight w:val="green"/>
        </w:rPr>
        <w:t>limiting organized labor’s ability to champion a variety of progressive causes that affect private sector workplaces as well, some labor experts say</w:t>
      </w:r>
      <w:r w:rsidRPr="00DD5B42">
        <w:rPr>
          <w:rStyle w:val="StyleUnderline"/>
        </w:rPr>
        <w:t>.</w:t>
      </w:r>
    </w:p>
    <w:p w14:paraId="199E6BC7" w14:textId="77777777" w:rsidR="00C07D36" w:rsidRPr="00940AD9" w:rsidRDefault="00C07D36" w:rsidP="00C07D36">
      <w:pPr>
        <w:rPr>
          <w:sz w:val="16"/>
        </w:rPr>
      </w:pPr>
      <w:r w:rsidRPr="00940AD9">
        <w:rPr>
          <w:sz w:val="16"/>
        </w:rPr>
        <w:t>Unions, and organizations funded by them, have driven a flurry of state and local legislation in recent years that has mandated minimum wage increases, paid sick time, parental leave and predictable scheduling for shift workers. Chicago instituted paid sick leave laws and is raising its minimum wage to $13 an hour in part because of union-funded campaigns.</w:t>
      </w:r>
    </w:p>
    <w:p w14:paraId="6D998330" w14:textId="77777777" w:rsidR="00C07D36" w:rsidRPr="00940AD9" w:rsidRDefault="00C07D36" w:rsidP="00C07D36">
      <w:pPr>
        <w:rPr>
          <w:sz w:val="16"/>
        </w:rPr>
      </w:pPr>
      <w:r w:rsidRPr="00940AD9">
        <w:rPr>
          <w:sz w:val="16"/>
        </w:rPr>
        <w:t>Lisa Vickery, an attorney at Fisher Phillips who represents management in labor cases, believes a hit to union coffers could dampen those initiatives.</w:t>
      </w:r>
    </w:p>
    <w:p w14:paraId="354AB6BC" w14:textId="77777777" w:rsidR="00C07D36" w:rsidRPr="00940AD9" w:rsidRDefault="00C07D36" w:rsidP="00C07D36">
      <w:pPr>
        <w:rPr>
          <w:sz w:val="16"/>
        </w:rPr>
      </w:pPr>
      <w:r w:rsidRPr="00940AD9">
        <w:rPr>
          <w:sz w:val="16"/>
        </w:rPr>
        <w:t xml:space="preserve">“I don’t think we can underestimate </w:t>
      </w:r>
      <w:r w:rsidRPr="00940AD9">
        <w:rPr>
          <w:rStyle w:val="StyleUnderline"/>
        </w:rPr>
        <w:t>the role that unions play in legislation, particularly in pushing ballot initiatives</w:t>
      </w:r>
      <w:r w:rsidRPr="00940AD9">
        <w:rPr>
          <w:sz w:val="16"/>
        </w:rPr>
        <w:t>,” Vickery said. “</w:t>
      </w:r>
      <w:r w:rsidRPr="00895F20">
        <w:rPr>
          <w:rStyle w:val="Emphasis"/>
          <w:highlight w:val="green"/>
        </w:rPr>
        <w:t>We are going to see a decrease in this political activity</w:t>
      </w:r>
      <w:r w:rsidRPr="00940AD9">
        <w:rPr>
          <w:sz w:val="16"/>
        </w:rPr>
        <w:t>.”</w:t>
      </w:r>
    </w:p>
    <w:p w14:paraId="0E510C2A" w14:textId="77777777" w:rsidR="00C07D36" w:rsidRPr="00940AD9" w:rsidRDefault="00C07D36" w:rsidP="00C07D36">
      <w:pPr>
        <w:rPr>
          <w:sz w:val="16"/>
        </w:rPr>
      </w:pPr>
      <w:r w:rsidRPr="00940AD9">
        <w:rPr>
          <w:sz w:val="16"/>
        </w:rPr>
        <w:t>Money that unions funnel toward Democratic candidates who help get those laws passed also could dry up, said Cesar Rosado, co-director of the Institute for Law and the Workplace at Chicago-Kent College of Law.</w:t>
      </w:r>
    </w:p>
    <w:p w14:paraId="564C4DC5" w14:textId="77777777" w:rsidR="00C07D36" w:rsidRPr="00940AD9" w:rsidRDefault="00C07D36" w:rsidP="00C07D36">
      <w:pPr>
        <w:rPr>
          <w:sz w:val="16"/>
        </w:rPr>
      </w:pPr>
      <w:r w:rsidRPr="00940AD9">
        <w:rPr>
          <w:sz w:val="16"/>
        </w:rPr>
        <w:t>“I think this is going to have a huge impact on funds for union activity overall and progressive causes,” Rosado said.</w:t>
      </w:r>
    </w:p>
    <w:p w14:paraId="48506658" w14:textId="77777777" w:rsidR="00C07D36" w:rsidRPr="00940AD9" w:rsidRDefault="00C07D36" w:rsidP="00C07D36">
      <w:pPr>
        <w:rPr>
          <w:sz w:val="16"/>
        </w:rPr>
      </w:pPr>
      <w:r w:rsidRPr="00895F20">
        <w:rPr>
          <w:rStyle w:val="StyleUnderline"/>
          <w:highlight w:val="green"/>
        </w:rPr>
        <w:t>Unions have relied on strong growth in their public sector ranks as private sector membership has dwindled</w:t>
      </w:r>
      <w:r w:rsidRPr="00940AD9">
        <w:rPr>
          <w:sz w:val="16"/>
        </w:rPr>
        <w:t>. In Illinois, more than half of government workers are union members, compared with 10 percent of private sector workers, according to Unionstats.com. Nationwide, government workers make up nearly half of the unionized workforce even though they represent a less than 20 percent of the total workforce.</w:t>
      </w:r>
    </w:p>
    <w:p w14:paraId="4F730766" w14:textId="77777777" w:rsidR="00C07D36" w:rsidRPr="00940AD9" w:rsidRDefault="00C07D36" w:rsidP="00C07D36">
      <w:pPr>
        <w:rPr>
          <w:sz w:val="16"/>
        </w:rPr>
      </w:pPr>
      <w:r w:rsidRPr="00940AD9">
        <w:rPr>
          <w:sz w:val="16"/>
        </w:rPr>
        <w:t>Last month's 5-4 ruling against the American Federation of State, County and Municipal Employees, one of the nation's largest public sector unions, bars unions from collecting mandatory fees from government employees who don’t want to join the union but still benefit from the contracts negotiated on their behalf.</w:t>
      </w:r>
    </w:p>
    <w:p w14:paraId="0AEFAE32" w14:textId="77777777" w:rsidR="00C07D36" w:rsidRPr="00940AD9" w:rsidRDefault="00C07D36" w:rsidP="00C07D36">
      <w:pPr>
        <w:rPr>
          <w:sz w:val="16"/>
        </w:rPr>
      </w:pPr>
      <w:r w:rsidRPr="00895F20">
        <w:rPr>
          <w:rStyle w:val="StyleUnderline"/>
          <w:highlight w:val="green"/>
        </w:rPr>
        <w:t>The decision in Janus</w:t>
      </w:r>
      <w:r w:rsidRPr="00940AD9">
        <w:rPr>
          <w:sz w:val="16"/>
        </w:rPr>
        <w:t xml:space="preserve"> v. AFSCME, a case that originated in Illinois, </w:t>
      </w:r>
      <w:r w:rsidRPr="00895F20">
        <w:rPr>
          <w:rStyle w:val="StyleUnderline"/>
          <w:highlight w:val="green"/>
        </w:rPr>
        <w:t>is considered a massive blow to organized labor</w:t>
      </w:r>
      <w:r w:rsidRPr="00940AD9">
        <w:rPr>
          <w:sz w:val="16"/>
        </w:rPr>
        <w:t xml:space="preserve"> because employees may be disinclined to join unions if they don’t have to pay anything to reap the contract benefits. Unions are required to represent all workers in the bargaining unit, including in expensive arbitration proceedings, regardless of whether they are members.</w:t>
      </w:r>
    </w:p>
    <w:p w14:paraId="27FA7B59" w14:textId="77777777" w:rsidR="00C07D36" w:rsidRPr="00940AD9" w:rsidRDefault="00C07D36" w:rsidP="00C07D36">
      <w:pPr>
        <w:rPr>
          <w:sz w:val="16"/>
        </w:rPr>
      </w:pPr>
      <w:r w:rsidRPr="00940AD9">
        <w:rPr>
          <w:sz w:val="16"/>
        </w:rPr>
        <w:t xml:space="preserve">A loss of dues-paying government workers “threatens the larger capacity of the labor union to be effective for raising wages and benefits and moving policy,” said Bob Bruno, labor professor at the University of Illinois at Urbana-Champaign. </w:t>
      </w:r>
      <w:r w:rsidRPr="00940AD9">
        <w:rPr>
          <w:rStyle w:val="StyleUnderline"/>
        </w:rPr>
        <w:t>Bruno, in a study conducted with the Illinois Economic Policy Institute, estimates that the Janus ruling will decrease public sector union membership</w:t>
      </w:r>
      <w:r w:rsidRPr="00940AD9">
        <w:rPr>
          <w:sz w:val="16"/>
        </w:rPr>
        <w:t xml:space="preserve">, in Illinois and </w:t>
      </w:r>
      <w:r w:rsidRPr="00940AD9">
        <w:rPr>
          <w:rStyle w:val="StyleUnderline"/>
        </w:rPr>
        <w:t>nationally, by about 8 percent.</w:t>
      </w:r>
      <w:r w:rsidRPr="00940AD9">
        <w:rPr>
          <w:sz w:val="16"/>
        </w:rPr>
        <w:t xml:space="preserve"> </w:t>
      </w:r>
    </w:p>
    <w:p w14:paraId="4CAAA130" w14:textId="77777777" w:rsidR="00C07D36" w:rsidRDefault="00C07D36" w:rsidP="00C07D36">
      <w:pPr>
        <w:pStyle w:val="Heading4"/>
      </w:pPr>
      <w:r>
        <w:t>Janus ruling is the end of political influence of unions – takes out their democracy internal link – and mores to come</w:t>
      </w:r>
    </w:p>
    <w:p w14:paraId="48F68594" w14:textId="77777777" w:rsidR="00C07D36" w:rsidRDefault="00C07D36" w:rsidP="00C07D36">
      <w:proofErr w:type="spellStart"/>
      <w:r w:rsidRPr="00377F7F">
        <w:rPr>
          <w:rStyle w:val="Style13ptBold"/>
        </w:rPr>
        <w:t>Raden</w:t>
      </w:r>
      <w:proofErr w:type="spellEnd"/>
      <w:r>
        <w:rPr>
          <w:rStyle w:val="Style13ptBold"/>
        </w:rPr>
        <w:t>, citing Garden,</w:t>
      </w:r>
      <w:r w:rsidRPr="00377F7F">
        <w:rPr>
          <w:rStyle w:val="Style13ptBold"/>
        </w:rPr>
        <w:t xml:space="preserve"> 6/27 – </w:t>
      </w:r>
      <w:r>
        <w:t xml:space="preserve">Bill </w:t>
      </w:r>
      <w:proofErr w:type="spellStart"/>
      <w:r>
        <w:t>Raden</w:t>
      </w:r>
      <w:proofErr w:type="spellEnd"/>
      <w:r>
        <w:t xml:space="preserve">, journalist citing Charlotte Garden, Seattle University law professor Charlotte Garden, June 27, 2018. “Unions Get Ready to Fasten Their Seatbelts After ‘Janus’” </w:t>
      </w:r>
      <w:hyperlink r:id="rId52" w:history="1">
        <w:r w:rsidRPr="00331A15">
          <w:rPr>
            <w:rStyle w:val="Hyperlink"/>
          </w:rPr>
          <w:t>https://capitalandmain.com/unions-get-ready-to-fasten-their-seatbelts-after-janus-0627</w:t>
        </w:r>
      </w:hyperlink>
      <w:r>
        <w:t xml:space="preserve"> KKC</w:t>
      </w:r>
    </w:p>
    <w:p w14:paraId="346F621F" w14:textId="77777777" w:rsidR="00C07D36" w:rsidRPr="006961EE" w:rsidRDefault="00C07D36" w:rsidP="00C07D36">
      <w:pPr>
        <w:rPr>
          <w:sz w:val="16"/>
        </w:rPr>
      </w:pPr>
      <w:r w:rsidRPr="006961EE">
        <w:rPr>
          <w:sz w:val="16"/>
        </w:rPr>
        <w:t xml:space="preserve">“The most surprising thing was the court’s signaling that it might not be done with big decisions that affect how public-sector unions can be organized.” </w:t>
      </w:r>
    </w:p>
    <w:p w14:paraId="3014138F" w14:textId="77777777" w:rsidR="00C07D36" w:rsidRPr="006961EE" w:rsidRDefault="00C07D36" w:rsidP="00C07D36">
      <w:pPr>
        <w:rPr>
          <w:sz w:val="16"/>
        </w:rPr>
      </w:pPr>
      <w:r w:rsidRPr="006961EE">
        <w:rPr>
          <w:sz w:val="16"/>
        </w:rPr>
        <w:t xml:space="preserve">In what could be the worst setback to workers’ rights since 1947’s Taft-Hartley Act, the U.S. Supreme Court on Wednesday dealt a potentially crippling blow to the nation’s public-sector unions in Janus v. AFSCME. The 5-4 decision struck down </w:t>
      </w:r>
      <w:proofErr w:type="spellStart"/>
      <w:r w:rsidRPr="006961EE">
        <w:rPr>
          <w:sz w:val="16"/>
        </w:rPr>
        <w:t>Abood</w:t>
      </w:r>
      <w:proofErr w:type="spellEnd"/>
      <w:r w:rsidRPr="006961EE">
        <w:rPr>
          <w:sz w:val="16"/>
        </w:rPr>
        <w:t xml:space="preserve"> v. Detroit Board of Education, the 41-year-old precedent that has allowed public-sector unions to require all employees at a workplace to equally bear the costs of collective bargaining through “agency” or “fair share” fees. </w:t>
      </w:r>
    </w:p>
    <w:p w14:paraId="0D3F15B1" w14:textId="77777777" w:rsidR="00C07D36" w:rsidRPr="006961EE" w:rsidRDefault="00C07D36" w:rsidP="00C07D36">
      <w:pPr>
        <w:rPr>
          <w:sz w:val="16"/>
        </w:rPr>
      </w:pPr>
      <w:r w:rsidRPr="006961EE">
        <w:rPr>
          <w:sz w:val="16"/>
        </w:rPr>
        <w:t>The National Right to Work Legal Defense Fund, on behalf of Mark Janus, a child support specialist employed by the state of Illinois, argued that forcing workers to help pay for even the nonpolitical administrative costs of collective bargaining operations infringes on their First Amendment right to freedom of speech.</w:t>
      </w:r>
    </w:p>
    <w:p w14:paraId="482FD861" w14:textId="77777777" w:rsidR="00C07D36" w:rsidRPr="006961EE" w:rsidRDefault="00C07D36" w:rsidP="00C07D36">
      <w:pPr>
        <w:rPr>
          <w:sz w:val="16"/>
        </w:rPr>
      </w:pPr>
      <w:r w:rsidRPr="00BC3108">
        <w:rPr>
          <w:rStyle w:val="StyleUnderline"/>
        </w:rPr>
        <w:t>The court agreed</w:t>
      </w:r>
      <w:r w:rsidRPr="006961EE">
        <w:rPr>
          <w:sz w:val="16"/>
        </w:rPr>
        <w:t xml:space="preserve">. </w:t>
      </w:r>
      <w:r w:rsidRPr="00BC3108">
        <w:rPr>
          <w:rStyle w:val="StyleUnderline"/>
        </w:rPr>
        <w:t>Writing for the conservative majority</w:t>
      </w:r>
      <w:r w:rsidRPr="006961EE">
        <w:rPr>
          <w:sz w:val="16"/>
        </w:rPr>
        <w:t xml:space="preserve">, Justice Samuel </w:t>
      </w:r>
      <w:r w:rsidRPr="00BC3108">
        <w:rPr>
          <w:rStyle w:val="StyleUnderline"/>
        </w:rPr>
        <w:t>Alito said</w:t>
      </w:r>
      <w:r w:rsidRPr="006961EE">
        <w:rPr>
          <w:sz w:val="16"/>
        </w:rPr>
        <w:t xml:space="preserve"> that </w:t>
      </w:r>
      <w:r w:rsidRPr="00BC3108">
        <w:rPr>
          <w:rStyle w:val="StyleUnderline"/>
        </w:rPr>
        <w:t>the agency fee</w:t>
      </w:r>
      <w:r w:rsidRPr="006961EE">
        <w:rPr>
          <w:sz w:val="16"/>
        </w:rPr>
        <w:t xml:space="preserve"> arrangement “</w:t>
      </w:r>
      <w:r w:rsidRPr="00BC3108">
        <w:rPr>
          <w:rStyle w:val="StyleUnderline"/>
        </w:rPr>
        <w:t>violates the free speech rights</w:t>
      </w:r>
      <w:r w:rsidRPr="006961EE">
        <w:rPr>
          <w:sz w:val="16"/>
        </w:rPr>
        <w:t xml:space="preserve"> of nonmembers by compelling them to subsidize private speech on matters of substantial public concern.”</w:t>
      </w:r>
    </w:p>
    <w:p w14:paraId="6E8CDA1A" w14:textId="77777777" w:rsidR="00C07D36" w:rsidRPr="00BC3108" w:rsidRDefault="00C07D36" w:rsidP="00C07D36">
      <w:pPr>
        <w:rPr>
          <w:rStyle w:val="Emphasis"/>
        </w:rPr>
      </w:pPr>
      <w:r w:rsidRPr="00BC3108">
        <w:rPr>
          <w:rStyle w:val="StyleUnderline"/>
        </w:rPr>
        <w:t>At issue now are laws in 22 states that allow fair share fees,</w:t>
      </w:r>
      <w:r w:rsidRPr="006961EE">
        <w:rPr>
          <w:sz w:val="16"/>
        </w:rPr>
        <w:t xml:space="preserve"> as well as employment contracts and a host of workplace rules covering nearly eight million unionized public-sector workers. But </w:t>
      </w:r>
      <w:r w:rsidRPr="00895F20">
        <w:rPr>
          <w:rStyle w:val="Emphasis"/>
          <w:highlight w:val="green"/>
        </w:rPr>
        <w:t>the ruling’s crushing financial impact to unions will curtail their ability to lobby and support worker-friendly candidates, who are predominately Democrats.</w:t>
      </w:r>
    </w:p>
    <w:p w14:paraId="2C98019F" w14:textId="77777777" w:rsidR="00C07D36" w:rsidRPr="006961EE" w:rsidRDefault="00C07D36" w:rsidP="00C07D36">
      <w:pPr>
        <w:rPr>
          <w:sz w:val="16"/>
        </w:rPr>
      </w:pPr>
      <w:r w:rsidRPr="006961EE">
        <w:rPr>
          <w:sz w:val="16"/>
        </w:rPr>
        <w:t xml:space="preserve">According to Seattle University associate professor of law Charlotte Garden, </w:t>
      </w:r>
      <w:r w:rsidRPr="00895F20">
        <w:rPr>
          <w:rStyle w:val="Emphasis"/>
          <w:highlight w:val="green"/>
        </w:rPr>
        <w:t>today’s court decision won’t be the end of the legal assault</w:t>
      </w:r>
      <w:r w:rsidRPr="00895F20">
        <w:rPr>
          <w:rStyle w:val="StyleUnderline"/>
          <w:highlight w:val="green"/>
        </w:rPr>
        <w:t xml:space="preserve"> on the public-sector labor movement</w:t>
      </w:r>
      <w:r w:rsidRPr="006961EE">
        <w:rPr>
          <w:sz w:val="16"/>
        </w:rPr>
        <w:t>. Capital &amp; Main spoke by phone with Garden in an interview that has been edited for concision and clarity.</w:t>
      </w:r>
    </w:p>
    <w:p w14:paraId="5E82F312" w14:textId="77777777" w:rsidR="00C07D36" w:rsidRPr="006961EE" w:rsidRDefault="00C07D36" w:rsidP="00C07D36">
      <w:pPr>
        <w:rPr>
          <w:sz w:val="16"/>
        </w:rPr>
      </w:pPr>
      <w:r w:rsidRPr="006961EE">
        <w:rPr>
          <w:sz w:val="16"/>
        </w:rPr>
        <w:t>Capital &amp; Main: What is the biggest threat to labor from today’s decision?</w:t>
      </w:r>
    </w:p>
    <w:p w14:paraId="60B3F039" w14:textId="77777777" w:rsidR="00C07D36" w:rsidRPr="006961EE" w:rsidRDefault="00C07D36" w:rsidP="00C07D36">
      <w:pPr>
        <w:rPr>
          <w:sz w:val="16"/>
        </w:rPr>
      </w:pPr>
      <w:r w:rsidRPr="006961EE">
        <w:rPr>
          <w:sz w:val="16"/>
        </w:rPr>
        <w:t xml:space="preserve">Charlotte </w:t>
      </w:r>
      <w:r w:rsidRPr="006A21DD">
        <w:rPr>
          <w:rStyle w:val="StyleUnderline"/>
        </w:rPr>
        <w:t>Garden:</w:t>
      </w:r>
      <w:r w:rsidRPr="006961EE">
        <w:rPr>
          <w:sz w:val="16"/>
        </w:rPr>
        <w:t xml:space="preserve"> </w:t>
      </w:r>
      <w:r w:rsidRPr="006A21DD">
        <w:rPr>
          <w:rStyle w:val="StyleUnderline"/>
        </w:rPr>
        <w:t xml:space="preserve">This decision will </w:t>
      </w:r>
      <w:r w:rsidRPr="00895F20">
        <w:rPr>
          <w:rStyle w:val="Emphasis"/>
          <w:highlight w:val="green"/>
        </w:rPr>
        <w:t>have vicious-cycle</w:t>
      </w:r>
      <w:r w:rsidRPr="006A21DD">
        <w:rPr>
          <w:rStyle w:val="Emphasis"/>
        </w:rPr>
        <w:t xml:space="preserve"> </w:t>
      </w:r>
      <w:r w:rsidRPr="00895F20">
        <w:rPr>
          <w:rStyle w:val="Emphasis"/>
          <w:highlight w:val="green"/>
        </w:rPr>
        <w:t>effects</w:t>
      </w:r>
      <w:r w:rsidRPr="006A21DD">
        <w:rPr>
          <w:rStyle w:val="StyleUnderline"/>
        </w:rPr>
        <w:t xml:space="preserve"> </w:t>
      </w:r>
      <w:r w:rsidRPr="00895F20">
        <w:rPr>
          <w:rStyle w:val="StyleUnderline"/>
          <w:highlight w:val="green"/>
        </w:rPr>
        <w:t xml:space="preserve">on unions </w:t>
      </w:r>
      <w:r w:rsidRPr="00895F20">
        <w:rPr>
          <w:rStyle w:val="Emphasis"/>
          <w:highlight w:val="green"/>
        </w:rPr>
        <w:t>in two</w:t>
      </w:r>
      <w:r w:rsidRPr="006A21DD">
        <w:rPr>
          <w:rStyle w:val="Emphasis"/>
        </w:rPr>
        <w:t xml:space="preserve"> </w:t>
      </w:r>
      <w:r w:rsidRPr="00895F20">
        <w:rPr>
          <w:rStyle w:val="Emphasis"/>
          <w:highlight w:val="green"/>
        </w:rPr>
        <w:t>ways</w:t>
      </w:r>
      <w:r w:rsidRPr="00895F20">
        <w:rPr>
          <w:sz w:val="16"/>
          <w:highlight w:val="green"/>
        </w:rPr>
        <w:t>.</w:t>
      </w:r>
      <w:r w:rsidRPr="006961EE">
        <w:rPr>
          <w:sz w:val="16"/>
        </w:rPr>
        <w:t xml:space="preserve"> </w:t>
      </w:r>
      <w:r w:rsidRPr="00895F20">
        <w:rPr>
          <w:rStyle w:val="Emphasis"/>
          <w:highlight w:val="green"/>
        </w:rPr>
        <w:t>One</w:t>
      </w:r>
      <w:r w:rsidRPr="006961EE">
        <w:rPr>
          <w:sz w:val="16"/>
        </w:rPr>
        <w:t xml:space="preserve"> is just the </w:t>
      </w:r>
      <w:r w:rsidRPr="00895F20">
        <w:rPr>
          <w:rStyle w:val="Emphasis"/>
          <w:highlight w:val="green"/>
        </w:rPr>
        <w:t>microeconomics</w:t>
      </w:r>
      <w:r w:rsidRPr="006A21DD">
        <w:rPr>
          <w:rStyle w:val="Emphasis"/>
        </w:rPr>
        <w:t>:</w:t>
      </w:r>
      <w:r w:rsidRPr="006961EE">
        <w:rPr>
          <w:sz w:val="16"/>
        </w:rPr>
        <w:t xml:space="preserve"> </w:t>
      </w:r>
      <w:r w:rsidRPr="006A21DD">
        <w:rPr>
          <w:rStyle w:val="StyleUnderline"/>
        </w:rPr>
        <w:t xml:space="preserve">If </w:t>
      </w:r>
      <w:r w:rsidRPr="00895F20">
        <w:rPr>
          <w:rStyle w:val="StyleUnderline"/>
          <w:highlight w:val="green"/>
        </w:rPr>
        <w:t>you’re a worker that’s represented by a union, you now have an economic incentive to opt out of paying</w:t>
      </w:r>
      <w:r w:rsidRPr="006A21DD">
        <w:rPr>
          <w:rStyle w:val="StyleUnderline"/>
        </w:rPr>
        <w:t xml:space="preserve"> </w:t>
      </w:r>
      <w:r w:rsidRPr="00895F20">
        <w:rPr>
          <w:rStyle w:val="StyleUnderline"/>
          <w:highlight w:val="green"/>
        </w:rPr>
        <w:t>dues</w:t>
      </w:r>
      <w:r w:rsidRPr="006961EE">
        <w:rPr>
          <w:sz w:val="16"/>
        </w:rPr>
        <w:t xml:space="preserve">, even if you like the service you get from your union and value it. </w:t>
      </w:r>
      <w:r w:rsidRPr="00895F20">
        <w:rPr>
          <w:rStyle w:val="StyleUnderline"/>
          <w:highlight w:val="green"/>
        </w:rPr>
        <w:t>Workers who remain members and are still paying may increasingly feel that they are being overburdened</w:t>
      </w:r>
      <w:r w:rsidRPr="006961EE">
        <w:rPr>
          <w:sz w:val="16"/>
        </w:rPr>
        <w:t xml:space="preserve"> by the cost of paying for their free-riding coworkers and then decide themselves to opt out of paying for representation. </w:t>
      </w:r>
      <w:r w:rsidRPr="00895F20">
        <w:rPr>
          <w:rStyle w:val="StyleUnderline"/>
          <w:highlight w:val="green"/>
        </w:rPr>
        <w:t>And so the cycle goes</w:t>
      </w:r>
      <w:r w:rsidRPr="006961EE">
        <w:rPr>
          <w:sz w:val="16"/>
        </w:rPr>
        <w:t>.</w:t>
      </w:r>
    </w:p>
    <w:p w14:paraId="7213B01E" w14:textId="77777777" w:rsidR="00C07D36" w:rsidRPr="006961EE" w:rsidRDefault="00C07D36" w:rsidP="00C07D36">
      <w:pPr>
        <w:rPr>
          <w:sz w:val="16"/>
        </w:rPr>
      </w:pPr>
      <w:r w:rsidRPr="00895F20">
        <w:rPr>
          <w:rStyle w:val="Emphasis"/>
          <w:highlight w:val="green"/>
        </w:rPr>
        <w:t>On a more macro level,</w:t>
      </w:r>
      <w:r w:rsidRPr="00895F20">
        <w:rPr>
          <w:sz w:val="16"/>
          <w:highlight w:val="green"/>
        </w:rPr>
        <w:t xml:space="preserve"> </w:t>
      </w:r>
      <w:r w:rsidRPr="00895F20">
        <w:rPr>
          <w:rStyle w:val="StyleUnderline"/>
          <w:highlight w:val="green"/>
        </w:rPr>
        <w:t>we could easily see this decision contribute to the election of politicians who will reduce the scope of public-sector or private-sector bargaining</w:t>
      </w:r>
      <w:r w:rsidRPr="00895F20">
        <w:rPr>
          <w:sz w:val="16"/>
          <w:highlight w:val="green"/>
        </w:rPr>
        <w:t xml:space="preserve"> </w:t>
      </w:r>
      <w:r w:rsidRPr="00895F20">
        <w:rPr>
          <w:rStyle w:val="StyleUnderline"/>
          <w:highlight w:val="green"/>
        </w:rPr>
        <w:t>rights</w:t>
      </w:r>
      <w:r w:rsidRPr="00895F20">
        <w:rPr>
          <w:sz w:val="16"/>
          <w:highlight w:val="green"/>
        </w:rPr>
        <w:t xml:space="preserve"> </w:t>
      </w:r>
      <w:r w:rsidRPr="00895F20">
        <w:rPr>
          <w:rStyle w:val="StyleUnderline"/>
          <w:highlight w:val="green"/>
        </w:rPr>
        <w:t>through the legislative process</w:t>
      </w:r>
      <w:r w:rsidRPr="006961EE">
        <w:rPr>
          <w:sz w:val="16"/>
        </w:rPr>
        <w:t>. There’s research showing that right-to-work laws depress Democratic vote share, and so today’s decision can have the potential to harm the ability of working people to elect candidates that will enact policies beneficial to them.</w:t>
      </w:r>
    </w:p>
    <w:p w14:paraId="785860F0" w14:textId="77777777" w:rsidR="00C07D36" w:rsidRPr="00B47B02" w:rsidRDefault="00C07D36" w:rsidP="00C07D36"/>
    <w:p w14:paraId="57B52824" w14:textId="77777777" w:rsidR="00A65CCF" w:rsidRDefault="00A65CCF" w:rsidP="00A65CCF">
      <w:pPr>
        <w:pStyle w:val="Heading3"/>
      </w:pPr>
      <w:r>
        <w:t>Right-to-Work States</w:t>
      </w:r>
    </w:p>
    <w:p w14:paraId="5BD1DB5F" w14:textId="77777777" w:rsidR="00A65CCF" w:rsidRDefault="00A65CCF" w:rsidP="00A65CCF">
      <w:pPr>
        <w:pStyle w:val="Heading4"/>
      </w:pPr>
      <w:r>
        <w:t>Unions power is on the decline---There are currently 28 Right-To-Work states in the US.</w:t>
      </w:r>
    </w:p>
    <w:p w14:paraId="1CD9B3BD" w14:textId="77777777" w:rsidR="00A65CCF" w:rsidRPr="002E6146" w:rsidRDefault="00A65CCF" w:rsidP="00A65CCF"/>
    <w:p w14:paraId="66D12689" w14:textId="77777777" w:rsidR="00A65CCF" w:rsidRPr="00D52832" w:rsidRDefault="00A65CCF" w:rsidP="00A65CCF">
      <w:pPr>
        <w:pStyle w:val="Heading4"/>
      </w:pPr>
      <w:r>
        <w:t xml:space="preserve">Unions have been on a steady decline – </w:t>
      </w:r>
      <w:r w:rsidRPr="003B36DE">
        <w:rPr>
          <w:u w:val="single"/>
        </w:rPr>
        <w:t>Right to work momentum</w:t>
      </w:r>
      <w:r w:rsidRPr="00D52832">
        <w:t xml:space="preserve"> rising now</w:t>
      </w:r>
      <w:r>
        <w:t xml:space="preserve"> – Northeast influence increasing with New Hampshire</w:t>
      </w:r>
    </w:p>
    <w:p w14:paraId="00C03D8D" w14:textId="77777777" w:rsidR="00A65CCF" w:rsidRDefault="00A65CCF" w:rsidP="00A65CCF">
      <w:r w:rsidRPr="00D52832">
        <w:rPr>
          <w:rStyle w:val="Style13ptBold"/>
        </w:rPr>
        <w:t xml:space="preserve">Greenblatt 17 – </w:t>
      </w:r>
      <w:r>
        <w:t>Alan Greenblatt, Staff Writer for the Governing. 2-13-2017, "</w:t>
      </w:r>
      <w:r w:rsidRPr="00895F20">
        <w:rPr>
          <w:rStyle w:val="Emphasis"/>
          <w:highlight w:val="green"/>
        </w:rPr>
        <w:t>Despite Union Resistance, Right-to-Work Momentum Is Growing</w:t>
      </w:r>
      <w:r>
        <w:t xml:space="preserve">," </w:t>
      </w:r>
      <w:hyperlink r:id="rId53" w:history="1">
        <w:r w:rsidRPr="001D1BB0">
          <w:rPr>
            <w:rStyle w:val="Hyperlink"/>
          </w:rPr>
          <w:t>http://www.governing.com/topics/mgmt/gov-right-to-work-kentucky-missouri-new-hampshire.html</w:t>
        </w:r>
      </w:hyperlink>
      <w:r>
        <w:t xml:space="preserve"> KKC</w:t>
      </w:r>
    </w:p>
    <w:p w14:paraId="6A05ED49" w14:textId="77777777" w:rsidR="00A65CCF" w:rsidRDefault="00A65CCF" w:rsidP="00A65CCF">
      <w:r w:rsidRPr="00895F20">
        <w:rPr>
          <w:rStyle w:val="Emphasis"/>
          <w:highlight w:val="green"/>
        </w:rPr>
        <w:t>Several states</w:t>
      </w:r>
      <w:r w:rsidRPr="00D52832">
        <w:rPr>
          <w:rStyle w:val="Emphasis"/>
        </w:rPr>
        <w:t xml:space="preserve"> have </w:t>
      </w:r>
      <w:r w:rsidRPr="00895F20">
        <w:rPr>
          <w:rStyle w:val="Emphasis"/>
          <w:highlight w:val="green"/>
        </w:rPr>
        <w:t>already passed</w:t>
      </w:r>
      <w:r w:rsidRPr="00D52832">
        <w:rPr>
          <w:rStyle w:val="Emphasis"/>
        </w:rPr>
        <w:t xml:space="preserve"> right-to-work </w:t>
      </w:r>
      <w:r w:rsidRPr="00895F20">
        <w:rPr>
          <w:rStyle w:val="Emphasis"/>
          <w:highlight w:val="green"/>
        </w:rPr>
        <w:t>laws this year</w:t>
      </w:r>
      <w:r>
        <w:t xml:space="preserve"> </w:t>
      </w:r>
      <w:r w:rsidRPr="003B36DE">
        <w:rPr>
          <w:sz w:val="16"/>
        </w:rPr>
        <w:t xml:space="preserve">-- and </w:t>
      </w:r>
      <w:r w:rsidRPr="00895F20">
        <w:rPr>
          <w:rStyle w:val="StyleUnderline"/>
          <w:highlight w:val="green"/>
        </w:rPr>
        <w:t>their reach may finally expand into the Northeast</w:t>
      </w:r>
      <w:r>
        <w:t>.</w:t>
      </w:r>
    </w:p>
    <w:p w14:paraId="006D0A07" w14:textId="77777777" w:rsidR="00A65CCF" w:rsidRPr="003B36DE" w:rsidRDefault="00A65CCF" w:rsidP="00A65CCF">
      <w:pPr>
        <w:rPr>
          <w:sz w:val="16"/>
        </w:rPr>
      </w:pPr>
      <w:proofErr w:type="spellStart"/>
      <w:r>
        <w:rPr>
          <w:sz w:val="16"/>
        </w:rPr>
        <w:t>Un</w:t>
      </w:r>
      <w:r w:rsidRPr="003B36DE">
        <w:rPr>
          <w:sz w:val="16"/>
        </w:rPr>
        <w:t>This</w:t>
      </w:r>
      <w:proofErr w:type="spellEnd"/>
      <w:r w:rsidRPr="003B36DE">
        <w:rPr>
          <w:sz w:val="16"/>
        </w:rPr>
        <w:t xml:space="preserve"> week, </w:t>
      </w:r>
      <w:r w:rsidRPr="00895F20">
        <w:rPr>
          <w:rStyle w:val="StyleUnderline"/>
          <w:highlight w:val="green"/>
        </w:rPr>
        <w:t>New Hampshire could become the first state</w:t>
      </w:r>
      <w:r w:rsidRPr="003B36DE">
        <w:rPr>
          <w:rStyle w:val="StyleUnderline"/>
        </w:rPr>
        <w:t xml:space="preserve"> in the Northeast to pass a right-to-work law</w:t>
      </w:r>
      <w:r w:rsidRPr="003B36DE">
        <w:rPr>
          <w:sz w:val="16"/>
        </w:rPr>
        <w:t>. But even its supporters aren't betting that it will happen.</w:t>
      </w:r>
    </w:p>
    <w:p w14:paraId="72265AD3" w14:textId="77777777" w:rsidR="00A65CCF" w:rsidRPr="003B36DE" w:rsidRDefault="00A65CCF" w:rsidP="00A65CCF">
      <w:pPr>
        <w:rPr>
          <w:sz w:val="16"/>
        </w:rPr>
      </w:pPr>
      <w:r w:rsidRPr="003B36DE">
        <w:rPr>
          <w:sz w:val="16"/>
        </w:rPr>
        <w:t xml:space="preserve">"If we're successful, it will be with a handful of votes," said Dave </w:t>
      </w:r>
      <w:proofErr w:type="spellStart"/>
      <w:r w:rsidRPr="003B36DE">
        <w:rPr>
          <w:sz w:val="16"/>
        </w:rPr>
        <w:t>Juvet</w:t>
      </w:r>
      <w:proofErr w:type="spellEnd"/>
      <w:r w:rsidRPr="003B36DE">
        <w:rPr>
          <w:sz w:val="16"/>
        </w:rPr>
        <w:t>, senior vice president of the Business &amp; Industry Association of New Hampshire, which supports the legislation. "There's significant opposition from Democrats in the House but also a significant number of Republicans I would characterize as pro-labor or pro-union."</w:t>
      </w:r>
    </w:p>
    <w:p w14:paraId="447737E8" w14:textId="77777777" w:rsidR="00A65CCF" w:rsidRPr="003B36DE" w:rsidRDefault="00A65CCF" w:rsidP="00A65CCF">
      <w:pPr>
        <w:rPr>
          <w:sz w:val="16"/>
        </w:rPr>
      </w:pPr>
      <w:r w:rsidRPr="003B36DE">
        <w:rPr>
          <w:sz w:val="16"/>
        </w:rPr>
        <w:t>The state Senate narrowly passed a right-to-work bill last month, but the state House Labor Committee voted to reject it last week. Nevertheless, a vote of the full House is scheduled for Thursday. Gov. Chris Sununu, a Republican elected in November, supports the legislation.</w:t>
      </w:r>
    </w:p>
    <w:p w14:paraId="2CA889D6" w14:textId="77777777" w:rsidR="00A65CCF" w:rsidRPr="003B36DE" w:rsidRDefault="00A65CCF" w:rsidP="00A65CCF">
      <w:pPr>
        <w:rPr>
          <w:sz w:val="16"/>
        </w:rPr>
      </w:pPr>
      <w:r w:rsidRPr="00D52832">
        <w:rPr>
          <w:rStyle w:val="StyleUnderline"/>
        </w:rPr>
        <w:t>In right-to-work states, employees don't have to pay union dues</w:t>
      </w:r>
      <w:r>
        <w:t xml:space="preserve">, </w:t>
      </w:r>
      <w:r w:rsidRPr="00D52832">
        <w:rPr>
          <w:rStyle w:val="StyleUnderline"/>
        </w:rPr>
        <w:t>even if their workplace is represented by unions</w:t>
      </w:r>
      <w:r>
        <w:t xml:space="preserve">. </w:t>
      </w:r>
      <w:r w:rsidRPr="003B36DE">
        <w:rPr>
          <w:sz w:val="16"/>
        </w:rPr>
        <w:t>There are now 28 states with right-to-work laws on the books, the most recent being enacted in Missouri last week and Kentucky last month.</w:t>
      </w:r>
    </w:p>
    <w:p w14:paraId="58BCA651" w14:textId="77777777" w:rsidR="00A65CCF" w:rsidRPr="003B36DE" w:rsidRDefault="00A65CCF" w:rsidP="00A65CCF">
      <w:pPr>
        <w:rPr>
          <w:sz w:val="16"/>
        </w:rPr>
      </w:pPr>
      <w:r w:rsidRPr="003B36DE">
        <w:rPr>
          <w:sz w:val="16"/>
        </w:rPr>
        <w:t>If right-to-work fails in New Hampshire, it will be a rare setback. The issue was essentially moribund for half a century, but six states have passed right-to-work laws over the past five years.</w:t>
      </w:r>
    </w:p>
    <w:p w14:paraId="58454784" w14:textId="77777777" w:rsidR="00A65CCF" w:rsidRPr="003B36DE" w:rsidRDefault="00A65CCF" w:rsidP="00A65CCF">
      <w:pPr>
        <w:rPr>
          <w:sz w:val="16"/>
        </w:rPr>
      </w:pPr>
      <w:r>
        <w:t>"</w:t>
      </w:r>
      <w:r w:rsidRPr="00895F20">
        <w:rPr>
          <w:rStyle w:val="Emphasis"/>
          <w:highlight w:val="green"/>
        </w:rPr>
        <w:t>Twenty-five years ago</w:t>
      </w:r>
      <w:r>
        <w:t xml:space="preserve">, </w:t>
      </w:r>
      <w:r w:rsidRPr="003B36DE">
        <w:rPr>
          <w:rStyle w:val="StyleUnderline"/>
        </w:rPr>
        <w:t xml:space="preserve">right-to-work </w:t>
      </w:r>
      <w:r>
        <w:rPr>
          <w:rStyle w:val="StyleUnderline"/>
        </w:rPr>
        <w:t>(</w:t>
      </w:r>
      <w:r w:rsidRPr="00895F20">
        <w:rPr>
          <w:rStyle w:val="StyleUnderline"/>
          <w:highlight w:val="green"/>
        </w:rPr>
        <w:t>RTW</w:t>
      </w:r>
      <w:r>
        <w:rPr>
          <w:rStyle w:val="StyleUnderline"/>
        </w:rPr>
        <w:t xml:space="preserve">) </w:t>
      </w:r>
      <w:r w:rsidRPr="00895F20">
        <w:rPr>
          <w:rStyle w:val="StyleUnderline"/>
          <w:highlight w:val="green"/>
        </w:rPr>
        <w:t>was not a marquee issue, but</w:t>
      </w:r>
      <w:r>
        <w:t xml:space="preserve"> </w:t>
      </w:r>
      <w:r w:rsidRPr="00895F20">
        <w:rPr>
          <w:rStyle w:val="Emphasis"/>
          <w:highlight w:val="green"/>
        </w:rPr>
        <w:t>support has been steadily growing</w:t>
      </w:r>
      <w:r w:rsidRPr="003B36DE">
        <w:rPr>
          <w:sz w:val="16"/>
        </w:rPr>
        <w:t>," said Mark Mix, president of the National Right to Work Committee. "The battle over public-sector unionization in Wisconsin helped set the table for this."</w:t>
      </w:r>
    </w:p>
    <w:p w14:paraId="74D587D7" w14:textId="77777777" w:rsidR="00A65CCF" w:rsidRPr="003B36DE" w:rsidRDefault="00A65CCF" w:rsidP="00A65CCF">
      <w:pPr>
        <w:rPr>
          <w:sz w:val="16"/>
        </w:rPr>
      </w:pPr>
      <w:r w:rsidRPr="003B36DE">
        <w:rPr>
          <w:sz w:val="16"/>
        </w:rPr>
        <w:t xml:space="preserve">In 2011, Gov. Scott Walker and other Wisconsin Republicans pushed through a law that stripped collective bargaining rights from most government workers. Union membership in the state, which represented 14 percent of workers in 2011, had </w:t>
      </w:r>
      <w:proofErr w:type="spellStart"/>
      <w:r w:rsidRPr="003B36DE">
        <w:rPr>
          <w:sz w:val="16"/>
        </w:rPr>
        <w:t>plummetted</w:t>
      </w:r>
      <w:proofErr w:type="spellEnd"/>
      <w:r w:rsidRPr="003B36DE">
        <w:rPr>
          <w:sz w:val="16"/>
        </w:rPr>
        <w:t xml:space="preserve"> to 8 percent in 2015.</w:t>
      </w:r>
    </w:p>
    <w:p w14:paraId="3EC92ABB" w14:textId="77777777" w:rsidR="00A65CCF" w:rsidRPr="003B36DE" w:rsidRDefault="00A65CCF" w:rsidP="00A65CCF">
      <w:pPr>
        <w:rPr>
          <w:sz w:val="16"/>
        </w:rPr>
      </w:pPr>
      <w:r w:rsidRPr="003B36DE">
        <w:rPr>
          <w:sz w:val="16"/>
        </w:rPr>
        <w:t>Right-to-work has become almost a foregone conclusion when the GOP takes full control over the political branches of a state government. A national bill has been introduced in Congress, where Republicans hold the majorities, but Democrats would be certain to filibuster if it reaches the Senate floor.</w:t>
      </w:r>
    </w:p>
    <w:p w14:paraId="467929DD" w14:textId="77777777" w:rsidR="00A65CCF" w:rsidRPr="003B36DE" w:rsidRDefault="00A65CCF" w:rsidP="00A65CCF">
      <w:pPr>
        <w:rPr>
          <w:sz w:val="16"/>
        </w:rPr>
      </w:pPr>
      <w:r w:rsidRPr="003B36DE">
        <w:rPr>
          <w:sz w:val="16"/>
        </w:rPr>
        <w:t xml:space="preserve">"Republicans know it's in their interest to weaken the biggest institution that supports Democrats," said Ross </w:t>
      </w:r>
      <w:proofErr w:type="spellStart"/>
      <w:r w:rsidRPr="003B36DE">
        <w:rPr>
          <w:sz w:val="16"/>
        </w:rPr>
        <w:t>Eisenbrey</w:t>
      </w:r>
      <w:proofErr w:type="spellEnd"/>
      <w:r w:rsidRPr="003B36DE">
        <w:rPr>
          <w:sz w:val="16"/>
        </w:rPr>
        <w:t>, vice president of the pro-union Economic Policy Institute.</w:t>
      </w:r>
    </w:p>
    <w:p w14:paraId="3147ECA3" w14:textId="77777777" w:rsidR="00A65CCF" w:rsidRPr="003B36DE" w:rsidRDefault="00A65CCF" w:rsidP="00A65CCF">
      <w:pPr>
        <w:rPr>
          <w:rStyle w:val="StyleUnderline"/>
        </w:rPr>
      </w:pPr>
      <w:r w:rsidRPr="003B36DE">
        <w:rPr>
          <w:rStyle w:val="StyleUnderline"/>
        </w:rPr>
        <w:t xml:space="preserve">Right-to-work </w:t>
      </w:r>
      <w:r w:rsidRPr="00895F20">
        <w:rPr>
          <w:rStyle w:val="StyleUnderline"/>
          <w:highlight w:val="green"/>
        </w:rPr>
        <w:t>laws hurt unions by</w:t>
      </w:r>
      <w:r w:rsidRPr="003B36DE">
        <w:rPr>
          <w:rStyle w:val="StyleUnderline"/>
        </w:rPr>
        <w:t xml:space="preserve"> </w:t>
      </w:r>
      <w:r w:rsidRPr="00895F20">
        <w:rPr>
          <w:rStyle w:val="StyleUnderline"/>
          <w:highlight w:val="green"/>
        </w:rPr>
        <w:t>creating a "free rider" problem</w:t>
      </w:r>
      <w:r w:rsidRPr="003B36DE">
        <w:rPr>
          <w:rStyle w:val="StyleUnderline"/>
        </w:rPr>
        <w:t>.</w:t>
      </w:r>
      <w:r>
        <w:t xml:space="preserve"> </w:t>
      </w:r>
      <w:r w:rsidRPr="00895F20">
        <w:rPr>
          <w:rStyle w:val="StyleUnderline"/>
          <w:highlight w:val="green"/>
        </w:rPr>
        <w:t>Workers</w:t>
      </w:r>
      <w:r w:rsidRPr="003B36DE">
        <w:rPr>
          <w:rStyle w:val="StyleUnderline"/>
        </w:rPr>
        <w:t xml:space="preserve"> can reap </w:t>
      </w:r>
      <w:r w:rsidRPr="00895F20">
        <w:rPr>
          <w:rStyle w:val="StyleUnderline"/>
          <w:highlight w:val="green"/>
        </w:rPr>
        <w:t>the</w:t>
      </w:r>
      <w:r w:rsidRPr="003B36DE">
        <w:rPr>
          <w:rStyle w:val="StyleUnderline"/>
        </w:rPr>
        <w:t xml:space="preserve"> </w:t>
      </w:r>
      <w:r w:rsidRPr="00895F20">
        <w:rPr>
          <w:rStyle w:val="StyleUnderline"/>
          <w:highlight w:val="green"/>
        </w:rPr>
        <w:t>rewards of unionization</w:t>
      </w:r>
      <w:r w:rsidRPr="003B36DE">
        <w:rPr>
          <w:rStyle w:val="StyleUnderline"/>
        </w:rPr>
        <w:t xml:space="preserve">, including wages and benefits set by collective bargaining agreements, </w:t>
      </w:r>
      <w:r w:rsidRPr="00895F20">
        <w:rPr>
          <w:rStyle w:val="StyleUnderline"/>
          <w:highlight w:val="green"/>
        </w:rPr>
        <w:t>without having to pay dues</w:t>
      </w:r>
      <w:r w:rsidRPr="003B36DE">
        <w:rPr>
          <w:rStyle w:val="StyleUnderline"/>
        </w:rPr>
        <w:t>.</w:t>
      </w:r>
    </w:p>
    <w:p w14:paraId="2F4DEB87" w14:textId="77777777" w:rsidR="00A65CCF" w:rsidRPr="003B36DE" w:rsidRDefault="00A65CCF" w:rsidP="00A65CCF">
      <w:pPr>
        <w:rPr>
          <w:sz w:val="16"/>
        </w:rPr>
      </w:pPr>
      <w:r w:rsidRPr="003B36DE">
        <w:rPr>
          <w:sz w:val="16"/>
        </w:rPr>
        <w:t>Where right-to-work laws exist, union membership is generally lower. In Michigan, for example, 14.4 percent of the workforce belongs to a union -- down from about 20 percent at the start of the decade. The state passed a right-to-work law in 2013.</w:t>
      </w:r>
    </w:p>
    <w:p w14:paraId="5B516A5D" w14:textId="77777777" w:rsidR="00A65CCF" w:rsidRPr="003B36DE" w:rsidRDefault="00A65CCF" w:rsidP="00A65CCF">
      <w:pPr>
        <w:rPr>
          <w:sz w:val="16"/>
        </w:rPr>
      </w:pPr>
      <w:r w:rsidRPr="00895F20">
        <w:rPr>
          <w:rStyle w:val="Emphasis"/>
          <w:highlight w:val="green"/>
        </w:rPr>
        <w:t>Of course</w:t>
      </w:r>
      <w:r w:rsidRPr="003B36DE">
        <w:rPr>
          <w:rStyle w:val="Emphasis"/>
        </w:rPr>
        <w:t xml:space="preserve">, union </w:t>
      </w:r>
      <w:r w:rsidRPr="00895F20">
        <w:rPr>
          <w:rStyle w:val="Emphasis"/>
          <w:highlight w:val="green"/>
        </w:rPr>
        <w:t>membership</w:t>
      </w:r>
      <w:r w:rsidRPr="003B36DE">
        <w:rPr>
          <w:rStyle w:val="Emphasis"/>
        </w:rPr>
        <w:t xml:space="preserve"> </w:t>
      </w:r>
      <w:r w:rsidRPr="00895F20">
        <w:rPr>
          <w:rStyle w:val="Emphasis"/>
          <w:highlight w:val="green"/>
        </w:rPr>
        <w:t>had</w:t>
      </w:r>
      <w:r w:rsidRPr="003B36DE">
        <w:rPr>
          <w:rStyle w:val="Emphasis"/>
        </w:rPr>
        <w:t xml:space="preserve"> already </w:t>
      </w:r>
      <w:r w:rsidRPr="00895F20">
        <w:rPr>
          <w:rStyle w:val="Emphasis"/>
          <w:highlight w:val="green"/>
        </w:rPr>
        <w:t>been in decline</w:t>
      </w:r>
      <w:r w:rsidRPr="003B36DE">
        <w:rPr>
          <w:rStyle w:val="Emphasis"/>
        </w:rPr>
        <w:t xml:space="preserve">, </w:t>
      </w:r>
      <w:r w:rsidRPr="00895F20">
        <w:rPr>
          <w:rStyle w:val="Emphasis"/>
          <w:highlight w:val="green"/>
        </w:rPr>
        <w:t>partially due to globalization moving many union jobs overseas</w:t>
      </w:r>
      <w:r w:rsidRPr="003B36DE">
        <w:rPr>
          <w:sz w:val="16"/>
        </w:rPr>
        <w:t>. In 1960, close to 50 percent of Michigan's workforce belonged to a union.</w:t>
      </w:r>
    </w:p>
    <w:p w14:paraId="5D6A6732" w14:textId="77777777" w:rsidR="00A65CCF" w:rsidRPr="003B36DE" w:rsidRDefault="00A65CCF" w:rsidP="00A65CCF">
      <w:pPr>
        <w:rPr>
          <w:sz w:val="16"/>
        </w:rPr>
      </w:pPr>
      <w:r w:rsidRPr="003B36DE">
        <w:rPr>
          <w:sz w:val="16"/>
        </w:rPr>
        <w:t xml:space="preserve">But, said Gary </w:t>
      </w:r>
      <w:proofErr w:type="spellStart"/>
      <w:r w:rsidRPr="003B36DE">
        <w:rPr>
          <w:sz w:val="16"/>
        </w:rPr>
        <w:t>Chaison</w:t>
      </w:r>
      <w:proofErr w:type="spellEnd"/>
      <w:r w:rsidRPr="003B36DE">
        <w:rPr>
          <w:sz w:val="16"/>
        </w:rPr>
        <w:t>, a professor of industrial relations at Clark University, "right-to-work laws result in a further loss of members, and because union dues are the primary source of union revenue, the decline continues and unions cannot afford to organize new members."</w:t>
      </w:r>
    </w:p>
    <w:p w14:paraId="5605DB34" w14:textId="77777777" w:rsidR="00A65CCF" w:rsidRPr="003B36DE" w:rsidRDefault="00A65CCF" w:rsidP="00A65CCF">
      <w:pPr>
        <w:rPr>
          <w:sz w:val="16"/>
        </w:rPr>
      </w:pPr>
      <w:r w:rsidRPr="003B36DE">
        <w:rPr>
          <w:sz w:val="16"/>
        </w:rPr>
        <w:t>Union membership isn't dropping in every right-to-work state, though. Mix, the National Right to Work Committee president, pointed out that it increased last year in five right-to-work states.</w:t>
      </w:r>
    </w:p>
    <w:p w14:paraId="39B74543" w14:textId="77777777" w:rsidR="00A65CCF" w:rsidRPr="003B36DE" w:rsidRDefault="00A65CCF" w:rsidP="00A65CCF">
      <w:pPr>
        <w:rPr>
          <w:sz w:val="16"/>
        </w:rPr>
      </w:pPr>
      <w:r w:rsidRPr="003B36DE">
        <w:rPr>
          <w:sz w:val="16"/>
        </w:rPr>
        <w:t xml:space="preserve">Right-to-work supporters also argue that this approach aids the economy. </w:t>
      </w:r>
      <w:proofErr w:type="spellStart"/>
      <w:r w:rsidRPr="003B36DE">
        <w:rPr>
          <w:sz w:val="16"/>
        </w:rPr>
        <w:t>Juvet</w:t>
      </w:r>
      <w:proofErr w:type="spellEnd"/>
      <w:r w:rsidRPr="003B36DE">
        <w:rPr>
          <w:sz w:val="16"/>
        </w:rPr>
        <w:t xml:space="preserve"> said that many companies won't locate in a state that doesn't have a right-to-work law. But, in fact, economic growth in states without right-to-work laws often outpaces growth in states that have them.</w:t>
      </w:r>
    </w:p>
    <w:p w14:paraId="46E90058" w14:textId="77777777" w:rsidR="00A65CCF" w:rsidRPr="003B36DE" w:rsidRDefault="00A65CCF" w:rsidP="00A65CCF">
      <w:pPr>
        <w:rPr>
          <w:sz w:val="16"/>
        </w:rPr>
      </w:pPr>
      <w:r w:rsidRPr="003B36DE">
        <w:rPr>
          <w:sz w:val="16"/>
        </w:rPr>
        <w:t>"They made people believe that all of these jobs were going to rush into West Virginia when it passed," said state Rep. Mike Caputo, a longtime union organizer. "That certainly hasn't happened."</w:t>
      </w:r>
    </w:p>
    <w:p w14:paraId="73BF041C" w14:textId="77777777" w:rsidR="00A65CCF" w:rsidRPr="003B36DE" w:rsidRDefault="00A65CCF" w:rsidP="00A65CCF">
      <w:pPr>
        <w:rPr>
          <w:sz w:val="16"/>
        </w:rPr>
      </w:pPr>
      <w:r w:rsidRPr="003B36DE">
        <w:rPr>
          <w:sz w:val="16"/>
        </w:rPr>
        <w:t>Maybe one reason it hasn't happened is that the law there has yet to take effect. The law has been blocked since its passage last year, due to a pending court challenge.</w:t>
      </w:r>
    </w:p>
    <w:p w14:paraId="020DA5B4" w14:textId="77777777" w:rsidR="00A65CCF" w:rsidRPr="003B36DE" w:rsidRDefault="00A65CCF" w:rsidP="00A65CCF">
      <w:pPr>
        <w:rPr>
          <w:sz w:val="16"/>
        </w:rPr>
      </w:pPr>
      <w:r w:rsidRPr="003B36DE">
        <w:rPr>
          <w:sz w:val="16"/>
        </w:rPr>
        <w:t>Unions are also hoping to block the right-to-work in Missouri. They have begun collecting signatures for a veto referendum that would be put before voters next year. If they can gather roughly 140,000 signatures by the end of August, the law would be put on hold until voters have their say.</w:t>
      </w:r>
    </w:p>
    <w:p w14:paraId="609AA3DC" w14:textId="77777777" w:rsidR="00A65CCF" w:rsidRDefault="00A65CCF" w:rsidP="00A65CCF">
      <w:r>
        <w:t xml:space="preserve">But </w:t>
      </w:r>
      <w:r w:rsidRPr="00895F20">
        <w:rPr>
          <w:rStyle w:val="StyleUnderline"/>
          <w:highlight w:val="green"/>
        </w:rPr>
        <w:t>unions everywhere know they're fighting an uphill battle.</w:t>
      </w:r>
    </w:p>
    <w:p w14:paraId="278D14FA" w14:textId="77777777" w:rsidR="00A65CCF" w:rsidRPr="003B36DE" w:rsidRDefault="00A65CCF" w:rsidP="00A65CCF">
      <w:pPr>
        <w:rPr>
          <w:sz w:val="16"/>
        </w:rPr>
      </w:pPr>
      <w:r w:rsidRPr="003B36DE">
        <w:rPr>
          <w:sz w:val="16"/>
        </w:rPr>
        <w:t>Last week, an attorney in California filed a lawsuit against the SEIU on behalf of government workers who don't want to pay dues that go toward political activities. This signals that union foes will continue pressing their case in court.</w:t>
      </w:r>
    </w:p>
    <w:p w14:paraId="6A6A946F" w14:textId="77777777" w:rsidR="00A65CCF" w:rsidRPr="002E6146" w:rsidRDefault="00A65CCF" w:rsidP="00A65CCF">
      <w:pPr>
        <w:rPr>
          <w:sz w:val="16"/>
        </w:rPr>
      </w:pPr>
      <w:r w:rsidRPr="003B36DE">
        <w:rPr>
          <w:sz w:val="16"/>
        </w:rPr>
        <w:t>The issue has already reached the U.S. Supreme Court, which deadlocked, 4-4, in a case last year that would have stripped public employee unions of their ability to demand fees from nonunion members. But the result could be different in a similar case before a full, conservative-leaning court.</w:t>
      </w:r>
    </w:p>
    <w:p w14:paraId="15CD4975" w14:textId="77777777" w:rsidR="00A65CCF" w:rsidRDefault="00A65CCF" w:rsidP="00A65CCF">
      <w:pPr>
        <w:pStyle w:val="Heading4"/>
      </w:pPr>
      <w:r>
        <w:t xml:space="preserve">The </w:t>
      </w:r>
      <w:r w:rsidRPr="002E6146">
        <w:rPr>
          <w:u w:val="single"/>
        </w:rPr>
        <w:t>South is gone</w:t>
      </w:r>
      <w:r>
        <w:t xml:space="preserve"> – Kentucky is changing to a Right to Work State</w:t>
      </w:r>
    </w:p>
    <w:p w14:paraId="7F87CCE4" w14:textId="77777777" w:rsidR="00A65CCF" w:rsidRPr="002E6146" w:rsidRDefault="00A65CCF" w:rsidP="00A65CCF">
      <w:pPr>
        <w:pStyle w:val="ListParagraph"/>
        <w:numPr>
          <w:ilvl w:val="0"/>
          <w:numId w:val="13"/>
        </w:numPr>
      </w:pPr>
      <w:r>
        <w:t xml:space="preserve">(Kentucky is the last one in the south.) </w:t>
      </w:r>
    </w:p>
    <w:p w14:paraId="17CC3A4C" w14:textId="77777777" w:rsidR="00A65CCF" w:rsidRDefault="00A65CCF" w:rsidP="00A65CCF">
      <w:r w:rsidRPr="000018A1">
        <w:rPr>
          <w:rStyle w:val="Style13ptBold"/>
        </w:rPr>
        <w:t xml:space="preserve">Nolan 17 – </w:t>
      </w:r>
      <w:r w:rsidRPr="000018A1">
        <w:t xml:space="preserve">Hamilton Nolan, </w:t>
      </w:r>
      <w:r>
        <w:t xml:space="preserve">Senior Writer. </w:t>
      </w:r>
      <w:r w:rsidRPr="000018A1">
        <w:t>1-4-2017, "</w:t>
      </w:r>
      <w:r w:rsidRPr="00895F20">
        <w:rPr>
          <w:rStyle w:val="Emphasis"/>
          <w:highlight w:val="green"/>
        </w:rPr>
        <w:t>The Entire South Is Going Right-to-Work</w:t>
      </w:r>
      <w:r w:rsidRPr="000018A1">
        <w:t xml:space="preserve">," Concourse, </w:t>
      </w:r>
      <w:hyperlink r:id="rId54" w:history="1">
        <w:r w:rsidRPr="001D1BB0">
          <w:rPr>
            <w:rStyle w:val="Hyperlink"/>
          </w:rPr>
          <w:t>https://theconcourse.deadspin.com/the-entire-south-is-going-right-to-work-1790759773</w:t>
        </w:r>
      </w:hyperlink>
      <w:r>
        <w:t xml:space="preserve"> KKC</w:t>
      </w:r>
    </w:p>
    <w:p w14:paraId="10E525A4" w14:textId="77777777" w:rsidR="00A65CCF" w:rsidRPr="003B36DE" w:rsidRDefault="00A65CCF" w:rsidP="00A65CCF">
      <w:pPr>
        <w:rPr>
          <w:rStyle w:val="Emphasis"/>
        </w:rPr>
      </w:pPr>
      <w:r w:rsidRPr="00895F20">
        <w:rPr>
          <w:rStyle w:val="StyleUnderline"/>
          <w:highlight w:val="green"/>
        </w:rPr>
        <w:t>Kentucky</w:t>
      </w:r>
      <w:r w:rsidRPr="003B36DE">
        <w:rPr>
          <w:rStyle w:val="StyleUnderline"/>
        </w:rPr>
        <w:t xml:space="preserve"> has its first </w:t>
      </w:r>
      <w:r w:rsidRPr="00895F20">
        <w:rPr>
          <w:rStyle w:val="StyleUnderline"/>
          <w:highlight w:val="green"/>
        </w:rPr>
        <w:t>Republican-controlled legislature</w:t>
      </w:r>
      <w:r w:rsidRPr="003B36DE">
        <w:rPr>
          <w:rStyle w:val="StyleUnderline"/>
        </w:rPr>
        <w:t xml:space="preserve"> in nearly a century</w:t>
      </w:r>
      <w:r>
        <w:t xml:space="preserve">. </w:t>
      </w:r>
      <w:r w:rsidRPr="003B36DE">
        <w:rPr>
          <w:rStyle w:val="Emphasis"/>
        </w:rPr>
        <w:t xml:space="preserve">Their </w:t>
      </w:r>
      <w:r w:rsidRPr="00895F20">
        <w:rPr>
          <w:rStyle w:val="Emphasis"/>
          <w:highlight w:val="green"/>
        </w:rPr>
        <w:t>first priority</w:t>
      </w:r>
      <w:r w:rsidRPr="003B36DE">
        <w:rPr>
          <w:rStyle w:val="Emphasis"/>
        </w:rPr>
        <w:t xml:space="preserve">: </w:t>
      </w:r>
      <w:r w:rsidRPr="00895F20">
        <w:rPr>
          <w:rStyle w:val="Emphasis"/>
          <w:highlight w:val="green"/>
        </w:rPr>
        <w:t>wiping out</w:t>
      </w:r>
      <w:r w:rsidRPr="003B36DE">
        <w:rPr>
          <w:rStyle w:val="Emphasis"/>
        </w:rPr>
        <w:t xml:space="preserve"> the last vestige of </w:t>
      </w:r>
      <w:r w:rsidRPr="00895F20">
        <w:rPr>
          <w:rStyle w:val="Emphasis"/>
          <w:highlight w:val="green"/>
        </w:rPr>
        <w:t>union security in the South.</w:t>
      </w:r>
    </w:p>
    <w:p w14:paraId="41E1C89D" w14:textId="77777777" w:rsidR="00A65CCF" w:rsidRPr="002E6146" w:rsidRDefault="00A65CCF" w:rsidP="00A65CCF">
      <w:pPr>
        <w:rPr>
          <w:sz w:val="16"/>
        </w:rPr>
      </w:pPr>
      <w:r w:rsidRPr="00895F20">
        <w:rPr>
          <w:rStyle w:val="StyleUnderline"/>
          <w:highlight w:val="green"/>
        </w:rPr>
        <w:t>The very first bill</w:t>
      </w:r>
      <w:r w:rsidRPr="002E6146">
        <w:rPr>
          <w:sz w:val="16"/>
        </w:rPr>
        <w:t xml:space="preserve"> that the new Republican majority will introduce is one </w:t>
      </w:r>
      <w:r w:rsidRPr="003B36DE">
        <w:rPr>
          <w:rStyle w:val="StyleUnderline"/>
        </w:rPr>
        <w:t xml:space="preserve">that </w:t>
      </w:r>
      <w:r w:rsidRPr="00895F20">
        <w:rPr>
          <w:rStyle w:val="StyleUnderline"/>
          <w:highlight w:val="green"/>
        </w:rPr>
        <w:t>will make Kentucky our nation’s 27th “right-to-work” state</w:t>
      </w:r>
      <w:r w:rsidRPr="002E6146">
        <w:rPr>
          <w:sz w:val="16"/>
        </w:rPr>
        <w:t xml:space="preserve">—a designation which will enable workers in union workplaces, working under union contracts, to not pay union dues if they don’t feel like it. (These laws would more accurately be called “free rider” laws, because they allow people to get the benefits of a union without contributing to the costs.) </w:t>
      </w:r>
      <w:r w:rsidRPr="002E6146">
        <w:rPr>
          <w:rStyle w:val="Emphasis"/>
        </w:rPr>
        <w:t>A</w:t>
      </w:r>
      <w:r w:rsidRPr="003B36DE">
        <w:rPr>
          <w:rStyle w:val="Emphasis"/>
        </w:rPr>
        <w:t xml:space="preserve"> right-to-work </w:t>
      </w:r>
      <w:r w:rsidRPr="00895F20">
        <w:rPr>
          <w:rStyle w:val="Emphasis"/>
          <w:highlight w:val="green"/>
        </w:rPr>
        <w:t>designation</w:t>
      </w:r>
      <w:r w:rsidRPr="003B36DE">
        <w:rPr>
          <w:rStyle w:val="Emphasis"/>
        </w:rPr>
        <w:t xml:space="preserve"> is </w:t>
      </w:r>
      <w:r w:rsidRPr="00895F20">
        <w:rPr>
          <w:rStyle w:val="Emphasis"/>
          <w:highlight w:val="green"/>
        </w:rPr>
        <w:t>generally understood to be a tool for drastically weakening unions</w:t>
      </w:r>
      <w:r w:rsidRPr="002E6146">
        <w:rPr>
          <w:sz w:val="16"/>
        </w:rPr>
        <w:t xml:space="preserve">, </w:t>
      </w:r>
      <w:r w:rsidRPr="003B36DE">
        <w:rPr>
          <w:rStyle w:val="StyleUnderline"/>
        </w:rPr>
        <w:t>making it much harder for them to organize and maintain power, and thereby harder for them to raise working people’s wages</w:t>
      </w:r>
      <w:r w:rsidRPr="002E6146">
        <w:rPr>
          <w:sz w:val="16"/>
        </w:rPr>
        <w:t xml:space="preserve">. In right-to-work states, the power of organized labor is lower, and </w:t>
      </w:r>
      <w:r w:rsidRPr="003B36DE">
        <w:rPr>
          <w:rStyle w:val="Emphasis"/>
        </w:rPr>
        <w:t>the power of employers is higher</w:t>
      </w:r>
      <w:r w:rsidRPr="002E6146">
        <w:rPr>
          <w:sz w:val="16"/>
        </w:rPr>
        <w:t>.</w:t>
      </w:r>
    </w:p>
    <w:p w14:paraId="0DDA062E" w14:textId="77777777" w:rsidR="00A65CCF" w:rsidRPr="002E6146" w:rsidRDefault="00A65CCF" w:rsidP="00A65CCF">
      <w:pPr>
        <w:rPr>
          <w:sz w:val="16"/>
        </w:rPr>
      </w:pPr>
      <w:r w:rsidRPr="002E6146">
        <w:rPr>
          <w:sz w:val="16"/>
        </w:rPr>
        <w:t xml:space="preserve">A glance at this map shows you that </w:t>
      </w:r>
      <w:r w:rsidRPr="00895F20">
        <w:rPr>
          <w:rStyle w:val="Emphasis"/>
          <w:highlight w:val="green"/>
        </w:rPr>
        <w:t>Kentucky was the very last Southern state not to be right-to-work</w:t>
      </w:r>
      <w:r w:rsidRPr="002E6146">
        <w:rPr>
          <w:sz w:val="16"/>
        </w:rPr>
        <w:t>. Now, with the state’s Democratic control broken, the entire South will be hostile territory for unions. In the long term, this is a political challenge that labor will have to roll back, state by state. But in the near term—with unions as one of the only remaining institutions capable of fighting the economic inequality that plagues our nation, now that the government is out of the equality business—this means two things:</w:t>
      </w:r>
    </w:p>
    <w:p w14:paraId="002BCFB5" w14:textId="77777777" w:rsidR="00A65CCF" w:rsidRPr="002E6146" w:rsidRDefault="00A65CCF" w:rsidP="00A65CCF">
      <w:pPr>
        <w:rPr>
          <w:sz w:val="16"/>
        </w:rPr>
      </w:pPr>
      <w:r w:rsidRPr="002E6146">
        <w:rPr>
          <w:sz w:val="16"/>
        </w:rPr>
        <w:t>We have to come up with new ways to organize and give workers down South power other than traditional unions. If unions cannot make inroads in Southern states, that does not eliminate the need for some form of organized labor.</w:t>
      </w:r>
    </w:p>
    <w:p w14:paraId="2BCC00B0" w14:textId="77777777" w:rsidR="00A65CCF" w:rsidRPr="002E6146" w:rsidRDefault="00A65CCF" w:rsidP="00A65CCF">
      <w:pPr>
        <w:rPr>
          <w:sz w:val="16"/>
        </w:rPr>
      </w:pPr>
      <w:r w:rsidRPr="002E6146">
        <w:rPr>
          <w:rStyle w:val="StyleUnderline"/>
        </w:rPr>
        <w:t>If unions need to increase</w:t>
      </w:r>
      <w:r w:rsidRPr="002E6146">
        <w:rPr>
          <w:sz w:val="16"/>
        </w:rPr>
        <w:t xml:space="preserve"> their </w:t>
      </w:r>
      <w:r w:rsidRPr="002E6146">
        <w:rPr>
          <w:rStyle w:val="StyleUnderline"/>
        </w:rPr>
        <w:t>membership</w:t>
      </w:r>
      <w:r w:rsidRPr="002E6146">
        <w:rPr>
          <w:sz w:val="16"/>
        </w:rPr>
        <w:t xml:space="preserve"> in order to stay relevant—and they do—</w:t>
      </w:r>
      <w:r w:rsidRPr="002E6146">
        <w:rPr>
          <w:rStyle w:val="StyleUnderline"/>
        </w:rPr>
        <w:t>states that are still not “right-to-work” are the most obvious places to organize new members</w:t>
      </w:r>
      <w:r w:rsidRPr="002E6146">
        <w:rPr>
          <w:sz w:val="16"/>
        </w:rPr>
        <w:t>. The (almost) half of America that has not outlawed union security should be the subject of a ferocious organizing campaign from now until this chart has turned around for good.</w:t>
      </w:r>
    </w:p>
    <w:p w14:paraId="4C4320AD" w14:textId="77777777" w:rsidR="00A65CCF" w:rsidRDefault="00A65CCF" w:rsidP="00A65CCF">
      <w:pPr>
        <w:pStyle w:val="Heading4"/>
      </w:pPr>
      <w:r>
        <w:t xml:space="preserve">Right To work bill momentum growing now is crushing unions </w:t>
      </w:r>
    </w:p>
    <w:p w14:paraId="464972AD" w14:textId="77777777" w:rsidR="00A65CCF" w:rsidRPr="00026552" w:rsidRDefault="00A65CCF" w:rsidP="00A65CCF">
      <w:r w:rsidRPr="000018A1">
        <w:rPr>
          <w:rStyle w:val="Style13ptBold"/>
        </w:rPr>
        <w:t xml:space="preserve">Erickson and Walter 17 – </w:t>
      </w:r>
      <w:r w:rsidRPr="00026552">
        <w:t xml:space="preserve">Ryan Erickson and Karla Walter, </w:t>
      </w:r>
      <w:r>
        <w:t>May 18, 2017</w:t>
      </w:r>
      <w:r w:rsidRPr="00026552">
        <w:t xml:space="preserve">, </w:t>
      </w:r>
      <w:r>
        <w:t xml:space="preserve">Ryan Erickson is Associate Director of Economic Campaigns at the Center for American Progress Action Fund. Karla Walter is Director of the American Worker Project at CAP Action. </w:t>
      </w:r>
      <w:r w:rsidRPr="00026552">
        <w:t xml:space="preserve">"Right to Work Would Harm All Americans," Center for American Progress Action, </w:t>
      </w:r>
      <w:hyperlink r:id="rId55" w:history="1">
        <w:r w:rsidRPr="001D1BB0">
          <w:rPr>
            <w:rStyle w:val="Hyperlink"/>
          </w:rPr>
          <w:t>https://www.americanprogressaction.org/issues/economy/reports/2017/05/18/167539/right-work-harm-americans/</w:t>
        </w:r>
      </w:hyperlink>
      <w:r>
        <w:t xml:space="preserve"> KKC</w:t>
      </w:r>
    </w:p>
    <w:p w14:paraId="0AC12AEC" w14:textId="77777777" w:rsidR="00A65CCF" w:rsidRPr="00552535" w:rsidRDefault="00A65CCF" w:rsidP="00A65CCF">
      <w:pPr>
        <w:rPr>
          <w:sz w:val="16"/>
        </w:rPr>
      </w:pPr>
      <w:r w:rsidRPr="00895F20">
        <w:rPr>
          <w:rStyle w:val="StyleUnderline"/>
          <w:highlight w:val="green"/>
        </w:rPr>
        <w:t>Given</w:t>
      </w:r>
      <w:r w:rsidRPr="00552535">
        <w:rPr>
          <w:sz w:val="16"/>
        </w:rPr>
        <w:t xml:space="preserve"> how regularly President </w:t>
      </w:r>
      <w:r w:rsidRPr="00BA2569">
        <w:rPr>
          <w:sz w:val="16"/>
        </w:rPr>
        <w:t xml:space="preserve">Donald </w:t>
      </w:r>
      <w:r w:rsidRPr="00895F20">
        <w:rPr>
          <w:rStyle w:val="StyleUnderline"/>
          <w:highlight w:val="green"/>
        </w:rPr>
        <w:t>Trump’s</w:t>
      </w:r>
      <w:r w:rsidRPr="00895F20">
        <w:rPr>
          <w:sz w:val="16"/>
          <w:highlight w:val="green"/>
        </w:rPr>
        <w:t xml:space="preserve"> </w:t>
      </w:r>
      <w:r w:rsidRPr="00895F20">
        <w:rPr>
          <w:rStyle w:val="StyleUnderline"/>
          <w:highlight w:val="green"/>
        </w:rPr>
        <w:t>election is attributed</w:t>
      </w:r>
      <w:r w:rsidRPr="00552535">
        <w:rPr>
          <w:sz w:val="16"/>
        </w:rPr>
        <w:t>—wrongly or rightly—</w:t>
      </w:r>
      <w:r w:rsidRPr="00895F20">
        <w:rPr>
          <w:rStyle w:val="StyleUnderline"/>
          <w:highlight w:val="green"/>
        </w:rPr>
        <w:t>to his ability to speak to Americans who feel alienated by</w:t>
      </w:r>
      <w:r w:rsidRPr="00895F20">
        <w:rPr>
          <w:sz w:val="16"/>
          <w:highlight w:val="green"/>
        </w:rPr>
        <w:t xml:space="preserve"> </w:t>
      </w:r>
      <w:r w:rsidRPr="00895F20">
        <w:rPr>
          <w:rStyle w:val="StyleUnderline"/>
          <w:highlight w:val="green"/>
        </w:rPr>
        <w:t>the</w:t>
      </w:r>
      <w:r w:rsidRPr="00552535">
        <w:rPr>
          <w:sz w:val="16"/>
        </w:rPr>
        <w:t xml:space="preserve"> modern, </w:t>
      </w:r>
      <w:r w:rsidRPr="00895F20">
        <w:rPr>
          <w:rStyle w:val="StyleUnderline"/>
          <w:highlight w:val="green"/>
        </w:rPr>
        <w:t>global economy</w:t>
      </w:r>
      <w:r w:rsidRPr="00552535">
        <w:rPr>
          <w:sz w:val="16"/>
        </w:rPr>
        <w:t xml:space="preserve">, it would be wise for Republicans in Congress to pause in their push to hobble worker power. Nonetheless, days after President Trump’s inauguration, </w:t>
      </w:r>
      <w:r w:rsidRPr="00895F20">
        <w:rPr>
          <w:rStyle w:val="StyleUnderline"/>
          <w:highlight w:val="green"/>
        </w:rPr>
        <w:t>Rep</w:t>
      </w:r>
      <w:r w:rsidRPr="00BA2569">
        <w:rPr>
          <w:sz w:val="16"/>
        </w:rPr>
        <w:t>ublican</w:t>
      </w:r>
      <w:r w:rsidRPr="00895F20">
        <w:rPr>
          <w:rStyle w:val="StyleUnderline"/>
          <w:highlight w:val="green"/>
        </w:rPr>
        <w:t>s</w:t>
      </w:r>
      <w:r w:rsidRPr="00552535">
        <w:rPr>
          <w:sz w:val="16"/>
        </w:rPr>
        <w:t xml:space="preserve"> </w:t>
      </w:r>
      <w:r w:rsidRPr="00895F20">
        <w:rPr>
          <w:rStyle w:val="StyleUnderline"/>
          <w:highlight w:val="green"/>
        </w:rPr>
        <w:t>introduced a</w:t>
      </w:r>
      <w:r w:rsidRPr="00552535">
        <w:rPr>
          <w:sz w:val="16"/>
        </w:rPr>
        <w:t xml:space="preserve"> so-called </w:t>
      </w:r>
      <w:r w:rsidRPr="00895F20">
        <w:rPr>
          <w:rStyle w:val="StyleUnderline"/>
          <w:highlight w:val="green"/>
        </w:rPr>
        <w:t>right-to-work bill</w:t>
      </w:r>
      <w:r w:rsidRPr="00552535">
        <w:rPr>
          <w:sz w:val="16"/>
        </w:rPr>
        <w:t xml:space="preserve"> that would weaken the bargaining power and lower the wages of working people.1</w:t>
      </w:r>
    </w:p>
    <w:p w14:paraId="2F984B92" w14:textId="77777777" w:rsidR="00A65CCF" w:rsidRPr="00552535" w:rsidRDefault="00A65CCF" w:rsidP="00A65CCF">
      <w:pPr>
        <w:rPr>
          <w:sz w:val="16"/>
          <w:szCs w:val="16"/>
        </w:rPr>
      </w:pPr>
      <w:r w:rsidRPr="00552535">
        <w:rPr>
          <w:sz w:val="16"/>
          <w:szCs w:val="16"/>
        </w:rPr>
        <w:t>The bill has been introduced in several previous sessions of Congress, where it languished without passage. This time, however, is different: Now, in addition to controlling the House and the Senate, Republicans hold the White House. Even though President Trump sometimes plays coy with his feelings about worker organizations, Trump and his administration support right-to-work laws.2 As a result, the law has a real shot at passing—an action that would harm all working Americans, regardless of whether they are union members.</w:t>
      </w:r>
    </w:p>
    <w:p w14:paraId="0097DD7C" w14:textId="77777777" w:rsidR="00A65CCF" w:rsidRPr="00552535" w:rsidRDefault="00A65CCF" w:rsidP="00A65CCF">
      <w:pPr>
        <w:rPr>
          <w:sz w:val="16"/>
          <w:szCs w:val="16"/>
        </w:rPr>
      </w:pPr>
      <w:r w:rsidRPr="00552535">
        <w:rPr>
          <w:sz w:val="16"/>
          <w:szCs w:val="16"/>
        </w:rPr>
        <w:t>The right-to-work bill’s champions struck predictable tones: House bill sponsors Rep. Steve King (R-IA) and Rep. Joe Wilson (R-SC) framed their National Right-to-Work Act as a way to restore workers’ rights and claimed that the “expanded freedoms” offered by a right-to-work law would drive “job creation and economic growth.”3 Responding to the introduction of companion legislation in the Senate by Sen. Rand Paul (R-KY), National Right to Work Committee President Mark Mix issued a statement saying that “the case for Right to Work has always rested on the principles of employee freedom, but passage of a National Right to Work law will also pay economic dividends.”4</w:t>
      </w:r>
    </w:p>
    <w:p w14:paraId="5D188F6C" w14:textId="77777777" w:rsidR="00A65CCF" w:rsidRPr="00552535" w:rsidRDefault="00A65CCF" w:rsidP="00A65CCF">
      <w:pPr>
        <w:rPr>
          <w:sz w:val="16"/>
          <w:szCs w:val="16"/>
        </w:rPr>
      </w:pPr>
      <w:r w:rsidRPr="00552535">
        <w:rPr>
          <w:sz w:val="16"/>
          <w:szCs w:val="16"/>
        </w:rPr>
        <w:t>But make no mistake: Right-to-work laws are about increasing the power of corporations while restricting the power of workers to join together in unions, rather than worker freedom or job creation.</w:t>
      </w:r>
    </w:p>
    <w:p w14:paraId="124316FA" w14:textId="77777777" w:rsidR="00A65CCF" w:rsidRPr="00552535" w:rsidRDefault="00A65CCF" w:rsidP="00A65CCF">
      <w:pPr>
        <w:rPr>
          <w:sz w:val="16"/>
          <w:szCs w:val="16"/>
        </w:rPr>
      </w:pPr>
      <w:r w:rsidRPr="00552535">
        <w:rPr>
          <w:sz w:val="16"/>
          <w:szCs w:val="16"/>
        </w:rPr>
        <w:t>Indeed, research shows that when governments support workers’ right to freely organize and advocate for themselves, the playing field between workers and corporations evens.5 Workers share in the profits they help create by bargaining for better wages and benefits. Workers and companies collaborate more, investing in training and other mutually beneficial improvements. And workers are better represented in the government and can advocate for policies that benefit everyday Americans.</w:t>
      </w:r>
    </w:p>
    <w:p w14:paraId="32D5339D" w14:textId="77777777" w:rsidR="00A65CCF" w:rsidRPr="00552535" w:rsidRDefault="00A65CCF" w:rsidP="00A65CCF">
      <w:pPr>
        <w:rPr>
          <w:sz w:val="16"/>
        </w:rPr>
      </w:pPr>
      <w:r w:rsidRPr="00552535">
        <w:rPr>
          <w:sz w:val="16"/>
        </w:rPr>
        <w:t xml:space="preserve">By reducing workers’ voice, </w:t>
      </w:r>
      <w:r w:rsidRPr="00895F20">
        <w:rPr>
          <w:rStyle w:val="StyleUnderline"/>
          <w:highlight w:val="green"/>
        </w:rPr>
        <w:t>right-to-work laws drive down the wages and reduce the economic well-being of all workers</w:t>
      </w:r>
      <w:r w:rsidRPr="00552535">
        <w:rPr>
          <w:sz w:val="16"/>
        </w:rPr>
        <w:t xml:space="preserve">—union and nonunion alike. </w:t>
      </w:r>
      <w:r w:rsidRPr="00895F20">
        <w:rPr>
          <w:rStyle w:val="StyleUnderline"/>
          <w:highlight w:val="green"/>
        </w:rPr>
        <w:t>At the same time</w:t>
      </w:r>
      <w:r w:rsidRPr="00552535">
        <w:rPr>
          <w:sz w:val="16"/>
        </w:rPr>
        <w:t xml:space="preserve">, right-to-work </w:t>
      </w:r>
      <w:r w:rsidRPr="00895F20">
        <w:rPr>
          <w:rStyle w:val="StyleUnderline"/>
          <w:highlight w:val="green"/>
        </w:rPr>
        <w:t>laws make it easier for more of the economy’s gains to flow straight to the country’s wealthiest people</w:t>
      </w:r>
      <w:r w:rsidRPr="00895F20">
        <w:rPr>
          <w:sz w:val="16"/>
          <w:highlight w:val="green"/>
        </w:rPr>
        <w:t>.</w:t>
      </w:r>
      <w:r w:rsidRPr="00552535">
        <w:rPr>
          <w:sz w:val="16"/>
        </w:rPr>
        <w:t xml:space="preserve"> A national right-to-work law would keep even more power in the hands of companies that, despite record corporate profits in recent years, have not shared their gains with workers.6 And by </w:t>
      </w:r>
      <w:r w:rsidRPr="00895F20">
        <w:rPr>
          <w:sz w:val="16"/>
          <w:highlight w:val="green"/>
        </w:rPr>
        <w:t>w</w:t>
      </w:r>
      <w:r w:rsidRPr="00895F20">
        <w:rPr>
          <w:rStyle w:val="StyleUnderline"/>
          <w:highlight w:val="green"/>
        </w:rPr>
        <w:t>eakening workers’ power to join together in unions</w:t>
      </w:r>
      <w:r w:rsidRPr="002E6146">
        <w:rPr>
          <w:rStyle w:val="StyleUnderline"/>
        </w:rPr>
        <w:t xml:space="preserve">, </w:t>
      </w:r>
      <w:r w:rsidRPr="00552535">
        <w:rPr>
          <w:sz w:val="16"/>
        </w:rPr>
        <w:t>Republicans will be able to limit the voices of ordinary Americans in our democracy, since these organizations help ensure that more people vote and advocate for policies that are essential to working Americans.7</w:t>
      </w:r>
    </w:p>
    <w:p w14:paraId="3829C9C1" w14:textId="77777777" w:rsidR="00A65CCF" w:rsidRPr="00552535" w:rsidRDefault="00A65CCF" w:rsidP="00A65CCF">
      <w:pPr>
        <w:rPr>
          <w:sz w:val="16"/>
          <w:szCs w:val="16"/>
        </w:rPr>
      </w:pPr>
      <w:r w:rsidRPr="00552535">
        <w:rPr>
          <w:sz w:val="16"/>
          <w:szCs w:val="16"/>
        </w:rPr>
        <w:t>Far from bolstering worker freedom, the campaign for a national right-to-work law stems directly from a long-term campaign by special interests to erode the impact of worker voices and blunt their ability to bargain for a better deal.</w:t>
      </w:r>
    </w:p>
    <w:p w14:paraId="362DC209" w14:textId="77777777" w:rsidR="00A65CCF" w:rsidRPr="00552535" w:rsidRDefault="00A65CCF" w:rsidP="00A65CCF">
      <w:pPr>
        <w:rPr>
          <w:sz w:val="16"/>
          <w:szCs w:val="16"/>
        </w:rPr>
      </w:pPr>
      <w:r w:rsidRPr="00552535">
        <w:rPr>
          <w:sz w:val="16"/>
          <w:szCs w:val="16"/>
        </w:rPr>
        <w:t>This issue brief explains how right-to-work laws diminish workers’ power in the economy and democracy. Forthcoming reports will highlight other likely attacks on unions, such as so-called secret ballot and paycheck protection legislation.</w:t>
      </w:r>
    </w:p>
    <w:p w14:paraId="1479B3B5" w14:textId="77777777" w:rsidR="00A65CCF" w:rsidRDefault="00A65CCF" w:rsidP="00A65CCF">
      <w:r w:rsidRPr="00552535">
        <w:rPr>
          <w:sz w:val="16"/>
          <w:szCs w:val="16"/>
        </w:rPr>
        <w:t>Right to work solves a nonexistent problem</w:t>
      </w:r>
    </w:p>
    <w:p w14:paraId="1BEFD177" w14:textId="77777777" w:rsidR="00A65CCF" w:rsidRPr="00552535" w:rsidRDefault="00A65CCF" w:rsidP="00A65CCF">
      <w:pPr>
        <w:rPr>
          <w:sz w:val="16"/>
        </w:rPr>
      </w:pPr>
      <w:r w:rsidRPr="00552535">
        <w:rPr>
          <w:rStyle w:val="StyleUnderline"/>
        </w:rPr>
        <w:t>The name “right to work” is a lie</w:t>
      </w:r>
      <w:r w:rsidRPr="00552535">
        <w:rPr>
          <w:sz w:val="16"/>
        </w:rPr>
        <w:t xml:space="preserve">. </w:t>
      </w:r>
      <w:r w:rsidRPr="00552535">
        <w:rPr>
          <w:rStyle w:val="StyleUnderline"/>
        </w:rPr>
        <w:t>The</w:t>
      </w:r>
      <w:r w:rsidRPr="00552535">
        <w:rPr>
          <w:sz w:val="16"/>
        </w:rPr>
        <w:t xml:space="preserve"> </w:t>
      </w:r>
      <w:r w:rsidRPr="00552535">
        <w:rPr>
          <w:rStyle w:val="StyleUnderline"/>
        </w:rPr>
        <w:t>federal government already protects workers’ freedom not to join a union</w:t>
      </w:r>
      <w:r w:rsidRPr="00552535">
        <w:rPr>
          <w:sz w:val="16"/>
        </w:rPr>
        <w:t xml:space="preserve">. </w:t>
      </w:r>
      <w:r w:rsidRPr="00552535">
        <w:rPr>
          <w:rStyle w:val="StyleUnderline"/>
        </w:rPr>
        <w:t>Workers can decide to opt out of membership at a unionized workplace and pay a reduced fee that covers the costs the union pays to negotiate for wages and benefits and represent an employee</w:t>
      </w:r>
      <w:r w:rsidRPr="00552535">
        <w:rPr>
          <w:sz w:val="16"/>
        </w:rPr>
        <w:t xml:space="preserve"> if they have a problem at work.8 Opponents of unions frequently claim that workers who decline to join a union are still legally required to support that union’s political activities. In reality, however, these fees exclude the costs of political activities.</w:t>
      </w:r>
    </w:p>
    <w:p w14:paraId="5A438A3C" w14:textId="77777777" w:rsidR="00A65CCF" w:rsidRPr="00552535" w:rsidRDefault="00A65CCF" w:rsidP="00A65CCF">
      <w:pPr>
        <w:rPr>
          <w:sz w:val="16"/>
          <w:szCs w:val="16"/>
        </w:rPr>
      </w:pPr>
      <w:r w:rsidRPr="00552535">
        <w:rPr>
          <w:sz w:val="16"/>
          <w:szCs w:val="16"/>
        </w:rPr>
        <w:t>What the federal right-to-work law would really do is give some workers a free ride. Anti-union workers could opt out of paying any fees to a union, even though unions would still be legally required to represent them. As a result, nonmember employees would receive higher wages and benefits negotiated by a union without paying the cost of negotiating for these improvements, and those who encounter problems at work would receive free representation by the union. And, by allowing some workers a free ride, the law would inhibit workers who want to come together in unions from getting enough power to negotiate on even footing with employers for better wages, benefits, and work conditions.</w:t>
      </w:r>
    </w:p>
    <w:p w14:paraId="6C1B0EFD" w14:textId="77777777" w:rsidR="00A65CCF" w:rsidRPr="00552535" w:rsidRDefault="00A65CCF" w:rsidP="00A65CCF">
      <w:pPr>
        <w:rPr>
          <w:sz w:val="16"/>
          <w:szCs w:val="16"/>
        </w:rPr>
      </w:pPr>
      <w:r w:rsidRPr="00552535">
        <w:rPr>
          <w:sz w:val="16"/>
          <w:szCs w:val="16"/>
        </w:rPr>
        <w:t>From the U.S. Chamber of Commerce to the AARP, organizations require their members to pay dues to receive benefits. Without dues collection, these organizations would be unable to provide the services that members expect.</w:t>
      </w:r>
    </w:p>
    <w:p w14:paraId="651AEF07" w14:textId="77777777" w:rsidR="00A65CCF" w:rsidRPr="00552535" w:rsidRDefault="00A65CCF" w:rsidP="00A65CCF">
      <w:pPr>
        <w:rPr>
          <w:sz w:val="16"/>
          <w:szCs w:val="16"/>
        </w:rPr>
      </w:pPr>
      <w:r w:rsidRPr="00552535">
        <w:rPr>
          <w:sz w:val="16"/>
          <w:szCs w:val="16"/>
        </w:rPr>
        <w:t>Indeed, when a local chamber leader in Kentucky was asked if his chapter would agree to provide all services to any interested business, even if that business does not pay dues, he explained that they could not do that because dues are the primary source of chamber funding and it would be unfair to other dues-paying members.9 This is common sense—for unions as well as groups such as the Chamber.</w:t>
      </w:r>
    </w:p>
    <w:p w14:paraId="5550C7C4" w14:textId="77777777" w:rsidR="00A65CCF" w:rsidRPr="00552535" w:rsidRDefault="00A65CCF" w:rsidP="00A65CCF">
      <w:pPr>
        <w:rPr>
          <w:rStyle w:val="StyleUnderline"/>
        </w:rPr>
      </w:pPr>
      <w:r w:rsidRPr="00895F20">
        <w:rPr>
          <w:rStyle w:val="StyleUnderline"/>
          <w:highlight w:val="green"/>
        </w:rPr>
        <w:t>Economic harm of right-to-work laws</w:t>
      </w:r>
    </w:p>
    <w:p w14:paraId="170C9D72" w14:textId="77777777" w:rsidR="00A65CCF" w:rsidRPr="00552535" w:rsidRDefault="00A65CCF" w:rsidP="00A65CCF">
      <w:pPr>
        <w:rPr>
          <w:sz w:val="16"/>
        </w:rPr>
      </w:pPr>
      <w:r w:rsidRPr="00552535">
        <w:rPr>
          <w:rStyle w:val="StyleUnderline"/>
        </w:rPr>
        <w:t xml:space="preserve">A </w:t>
      </w:r>
      <w:r w:rsidRPr="00895F20">
        <w:rPr>
          <w:rStyle w:val="StyleUnderline"/>
          <w:highlight w:val="green"/>
        </w:rPr>
        <w:t>majority of states—28 after the adoption of a right-to-work law in Missouri earlier this year</w:t>
      </w:r>
      <w:r w:rsidRPr="00552535">
        <w:rPr>
          <w:sz w:val="16"/>
        </w:rPr>
        <w:t xml:space="preserve">—currently have right-to-work laws on the books.10 </w:t>
      </w:r>
      <w:r w:rsidRPr="00552535">
        <w:rPr>
          <w:rStyle w:val="StyleUnderline"/>
        </w:rPr>
        <w:t>The negative economic effects of these state right-to-work laws presage a grim future for workers.</w:t>
      </w:r>
    </w:p>
    <w:p w14:paraId="5A00DFD3" w14:textId="77777777" w:rsidR="00A65CCF" w:rsidRPr="00552535" w:rsidRDefault="00A65CCF" w:rsidP="00A65CCF">
      <w:pPr>
        <w:rPr>
          <w:sz w:val="16"/>
        </w:rPr>
      </w:pPr>
      <w:r w:rsidRPr="00895F20">
        <w:rPr>
          <w:rStyle w:val="StyleUnderline"/>
          <w:highlight w:val="green"/>
        </w:rPr>
        <w:t>According to a study by the</w:t>
      </w:r>
      <w:r w:rsidRPr="00552535">
        <w:rPr>
          <w:rStyle w:val="StyleUnderline"/>
        </w:rPr>
        <w:t xml:space="preserve"> Economic Policy Institute, or </w:t>
      </w:r>
      <w:r w:rsidRPr="00895F20">
        <w:rPr>
          <w:rStyle w:val="StyleUnderline"/>
          <w:highlight w:val="green"/>
        </w:rPr>
        <w:t>EPI</w:t>
      </w:r>
      <w:r w:rsidRPr="00552535">
        <w:rPr>
          <w:rStyle w:val="StyleUnderline"/>
        </w:rPr>
        <w:t xml:space="preserve">, </w:t>
      </w:r>
      <w:r w:rsidRPr="00895F20">
        <w:rPr>
          <w:rStyle w:val="StyleUnderline"/>
          <w:highlight w:val="green"/>
        </w:rPr>
        <w:t xml:space="preserve">wages for a typical full-time worker in right-to-work states are </w:t>
      </w:r>
      <w:r w:rsidRPr="00895F20">
        <w:rPr>
          <w:rStyle w:val="Emphasis"/>
          <w:highlight w:val="green"/>
        </w:rPr>
        <w:t>3.1 percent lower</w:t>
      </w:r>
      <w:r w:rsidRPr="00552535">
        <w:rPr>
          <w:rStyle w:val="StyleUnderline"/>
        </w:rPr>
        <w:t>—or $1,558 annually—</w:t>
      </w:r>
      <w:r w:rsidRPr="00895F20">
        <w:rPr>
          <w:rStyle w:val="StyleUnderline"/>
          <w:highlight w:val="green"/>
        </w:rPr>
        <w:t>than those in non-right-to-work states</w:t>
      </w:r>
      <w:r w:rsidRPr="00552535">
        <w:rPr>
          <w:sz w:val="16"/>
        </w:rPr>
        <w:t>, even after controlling for a host of other socioeconomic and demographic factors.11 This is true for both union and nonunion workers alike—workers in non-right-to-work states earn more than those in right-to-work states.</w:t>
      </w:r>
    </w:p>
    <w:p w14:paraId="6E979171" w14:textId="77777777" w:rsidR="00A65CCF" w:rsidRPr="00552535" w:rsidRDefault="00A65CCF" w:rsidP="00A65CCF">
      <w:pPr>
        <w:rPr>
          <w:sz w:val="16"/>
        </w:rPr>
      </w:pPr>
      <w:r w:rsidRPr="00895F20">
        <w:rPr>
          <w:rStyle w:val="StyleUnderline"/>
          <w:highlight w:val="green"/>
        </w:rPr>
        <w:t>Moreover</w:t>
      </w:r>
      <w:r w:rsidRPr="00552535">
        <w:rPr>
          <w:sz w:val="16"/>
        </w:rPr>
        <w:t xml:space="preserve">, </w:t>
      </w:r>
      <w:r w:rsidRPr="00895F20">
        <w:rPr>
          <w:rStyle w:val="StyleUnderline"/>
          <w:highlight w:val="green"/>
        </w:rPr>
        <w:t>research shows</w:t>
      </w:r>
      <w:r w:rsidRPr="00552535">
        <w:rPr>
          <w:sz w:val="16"/>
        </w:rPr>
        <w:t xml:space="preserve"> that </w:t>
      </w:r>
      <w:r w:rsidRPr="00895F20">
        <w:rPr>
          <w:rStyle w:val="Emphasis"/>
          <w:highlight w:val="green"/>
        </w:rPr>
        <w:t>r</w:t>
      </w:r>
      <w:r w:rsidRPr="00552535">
        <w:rPr>
          <w:sz w:val="16"/>
        </w:rPr>
        <w:t>ight-</w:t>
      </w:r>
      <w:r w:rsidRPr="00895F20">
        <w:rPr>
          <w:rStyle w:val="Emphasis"/>
          <w:highlight w:val="green"/>
        </w:rPr>
        <w:t>t</w:t>
      </w:r>
      <w:r w:rsidRPr="00552535">
        <w:rPr>
          <w:sz w:val="16"/>
        </w:rPr>
        <w:t>o-</w:t>
      </w:r>
      <w:r w:rsidRPr="00895F20">
        <w:rPr>
          <w:rStyle w:val="Emphasis"/>
          <w:highlight w:val="green"/>
        </w:rPr>
        <w:t>w</w:t>
      </w:r>
      <w:r w:rsidRPr="00552535">
        <w:rPr>
          <w:sz w:val="16"/>
        </w:rPr>
        <w:t xml:space="preserve">ork (RTW) </w:t>
      </w:r>
      <w:r w:rsidRPr="00895F20">
        <w:rPr>
          <w:rStyle w:val="Emphasis"/>
          <w:highlight w:val="green"/>
        </w:rPr>
        <w:t>laws have no impact on job growth</w:t>
      </w:r>
      <w:r w:rsidRPr="00895F20">
        <w:rPr>
          <w:sz w:val="16"/>
          <w:highlight w:val="green"/>
        </w:rPr>
        <w:t>,</w:t>
      </w:r>
      <w:r w:rsidRPr="00552535">
        <w:rPr>
          <w:sz w:val="16"/>
        </w:rPr>
        <w:t xml:space="preserve"> </w:t>
      </w:r>
      <w:r w:rsidRPr="00895F20">
        <w:rPr>
          <w:rStyle w:val="StyleUnderline"/>
          <w:highlight w:val="green"/>
        </w:rPr>
        <w:t>contradicting another claim frequently advanced by right-to-work proponents</w:t>
      </w:r>
      <w:r w:rsidRPr="00895F20">
        <w:rPr>
          <w:sz w:val="16"/>
          <w:highlight w:val="green"/>
        </w:rPr>
        <w:t>.</w:t>
      </w:r>
      <w:r w:rsidRPr="00552535">
        <w:rPr>
          <w:sz w:val="16"/>
        </w:rPr>
        <w:t xml:space="preserve"> An EPI review of the effects of Oklahoma’s right-to-work law found that it had no significant effect on employment.12 In fact, the EPI study found that relocations to the state by manufacturing firms declined after the right-to-work law passed.13 The EPI also compared two states that debated right-to-work laws in 2011: New Hampshire and Indiana. Indiana passed its right-to-work bill a year later, while New Hampshire’s did not muster enough support to override a gubernatorial veto. While New Hampshire’s economy was stronger to begin with, enactment of the Indiana right-to-work bill did nothing to close the performance gap, again belying right-to-work supporters’ claims.14</w:t>
      </w:r>
    </w:p>
    <w:p w14:paraId="47B39C8D" w14:textId="77777777" w:rsidR="00A65CCF" w:rsidRPr="00552535" w:rsidRDefault="00A65CCF" w:rsidP="00A65CCF">
      <w:pPr>
        <w:rPr>
          <w:sz w:val="16"/>
          <w:szCs w:val="16"/>
        </w:rPr>
      </w:pPr>
      <w:r w:rsidRPr="00552535">
        <w:rPr>
          <w:sz w:val="16"/>
          <w:szCs w:val="16"/>
        </w:rPr>
        <w:t>Considering that evidence indicates that right-to-work bills do not raise wages or create jobs, the policy case for national right-to-work legislation is nonexistent. A national right-to-work bill would simply take a bad wage trend countrywide. But there is another force at play, which helps explain why a national right-to-work bill can count on repeated introductions in Congress: Right to work is a critical tool for special interests in asserting corporate power over worker power and diminishing the impact of worker power in the democratic process.</w:t>
      </w:r>
    </w:p>
    <w:p w14:paraId="5089BAD8" w14:textId="77777777" w:rsidR="00A65CCF" w:rsidRPr="00552535" w:rsidRDefault="00A65CCF" w:rsidP="00A65CCF">
      <w:pPr>
        <w:rPr>
          <w:sz w:val="16"/>
          <w:szCs w:val="16"/>
        </w:rPr>
      </w:pPr>
      <w:r w:rsidRPr="00552535">
        <w:rPr>
          <w:sz w:val="16"/>
          <w:szCs w:val="16"/>
        </w:rPr>
        <w:t>Silencing worker voice and power</w:t>
      </w:r>
    </w:p>
    <w:p w14:paraId="4ED1C057" w14:textId="77777777" w:rsidR="00A65CCF" w:rsidRPr="00552535" w:rsidRDefault="00A65CCF" w:rsidP="00A65CCF">
      <w:pPr>
        <w:rPr>
          <w:sz w:val="16"/>
          <w:szCs w:val="16"/>
        </w:rPr>
      </w:pPr>
      <w:r w:rsidRPr="00552535">
        <w:rPr>
          <w:sz w:val="16"/>
          <w:szCs w:val="16"/>
        </w:rPr>
        <w:t xml:space="preserve">By weakening workers’ ability to join together in unions, a national right-to-work law could reduce voter turnout and weaken worker organizations’ ability to advance government policies that support all working people, not just their members. Unionized workers are more likely to vote, be politically active, and contribute to charity.15 Indeed, in communities where union membership is strong, all workers—particularly </w:t>
      </w:r>
      <w:proofErr w:type="spellStart"/>
      <w:r w:rsidRPr="00552535">
        <w:rPr>
          <w:sz w:val="16"/>
          <w:szCs w:val="16"/>
        </w:rPr>
        <w:t>nonwealthy</w:t>
      </w:r>
      <w:proofErr w:type="spellEnd"/>
      <w:r w:rsidRPr="00552535">
        <w:rPr>
          <w:sz w:val="16"/>
          <w:szCs w:val="16"/>
        </w:rPr>
        <w:t xml:space="preserve"> and nonwhite voters—are more likely to vote.16</w:t>
      </w:r>
    </w:p>
    <w:p w14:paraId="5FCCBB92" w14:textId="77777777" w:rsidR="00A65CCF" w:rsidRPr="00552535" w:rsidRDefault="00A65CCF" w:rsidP="00A65CCF">
      <w:pPr>
        <w:rPr>
          <w:sz w:val="16"/>
          <w:szCs w:val="16"/>
        </w:rPr>
      </w:pPr>
      <w:r w:rsidRPr="00552535">
        <w:rPr>
          <w:sz w:val="16"/>
          <w:szCs w:val="16"/>
        </w:rPr>
        <w:t>Moreover, unions are one of the few organized groups that have the capacity to successfully advocate for the economic interests of working people. Unions have been key supporters of landmark legislation, including the Social Security Act, the Voting Rights Act, and the Affordable Care Act. Indeed, countries that want to build their democracy often work to strengthen the country’s labor movement.17 For example, in the aftermath of apartheid, South Africa enshrined workers’ rights to form unions in its constitution and reformed national labor laws to better guarantee those rights.</w:t>
      </w:r>
    </w:p>
    <w:p w14:paraId="4C44B471" w14:textId="77777777" w:rsidR="00A65CCF" w:rsidRPr="00552535" w:rsidRDefault="00A65CCF" w:rsidP="00A65CCF">
      <w:pPr>
        <w:rPr>
          <w:sz w:val="16"/>
          <w:szCs w:val="16"/>
        </w:rPr>
      </w:pPr>
      <w:r w:rsidRPr="00552535">
        <w:rPr>
          <w:sz w:val="16"/>
          <w:szCs w:val="16"/>
        </w:rPr>
        <w:t xml:space="preserve">Yet, in the United States, corporate interest groups have engaged in a coordinated, strategic, </w:t>
      </w:r>
      <w:proofErr w:type="spellStart"/>
      <w:r w:rsidRPr="00552535">
        <w:rPr>
          <w:sz w:val="16"/>
          <w:szCs w:val="16"/>
        </w:rPr>
        <w:t>decadeslong</w:t>
      </w:r>
      <w:proofErr w:type="spellEnd"/>
      <w:r w:rsidRPr="00552535">
        <w:rPr>
          <w:sz w:val="16"/>
          <w:szCs w:val="16"/>
        </w:rPr>
        <w:t xml:space="preserve"> effort to weaken the power of workers. Since the passage of the Labor Management Relations Act of 1947, also called the Taft-Hartley Act, state right-to-work laws have gradually spread throughout the country, state by state, as a result of anti-worker activism.18</w:t>
      </w:r>
    </w:p>
    <w:p w14:paraId="02CB3C2E" w14:textId="77777777" w:rsidR="00A65CCF" w:rsidRPr="00552535" w:rsidRDefault="00A65CCF" w:rsidP="00A65CCF">
      <w:pPr>
        <w:rPr>
          <w:sz w:val="16"/>
          <w:szCs w:val="16"/>
        </w:rPr>
      </w:pPr>
      <w:r w:rsidRPr="00552535">
        <w:rPr>
          <w:sz w:val="16"/>
          <w:szCs w:val="16"/>
        </w:rPr>
        <w:t>These laws have been promoted and advanced by the same anti-worker groups pushing other policies that diminish worker power. The Chamber considers right to work a top priority, and state affiliate chambers of commerce have been instrumental in organizing the push for right-to-work laws locally.19 The Chamber’s extensive history of anti-worker activism goes back generations and includes opposition to minimum wage increases, paid leave, workplace safety, and much more.20 The American Legislative Exchange Council, or ALEC, has promoted model right-to-work legislation for passage in states.21 ALEC is frequently linked to other anti-worker campaigns and the push to pass anti-worker legislation in states.22</w:t>
      </w:r>
    </w:p>
    <w:p w14:paraId="49D05E1E" w14:textId="77777777" w:rsidR="00A65CCF" w:rsidRPr="00552535" w:rsidRDefault="00A65CCF" w:rsidP="00A65CCF">
      <w:pPr>
        <w:rPr>
          <w:sz w:val="16"/>
          <w:szCs w:val="16"/>
        </w:rPr>
      </w:pPr>
      <w:r w:rsidRPr="00552535">
        <w:rPr>
          <w:sz w:val="16"/>
          <w:szCs w:val="16"/>
        </w:rPr>
        <w:t>The National Right to Work Committee, which advocates for the passage of right-to-work legislation, received $1,000,000 from Freedom Partners, a group affiliated with the Koch brothers, in 2012 alone.23 The Koch brothers are famous anti-labor activists, investing by some counts hundreds of millions of dollars into campaigns to weaken workers’ ability to organize into unions.24 For corporate interest groups, the assault on unions promises two main benefits: First, the decline in unions means that corporations can cut workers’ wages and benefits instead of sharing the benefits of increased profits; and second, lower union membership means that workers will weaken as a political force backing other progressive economic policies.</w:t>
      </w:r>
    </w:p>
    <w:p w14:paraId="59B78196" w14:textId="77777777" w:rsidR="00A65CCF" w:rsidRPr="00552535" w:rsidRDefault="00A65CCF" w:rsidP="00A65CCF">
      <w:pPr>
        <w:rPr>
          <w:sz w:val="16"/>
          <w:szCs w:val="16"/>
        </w:rPr>
      </w:pPr>
      <w:r w:rsidRPr="00552535">
        <w:rPr>
          <w:sz w:val="16"/>
          <w:szCs w:val="16"/>
        </w:rPr>
        <w:t xml:space="preserve">The campaign to make unions weaker is nothing short of an attack on America’s middle class. Indeed, research from Princeton University political scientist Martin </w:t>
      </w:r>
      <w:proofErr w:type="spellStart"/>
      <w:r w:rsidRPr="00552535">
        <w:rPr>
          <w:sz w:val="16"/>
          <w:szCs w:val="16"/>
        </w:rPr>
        <w:t>Gilens</w:t>
      </w:r>
      <w:proofErr w:type="spellEnd"/>
      <w:r w:rsidRPr="00552535">
        <w:rPr>
          <w:sz w:val="16"/>
          <w:szCs w:val="16"/>
        </w:rPr>
        <w:t xml:space="preserve"> shows that while groups such as the Chamber and various industry lobby groups take positions in conflict with middle-class interests, unions are among the very few groups that represent the middle class.25</w:t>
      </w:r>
    </w:p>
    <w:p w14:paraId="6FF33C6B" w14:textId="77777777" w:rsidR="00A65CCF" w:rsidRPr="00552535" w:rsidRDefault="00A65CCF" w:rsidP="00A65CCF">
      <w:pPr>
        <w:rPr>
          <w:sz w:val="16"/>
          <w:szCs w:val="16"/>
        </w:rPr>
      </w:pPr>
      <w:r w:rsidRPr="00552535">
        <w:rPr>
          <w:sz w:val="16"/>
          <w:szCs w:val="16"/>
        </w:rPr>
        <w:t xml:space="preserve">Moreover, when unions do better, the middle class does better: A 2016 report by the Center for American Progress found that the </w:t>
      </w:r>
      <w:proofErr w:type="spellStart"/>
      <w:r w:rsidRPr="00552535">
        <w:rPr>
          <w:sz w:val="16"/>
          <w:szCs w:val="16"/>
        </w:rPr>
        <w:t>decadeslong</w:t>
      </w:r>
      <w:proofErr w:type="spellEnd"/>
      <w:r w:rsidRPr="00552535">
        <w:rPr>
          <w:sz w:val="16"/>
          <w:szCs w:val="16"/>
        </w:rPr>
        <w:t xml:space="preserve"> decline in unionization rates accounts for 35 percent of the falling share of middle-class workers.26 And the decline in union rates has contributed to flagging wages for union and nonunion workers alike. For example, the EPI found that if unionization rates were the same in 2013 as they were in 1979, weekly wages for nonunion men would be an estimated 5 percent higher—or about $2,700 more per year for a full-time worker.27 Moreover, unions are linked strongly to intergenerational economic mobility. According to another report by CAP, union membership is associated with higher future wages for one’s children.28 Even lower-income children who grow up in communities with high union density have higher income mobility as compared with low-income kids in areas with low union membership rates. The key to restoring a growing middle class is to support unions and to foster their growth.</w:t>
      </w:r>
    </w:p>
    <w:p w14:paraId="6161C869" w14:textId="77777777" w:rsidR="00A65CCF" w:rsidRPr="00552535" w:rsidRDefault="00A65CCF" w:rsidP="00A65CCF">
      <w:pPr>
        <w:rPr>
          <w:sz w:val="16"/>
          <w:szCs w:val="16"/>
        </w:rPr>
      </w:pPr>
      <w:r w:rsidRPr="00552535">
        <w:rPr>
          <w:sz w:val="16"/>
          <w:szCs w:val="16"/>
        </w:rPr>
        <w:t>Conclusion</w:t>
      </w:r>
    </w:p>
    <w:p w14:paraId="7F524194" w14:textId="77777777" w:rsidR="00A65CCF" w:rsidRPr="00552535" w:rsidRDefault="00A65CCF" w:rsidP="00A65CCF">
      <w:pPr>
        <w:rPr>
          <w:sz w:val="16"/>
        </w:rPr>
      </w:pPr>
      <w:r w:rsidRPr="00895F20">
        <w:rPr>
          <w:rStyle w:val="StyleUnderline"/>
          <w:highlight w:val="green"/>
        </w:rPr>
        <w:t>A national right-to-work bill is a natural extension of the state-led effort to reduce workers’ wages and muzzle workers in the political process.</w:t>
      </w:r>
      <w:r w:rsidRPr="00552535">
        <w:rPr>
          <w:sz w:val="16"/>
        </w:rPr>
        <w:t xml:space="preserve"> Rather than nationalizing this trend, Congress should support the growth of worker organizations and empower workers to bargain collectively. Empowering workers to have their interests more adequately represented in workplaces and in the political process will provide these workers with a solution to economic alienation. Congressional Republicans’ push for a national right-to-work law demonstrates that they plan to stymie workers who seek to defend their interests. This effort only underscores the power of corporate influences, to which Republicans have long been beholden.</w:t>
      </w:r>
    </w:p>
    <w:p w14:paraId="11AAB804" w14:textId="77777777" w:rsidR="00A65CCF" w:rsidRDefault="00A65CCF" w:rsidP="00A65CCF"/>
    <w:p w14:paraId="5D621EA2" w14:textId="77777777" w:rsidR="00A65CCF" w:rsidRDefault="00A65CCF" w:rsidP="00A65CCF">
      <w:pPr>
        <w:pStyle w:val="Heading4"/>
      </w:pPr>
      <w:r>
        <w:t xml:space="preserve">National right-to-work states is the nail in the coffin – prefer our </w:t>
      </w:r>
      <w:r w:rsidRPr="00D52832">
        <w:rPr>
          <w:u w:val="single"/>
        </w:rPr>
        <w:t>sick infographics</w:t>
      </w:r>
      <w:r>
        <w:t xml:space="preserve"> </w:t>
      </w:r>
    </w:p>
    <w:p w14:paraId="183E1B00" w14:textId="77777777" w:rsidR="00A65CCF" w:rsidRDefault="00A65CCF" w:rsidP="00A65CCF">
      <w:r w:rsidRPr="00026552">
        <w:rPr>
          <w:rStyle w:val="Style13ptBold"/>
        </w:rPr>
        <w:t xml:space="preserve">Clarke 17 – </w:t>
      </w:r>
      <w:r>
        <w:t xml:space="preserve">Kevin Clarke, chief correspondent and senior editor at America, 8-23-2017, "The decline of unions is part of a bad 50 years for American workers," America Magazine, </w:t>
      </w:r>
      <w:hyperlink r:id="rId56" w:history="1">
        <w:r w:rsidRPr="001D1BB0">
          <w:rPr>
            <w:rStyle w:val="Hyperlink"/>
          </w:rPr>
          <w:t>https://www.americamagazine.org/politics-society/2017/08/23/decline-unions-part-bad-50-years-american-workers</w:t>
        </w:r>
      </w:hyperlink>
      <w:r>
        <w:t xml:space="preserve"> KKC</w:t>
      </w:r>
    </w:p>
    <w:p w14:paraId="219E82ED" w14:textId="77777777" w:rsidR="00A65CCF" w:rsidRPr="00DD69CD" w:rsidRDefault="00A65CCF" w:rsidP="00A65CCF">
      <w:pPr>
        <w:rPr>
          <w:rStyle w:val="StyleUnderline"/>
        </w:rPr>
      </w:pPr>
      <w:r w:rsidRPr="00DD69CD">
        <w:rPr>
          <w:rStyle w:val="StyleUnderline"/>
        </w:rPr>
        <w:t xml:space="preserve">The </w:t>
      </w:r>
      <w:r w:rsidRPr="00895F20">
        <w:rPr>
          <w:rStyle w:val="StyleUnderline"/>
          <w:highlight w:val="green"/>
        </w:rPr>
        <w:t>current imbalance between supply and demand in the labor force should be good news for American workers</w:t>
      </w:r>
      <w:r w:rsidRPr="00DD69CD">
        <w:rPr>
          <w:rStyle w:val="StyleUnderline"/>
        </w:rPr>
        <w:t xml:space="preserve"> </w:t>
      </w:r>
      <w:r w:rsidRPr="00DD69CD">
        <w:rPr>
          <w:sz w:val="16"/>
        </w:rPr>
        <w:t xml:space="preserve">still waiting to see a few extra bucks in their pockets </w:t>
      </w:r>
      <w:r w:rsidRPr="00DD69CD">
        <w:rPr>
          <w:rStyle w:val="StyleUnderline"/>
        </w:rPr>
        <w:t>after decades of income stagnation</w:t>
      </w:r>
      <w:r w:rsidRPr="00DD69CD">
        <w:rPr>
          <w:sz w:val="16"/>
        </w:rPr>
        <w:t xml:space="preserve">. </w:t>
      </w:r>
      <w:r w:rsidRPr="00895F20">
        <w:rPr>
          <w:rStyle w:val="StyleUnderline"/>
          <w:highlight w:val="green"/>
        </w:rPr>
        <w:t>Unfortunately</w:t>
      </w:r>
      <w:r w:rsidRPr="00895F20">
        <w:rPr>
          <w:sz w:val="16"/>
          <w:highlight w:val="green"/>
        </w:rPr>
        <w:t xml:space="preserve">, </w:t>
      </w:r>
      <w:r w:rsidRPr="00895F20">
        <w:rPr>
          <w:rStyle w:val="StyleUnderline"/>
          <w:highlight w:val="green"/>
        </w:rPr>
        <w:t>the nation’s 4.3 percent unemployment rate is not translating into fatter paychecks</w:t>
      </w:r>
      <w:r w:rsidRPr="00DD69CD">
        <w:rPr>
          <w:sz w:val="16"/>
        </w:rPr>
        <w:t xml:space="preserve">. </w:t>
      </w:r>
      <w:r w:rsidRPr="00895F20">
        <w:rPr>
          <w:rStyle w:val="StyleUnderline"/>
          <w:highlight w:val="green"/>
        </w:rPr>
        <w:t>Wages</w:t>
      </w:r>
      <w:r w:rsidRPr="00DD69CD">
        <w:rPr>
          <w:sz w:val="16"/>
        </w:rPr>
        <w:t xml:space="preserve"> for most U.S. workers </w:t>
      </w:r>
      <w:r w:rsidRPr="00895F20">
        <w:rPr>
          <w:rStyle w:val="StyleUnderline"/>
          <w:highlight w:val="green"/>
        </w:rPr>
        <w:t>are still stagnant</w:t>
      </w:r>
      <w:r w:rsidRPr="00895F20">
        <w:rPr>
          <w:sz w:val="16"/>
          <w:highlight w:val="green"/>
        </w:rPr>
        <w:t>.</w:t>
      </w:r>
      <w:r w:rsidRPr="00DD69CD">
        <w:rPr>
          <w:sz w:val="16"/>
        </w:rPr>
        <w:t xml:space="preserve"> </w:t>
      </w:r>
      <w:r w:rsidRPr="00895F20">
        <w:rPr>
          <w:rStyle w:val="Emphasis"/>
          <w:highlight w:val="green"/>
        </w:rPr>
        <w:t>In a tightening labor market</w:t>
      </w:r>
      <w:r w:rsidRPr="00DD69CD">
        <w:rPr>
          <w:sz w:val="16"/>
        </w:rPr>
        <w:t xml:space="preserve">, </w:t>
      </w:r>
      <w:r w:rsidRPr="00DD69CD">
        <w:rPr>
          <w:rStyle w:val="StyleUnderline"/>
        </w:rPr>
        <w:t xml:space="preserve">people are essentially </w:t>
      </w:r>
      <w:r w:rsidRPr="00895F20">
        <w:rPr>
          <w:rStyle w:val="Emphasis"/>
          <w:highlight w:val="green"/>
        </w:rPr>
        <w:t>working for less money</w:t>
      </w:r>
      <w:r w:rsidRPr="00DD69CD">
        <w:rPr>
          <w:sz w:val="16"/>
        </w:rPr>
        <w:t xml:space="preserve"> than they did in the 1970s, </w:t>
      </w:r>
      <w:r w:rsidRPr="00895F20">
        <w:rPr>
          <w:rStyle w:val="StyleUnderline"/>
          <w:highlight w:val="green"/>
        </w:rPr>
        <w:t>at least when inflation is taken into account</w:t>
      </w:r>
      <w:r w:rsidRPr="00895F20">
        <w:rPr>
          <w:sz w:val="16"/>
          <w:highlight w:val="green"/>
        </w:rPr>
        <w:t xml:space="preserve">. </w:t>
      </w:r>
      <w:r w:rsidRPr="00895F20">
        <w:rPr>
          <w:rStyle w:val="StyleUnderline"/>
          <w:highlight w:val="green"/>
        </w:rPr>
        <w:t>What is going wrong?</w:t>
      </w:r>
    </w:p>
    <w:p w14:paraId="59119337" w14:textId="77777777" w:rsidR="00A65CCF" w:rsidRPr="00895AF3" w:rsidRDefault="00A65CCF" w:rsidP="00A65CCF">
      <w:pPr>
        <w:rPr>
          <w:sz w:val="16"/>
        </w:rPr>
      </w:pPr>
      <w:r w:rsidRPr="00895F20">
        <w:rPr>
          <w:rStyle w:val="StyleUnderline"/>
          <w:highlight w:val="green"/>
        </w:rPr>
        <w:t>According to some economists</w:t>
      </w:r>
      <w:r w:rsidRPr="00895AF3">
        <w:rPr>
          <w:sz w:val="16"/>
        </w:rPr>
        <w:t xml:space="preserve">, part of the downward </w:t>
      </w:r>
      <w:r w:rsidRPr="00895F20">
        <w:rPr>
          <w:rStyle w:val="StyleUnderline"/>
          <w:highlight w:val="green"/>
        </w:rPr>
        <w:t>pressure on wages</w:t>
      </w:r>
      <w:r w:rsidRPr="00895F20">
        <w:rPr>
          <w:sz w:val="16"/>
          <w:highlight w:val="green"/>
        </w:rPr>
        <w:t xml:space="preserve"> </w:t>
      </w:r>
      <w:r w:rsidRPr="00895F20">
        <w:rPr>
          <w:rStyle w:val="StyleUnderline"/>
          <w:highlight w:val="green"/>
        </w:rPr>
        <w:t>comes from the vast reserve of workers who</w:t>
      </w:r>
      <w:r w:rsidRPr="00895AF3">
        <w:rPr>
          <w:sz w:val="16"/>
        </w:rPr>
        <w:t xml:space="preserve">, despite that low official rate of unemployment, </w:t>
      </w:r>
      <w:r w:rsidRPr="00895F20">
        <w:rPr>
          <w:rStyle w:val="StyleUnderline"/>
          <w:highlight w:val="green"/>
        </w:rPr>
        <w:t>remain on</w:t>
      </w:r>
      <w:r w:rsidRPr="00895AF3">
        <w:rPr>
          <w:rStyle w:val="StyleUnderline"/>
        </w:rPr>
        <w:t xml:space="preserve"> </w:t>
      </w:r>
      <w:r w:rsidRPr="00895F20">
        <w:rPr>
          <w:rStyle w:val="StyleUnderline"/>
          <w:highlight w:val="green"/>
        </w:rPr>
        <w:t>the sidelines</w:t>
      </w:r>
      <w:r w:rsidRPr="00895AF3">
        <w:rPr>
          <w:rStyle w:val="StyleUnderline"/>
        </w:rPr>
        <w:t xml:space="preserve"> of the formal economy</w:t>
      </w:r>
      <w:r w:rsidRPr="00895AF3">
        <w:rPr>
          <w:sz w:val="16"/>
        </w:rPr>
        <w:t xml:space="preserve">. These discouraged workers are no longer tracked by the Bureau of Labor Statistics because of their long absence from the labor force, but many are still competing for full-time </w:t>
      </w:r>
      <w:r w:rsidRPr="00BA2569">
        <w:rPr>
          <w:sz w:val="16"/>
        </w:rPr>
        <w:t>jobs.</w:t>
      </w:r>
      <w:r w:rsidRPr="00895AF3">
        <w:rPr>
          <w:sz w:val="16"/>
        </w:rPr>
        <w:t xml:space="preserve"> At the same time, mismatches between skills and job openings, as well as less direct effects on employment capacity (like the nation’s opioid epidemic), </w:t>
      </w:r>
      <w:r w:rsidRPr="00895F20">
        <w:rPr>
          <w:rStyle w:val="StyleUnderline"/>
          <w:highlight w:val="green"/>
        </w:rPr>
        <w:t>are keeping many U.S. workers from jobs with good wages</w:t>
      </w:r>
      <w:r w:rsidRPr="00895F20">
        <w:rPr>
          <w:sz w:val="16"/>
          <w:highlight w:val="green"/>
        </w:rPr>
        <w:t>.</w:t>
      </w:r>
    </w:p>
    <w:p w14:paraId="12498C03" w14:textId="77777777" w:rsidR="00A65CCF" w:rsidRPr="00895AF3" w:rsidRDefault="00A65CCF" w:rsidP="00A65CCF">
      <w:pPr>
        <w:rPr>
          <w:rStyle w:val="StyleUnderline"/>
        </w:rPr>
      </w:pPr>
      <w:r w:rsidRPr="00895AF3">
        <w:rPr>
          <w:sz w:val="16"/>
        </w:rPr>
        <w:t xml:space="preserve">But </w:t>
      </w:r>
      <w:r w:rsidRPr="00895AF3">
        <w:rPr>
          <w:rStyle w:val="StyleUnderline"/>
        </w:rPr>
        <w:t>there are deeper issues that contribute to the withering of worker income and to destructive inequities in wealth distribution</w:t>
      </w:r>
      <w:r w:rsidRPr="00895AF3">
        <w:rPr>
          <w:sz w:val="16"/>
        </w:rPr>
        <w:t xml:space="preserve">. The long-term decline of organized labor surely has had an impact. (See infographics on page 14.) In the not-too-distant past, organized labor could produce sizable ripple effects beyond its membership. Even nonunion workers benefited when organized labor pushed wages higher or scored improved job benefits or working conditions. </w:t>
      </w:r>
      <w:r w:rsidRPr="00895F20">
        <w:rPr>
          <w:rStyle w:val="StyleUnderline"/>
          <w:highlight w:val="green"/>
        </w:rPr>
        <w:t>Labor’s decline, in fact, just about matches up to the swan dive of middle-class income in the United States since the 1970s.</w:t>
      </w:r>
    </w:p>
    <w:p w14:paraId="2A8CF934" w14:textId="77777777" w:rsidR="00A65CCF" w:rsidRDefault="00A65CCF" w:rsidP="00A65CCF">
      <w:r>
        <w:br/>
      </w:r>
      <w:r>
        <w:rPr>
          <w:noProof/>
        </w:rPr>
        <w:drawing>
          <wp:inline distT="0" distB="0" distL="0" distR="0" wp14:anchorId="4A2ADB1A" wp14:editId="69244045">
            <wp:extent cx="3245344" cy="1833170"/>
            <wp:effectExtent l="0" t="0" r="0" b="0"/>
            <wp:docPr id="1" name="Picture 1" descr="https://www.americamagazine.org/sites/default/files/inline-images/infographic1-09-0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mericamagazine.org/sites/default/files/inline-images/infographic1-09-04-17.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254059" cy="1838093"/>
                    </a:xfrm>
                    <a:prstGeom prst="rect">
                      <a:avLst/>
                    </a:prstGeom>
                    <a:noFill/>
                    <a:ln>
                      <a:noFill/>
                    </a:ln>
                  </pic:spPr>
                </pic:pic>
              </a:graphicData>
            </a:graphic>
          </wp:inline>
        </w:drawing>
      </w:r>
    </w:p>
    <w:p w14:paraId="7D40F683" w14:textId="77777777" w:rsidR="00A65CCF" w:rsidRPr="00895AF3" w:rsidRDefault="00A65CCF" w:rsidP="00A65CCF">
      <w:pPr>
        <w:rPr>
          <w:sz w:val="16"/>
        </w:rPr>
      </w:pPr>
      <w:r w:rsidRPr="00895AF3">
        <w:rPr>
          <w:sz w:val="16"/>
        </w:rPr>
        <w:t>Catholic social teaching has wrestled with such inequities in a number of ways, among them by calling for a just wage and a preferential option for the poor as mechanisms for mitigating imbalances, and even challenging the notion of private wealth itself with the concept of the universal destination of goods—under which, as St. John Paul II said, property “must always serve the needs of peoples.” But rarely has economic inequity been challenged as directly as it has been by Pope Francis. In “The Joy of the Gospel” he wrote: “Inequality is the root of social ills” (No. 202). In a 2013 speech at the Vatican, the pope targeted disparity as a “new, invisible...tyranny...which unilaterally and irremediably imposes its own laws and rules.”</w:t>
      </w:r>
    </w:p>
    <w:p w14:paraId="403DE964" w14:textId="77777777" w:rsidR="00A65CCF" w:rsidRPr="00895AF3" w:rsidRDefault="00A65CCF" w:rsidP="00A65CCF">
      <w:pPr>
        <w:rPr>
          <w:sz w:val="16"/>
        </w:rPr>
      </w:pPr>
      <w:r w:rsidRPr="00895AF3">
        <w:rPr>
          <w:sz w:val="16"/>
        </w:rPr>
        <w:t>He is right to be concerned.</w:t>
      </w:r>
    </w:p>
    <w:p w14:paraId="222F6717" w14:textId="77777777" w:rsidR="00A65CCF" w:rsidRPr="00895AF3" w:rsidRDefault="00A65CCF" w:rsidP="00A65CCF">
      <w:pPr>
        <w:rPr>
          <w:sz w:val="16"/>
        </w:rPr>
      </w:pPr>
      <w:r w:rsidRPr="00895F20">
        <w:rPr>
          <w:rStyle w:val="StyleUnderline"/>
          <w:highlight w:val="green"/>
        </w:rPr>
        <w:t>Concentration of wealth is quickly followed by outsized political clout</w:t>
      </w:r>
      <w:r w:rsidRPr="00895AF3">
        <w:rPr>
          <w:sz w:val="16"/>
        </w:rPr>
        <w:t xml:space="preserve">, closing a circuit that only exacerbates economic inequities. </w:t>
      </w:r>
      <w:r w:rsidRPr="00895F20">
        <w:rPr>
          <w:rStyle w:val="StyleUnderline"/>
          <w:highlight w:val="green"/>
        </w:rPr>
        <w:t>Because of this confluence of wealth and power, tax, spending and labor policies that favor the already wealthy become codified in Washington and state capitals around the nation</w:t>
      </w:r>
      <w:r w:rsidRPr="00895AF3">
        <w:rPr>
          <w:sz w:val="16"/>
        </w:rPr>
        <w:t>. Among them has been so-called right-to-work legislation.</w:t>
      </w:r>
    </w:p>
    <w:p w14:paraId="0F9294F5" w14:textId="77777777" w:rsidR="00A65CCF" w:rsidRPr="00895AF3" w:rsidRDefault="00A65CCF" w:rsidP="00A65CCF">
      <w:pPr>
        <w:rPr>
          <w:sz w:val="16"/>
        </w:rPr>
      </w:pPr>
      <w:r w:rsidRPr="00895AF3">
        <w:rPr>
          <w:sz w:val="16"/>
        </w:rPr>
        <w:t>In right-to-work states, workers may still form unions, but employees are not required to pay the dues that support them. That means “free riders” can enjoy whatever wage or benefit improvements unions are able to negotiate without joining their locals. In practice, right-to-work legislation has been a union killer. And once the unions and the power of collective bargaining they represent are out, no civic entity represents workers when the rewards of a robust economy are divvied up.</w:t>
      </w:r>
    </w:p>
    <w:p w14:paraId="056925F1" w14:textId="77777777" w:rsidR="00A65CCF" w:rsidRPr="00895AF3" w:rsidRDefault="00A65CCF" w:rsidP="00A65CCF">
      <w:pPr>
        <w:rPr>
          <w:sz w:val="16"/>
        </w:rPr>
      </w:pPr>
      <w:r w:rsidRPr="00895AF3">
        <w:rPr>
          <w:rStyle w:val="StyleUnderline"/>
        </w:rPr>
        <w:t xml:space="preserve">That legislative model is now being applied at the federal level. </w:t>
      </w:r>
      <w:r w:rsidRPr="00895F20">
        <w:rPr>
          <w:rStyle w:val="Emphasis"/>
          <w:highlight w:val="green"/>
        </w:rPr>
        <w:t>The National Right-to-Work Act</w:t>
      </w:r>
      <w:r w:rsidRPr="00895AF3">
        <w:rPr>
          <w:sz w:val="16"/>
        </w:rPr>
        <w:t xml:space="preserve">, introduced most recently in Congress in February, </w:t>
      </w:r>
      <w:r w:rsidRPr="00895F20">
        <w:rPr>
          <w:rStyle w:val="Emphasis"/>
          <w:highlight w:val="green"/>
        </w:rPr>
        <w:t>has been gaining co-sponsors.</w:t>
      </w:r>
    </w:p>
    <w:p w14:paraId="2DE1451A" w14:textId="77777777" w:rsidR="00A65CCF" w:rsidRDefault="00A65CCF" w:rsidP="00A65CCF">
      <w:pPr>
        <w:rPr>
          <w:sz w:val="16"/>
        </w:rPr>
      </w:pPr>
      <w:r w:rsidRPr="00895F20">
        <w:rPr>
          <w:rStyle w:val="StyleUnderline"/>
          <w:highlight w:val="green"/>
        </w:rPr>
        <w:t>The president’s signature on a national right-to-work law could be the coup de grace for organized labor in the United States</w:t>
      </w:r>
      <w:r w:rsidRPr="00895AF3">
        <w:rPr>
          <w:sz w:val="16"/>
        </w:rPr>
        <w:t>, a loss that will accelerate the wealth inequity that is already proving economically and socially ruinous.</w:t>
      </w:r>
    </w:p>
    <w:p w14:paraId="3624B2EA" w14:textId="77777777" w:rsidR="00A65CCF" w:rsidRPr="00BC3108" w:rsidRDefault="00A65CCF" w:rsidP="00A65CCF"/>
    <w:p w14:paraId="38F084E3" w14:textId="3ABE3FA9" w:rsidR="00A65CCF" w:rsidRDefault="00A65CCF" w:rsidP="00A65CCF">
      <w:pPr>
        <w:pStyle w:val="Heading3"/>
      </w:pPr>
      <w:r>
        <w:t xml:space="preserve">Trump </w:t>
      </w:r>
      <w:r w:rsidR="00714B80">
        <w:t>XO</w:t>
      </w:r>
    </w:p>
    <w:p w14:paraId="7E26D60C" w14:textId="77777777" w:rsidR="00A65CCF" w:rsidRDefault="00A65CCF" w:rsidP="00A65CCF">
      <w:pPr>
        <w:pStyle w:val="Heading4"/>
      </w:pPr>
      <w:r>
        <w:t xml:space="preserve">Trump is </w:t>
      </w:r>
      <w:r w:rsidRPr="00D173BC">
        <w:rPr>
          <w:u w:val="single"/>
        </w:rPr>
        <w:t>signing XO’s</w:t>
      </w:r>
      <w:r>
        <w:t xml:space="preserve"> hurting labor unions in the </w:t>
      </w:r>
      <w:r w:rsidRPr="00D173BC">
        <w:rPr>
          <w:u w:val="single"/>
        </w:rPr>
        <w:t>public sector</w:t>
      </w:r>
      <w:r>
        <w:t xml:space="preserve"> </w:t>
      </w:r>
    </w:p>
    <w:p w14:paraId="32EE858B" w14:textId="77777777" w:rsidR="00A65CCF" w:rsidRDefault="00A65CCF" w:rsidP="00A65CCF">
      <w:r w:rsidRPr="00D173BC">
        <w:rPr>
          <w:rStyle w:val="Style13ptBold"/>
        </w:rPr>
        <w:t>UFT 7/5 –</w:t>
      </w:r>
      <w:r>
        <w:t xml:space="preserve"> United Federation of Teachers 7-5-2018, "Trump cracks down on federal labor unions," </w:t>
      </w:r>
      <w:hyperlink r:id="rId58" w:history="1">
        <w:r w:rsidRPr="00903D78">
          <w:rPr>
            <w:rStyle w:val="Hyperlink"/>
          </w:rPr>
          <w:t>http://www.uft.org/news-briefs/trump-cracks-down-federal-labor-unions</w:t>
        </w:r>
      </w:hyperlink>
      <w:r>
        <w:t xml:space="preserve"> KKC</w:t>
      </w:r>
    </w:p>
    <w:p w14:paraId="0385F0A7" w14:textId="77777777" w:rsidR="00A65CCF" w:rsidRPr="00D173BC" w:rsidRDefault="00A65CCF" w:rsidP="00A65CCF">
      <w:pPr>
        <w:rPr>
          <w:sz w:val="16"/>
        </w:rPr>
      </w:pPr>
      <w:r w:rsidRPr="00D173BC">
        <w:rPr>
          <w:sz w:val="16"/>
        </w:rPr>
        <w:t xml:space="preserve">President Donald </w:t>
      </w:r>
      <w:r w:rsidRPr="00895F20">
        <w:rPr>
          <w:rStyle w:val="StyleUnderline"/>
          <w:highlight w:val="green"/>
        </w:rPr>
        <w:t>Trump upended a generation of protections for federal employees, signing</w:t>
      </w:r>
      <w:r w:rsidRPr="00D173BC">
        <w:rPr>
          <w:sz w:val="16"/>
        </w:rPr>
        <w:t xml:space="preserve"> e</w:t>
      </w:r>
      <w:r w:rsidRPr="00895F20">
        <w:rPr>
          <w:rStyle w:val="Emphasis"/>
          <w:highlight w:val="green"/>
        </w:rPr>
        <w:t>x</w:t>
      </w:r>
      <w:r w:rsidRPr="00D173BC">
        <w:rPr>
          <w:sz w:val="16"/>
        </w:rPr>
        <w:t xml:space="preserve">ecutive </w:t>
      </w:r>
      <w:r w:rsidRPr="00895F20">
        <w:rPr>
          <w:rStyle w:val="Emphasis"/>
          <w:highlight w:val="green"/>
        </w:rPr>
        <w:t>o</w:t>
      </w:r>
      <w:r w:rsidRPr="00D173BC">
        <w:rPr>
          <w:sz w:val="16"/>
        </w:rPr>
        <w:t>rder</w:t>
      </w:r>
      <w:r w:rsidRPr="00895F20">
        <w:rPr>
          <w:rStyle w:val="Emphasis"/>
          <w:highlight w:val="green"/>
        </w:rPr>
        <w:t>s</w:t>
      </w:r>
      <w:r w:rsidRPr="00D173BC">
        <w:rPr>
          <w:sz w:val="16"/>
        </w:rPr>
        <w:t xml:space="preserve"> </w:t>
      </w:r>
      <w:r w:rsidRPr="00895F20">
        <w:rPr>
          <w:rStyle w:val="Emphasis"/>
          <w:highlight w:val="green"/>
        </w:rPr>
        <w:t>on May 29</w:t>
      </w:r>
      <w:r w:rsidRPr="00D173BC">
        <w:rPr>
          <w:sz w:val="16"/>
        </w:rPr>
        <w:t xml:space="preserve"> </w:t>
      </w:r>
      <w:r w:rsidRPr="00895F20">
        <w:rPr>
          <w:rStyle w:val="StyleUnderline"/>
          <w:highlight w:val="green"/>
        </w:rPr>
        <w:t>making it easier to fire workers for poor performance</w:t>
      </w:r>
      <w:r w:rsidRPr="00895F20">
        <w:rPr>
          <w:sz w:val="16"/>
          <w:highlight w:val="green"/>
        </w:rPr>
        <w:t xml:space="preserve">, </w:t>
      </w:r>
      <w:r w:rsidRPr="00895F20">
        <w:rPr>
          <w:rStyle w:val="StyleUnderline"/>
          <w:highlight w:val="green"/>
        </w:rPr>
        <w:t>limiting</w:t>
      </w:r>
      <w:r w:rsidRPr="00D173BC">
        <w:rPr>
          <w:sz w:val="16"/>
        </w:rPr>
        <w:t xml:space="preserve"> the </w:t>
      </w:r>
      <w:r w:rsidRPr="00895F20">
        <w:rPr>
          <w:rStyle w:val="StyleUnderline"/>
          <w:highlight w:val="green"/>
        </w:rPr>
        <w:t>time employees can be paid for union work</w:t>
      </w:r>
      <w:r w:rsidRPr="00895F20">
        <w:rPr>
          <w:sz w:val="16"/>
          <w:highlight w:val="green"/>
        </w:rPr>
        <w:t xml:space="preserve"> </w:t>
      </w:r>
      <w:r w:rsidRPr="00895F20">
        <w:rPr>
          <w:rStyle w:val="StyleUnderline"/>
          <w:highlight w:val="green"/>
        </w:rPr>
        <w:t>and directing federal agencies to negotiate tougher contracts with workers’ unions.</w:t>
      </w:r>
    </w:p>
    <w:p w14:paraId="446DF143" w14:textId="77777777" w:rsidR="00A65CCF" w:rsidRPr="00D173BC" w:rsidRDefault="00A65CCF" w:rsidP="00A65CCF">
      <w:pPr>
        <w:rPr>
          <w:sz w:val="16"/>
        </w:rPr>
      </w:pPr>
      <w:r w:rsidRPr="00D173BC">
        <w:rPr>
          <w:sz w:val="16"/>
        </w:rPr>
        <w:t xml:space="preserve">Four decades ago, Congress approved a benefit allowing union representatives to use time during the workday to help colleagues file grievances, address sexual harassment claims and resolve workplace problems. Trump has restricted that period — called “official time” — to no more than 25 percent of a union representative’s workday. </w:t>
      </w:r>
      <w:r w:rsidRPr="00895F20">
        <w:rPr>
          <w:rStyle w:val="StyleUnderline"/>
          <w:highlight w:val="green"/>
        </w:rPr>
        <w:t>The</w:t>
      </w:r>
      <w:r w:rsidRPr="00D173BC">
        <w:rPr>
          <w:sz w:val="16"/>
        </w:rPr>
        <w:t xml:space="preserve"> U.S. </w:t>
      </w:r>
      <w:r w:rsidRPr="00895F20">
        <w:rPr>
          <w:rStyle w:val="Emphasis"/>
          <w:highlight w:val="green"/>
        </w:rPr>
        <w:t>D</w:t>
      </w:r>
      <w:r w:rsidRPr="00D173BC">
        <w:rPr>
          <w:sz w:val="16"/>
        </w:rPr>
        <w:t xml:space="preserve">epartment </w:t>
      </w:r>
      <w:r w:rsidRPr="00895F20">
        <w:rPr>
          <w:rStyle w:val="Emphasis"/>
          <w:highlight w:val="green"/>
        </w:rPr>
        <w:t>o</w:t>
      </w:r>
      <w:r w:rsidRPr="00D173BC">
        <w:rPr>
          <w:sz w:val="16"/>
        </w:rPr>
        <w:t xml:space="preserve">f </w:t>
      </w:r>
      <w:r w:rsidRPr="00895F20">
        <w:rPr>
          <w:rStyle w:val="Emphasis"/>
          <w:highlight w:val="green"/>
        </w:rPr>
        <w:t>E</w:t>
      </w:r>
      <w:r w:rsidRPr="00D173BC">
        <w:rPr>
          <w:sz w:val="16"/>
        </w:rPr>
        <w:t xml:space="preserve">ducation </w:t>
      </w:r>
      <w:r w:rsidRPr="00895F20">
        <w:rPr>
          <w:rStyle w:val="StyleUnderline"/>
          <w:highlight w:val="green"/>
        </w:rPr>
        <w:t>had already eliminated official time in the contract it imposed on its employees</w:t>
      </w:r>
      <w:r w:rsidRPr="00895F20">
        <w:rPr>
          <w:sz w:val="16"/>
          <w:highlight w:val="green"/>
        </w:rPr>
        <w:t>.</w:t>
      </w:r>
    </w:p>
    <w:p w14:paraId="48CD72D4" w14:textId="77777777" w:rsidR="00A65CCF" w:rsidRPr="00D173BC" w:rsidRDefault="00A65CCF" w:rsidP="00A65CCF">
      <w:pPr>
        <w:rPr>
          <w:sz w:val="16"/>
        </w:rPr>
      </w:pPr>
      <w:r w:rsidRPr="00D173BC">
        <w:rPr>
          <w:sz w:val="16"/>
        </w:rPr>
        <w:t xml:space="preserve">The American Federation of Government Employees, </w:t>
      </w:r>
      <w:r w:rsidRPr="00895F20">
        <w:rPr>
          <w:rStyle w:val="StyleUnderline"/>
          <w:highlight w:val="green"/>
        </w:rPr>
        <w:t>the largest federal employees union, filed a lawsuit against</w:t>
      </w:r>
      <w:r w:rsidRPr="00D173BC">
        <w:rPr>
          <w:sz w:val="16"/>
        </w:rPr>
        <w:t xml:space="preserve"> the </w:t>
      </w:r>
      <w:r w:rsidRPr="00895F20">
        <w:rPr>
          <w:rStyle w:val="StyleUnderline"/>
          <w:highlight w:val="green"/>
        </w:rPr>
        <w:t>Trump</w:t>
      </w:r>
      <w:r w:rsidRPr="00D173BC">
        <w:rPr>
          <w:sz w:val="16"/>
        </w:rPr>
        <w:t xml:space="preserve"> administration </w:t>
      </w:r>
      <w:r w:rsidRPr="00895F20">
        <w:rPr>
          <w:rStyle w:val="StyleUnderline"/>
          <w:highlight w:val="green"/>
        </w:rPr>
        <w:t>on May 31</w:t>
      </w:r>
      <w:r w:rsidRPr="00895F20">
        <w:rPr>
          <w:sz w:val="16"/>
          <w:highlight w:val="green"/>
        </w:rPr>
        <w:t xml:space="preserve"> </w:t>
      </w:r>
      <w:r w:rsidRPr="00BA2569">
        <w:rPr>
          <w:sz w:val="16"/>
        </w:rPr>
        <w:t>over</w:t>
      </w:r>
      <w:r w:rsidRPr="00D173BC">
        <w:rPr>
          <w:sz w:val="16"/>
        </w:rPr>
        <w:t xml:space="preserve"> the new restrictions on official time, claiming the president’s action violates the First Amendment and oversteps his constitutional authority.</w:t>
      </w:r>
    </w:p>
    <w:p w14:paraId="0CBB008B" w14:textId="77777777" w:rsidR="00A65CCF" w:rsidRPr="00D173BC" w:rsidRDefault="00A65CCF" w:rsidP="00A65CCF">
      <w:pPr>
        <w:rPr>
          <w:sz w:val="16"/>
        </w:rPr>
      </w:pPr>
      <w:r w:rsidRPr="00895F20">
        <w:rPr>
          <w:rStyle w:val="StyleUnderline"/>
          <w:highlight w:val="green"/>
        </w:rPr>
        <w:t>Another</w:t>
      </w:r>
      <w:r w:rsidRPr="00D173BC">
        <w:rPr>
          <w:sz w:val="16"/>
        </w:rPr>
        <w:t xml:space="preserve"> e</w:t>
      </w:r>
      <w:r w:rsidRPr="00895F20">
        <w:rPr>
          <w:rStyle w:val="Emphasis"/>
          <w:highlight w:val="green"/>
        </w:rPr>
        <w:t>x</w:t>
      </w:r>
      <w:r w:rsidRPr="00D173BC">
        <w:rPr>
          <w:sz w:val="16"/>
        </w:rPr>
        <w:t xml:space="preserve">ecutive </w:t>
      </w:r>
      <w:r w:rsidRPr="00895F20">
        <w:rPr>
          <w:rStyle w:val="Emphasis"/>
          <w:highlight w:val="green"/>
        </w:rPr>
        <w:t>o</w:t>
      </w:r>
      <w:r w:rsidRPr="00D173BC">
        <w:rPr>
          <w:sz w:val="16"/>
        </w:rPr>
        <w:t xml:space="preserve">rder </w:t>
      </w:r>
      <w:r w:rsidRPr="00895F20">
        <w:rPr>
          <w:rStyle w:val="Emphasis"/>
          <w:highlight w:val="green"/>
        </w:rPr>
        <w:t>directs managers to act more aggressively</w:t>
      </w:r>
      <w:r w:rsidRPr="00D173BC">
        <w:rPr>
          <w:sz w:val="16"/>
        </w:rPr>
        <w:t xml:space="preserve"> </w:t>
      </w:r>
      <w:r w:rsidRPr="00895F20">
        <w:rPr>
          <w:rStyle w:val="StyleUnderline"/>
          <w:highlight w:val="green"/>
        </w:rPr>
        <w:t>to fire public employees they consider poor performers and slashes those employees’ grace periods to show improvement from 120 days to one month</w:t>
      </w:r>
      <w:r w:rsidRPr="00895F20">
        <w:rPr>
          <w:sz w:val="16"/>
          <w:highlight w:val="green"/>
        </w:rPr>
        <w:t>.</w:t>
      </w:r>
    </w:p>
    <w:p w14:paraId="7D107995" w14:textId="2AE589D0" w:rsidR="00A65CCF" w:rsidRPr="00895F20" w:rsidRDefault="00A65CCF" w:rsidP="00A65CCF">
      <w:pPr>
        <w:rPr>
          <w:rStyle w:val="StyleUnderline"/>
          <w:highlight w:val="green"/>
        </w:rPr>
      </w:pPr>
      <w:r w:rsidRPr="00895F20">
        <w:rPr>
          <w:rStyle w:val="StyleUnderline"/>
          <w:highlight w:val="green"/>
        </w:rPr>
        <w:t xml:space="preserve">The president also required federal agencies to negotiate union contracts in </w:t>
      </w:r>
      <w:r w:rsidRPr="00895F20">
        <w:rPr>
          <w:rStyle w:val="Emphasis"/>
          <w:highlight w:val="green"/>
        </w:rPr>
        <w:t>less than a year</w:t>
      </w:r>
      <w:r w:rsidRPr="00895F20">
        <w:rPr>
          <w:sz w:val="16"/>
          <w:highlight w:val="green"/>
        </w:rPr>
        <w:t xml:space="preserve"> </w:t>
      </w:r>
      <w:r w:rsidRPr="00895F20">
        <w:rPr>
          <w:rStyle w:val="StyleUnderline"/>
          <w:highlight w:val="green"/>
        </w:rPr>
        <w:t>and begin charging unions for space in federal buildings they now use for free.</w:t>
      </w:r>
    </w:p>
    <w:p w14:paraId="42E4B4E6" w14:textId="5AFCA834" w:rsidR="000B1D7E" w:rsidRDefault="000B1D7E" w:rsidP="00A65CCF">
      <w:pPr>
        <w:rPr>
          <w:sz w:val="16"/>
        </w:rPr>
      </w:pPr>
    </w:p>
    <w:p w14:paraId="571CBD6B" w14:textId="1D757A5A" w:rsidR="000B1D7E" w:rsidRPr="008A2823" w:rsidRDefault="000B1D7E" w:rsidP="000B1D7E">
      <w:pPr>
        <w:pStyle w:val="Heading4"/>
      </w:pPr>
      <w:r w:rsidRPr="00415B22">
        <w:rPr>
          <w:u w:val="single"/>
        </w:rPr>
        <w:t>XO</w:t>
      </w:r>
      <w:r>
        <w:t xml:space="preserve"> </w:t>
      </w:r>
      <w:r w:rsidR="00415B22">
        <w:t xml:space="preserve">and </w:t>
      </w:r>
      <w:r w:rsidR="00415B22" w:rsidRPr="00415B22">
        <w:rPr>
          <w:u w:val="single"/>
        </w:rPr>
        <w:t>DOE</w:t>
      </w:r>
      <w:r w:rsidR="00415B22">
        <w:t xml:space="preserve"> – </w:t>
      </w:r>
      <w:r>
        <w:t>crushes Unions</w:t>
      </w:r>
    </w:p>
    <w:p w14:paraId="049B8AE4" w14:textId="77777777" w:rsidR="000B1D7E" w:rsidRDefault="000B1D7E" w:rsidP="000B1D7E">
      <w:r w:rsidRPr="008A2823">
        <w:rPr>
          <w:rStyle w:val="Style13ptBold"/>
        </w:rPr>
        <w:t>West 18 –</w:t>
      </w:r>
      <w:r>
        <w:t xml:space="preserve"> </w:t>
      </w:r>
      <w:r w:rsidRPr="008A2823">
        <w:t xml:space="preserve">Darrell M. West, </w:t>
      </w:r>
      <w:r>
        <w:t xml:space="preserve">Vice President and </w:t>
      </w:r>
      <w:proofErr w:type="spellStart"/>
      <w:r>
        <w:t>Director:Governance</w:t>
      </w:r>
      <w:proofErr w:type="spellEnd"/>
      <w:r>
        <w:t xml:space="preserve"> Studies, and the Founding Director: Center for Technology Innovation, </w:t>
      </w:r>
      <w:r w:rsidRPr="008A2823">
        <w:t>5-29-2018, "</w:t>
      </w:r>
      <w:r w:rsidRPr="00895F20">
        <w:rPr>
          <w:rStyle w:val="Emphasis"/>
          <w:highlight w:val="green"/>
        </w:rPr>
        <w:t>Trump’s</w:t>
      </w:r>
      <w:r w:rsidRPr="000B1D7E">
        <w:rPr>
          <w:rStyle w:val="Emphasis"/>
        </w:rPr>
        <w:t xml:space="preserve"> e</w:t>
      </w:r>
      <w:r w:rsidRPr="00895F20">
        <w:rPr>
          <w:rStyle w:val="Emphasis"/>
          <w:highlight w:val="green"/>
        </w:rPr>
        <w:t>x</w:t>
      </w:r>
      <w:r w:rsidRPr="000B1D7E">
        <w:rPr>
          <w:rStyle w:val="Emphasis"/>
        </w:rPr>
        <w:t xml:space="preserve">ecutive </w:t>
      </w:r>
      <w:r w:rsidRPr="00895F20">
        <w:rPr>
          <w:rStyle w:val="Emphasis"/>
          <w:highlight w:val="green"/>
        </w:rPr>
        <w:t>o</w:t>
      </w:r>
      <w:r w:rsidRPr="000B1D7E">
        <w:rPr>
          <w:rStyle w:val="Emphasis"/>
        </w:rPr>
        <w:t xml:space="preserve">rder </w:t>
      </w:r>
      <w:r w:rsidRPr="00895F20">
        <w:rPr>
          <w:rStyle w:val="Emphasis"/>
          <w:highlight w:val="green"/>
        </w:rPr>
        <w:t>on unions will hurt federal employees</w:t>
      </w:r>
      <w:r w:rsidRPr="008A2823">
        <w:t xml:space="preserve">," Brookings, </w:t>
      </w:r>
      <w:hyperlink r:id="rId59" w:history="1">
        <w:r w:rsidRPr="00072412">
          <w:rPr>
            <w:rStyle w:val="Hyperlink"/>
          </w:rPr>
          <w:t>https://www.brookings.edu/blog/fixgov/2018/05/29/trumps-executive-order-on-unions-will-hurt-federal-employees/</w:t>
        </w:r>
      </w:hyperlink>
      <w:r>
        <w:t xml:space="preserve"> KKC</w:t>
      </w:r>
    </w:p>
    <w:p w14:paraId="5E2BF836" w14:textId="77777777" w:rsidR="000B1D7E" w:rsidRPr="000B1D7E" w:rsidRDefault="000B1D7E" w:rsidP="000B1D7E">
      <w:pPr>
        <w:rPr>
          <w:sz w:val="16"/>
        </w:rPr>
      </w:pPr>
      <w:r w:rsidRPr="000B1D7E">
        <w:rPr>
          <w:sz w:val="16"/>
        </w:rPr>
        <w:t xml:space="preserve">I was shocked over the weekend to learn about President Donald Trump’s crackdown on federal labor unions because I had just testified at a U.S. House Government Operations Subcommittee hearing on that very subject. During Thursday’s congressional hearing on a federal provision known as union “official time”, nothing was said about the administration’s plan to penalize federal employees the next day with </w:t>
      </w:r>
      <w:r w:rsidRPr="000B1D7E">
        <w:rPr>
          <w:rStyle w:val="StyleUnderline"/>
        </w:rPr>
        <w:t>an executive order</w:t>
      </w:r>
      <w:r w:rsidRPr="000B1D7E">
        <w:rPr>
          <w:sz w:val="16"/>
        </w:rPr>
        <w:t xml:space="preserve"> </w:t>
      </w:r>
      <w:r w:rsidRPr="00895F20">
        <w:rPr>
          <w:rStyle w:val="StyleUnderline"/>
          <w:highlight w:val="green"/>
        </w:rPr>
        <w:t>ending 40 years of legislative support for the right of federal union representatives to help colleagues file grievances, address sexual harassment claims, and gain whistle-blower protection.</w:t>
      </w:r>
    </w:p>
    <w:p w14:paraId="57DE0FF9" w14:textId="77777777" w:rsidR="000B1D7E" w:rsidRPr="000B1D7E" w:rsidRDefault="000B1D7E" w:rsidP="000B1D7E">
      <w:pPr>
        <w:rPr>
          <w:sz w:val="16"/>
        </w:rPr>
      </w:pPr>
      <w:r w:rsidRPr="000B1D7E">
        <w:rPr>
          <w:sz w:val="16"/>
        </w:rPr>
        <w:t xml:space="preserve">In 1978, when the Senate passed the Civil Service Reform Act establishing official time, it did so on an 87-1 vote and the House accepted the conference report by 365-8. According to the legislation, the U.S. government allows employees to “organize, bargain collectively, and participate through labor organizations of their own choosing in decisions which affect them”. The rationale is that such participation promotes the public interest, contributes to the effective conduct of public business, and enables the amicable settlement of disputes between employees and employers. </w:t>
      </w:r>
    </w:p>
    <w:p w14:paraId="7D17B3EC" w14:textId="77777777" w:rsidR="000B1D7E" w:rsidRPr="000B1D7E" w:rsidRDefault="000B1D7E" w:rsidP="000B1D7E">
      <w:pPr>
        <w:rPr>
          <w:sz w:val="16"/>
        </w:rPr>
      </w:pPr>
      <w:r w:rsidRPr="000B1D7E">
        <w:rPr>
          <w:sz w:val="16"/>
        </w:rPr>
        <w:t xml:space="preserve">Section 7131 of that bill provides federal employees with “official time” to engage in representational activities, discussions of grievances, dispute resolution, labor relations training, labor-management relations, and new department initiatives, among other things. The Equal Employment Opportunity Commission implemented the legislation by adopting rules that “require managers and supervisors to allow complainants who are employees ‘a reasonable amount of official time, when in official duty status, to prepare their EEO complaint and to respond to agency and EEOC requests for information.’” </w:t>
      </w:r>
    </w:p>
    <w:p w14:paraId="115E573A" w14:textId="77777777" w:rsidR="000B1D7E" w:rsidRPr="000B1D7E" w:rsidRDefault="000B1D7E" w:rsidP="000B1D7E">
      <w:pPr>
        <w:rPr>
          <w:sz w:val="16"/>
        </w:rPr>
      </w:pPr>
      <w:r w:rsidRPr="000B1D7E">
        <w:rPr>
          <w:sz w:val="16"/>
        </w:rPr>
        <w:t xml:space="preserve">In one fell swoop over the Memorial Day weekend, President </w:t>
      </w:r>
      <w:r w:rsidRPr="00895F20">
        <w:rPr>
          <w:rStyle w:val="StyleUnderline"/>
          <w:highlight w:val="green"/>
        </w:rPr>
        <w:t>Trump limited federal union representatives to no more than 25 percent of their time assisting</w:t>
      </w:r>
      <w:r w:rsidRPr="000B1D7E">
        <w:rPr>
          <w:rStyle w:val="StyleUnderline"/>
        </w:rPr>
        <w:t xml:space="preserve"> colleagues with filing grievances, addressing sexual harassment claims, and resolving workplace problems</w:t>
      </w:r>
      <w:r w:rsidRPr="000B1D7E">
        <w:rPr>
          <w:sz w:val="16"/>
        </w:rPr>
        <w:t xml:space="preserve">. For a president who has been the object of numerous grievance complaints and sexual harassment claims, the hypocrisy of limiting time to pursue such claims is shocking. </w:t>
      </w:r>
    </w:p>
    <w:p w14:paraId="6B451486" w14:textId="77777777" w:rsidR="000B1D7E" w:rsidRPr="000B1D7E" w:rsidRDefault="000B1D7E" w:rsidP="000B1D7E">
      <w:pPr>
        <w:rPr>
          <w:sz w:val="16"/>
        </w:rPr>
      </w:pPr>
      <w:r w:rsidRPr="000B1D7E">
        <w:rPr>
          <w:sz w:val="16"/>
        </w:rPr>
        <w:t xml:space="preserve">This executive order followed an announcement two weeks ago by U.S. Office of Personnel Management Director Jeff </w:t>
      </w:r>
      <w:proofErr w:type="spellStart"/>
      <w:r w:rsidRPr="000B1D7E">
        <w:rPr>
          <w:sz w:val="16"/>
        </w:rPr>
        <w:t>Pon</w:t>
      </w:r>
      <w:proofErr w:type="spellEnd"/>
      <w:r w:rsidRPr="000B1D7E">
        <w:rPr>
          <w:sz w:val="16"/>
        </w:rPr>
        <w:t xml:space="preserve"> of administration plans to reduce federal employee compensation by $143 billion through significant changes to the retirement system. The new plan would eliminate supplements for Federal Employees Retirement System (FERS) annuitants who retire before they are eligible for Social Security; base federal pension payments on five-year rather than three-year average salary; increase FERS payroll deductions by 1 percent per year until they reach 7.25 percent of base pay; reduce cost-of-living-adjustments by one-half of one percent for civil servants, and eliminate COLAs for FERS. This is on top of a pay freeze for the coming year. </w:t>
      </w:r>
    </w:p>
    <w:p w14:paraId="54314B52" w14:textId="77777777" w:rsidR="000B1D7E" w:rsidRPr="000B1D7E" w:rsidRDefault="000B1D7E" w:rsidP="000B1D7E">
      <w:pPr>
        <w:rPr>
          <w:sz w:val="16"/>
        </w:rPr>
      </w:pPr>
      <w:r w:rsidRPr="000B1D7E">
        <w:rPr>
          <w:sz w:val="16"/>
        </w:rPr>
        <w:t xml:space="preserve">As a sign of the concerted war on federal employees, </w:t>
      </w:r>
      <w:r w:rsidRPr="00895F20">
        <w:rPr>
          <w:rStyle w:val="StyleUnderline"/>
          <w:highlight w:val="green"/>
        </w:rPr>
        <w:t>there also have been several other efforts to limit unions</w:t>
      </w:r>
      <w:r w:rsidRPr="000B1D7E">
        <w:rPr>
          <w:rStyle w:val="StyleUnderline"/>
        </w:rPr>
        <w:t xml:space="preserve">. </w:t>
      </w:r>
      <w:r w:rsidRPr="00895F20">
        <w:rPr>
          <w:rStyle w:val="StyleUnderline"/>
          <w:highlight w:val="green"/>
        </w:rPr>
        <w:t>This year</w:t>
      </w:r>
      <w:r w:rsidRPr="000B1D7E">
        <w:rPr>
          <w:sz w:val="16"/>
        </w:rPr>
        <w:t xml:space="preserve">, </w:t>
      </w:r>
      <w:r w:rsidRPr="00895F20">
        <w:rPr>
          <w:rStyle w:val="StyleUnderline"/>
          <w:highlight w:val="green"/>
        </w:rPr>
        <w:t>for example, the</w:t>
      </w:r>
      <w:r w:rsidRPr="000B1D7E">
        <w:rPr>
          <w:rStyle w:val="StyleUnderline"/>
        </w:rPr>
        <w:t xml:space="preserve"> U.S. </w:t>
      </w:r>
      <w:r w:rsidRPr="00895F20">
        <w:rPr>
          <w:rStyle w:val="StyleUnderline"/>
          <w:highlight w:val="green"/>
        </w:rPr>
        <w:t>D</w:t>
      </w:r>
      <w:r w:rsidRPr="000B1D7E">
        <w:rPr>
          <w:rStyle w:val="StyleUnderline"/>
        </w:rPr>
        <w:t xml:space="preserve">epartment </w:t>
      </w:r>
      <w:r w:rsidRPr="00895F20">
        <w:rPr>
          <w:rStyle w:val="StyleUnderline"/>
          <w:highlight w:val="green"/>
        </w:rPr>
        <w:t>o</w:t>
      </w:r>
      <w:r w:rsidRPr="000B1D7E">
        <w:rPr>
          <w:rStyle w:val="StyleUnderline"/>
        </w:rPr>
        <w:t xml:space="preserve">f </w:t>
      </w:r>
      <w:r w:rsidRPr="00895F20">
        <w:rPr>
          <w:rStyle w:val="StyleUnderline"/>
          <w:highlight w:val="green"/>
        </w:rPr>
        <w:t>E</w:t>
      </w:r>
      <w:r w:rsidRPr="000B1D7E">
        <w:rPr>
          <w:rStyle w:val="StyleUnderline"/>
        </w:rPr>
        <w:t xml:space="preserve">ducation </w:t>
      </w:r>
      <w:r w:rsidRPr="00895F20">
        <w:rPr>
          <w:rStyle w:val="StyleUnderline"/>
          <w:highlight w:val="green"/>
        </w:rPr>
        <w:t>eliminated</w:t>
      </w:r>
      <w:r w:rsidRPr="000B1D7E">
        <w:rPr>
          <w:rStyle w:val="StyleUnderline"/>
        </w:rPr>
        <w:t xml:space="preserve"> </w:t>
      </w:r>
      <w:r w:rsidRPr="00895F20">
        <w:rPr>
          <w:rStyle w:val="StyleUnderline"/>
          <w:highlight w:val="green"/>
        </w:rPr>
        <w:t>official time as part of its new labor contract</w:t>
      </w:r>
      <w:r w:rsidRPr="000B1D7E">
        <w:rPr>
          <w:rStyle w:val="StyleUnderline"/>
        </w:rPr>
        <w:t>. Organizations representing these federal employees have argued this contract is completely unfair.</w:t>
      </w:r>
      <w:r w:rsidRPr="000B1D7E">
        <w:rPr>
          <w:sz w:val="16"/>
        </w:rPr>
        <w:t xml:space="preserve"> </w:t>
      </w:r>
    </w:p>
    <w:p w14:paraId="29CDCC20" w14:textId="77777777" w:rsidR="000B1D7E" w:rsidRPr="00D173BC" w:rsidRDefault="000B1D7E" w:rsidP="00A65CCF">
      <w:pPr>
        <w:rPr>
          <w:sz w:val="16"/>
        </w:rPr>
      </w:pPr>
    </w:p>
    <w:p w14:paraId="52101A5D" w14:textId="645C94A9" w:rsidR="00C07D36" w:rsidRDefault="00C07D36" w:rsidP="00C07D36">
      <w:pPr>
        <w:pStyle w:val="Heading2"/>
      </w:pPr>
      <w:r>
        <w:t xml:space="preserve">Link </w:t>
      </w:r>
    </w:p>
    <w:p w14:paraId="34F651D7" w14:textId="6B652FD4" w:rsidR="00C07D36" w:rsidRDefault="00C07D36" w:rsidP="00C07D36">
      <w:pPr>
        <w:pStyle w:val="Heading3"/>
      </w:pPr>
      <w:r>
        <w:t xml:space="preserve">No link/AT </w:t>
      </w:r>
      <w:r w:rsidR="00862853">
        <w:t>Briggs</w:t>
      </w:r>
      <w:r>
        <w:t xml:space="preserve"> </w:t>
      </w:r>
    </w:p>
    <w:p w14:paraId="68AE6218" w14:textId="77777777" w:rsidR="00C07D36" w:rsidRDefault="00C07D36" w:rsidP="00C07D36">
      <w:pPr>
        <w:pStyle w:val="Heading4"/>
      </w:pPr>
      <w:r>
        <w:t>No Link – immigrants don’t hurt Unions; their studies conflate immigrations effects in the 60s and ignore other factors</w:t>
      </w:r>
    </w:p>
    <w:p w14:paraId="04F62D61" w14:textId="12C71F06" w:rsidR="00C07D36" w:rsidRPr="004D6924" w:rsidRDefault="00C07D36" w:rsidP="00C07D36">
      <w:pPr>
        <w:pStyle w:val="ListParagraph"/>
        <w:numPr>
          <w:ilvl w:val="0"/>
          <w:numId w:val="17"/>
        </w:numPr>
      </w:pPr>
      <w:r>
        <w:t>[</w:t>
      </w:r>
      <w:r w:rsidR="00862853">
        <w:t xml:space="preserve">Briggs </w:t>
      </w:r>
      <w:r>
        <w:t>is wrong about Unions] – ignores evidence that says otherwise</w:t>
      </w:r>
    </w:p>
    <w:p w14:paraId="7337A2F9" w14:textId="77777777" w:rsidR="00C07D36" w:rsidRDefault="00C07D36" w:rsidP="00C07D36">
      <w:proofErr w:type="spellStart"/>
      <w:r w:rsidRPr="00411672">
        <w:rPr>
          <w:rStyle w:val="Style13ptBold"/>
        </w:rPr>
        <w:t>Palley</w:t>
      </w:r>
      <w:proofErr w:type="spellEnd"/>
      <w:r w:rsidRPr="00411672">
        <w:rPr>
          <w:rStyle w:val="Style13ptBold"/>
        </w:rPr>
        <w:t xml:space="preserve"> 1 –</w:t>
      </w:r>
      <w:r>
        <w:t xml:space="preserve"> Thomas </w:t>
      </w:r>
      <w:proofErr w:type="spellStart"/>
      <w:r>
        <w:t>Palley</w:t>
      </w:r>
      <w:proofErr w:type="spellEnd"/>
      <w:r>
        <w:t xml:space="preserve">, Ph.D., Assistant Director of Public Policy, AFL-CIO, November 30, 2001, “Immigration and American Labor,” </w:t>
      </w:r>
      <w:hyperlink r:id="rId60" w:history="1">
        <w:r w:rsidRPr="00072412">
          <w:rPr>
            <w:rStyle w:val="Hyperlink"/>
          </w:rPr>
          <w:t>https://cis.org/Immigration-and-American-Labor</w:t>
        </w:r>
      </w:hyperlink>
      <w:r>
        <w:t xml:space="preserve"> KKC</w:t>
      </w:r>
    </w:p>
    <w:p w14:paraId="38742843" w14:textId="77777777" w:rsidR="00C07D36" w:rsidRPr="004D6924" w:rsidRDefault="00C07D36" w:rsidP="00C07D36">
      <w:pPr>
        <w:rPr>
          <w:sz w:val="16"/>
        </w:rPr>
      </w:pPr>
      <w:r w:rsidRPr="004D6924">
        <w:rPr>
          <w:sz w:val="16"/>
        </w:rPr>
        <w:t xml:space="preserve">We want to get also in this debate, we need to get the immigration and wages debate in perspective. Just what is the role of immigration in causing these problems, this </w:t>
      </w:r>
      <w:proofErr w:type="spellStart"/>
      <w:r w:rsidRPr="004D6924">
        <w:rPr>
          <w:sz w:val="16"/>
        </w:rPr>
        <w:t>dysjunction</w:t>
      </w:r>
      <w:proofErr w:type="spellEnd"/>
      <w:r w:rsidRPr="004D6924">
        <w:rPr>
          <w:sz w:val="16"/>
        </w:rPr>
        <w:t xml:space="preserve"> between productivity and wages and compensation? How much is immigration really contributing to falling compensation? Well, I think most studies show that it only in total explains a small part. Again, I refer to some studies that the NBER put out, a couple of papers, Milan and </w:t>
      </w:r>
      <w:proofErr w:type="spellStart"/>
      <w:r w:rsidRPr="004D6924">
        <w:rPr>
          <w:sz w:val="16"/>
        </w:rPr>
        <w:t>Topol</w:t>
      </w:r>
      <w:proofErr w:type="spellEnd"/>
      <w:r w:rsidRPr="004D6924">
        <w:rPr>
          <w:sz w:val="16"/>
        </w:rPr>
        <w:t xml:space="preserve"> and then </w:t>
      </w:r>
      <w:proofErr w:type="spellStart"/>
      <w:r w:rsidRPr="004D6924">
        <w:rPr>
          <w:sz w:val="16"/>
        </w:rPr>
        <w:t>Altoni</w:t>
      </w:r>
      <w:proofErr w:type="spellEnd"/>
      <w:r w:rsidRPr="004D6924">
        <w:rPr>
          <w:sz w:val="16"/>
        </w:rPr>
        <w:t xml:space="preserve"> and Cart, an important volume in '91 looking at it.</w:t>
      </w:r>
    </w:p>
    <w:p w14:paraId="5B396B47" w14:textId="77777777" w:rsidR="00C07D36" w:rsidRPr="004D6924" w:rsidRDefault="00C07D36" w:rsidP="00C07D36">
      <w:pPr>
        <w:rPr>
          <w:sz w:val="16"/>
        </w:rPr>
      </w:pPr>
      <w:r w:rsidRPr="004D6924">
        <w:rPr>
          <w:sz w:val="16"/>
        </w:rPr>
        <w:t>Empirically, the effect is quite small. A one percent increase in the share of non-native-born workers results in somewhere between a one percent decline and a 0.3 percent decline in wages. So it's only a small piece of what's going on.</w:t>
      </w:r>
    </w:p>
    <w:p w14:paraId="44D573EF" w14:textId="77777777" w:rsidR="00C07D36" w:rsidRPr="004D6924" w:rsidRDefault="00C07D36" w:rsidP="00C07D36">
      <w:pPr>
        <w:rPr>
          <w:sz w:val="16"/>
        </w:rPr>
      </w:pPr>
      <w:r w:rsidRPr="004D6924">
        <w:rPr>
          <w:sz w:val="16"/>
        </w:rPr>
        <w:t xml:space="preserve">Secondly, it cannot explain why wages are disconnected from productivity growth for everyone. You saw that chart that shows with high school degrees, those with some college, and even more recently those with college are not getting much of a raise. There is a disconnection. That has nothing to do therefore with immigration. That really is the real causes. </w:t>
      </w:r>
    </w:p>
    <w:p w14:paraId="4BCD7C4D" w14:textId="77777777" w:rsidR="00C07D36" w:rsidRPr="004D6924" w:rsidRDefault="00C07D36" w:rsidP="00C07D36">
      <w:pPr>
        <w:rPr>
          <w:sz w:val="16"/>
          <w:szCs w:val="16"/>
        </w:rPr>
      </w:pPr>
      <w:r w:rsidRPr="004D6924">
        <w:rPr>
          <w:sz w:val="16"/>
        </w:rPr>
        <w:t xml:space="preserve">If you have this bargaining zone model, what's clearly going on is something has changed about bargaining power and something has changed about the wage floor that sets the bottom for the size of the bargaining </w:t>
      </w:r>
      <w:r w:rsidRPr="004D6924">
        <w:rPr>
          <w:sz w:val="16"/>
          <w:szCs w:val="16"/>
        </w:rPr>
        <w:t xml:space="preserve">zone. Those things are the erosion of the minimum wage, we have a slashing of the safety net that takes away alternatives from people, therefore making them more vulnerable to threats of being dismissed. We have a complete Swiss cheese UI system that is currently part of the debate in the stimulus package, trying to make our UI system whole. And we have a decline in union density. </w:t>
      </w:r>
    </w:p>
    <w:p w14:paraId="25268611" w14:textId="77777777" w:rsidR="00C07D36" w:rsidRPr="004D6924" w:rsidRDefault="00C07D36" w:rsidP="00C07D36">
      <w:pPr>
        <w:rPr>
          <w:sz w:val="16"/>
          <w:szCs w:val="16"/>
        </w:rPr>
      </w:pPr>
      <w:r w:rsidRPr="004D6924">
        <w:rPr>
          <w:sz w:val="16"/>
          <w:szCs w:val="16"/>
        </w:rPr>
        <w:t>I think those are the factors, if you want to look at it, what is going on. These are the factors to concentrate. This is the basis of the problem, and if labor's not whole you can't fix these types of problems. If this is where the action's at, we've got to make labor whole again.</w:t>
      </w:r>
    </w:p>
    <w:p w14:paraId="51F209D3" w14:textId="77777777" w:rsidR="00C07D36" w:rsidRPr="004D6924" w:rsidRDefault="00C07D36" w:rsidP="00C07D36">
      <w:pPr>
        <w:rPr>
          <w:sz w:val="16"/>
        </w:rPr>
      </w:pPr>
      <w:r w:rsidRPr="004D6924">
        <w:rPr>
          <w:sz w:val="16"/>
        </w:rPr>
        <w:t xml:space="preserve">That then brings me to </w:t>
      </w:r>
      <w:r w:rsidRPr="00895F20">
        <w:rPr>
          <w:rStyle w:val="Emphasis"/>
          <w:highlight w:val="green"/>
        </w:rPr>
        <w:t>Vernon's hypothesis</w:t>
      </w:r>
      <w:r w:rsidRPr="004D6924">
        <w:rPr>
          <w:rStyle w:val="StyleUnderline"/>
        </w:rPr>
        <w:t xml:space="preserve"> about immigration being bad for unions</w:t>
      </w:r>
      <w:r w:rsidRPr="004D6924">
        <w:rPr>
          <w:sz w:val="16"/>
        </w:rPr>
        <w:t xml:space="preserve">. My view is, after reading the book, that his argument </w:t>
      </w:r>
      <w:r w:rsidRPr="00895F20">
        <w:rPr>
          <w:rStyle w:val="Emphasis"/>
          <w:highlight w:val="green"/>
        </w:rPr>
        <w:t>simply doesn't stack up</w:t>
      </w:r>
      <w:r w:rsidRPr="004D6924">
        <w:rPr>
          <w:sz w:val="16"/>
        </w:rPr>
        <w:t xml:space="preserve">. The first point, </w:t>
      </w:r>
      <w:r w:rsidRPr="00895F20">
        <w:rPr>
          <w:rStyle w:val="StyleUnderline"/>
          <w:highlight w:val="green"/>
        </w:rPr>
        <w:t>unionization density peaked in 1953 at 32.5 percent</w:t>
      </w:r>
      <w:r w:rsidRPr="004D6924">
        <w:rPr>
          <w:rStyle w:val="StyleUnderline"/>
        </w:rPr>
        <w:t xml:space="preserve"> </w:t>
      </w:r>
      <w:r w:rsidRPr="00895F20">
        <w:rPr>
          <w:rStyle w:val="StyleUnderline"/>
          <w:highlight w:val="green"/>
        </w:rPr>
        <w:t>and then started steadily, slowly declining</w:t>
      </w:r>
      <w:r w:rsidRPr="004D6924">
        <w:rPr>
          <w:sz w:val="16"/>
        </w:rPr>
        <w:t xml:space="preserve"> throughout the 50s and the early 60s. </w:t>
      </w:r>
      <w:r w:rsidRPr="004D6924">
        <w:rPr>
          <w:rStyle w:val="StyleUnderline"/>
        </w:rPr>
        <w:t xml:space="preserve">So </w:t>
      </w:r>
      <w:r w:rsidRPr="00895F20">
        <w:rPr>
          <w:rStyle w:val="StyleUnderline"/>
          <w:highlight w:val="green"/>
        </w:rPr>
        <w:t>way before the</w:t>
      </w:r>
      <w:r w:rsidRPr="004D6924">
        <w:rPr>
          <w:rStyle w:val="StyleUnderline"/>
        </w:rPr>
        <w:t xml:space="preserve"> </w:t>
      </w:r>
      <w:r w:rsidRPr="00895F20">
        <w:rPr>
          <w:rStyle w:val="StyleUnderline"/>
          <w:highlight w:val="green"/>
        </w:rPr>
        <w:t>so-called 1965 cutoff</w:t>
      </w:r>
      <w:r w:rsidRPr="004D6924">
        <w:rPr>
          <w:rStyle w:val="StyleUnderline"/>
        </w:rPr>
        <w:t xml:space="preserve"> and even then it was gradual</w:t>
      </w:r>
      <w:r w:rsidRPr="004D6924">
        <w:rPr>
          <w:sz w:val="16"/>
        </w:rPr>
        <w:t xml:space="preserve">; </w:t>
      </w:r>
      <w:r w:rsidRPr="00895F20">
        <w:rPr>
          <w:rStyle w:val="Emphasis"/>
          <w:highlight w:val="green"/>
        </w:rPr>
        <w:t>immigration didn't accelerate very much in the late 60s we had already a declining union density</w:t>
      </w:r>
      <w:r w:rsidRPr="00895F20">
        <w:rPr>
          <w:sz w:val="16"/>
          <w:highlight w:val="green"/>
        </w:rPr>
        <w:t>.</w:t>
      </w:r>
    </w:p>
    <w:p w14:paraId="4D6FC0B6" w14:textId="77777777" w:rsidR="00C07D36" w:rsidRPr="00B0580C" w:rsidRDefault="00C07D36" w:rsidP="00C07D36">
      <w:pPr>
        <w:rPr>
          <w:sz w:val="16"/>
        </w:rPr>
      </w:pPr>
      <w:r w:rsidRPr="00B0580C">
        <w:rPr>
          <w:sz w:val="16"/>
        </w:rPr>
        <w:t>A major factor for me is shift away from manufacturing. Look at these numbers. There's an interesting correlation here. Manufacturing share of employment in 1950, 33.6 percent; union density, 31.6 percent. Manufacturing share of employment in 2000, 14 percent; union density, 13.5 percent. That is an absolutely key factor, the changing composition of the U.S. economy, the move away from manufacturing where unions were concentrated.</w:t>
      </w:r>
    </w:p>
    <w:p w14:paraId="5340F6E2" w14:textId="77777777" w:rsidR="00C07D36" w:rsidRPr="004D6924" w:rsidRDefault="00C07D36" w:rsidP="00C07D36">
      <w:pPr>
        <w:rPr>
          <w:sz w:val="16"/>
        </w:rPr>
      </w:pPr>
      <w:r w:rsidRPr="004D6924">
        <w:rPr>
          <w:sz w:val="16"/>
        </w:rPr>
        <w:t xml:space="preserve">Then let's go to the next point. </w:t>
      </w:r>
      <w:r w:rsidRPr="00895F20">
        <w:rPr>
          <w:rStyle w:val="StyleUnderline"/>
          <w:highlight w:val="green"/>
        </w:rPr>
        <w:t>Unions under</w:t>
      </w:r>
      <w:r w:rsidRPr="004D6924">
        <w:rPr>
          <w:rStyle w:val="StyleUnderline"/>
        </w:rPr>
        <w:t xml:space="preserve"> the </w:t>
      </w:r>
      <w:r w:rsidRPr="00895F20">
        <w:rPr>
          <w:rStyle w:val="StyleUnderline"/>
          <w:highlight w:val="green"/>
        </w:rPr>
        <w:t>current arrangements are blocked from organizing at the new places of employment. That's critical</w:t>
      </w:r>
      <w:r w:rsidRPr="004D6924">
        <w:rPr>
          <w:rStyle w:val="StyleUnderline"/>
        </w:rPr>
        <w:t xml:space="preserve">. Our labor laws are inadequate. </w:t>
      </w:r>
      <w:r w:rsidRPr="004D6924">
        <w:rPr>
          <w:sz w:val="16"/>
        </w:rPr>
        <w:t>Where a union shop exists today, it can basically sustain itself. Employers can't break it. What they can do, though unless they close the factory down and move the work away completely. Very little in the way of decertification elections, very few in number, affecting a very small number of workers.</w:t>
      </w:r>
    </w:p>
    <w:p w14:paraId="7E4C2419" w14:textId="77777777" w:rsidR="00C07D36" w:rsidRPr="004D6924" w:rsidRDefault="00C07D36" w:rsidP="00C07D36">
      <w:pPr>
        <w:rPr>
          <w:sz w:val="16"/>
        </w:rPr>
      </w:pPr>
      <w:r w:rsidRPr="004D6924">
        <w:rPr>
          <w:sz w:val="16"/>
        </w:rPr>
        <w:t xml:space="preserve">But </w:t>
      </w:r>
      <w:r w:rsidRPr="00895F20">
        <w:rPr>
          <w:rStyle w:val="StyleUnderline"/>
          <w:highlight w:val="green"/>
        </w:rPr>
        <w:t>the labor law is so weak that employers can stop unions and workers from exercising their right to organize</w:t>
      </w:r>
      <w:r w:rsidRPr="004D6924">
        <w:rPr>
          <w:sz w:val="16"/>
        </w:rPr>
        <w:t xml:space="preserve">. That's key. Labor law reform is key. Taft-Hartley and right to work is a problem. We have the runaway shop problem and employment moving South to right to work states to try and escape unions. </w:t>
      </w:r>
    </w:p>
    <w:p w14:paraId="4A11D7C8" w14:textId="77777777" w:rsidR="00C07D36" w:rsidRPr="004D6924" w:rsidRDefault="00C07D36" w:rsidP="00C07D36">
      <w:pPr>
        <w:rPr>
          <w:sz w:val="16"/>
        </w:rPr>
      </w:pPr>
      <w:r w:rsidRPr="004D6924">
        <w:rPr>
          <w:rStyle w:val="StyleUnderline"/>
        </w:rPr>
        <w:t>Then</w:t>
      </w:r>
      <w:r w:rsidRPr="004D6924">
        <w:rPr>
          <w:sz w:val="16"/>
        </w:rPr>
        <w:t xml:space="preserve"> I think </w:t>
      </w:r>
      <w:r w:rsidRPr="004D6924">
        <w:rPr>
          <w:rStyle w:val="StyleUnderline"/>
        </w:rPr>
        <w:t xml:space="preserve">there's </w:t>
      </w:r>
      <w:r w:rsidRPr="00895F20">
        <w:rPr>
          <w:rStyle w:val="StyleUnderline"/>
          <w:highlight w:val="green"/>
        </w:rPr>
        <w:t>a more general issue</w:t>
      </w:r>
      <w:r w:rsidRPr="004D6924">
        <w:rPr>
          <w:sz w:val="16"/>
        </w:rPr>
        <w:t xml:space="preserve">. I think the unions are partly responsible here, but it plays into a very much bigger picture about U.S. sort of intellectual understandings. I think </w:t>
      </w:r>
      <w:r w:rsidRPr="004D6924">
        <w:rPr>
          <w:rStyle w:val="StyleUnderline"/>
        </w:rPr>
        <w:t xml:space="preserve">there's </w:t>
      </w:r>
      <w:r w:rsidRPr="00895F20">
        <w:rPr>
          <w:rStyle w:val="StyleUnderline"/>
          <w:highlight w:val="green"/>
        </w:rPr>
        <w:t>been a failure to educate about the</w:t>
      </w:r>
      <w:r w:rsidRPr="004D6924">
        <w:rPr>
          <w:sz w:val="16"/>
        </w:rPr>
        <w:t xml:space="preserve"> mission, </w:t>
      </w:r>
      <w:r w:rsidRPr="00895F20">
        <w:rPr>
          <w:rStyle w:val="StyleUnderline"/>
          <w:highlight w:val="green"/>
        </w:rPr>
        <w:t>function</w:t>
      </w:r>
      <w:r w:rsidRPr="004D6924">
        <w:rPr>
          <w:sz w:val="16"/>
        </w:rPr>
        <w:t xml:space="preserve">, and contribution </w:t>
      </w:r>
      <w:r w:rsidRPr="00895F20">
        <w:rPr>
          <w:rStyle w:val="StyleUnderline"/>
          <w:highlight w:val="green"/>
        </w:rPr>
        <w:t>of</w:t>
      </w:r>
      <w:r w:rsidRPr="004D6924">
        <w:rPr>
          <w:sz w:val="16"/>
        </w:rPr>
        <w:t xml:space="preserve"> the </w:t>
      </w:r>
      <w:r w:rsidRPr="00895F20">
        <w:rPr>
          <w:rStyle w:val="StyleUnderline"/>
          <w:highlight w:val="green"/>
        </w:rPr>
        <w:t>unions</w:t>
      </w:r>
      <w:r w:rsidRPr="004D6924">
        <w:rPr>
          <w:sz w:val="16"/>
        </w:rPr>
        <w:t>, particularly for middle class folks. I really am very critical of economists. Economists always describe unions as a market distortion and obviously that's the public perception that's out there. More and more people go to college, 50 percent of high school folks, 18 year olds, now end up at college, get some college exposure, get this type of poison about what unions do. We really haven't been able to counter that. That is a huge issue.</w:t>
      </w:r>
    </w:p>
    <w:p w14:paraId="298FE182" w14:textId="77777777" w:rsidR="00C07D36" w:rsidRPr="00B0580C" w:rsidRDefault="00C07D36" w:rsidP="00C07D36">
      <w:pPr>
        <w:rPr>
          <w:sz w:val="16"/>
        </w:rPr>
      </w:pPr>
      <w:r w:rsidRPr="00B0580C">
        <w:rPr>
          <w:sz w:val="16"/>
        </w:rPr>
        <w:t>This is the sort of thing that we should be discussing, the press should be discussing: Why is the public mind so poisoned against it? In "Plenty of Nothing" again, I talk about some of these issues: the postwar history, we thought we had solved the economic problem through Keynesianism, that unions were part of the past, a fundamental misrepresentation of the economy to people that then informs the public understanding, the public debate.</w:t>
      </w:r>
    </w:p>
    <w:p w14:paraId="0FCB0781" w14:textId="77777777" w:rsidR="00C07D36" w:rsidRDefault="00C07D36" w:rsidP="00C07D36">
      <w:r>
        <w:t xml:space="preserve">Immigrants and unions. </w:t>
      </w:r>
      <w:r w:rsidRPr="00411672">
        <w:rPr>
          <w:rStyle w:val="StyleUnderline"/>
        </w:rPr>
        <w:t xml:space="preserve">I believe </w:t>
      </w:r>
      <w:r w:rsidRPr="00895F20">
        <w:rPr>
          <w:rStyle w:val="StyleUnderline"/>
          <w:highlight w:val="green"/>
        </w:rPr>
        <w:t>there's no evidence that immigrants have a lower desire for union representation</w:t>
      </w:r>
      <w:r w:rsidRPr="00411672">
        <w:rPr>
          <w:rStyle w:val="StyleUnderline"/>
        </w:rPr>
        <w:t>.</w:t>
      </w:r>
      <w:r>
        <w:t xml:space="preserve"> Here again, we see it: </w:t>
      </w:r>
      <w:r w:rsidRPr="00DF4512">
        <w:rPr>
          <w:rStyle w:val="Emphasis"/>
        </w:rPr>
        <w:t>the</w:t>
      </w:r>
      <w:r w:rsidRPr="004D6924">
        <w:rPr>
          <w:rStyle w:val="Emphasis"/>
        </w:rPr>
        <w:t xml:space="preserve"> percent of union membership by </w:t>
      </w:r>
      <w:r w:rsidRPr="00DF4512">
        <w:rPr>
          <w:rStyle w:val="Emphasis"/>
        </w:rPr>
        <w:t>Hispanics</w:t>
      </w:r>
      <w:r>
        <w:t xml:space="preserve">. They don't cut things out by native-born and not born and </w:t>
      </w:r>
      <w:r w:rsidRPr="004D6924">
        <w:rPr>
          <w:rStyle w:val="StyleUnderline"/>
        </w:rPr>
        <w:t>I don't do the sort of micro analysis that Steve does,</w:t>
      </w:r>
      <w:r>
        <w:t xml:space="preserve"> </w:t>
      </w:r>
      <w:r w:rsidRPr="004D6924">
        <w:rPr>
          <w:rStyle w:val="Emphasis"/>
        </w:rPr>
        <w:t xml:space="preserve">but </w:t>
      </w:r>
      <w:r w:rsidRPr="00895F20">
        <w:rPr>
          <w:rStyle w:val="Emphasis"/>
          <w:highlight w:val="green"/>
        </w:rPr>
        <w:t>in 1985 6.9 percent of Hispanics are union members and in 2000 9.6 percent are</w:t>
      </w:r>
      <w:r>
        <w:t xml:space="preserve">. This is not surprising. </w:t>
      </w:r>
      <w:r w:rsidRPr="004D6924">
        <w:rPr>
          <w:rStyle w:val="StyleUnderline"/>
        </w:rPr>
        <w:t>Unions have always had the most appeal for those who are most exploited</w:t>
      </w:r>
      <w:r>
        <w:t xml:space="preserve"> and these are the most exploited workers </w:t>
      </w:r>
      <w:r w:rsidRPr="004D6924">
        <w:rPr>
          <w:rStyle w:val="StyleUnderline"/>
        </w:rPr>
        <w:t>in the economy</w:t>
      </w:r>
      <w:r>
        <w:t>.</w:t>
      </w:r>
    </w:p>
    <w:p w14:paraId="7AEB9A14" w14:textId="77777777" w:rsidR="00C07D36" w:rsidRPr="00B0580C" w:rsidRDefault="00C07D36" w:rsidP="00C07D36">
      <w:pPr>
        <w:rPr>
          <w:sz w:val="16"/>
        </w:rPr>
      </w:pPr>
      <w:r w:rsidRPr="00B0580C">
        <w:rPr>
          <w:sz w:val="16"/>
        </w:rPr>
        <w:t>So in conclusion, I think Vernon's book is indeed a useful summary of history of U.S. immigration policy and labor's relation to that history. So the historical piece of the book is kind of useful. I think it is a fundamentally flawed account of the relation between immigration and declining union density. Declining union density has nothing to do with immigration. It has everything to do with much more sub-structural, foundational factors.</w:t>
      </w:r>
    </w:p>
    <w:p w14:paraId="3B82F6A3" w14:textId="77777777" w:rsidR="00C07D36" w:rsidRPr="00B0580C" w:rsidRDefault="00C07D36" w:rsidP="00C07D36">
      <w:pPr>
        <w:rPr>
          <w:sz w:val="16"/>
        </w:rPr>
      </w:pPr>
      <w:r w:rsidRPr="00B0580C">
        <w:rPr>
          <w:sz w:val="16"/>
        </w:rPr>
        <w:t>Then finally, I think there's absolutely no foundation to the charge that the AFL-CIO position is a betrayal of citizen American workers. Far from it, making labor whole will correct the problems that they have had to confront these last two decades.</w:t>
      </w:r>
    </w:p>
    <w:p w14:paraId="2A3CB158" w14:textId="77777777" w:rsidR="00C07D36" w:rsidRPr="00B0580C" w:rsidRDefault="00C07D36" w:rsidP="00C07D36">
      <w:pPr>
        <w:rPr>
          <w:sz w:val="16"/>
        </w:rPr>
      </w:pPr>
      <w:r w:rsidRPr="00B0580C">
        <w:rPr>
          <w:sz w:val="16"/>
        </w:rPr>
        <w:t>Thanks.</w:t>
      </w:r>
    </w:p>
    <w:p w14:paraId="756C468C" w14:textId="77777777" w:rsidR="00C07D36" w:rsidRDefault="00C07D36" w:rsidP="00C07D36"/>
    <w:p w14:paraId="00B67D36" w14:textId="77777777" w:rsidR="00C07D36" w:rsidRDefault="00C07D36" w:rsidP="00C07D36">
      <w:pPr>
        <w:pStyle w:val="Heading4"/>
      </w:pPr>
      <w:r>
        <w:t>Immigration doesn’t hurt unions, there are other factors – empirics</w:t>
      </w:r>
    </w:p>
    <w:p w14:paraId="73EE2494" w14:textId="77777777" w:rsidR="00C07D36" w:rsidRDefault="00C07D36" w:rsidP="00C07D36">
      <w:proofErr w:type="spellStart"/>
      <w:r w:rsidRPr="00E077C7">
        <w:rPr>
          <w:rStyle w:val="Style13ptBold"/>
        </w:rPr>
        <w:t>Camarota</w:t>
      </w:r>
      <w:proofErr w:type="spellEnd"/>
      <w:r w:rsidRPr="00E077C7">
        <w:rPr>
          <w:rStyle w:val="Style13ptBold"/>
        </w:rPr>
        <w:t xml:space="preserve"> 1 –</w:t>
      </w:r>
      <w:r>
        <w:t xml:space="preserve"> </w:t>
      </w:r>
      <w:r w:rsidRPr="00E077C7">
        <w:t xml:space="preserve">Steven A. </w:t>
      </w:r>
      <w:proofErr w:type="spellStart"/>
      <w:r w:rsidRPr="00E077C7">
        <w:t>Camarota</w:t>
      </w:r>
      <w:proofErr w:type="spellEnd"/>
      <w:r w:rsidRPr="00E077C7">
        <w:t>,</w:t>
      </w:r>
      <w:r>
        <w:t xml:space="preserve"> </w:t>
      </w:r>
      <w:r w:rsidRPr="00E077C7">
        <w:t>Director of Research, Center for Immigration Studies</w:t>
      </w:r>
      <w:r>
        <w:t xml:space="preserve">, November 30, 2001, “Immigration and American Labor,” </w:t>
      </w:r>
      <w:hyperlink r:id="rId61" w:history="1">
        <w:r w:rsidRPr="00072412">
          <w:rPr>
            <w:rStyle w:val="Hyperlink"/>
          </w:rPr>
          <w:t>https://cis.org/Immigration-and-American-Labor</w:t>
        </w:r>
      </w:hyperlink>
      <w:r>
        <w:t xml:space="preserve"> KKC</w:t>
      </w:r>
    </w:p>
    <w:p w14:paraId="11FE492A" w14:textId="77777777" w:rsidR="00C07D36" w:rsidRPr="00FD4073" w:rsidRDefault="00C07D36" w:rsidP="00C07D36">
      <w:pPr>
        <w:rPr>
          <w:sz w:val="16"/>
        </w:rPr>
      </w:pPr>
      <w:r w:rsidRPr="00FD4073">
        <w:rPr>
          <w:sz w:val="16"/>
        </w:rPr>
        <w:t>DR. CAMAROTA: Another question?</w:t>
      </w:r>
    </w:p>
    <w:p w14:paraId="634997F6" w14:textId="77777777" w:rsidR="00C07D36" w:rsidRPr="00FD4073" w:rsidRDefault="00C07D36" w:rsidP="00C07D36">
      <w:pPr>
        <w:rPr>
          <w:sz w:val="16"/>
        </w:rPr>
      </w:pPr>
      <w:r w:rsidRPr="00FD4073">
        <w:rPr>
          <w:sz w:val="16"/>
        </w:rPr>
        <w:t xml:space="preserve">: Yes. A terrific panel discussion. As a former union organizer, I would have to challenge the idea that immigration, large flows of unskilled workers, is bad for unions. </w:t>
      </w:r>
      <w:r w:rsidRPr="00895F20">
        <w:rPr>
          <w:rStyle w:val="StyleUnderline"/>
          <w:highlight w:val="green"/>
        </w:rPr>
        <w:t xml:space="preserve">If you look at the turn of the century when the unions enjoyed their biggest surge of growth, that was the </w:t>
      </w:r>
      <w:r w:rsidRPr="00895F20">
        <w:rPr>
          <w:rStyle w:val="Emphasis"/>
          <w:highlight w:val="green"/>
        </w:rPr>
        <w:t>period of very high immigration</w:t>
      </w:r>
      <w:r w:rsidRPr="00FD4073">
        <w:rPr>
          <w:sz w:val="16"/>
        </w:rPr>
        <w:t>.</w:t>
      </w:r>
    </w:p>
    <w:p w14:paraId="1957B20E" w14:textId="77777777" w:rsidR="00C07D36" w:rsidRPr="00FD4073" w:rsidRDefault="00C07D36" w:rsidP="00C07D36">
      <w:pPr>
        <w:rPr>
          <w:sz w:val="16"/>
        </w:rPr>
      </w:pPr>
      <w:r w:rsidRPr="00FD4073">
        <w:rPr>
          <w:sz w:val="16"/>
        </w:rPr>
        <w:t xml:space="preserve">I think </w:t>
      </w:r>
      <w:r w:rsidRPr="00895F20">
        <w:rPr>
          <w:rStyle w:val="StyleUnderline"/>
          <w:highlight w:val="green"/>
        </w:rPr>
        <w:t>the reasons</w:t>
      </w:r>
      <w:r w:rsidRPr="00FD4073">
        <w:rPr>
          <w:sz w:val="16"/>
        </w:rPr>
        <w:t xml:space="preserve"> for unions </w:t>
      </w:r>
      <w:r w:rsidRPr="00895F20">
        <w:rPr>
          <w:rStyle w:val="StyleUnderline"/>
          <w:highlight w:val="green"/>
        </w:rPr>
        <w:t>are a whole huge variety of factors</w:t>
      </w:r>
      <w:r w:rsidRPr="00FD4073">
        <w:rPr>
          <w:rStyle w:val="StyleUnderline"/>
        </w:rPr>
        <w:t>.</w:t>
      </w:r>
      <w:r w:rsidRPr="00FD4073">
        <w:rPr>
          <w:sz w:val="16"/>
        </w:rPr>
        <w:t xml:space="preserve"> It has to do with what unions brought with them in </w:t>
      </w:r>
      <w:r w:rsidRPr="00895F20">
        <w:rPr>
          <w:rStyle w:val="StyleUnderline"/>
          <w:highlight w:val="green"/>
        </w:rPr>
        <w:t>ethnic solidarity</w:t>
      </w:r>
      <w:r w:rsidRPr="00FD4073">
        <w:rPr>
          <w:rStyle w:val="StyleUnderline"/>
        </w:rPr>
        <w:t xml:space="preserve">, </w:t>
      </w:r>
      <w:r w:rsidRPr="00895F20">
        <w:rPr>
          <w:rStyle w:val="StyleUnderline"/>
          <w:highlight w:val="green"/>
        </w:rPr>
        <w:t>European history</w:t>
      </w:r>
      <w:r w:rsidRPr="00FD4073">
        <w:rPr>
          <w:rStyle w:val="StyleUnderline"/>
        </w:rPr>
        <w:t xml:space="preserve">, and </w:t>
      </w:r>
      <w:r w:rsidRPr="00895F20">
        <w:rPr>
          <w:rStyle w:val="StyleUnderline"/>
          <w:highlight w:val="green"/>
        </w:rPr>
        <w:t>unionism</w:t>
      </w:r>
      <w:r w:rsidRPr="00FD4073">
        <w:rPr>
          <w:rStyle w:val="StyleUnderline"/>
        </w:rPr>
        <w:t xml:space="preserve">, </w:t>
      </w:r>
      <w:r w:rsidRPr="00895F20">
        <w:rPr>
          <w:rStyle w:val="StyleUnderline"/>
          <w:highlight w:val="green"/>
        </w:rPr>
        <w:t>density of employment</w:t>
      </w:r>
      <w:r w:rsidRPr="00FD4073">
        <w:rPr>
          <w:rStyle w:val="StyleUnderline"/>
        </w:rPr>
        <w:t xml:space="preserve">, but particularly </w:t>
      </w:r>
      <w:r w:rsidRPr="00895F20">
        <w:rPr>
          <w:rStyle w:val="StyleUnderline"/>
          <w:highlight w:val="green"/>
        </w:rPr>
        <w:t xml:space="preserve">the </w:t>
      </w:r>
      <w:r w:rsidRPr="00FD4073">
        <w:rPr>
          <w:rStyle w:val="StyleUnderline"/>
        </w:rPr>
        <w:t xml:space="preserve">way that </w:t>
      </w:r>
      <w:r w:rsidRPr="00895F20">
        <w:rPr>
          <w:rStyle w:val="StyleUnderline"/>
          <w:highlight w:val="green"/>
        </w:rPr>
        <w:t>unions function</w:t>
      </w:r>
      <w:r w:rsidRPr="00FD4073">
        <w:rPr>
          <w:sz w:val="16"/>
        </w:rPr>
        <w:t xml:space="preserve">, and it had much less to do with whatever position AFL was taking at the time on paper, a lot more to do with the fact that </w:t>
      </w:r>
      <w:r w:rsidRPr="00FD4073">
        <w:rPr>
          <w:rStyle w:val="StyleUnderline"/>
        </w:rPr>
        <w:t>unions were perceived as effective advocates of immigrant workers</w:t>
      </w:r>
      <w:r w:rsidRPr="00FD4073">
        <w:rPr>
          <w:sz w:val="16"/>
        </w:rPr>
        <w:t>.</w:t>
      </w:r>
    </w:p>
    <w:p w14:paraId="545675F6" w14:textId="77777777" w:rsidR="00C07D36" w:rsidRDefault="00C07D36" w:rsidP="00C07D36"/>
    <w:p w14:paraId="13F84506" w14:textId="77777777" w:rsidR="00C07D36" w:rsidRDefault="00C07D36" w:rsidP="00C07D36"/>
    <w:p w14:paraId="367CA4D0" w14:textId="77777777" w:rsidR="00C07D36" w:rsidRDefault="00C07D36" w:rsidP="00C07D36"/>
    <w:p w14:paraId="454B478C" w14:textId="77777777" w:rsidR="009E45A8" w:rsidRDefault="009E45A8" w:rsidP="009E45A8">
      <w:pPr>
        <w:pStyle w:val="Heading3"/>
      </w:pPr>
      <w:r>
        <w:t>Immigration Link Turn</w:t>
      </w:r>
    </w:p>
    <w:p w14:paraId="7404AFF4" w14:textId="77777777" w:rsidR="009E45A8" w:rsidRDefault="009E45A8" w:rsidP="009E45A8">
      <w:pPr>
        <w:pStyle w:val="Heading4"/>
      </w:pPr>
      <w:r>
        <w:t>Immigration is good for unions – it’s a chance to boost their popularity and recruit</w:t>
      </w:r>
    </w:p>
    <w:p w14:paraId="72DF2BA2" w14:textId="1A3398A4" w:rsidR="009E45A8" w:rsidRPr="009E45A8" w:rsidRDefault="009E45A8" w:rsidP="009E45A8">
      <w:proofErr w:type="spellStart"/>
      <w:r w:rsidRPr="009E45A8">
        <w:rPr>
          <w:rStyle w:val="Style13ptBold"/>
        </w:rPr>
        <w:t>Sarlin</w:t>
      </w:r>
      <w:proofErr w:type="spellEnd"/>
      <w:r w:rsidRPr="009E45A8">
        <w:rPr>
          <w:rStyle w:val="Style13ptBold"/>
        </w:rPr>
        <w:t xml:space="preserve"> 13 – </w:t>
      </w:r>
      <w:r w:rsidRPr="009E45A8">
        <w:t xml:space="preserve">Benjy </w:t>
      </w:r>
      <w:proofErr w:type="spellStart"/>
      <w:r w:rsidRPr="009E45A8">
        <w:t>Sarlin</w:t>
      </w:r>
      <w:proofErr w:type="spellEnd"/>
      <w:r w:rsidRPr="009E45A8">
        <w:t xml:space="preserve"> 13, (Political reporter for NBC News), 1-14-2013, "How Unions Went From Border Hawks To Immigration Doves", TPM, https://talkingpointsmemo.com/dc/how-unions-went-from-border-hawks-to-immigration-doves#article, TJ-TD</w:t>
      </w:r>
    </w:p>
    <w:p w14:paraId="07440E0C" w14:textId="77777777" w:rsidR="009E45A8" w:rsidRDefault="009E45A8" w:rsidP="009E45A8">
      <w:pPr>
        <w:rPr>
          <w:sz w:val="16"/>
        </w:rPr>
      </w:pPr>
      <w:r w:rsidRPr="005B060B">
        <w:rPr>
          <w:sz w:val="16"/>
        </w:rPr>
        <w:t xml:space="preserve">Eliseo Medina, secretary treasurer of the Service Employees International Union and labor’s point man on immigration, has been waiting decades for a moment like this one. “I think we get it this year,” a smiling Medina told TPM in his office in Washington. “And if we don’t, the discussion won’t be about whether it’s coming afterwards, just what it will look like and when.” Over his long career, Medina’s witnessed dozens of promising immigration reform efforts, only to see them countered just as often by a restrictionist backlashes — backlashes that sometimes included support from unions. But everything seems to be coming together at the right time in 2013, with a broad coalition of labor, business, religious leaders, Latino groups, and even some prominent Republicans demanding immediate action. With victory in sight, </w:t>
      </w:r>
      <w:r w:rsidRPr="00895F20">
        <w:rPr>
          <w:rStyle w:val="StyleUnderline"/>
          <w:highlight w:val="green"/>
        </w:rPr>
        <w:t>SEIU is</w:t>
      </w:r>
      <w:r w:rsidRPr="005B060B">
        <w:rPr>
          <w:rStyle w:val="StyleUnderline"/>
        </w:rPr>
        <w:t xml:space="preserve"> committing the full force of its 2.1 million members to </w:t>
      </w:r>
      <w:r w:rsidRPr="00895F20">
        <w:rPr>
          <w:rStyle w:val="StyleUnderline"/>
          <w:highlight w:val="green"/>
        </w:rPr>
        <w:t>pushing comprehensive reform</w:t>
      </w:r>
      <w:r w:rsidRPr="005B060B">
        <w:rPr>
          <w:sz w:val="16"/>
        </w:rPr>
        <w:t xml:space="preserve"> in 2013, with plans for rallies around the country, education campaigns for members, and an inside game aimed at lobbying lawmakers in Washington towards a final vote. The </w:t>
      </w:r>
      <w:r w:rsidRPr="00895F20">
        <w:rPr>
          <w:rStyle w:val="StyleUnderline"/>
          <w:highlight w:val="green"/>
        </w:rPr>
        <w:t>AFL-CIO</w:t>
      </w:r>
      <w:r w:rsidRPr="005B060B">
        <w:rPr>
          <w:rStyle w:val="StyleUnderline"/>
        </w:rPr>
        <w:t xml:space="preserve">, the nation’s largest federation of unions, </w:t>
      </w:r>
      <w:r w:rsidRPr="00895F20">
        <w:rPr>
          <w:rStyle w:val="StyleUnderline"/>
          <w:highlight w:val="green"/>
        </w:rPr>
        <w:t>is on board</w:t>
      </w:r>
      <w:r w:rsidRPr="005B060B">
        <w:rPr>
          <w:rStyle w:val="StyleUnderline"/>
        </w:rPr>
        <w:t xml:space="preserve"> as well</w:t>
      </w:r>
      <w:r w:rsidRPr="005B060B">
        <w:rPr>
          <w:sz w:val="16"/>
        </w:rPr>
        <w:t xml:space="preserve">; and the two sometimes rival groups are united around a common set of policy principles after splitting on President George W. Bush’s failed immigration effort. </w:t>
      </w:r>
      <w:r w:rsidRPr="005B060B">
        <w:rPr>
          <w:rStyle w:val="StyleUnderline"/>
        </w:rPr>
        <w:t xml:space="preserve">Both </w:t>
      </w:r>
      <w:r w:rsidRPr="00895F20">
        <w:rPr>
          <w:rStyle w:val="StyleUnderline"/>
          <w:highlight w:val="green"/>
        </w:rPr>
        <w:t>organizations identify passing a bill that includes a path to citizenship</w:t>
      </w:r>
      <w:r w:rsidRPr="005B060B">
        <w:rPr>
          <w:rStyle w:val="StyleUnderline"/>
        </w:rPr>
        <w:t xml:space="preserve"> for the undocumented population </w:t>
      </w:r>
      <w:r w:rsidRPr="00895F20">
        <w:rPr>
          <w:rStyle w:val="StyleUnderline"/>
          <w:highlight w:val="green"/>
        </w:rPr>
        <w:t>as one of their absolute top priorities</w:t>
      </w:r>
      <w:r w:rsidRPr="005B060B">
        <w:rPr>
          <w:sz w:val="16"/>
        </w:rPr>
        <w:t xml:space="preserve"> for the 113th Congress. “</w:t>
      </w:r>
      <w:r w:rsidRPr="005B060B">
        <w:rPr>
          <w:rStyle w:val="StyleUnderline"/>
        </w:rPr>
        <w:t>The inequality created by our current immigration system is having a deeper effect on our society</w:t>
      </w:r>
      <w:r w:rsidRPr="005B060B">
        <w:rPr>
          <w:sz w:val="16"/>
        </w:rPr>
        <w:t xml:space="preserve"> then anything we’ve seen in recent history,” Ana </w:t>
      </w:r>
      <w:proofErr w:type="spellStart"/>
      <w:r w:rsidRPr="005B060B">
        <w:rPr>
          <w:sz w:val="16"/>
        </w:rPr>
        <w:t>AvendaÃ±o</w:t>
      </w:r>
      <w:proofErr w:type="spellEnd"/>
      <w:r w:rsidRPr="005B060B">
        <w:rPr>
          <w:sz w:val="16"/>
        </w:rPr>
        <w:t xml:space="preserve">, director of the AFL-CIO’s director of immigration and community action, told TPM. “We have 11.5 million people who really are not benefitting from the hard fought gains that the labor movement and other social movements have accomplished in this country.” For labor, the debate may be more than just a policy question, but an existential one. </w:t>
      </w:r>
      <w:r w:rsidRPr="00895F20">
        <w:rPr>
          <w:rStyle w:val="StyleUnderline"/>
          <w:highlight w:val="green"/>
        </w:rPr>
        <w:t xml:space="preserve">Union membership has cratered </w:t>
      </w:r>
      <w:r w:rsidRPr="0050750C">
        <w:rPr>
          <w:rStyle w:val="StyleUnderline"/>
        </w:rPr>
        <w:t>in recent decades for reasons</w:t>
      </w:r>
      <w:r w:rsidRPr="005B060B">
        <w:rPr>
          <w:rStyle w:val="StyleUnderline"/>
        </w:rPr>
        <w:t xml:space="preserve"> ranging from the collapse of the manufacturing sector to improved tactics by business to discourage workers from organizing</w:t>
      </w:r>
      <w:r w:rsidRPr="005B060B">
        <w:rPr>
          <w:sz w:val="16"/>
        </w:rPr>
        <w:t xml:space="preserve">. To reverse this trend, labor bet big in 2008 on card check legislation that would make it easier to form a union, but that bill languished in Congress — even with 60 Democratic senators. Outside of Washington, things only grew more dire as Republican governors enacted right to work legislation and looked to limit collective bargaining rights in states like Michigan and Wisconsin. Under pressure from all sides, </w:t>
      </w:r>
      <w:r w:rsidRPr="00895F20">
        <w:rPr>
          <w:rStyle w:val="Emphasis"/>
          <w:highlight w:val="green"/>
        </w:rPr>
        <w:t>immigration reform may be labor’s last</w:t>
      </w:r>
      <w:r w:rsidRPr="005B060B">
        <w:rPr>
          <w:rStyle w:val="Emphasis"/>
        </w:rPr>
        <w:t xml:space="preserve">, best </w:t>
      </w:r>
      <w:r w:rsidRPr="00895F20">
        <w:rPr>
          <w:rStyle w:val="Emphasis"/>
          <w:highlight w:val="green"/>
        </w:rPr>
        <w:t>chance</w:t>
      </w:r>
      <w:r w:rsidRPr="005B060B">
        <w:rPr>
          <w:rStyle w:val="Emphasis"/>
        </w:rPr>
        <w:t xml:space="preserve"> at major legislative gains</w:t>
      </w:r>
      <w:r w:rsidRPr="005B060B">
        <w:rPr>
          <w:sz w:val="16"/>
        </w:rPr>
        <w:t xml:space="preserve"> under Obama. </w:t>
      </w:r>
      <w:r w:rsidRPr="00895F20">
        <w:rPr>
          <w:rStyle w:val="StyleUnderline"/>
          <w:highlight w:val="green"/>
        </w:rPr>
        <w:t>Leaders are counting on a</w:t>
      </w:r>
      <w:r w:rsidRPr="005B060B">
        <w:rPr>
          <w:rStyle w:val="StyleUnderline"/>
        </w:rPr>
        <w:t xml:space="preserve"> comprehensive reform </w:t>
      </w:r>
      <w:r w:rsidRPr="00895F20">
        <w:rPr>
          <w:rStyle w:val="StyleUnderline"/>
          <w:highlight w:val="green"/>
        </w:rPr>
        <w:t>bill to boost living standards</w:t>
      </w:r>
      <w:r w:rsidRPr="005B060B">
        <w:rPr>
          <w:rStyle w:val="StyleUnderline"/>
        </w:rPr>
        <w:t xml:space="preserve"> for low-wage workers currently vulnerable to exploitation, </w:t>
      </w:r>
      <w:r w:rsidRPr="00895F20">
        <w:rPr>
          <w:rStyle w:val="StyleUnderline"/>
          <w:highlight w:val="green"/>
        </w:rPr>
        <w:t>spur recruitment</w:t>
      </w:r>
      <w:r w:rsidRPr="005B060B">
        <w:rPr>
          <w:rStyle w:val="StyleUnderline"/>
        </w:rPr>
        <w:t xml:space="preserve"> in growing industries, </w:t>
      </w:r>
      <w:r w:rsidRPr="00895F20">
        <w:rPr>
          <w:rStyle w:val="StyleUnderline"/>
          <w:highlight w:val="green"/>
        </w:rPr>
        <w:t>and bank goodwill</w:t>
      </w:r>
      <w:r w:rsidRPr="005B060B">
        <w:rPr>
          <w:rStyle w:val="StyleUnderline"/>
        </w:rPr>
        <w:t xml:space="preserve"> with both union members and the public at large.</w:t>
      </w:r>
      <w:r>
        <w:rPr>
          <w:rStyle w:val="StyleUnderline"/>
        </w:rPr>
        <w:t xml:space="preserve"> </w:t>
      </w:r>
      <w:r w:rsidRPr="005B060B">
        <w:rPr>
          <w:sz w:val="16"/>
        </w:rPr>
        <w:t xml:space="preserve">But it wasn’t always this way. As recently as the 1990s, the movement’s official position was, as Medina put it, “anti-immigrant or at least anti-undocumented immigrant.” And nobody had a better seat for its long shift in attitude than Medina. From Hawks To Doves After legally immigrating from Mexico as a child, Medina began his career picking crops in California. Starting as a teenager, he became active with Cesar Chavez’s United Farm Workers of America, moving up the ranks over a multi-year strike and boycott campaign against grape growers to unionize their workers. As part of his efforts to pry concessions from the agricultural industry, Chavez took a hardline position against illegal immigration, which he viewed as an endless source of scab labor. At one point, the UFW deployed members to form a “wet line” along border crossings in order to harass incoming workers. Lou Dobbs, who covered Chavez as a young journalist, would later cite the campaign as a key experience in crafting his populist, anti-immigration worldview. Medina told TPM that the UFW faced a difficult dynamic in that the vast majority of its members were legal immigrants at the time, creating natural tensions with undocumented workers who they viewed as strikebreakers. “The growers exploited the misery of one group against the misery of the other,” he said. Medina soon would confront an industry facing the opposite challenge. After parting ways with Chavez and the UFW, Medina joined the SEIU in 1986 and worked on Justice for Janitors, a campaign aimed at organizing custodial workers in Los Angeles and San Diego. And unlike the grape growers, a much higher proportion had immigrated to the country illegally. “The vast majority of them were undocumented, but boy, they were just as tough and willing to fight and courageous as any other set of workers,” Medina said. “But the situation was a huge problem, because you had to deal with the question on a regular basis of what happens if people get raided, arrested, and deported.” As the SEIU encountered similar challenges in many of its fastest growing industries, such as home health-care work, Medina agitated to revise labor’s longtime stance against undocumented workers. The momentum carried over to the </w:t>
      </w:r>
      <w:r w:rsidRPr="005B060B">
        <w:rPr>
          <w:rStyle w:val="StyleUnderline"/>
        </w:rPr>
        <w:t>AFL-CIO, which adopted a new position in 2000 calling for blanket amnesty for undocumented immigrants and condemning immigration raids against organizing workers.</w:t>
      </w:r>
      <w:r>
        <w:rPr>
          <w:rStyle w:val="StyleUnderline"/>
        </w:rPr>
        <w:t xml:space="preserve"> </w:t>
      </w:r>
      <w:r w:rsidRPr="005B060B">
        <w:rPr>
          <w:sz w:val="16"/>
        </w:rPr>
        <w:t xml:space="preserve">For supporters of greater restrictions on immigration, like the Center for Immigration Studies’ Mark Krikorian, labor’s defection was a frustrating loss. “It’s not just that unions are looking for more warm bodies to recruit, they’ve undergone a basic cultural change at the top to become culturally leftist in ways they weren’t before,” Krikorian said. “Americans have pretty much given up on organized labor, so organized labor is giving up on Americans.” </w:t>
      </w:r>
      <w:r w:rsidRPr="005B060B">
        <w:rPr>
          <w:rStyle w:val="StyleUnderline"/>
        </w:rPr>
        <w:t>The AFL-CIO’s support helped boost momentum for reform during the last decade, but getting to a bill still proved a bridge too far</w:t>
      </w:r>
      <w:r w:rsidRPr="005B060B">
        <w:rPr>
          <w:sz w:val="16"/>
        </w:rPr>
        <w:t xml:space="preserve">. While Bush championed immigration reform in his second term, his plan was centered on a temporary guest worker program aimed at providing agriculture with a steady supply of seasonal labor. When the Senate made its final push at a comprehensive deal in 2007, the AFL-CIO opposed the bill, claiming business would use the guest worker program to undercut unions and that the path to citizenship for existing undocumented immigrants was too difficult. The SEIU, which had recently broken off from the AFL-CIO and whose membership included a much higher proportion of immigrant labor, decided to back the bill despite its own reservations. But in the end it fell well short of the 60 votes needed to break a filibuster, thanks to opposition not only from conservative Republicans, but from pro-labor Democrats like Sherrod Brown (D-OH) and Tom Harkin (D-IA). What The Future Holds While victory in 2013 is far from certain, labor leaders believe conditions have improved significantly since their disappointing 2007 effort. For one thing, Republicans acknowledge they’re on defense this time around in a way that was not true during past reform efforts. It was easier for GOP lawmakers to minimize the role of Latino voters in their 2006 midterm losses, which most blamed on Iraq, and their role in Obama’s 2008 blowout, which many dismissed as Bush fatigue. But the 2012 results, in which Obama racked up record margins and turnout among Latinos around the country despite a sagging economy and mediocre approval ratings, are much harder to ignore. “I think many of the politicians were saying, ‘You know, we keep hearing about this Latino giant and it’s sort of a myth,'” Medina said. “But the reality finally hit home on November 6.” For another, the same industry groups that backed a bill in 2007 are likely to be less patient with Republicans this time around. Farmers around the country reported huge crop losses in 2012 thanks to immigration crackdowns that pushed away seasonal workers, especially in states like Alabama that passed their own hardline legislation. Labor will inevitably butt heads with business groups like the Chamber of Commerce over how to deal with these shortages, which unions believe should be addressed by an independent commission instead of a guest worker program that ties workers to one employer. But the increased urgency should help pressure pro-business Republicans into a final deal, even if its provisions don’t perfectly match labor’s demands. </w:t>
      </w:r>
      <w:proofErr w:type="spellStart"/>
      <w:r w:rsidRPr="005B060B">
        <w:rPr>
          <w:sz w:val="16"/>
        </w:rPr>
        <w:t>AvendaÃ±o</w:t>
      </w:r>
      <w:proofErr w:type="spellEnd"/>
      <w:r w:rsidRPr="005B060B">
        <w:rPr>
          <w:sz w:val="16"/>
        </w:rPr>
        <w:t xml:space="preserve"> and other labor experts caution not to expect a dramatic reversal of fortune in terms of union recruiting once a bill passes. Most of the same factors fueling labor’s decline will remain in place and undocumented workers are plenty engaged in organizing already, not only through unions but through worker advocacy groups like Domestic Workers United. “We’re not fixing all of the conditions keeping workers from organizing,”</w:t>
      </w:r>
      <w:proofErr w:type="spellStart"/>
      <w:r w:rsidRPr="005B060B">
        <w:rPr>
          <w:sz w:val="16"/>
        </w:rPr>
        <w:t>AvendaÃ±o</w:t>
      </w:r>
      <w:proofErr w:type="spellEnd"/>
      <w:r w:rsidRPr="005B060B">
        <w:rPr>
          <w:sz w:val="16"/>
        </w:rPr>
        <w:t xml:space="preserve"> said. “It’s a step towards restoring the economy and giving workers a more fair shot.” But according to Ruth Milkman, a sociologist at CUNY who researches labor and immigration, </w:t>
      </w:r>
      <w:r w:rsidRPr="00895F20">
        <w:rPr>
          <w:rStyle w:val="StyleUnderline"/>
          <w:highlight w:val="green"/>
        </w:rPr>
        <w:t>the emphasis on passing a bill does point toward an emerging focus on low wage workers</w:t>
      </w:r>
      <w:r w:rsidRPr="005B060B">
        <w:rPr>
          <w:rStyle w:val="StyleUnderline"/>
        </w:rPr>
        <w:t xml:space="preserve"> that’s increasingly defining </w:t>
      </w:r>
      <w:r w:rsidRPr="00895F20">
        <w:rPr>
          <w:rStyle w:val="StyleUnderline"/>
          <w:highlight w:val="green"/>
        </w:rPr>
        <w:t>the movement</w:t>
      </w:r>
      <w:r w:rsidRPr="005B060B">
        <w:rPr>
          <w:sz w:val="16"/>
        </w:rPr>
        <w:t>. It’s not just because immigrant-heavy jobs like janitors and nurses assistants are growing the fastest</w:t>
      </w:r>
      <w:r w:rsidRPr="005B060B">
        <w:rPr>
          <w:rStyle w:val="StyleUnderline"/>
        </w:rPr>
        <w:t xml:space="preserve">. By stressing their struggles working in typically low wage jobs, the SEIU and AFL-CIO </w:t>
      </w:r>
      <w:r w:rsidRPr="00895F20">
        <w:rPr>
          <w:rStyle w:val="StyleUnderline"/>
          <w:highlight w:val="green"/>
        </w:rPr>
        <w:t>may have a better shot at winning hearts and minds outside the movement</w:t>
      </w:r>
      <w:r w:rsidRPr="005B060B">
        <w:rPr>
          <w:rStyle w:val="StyleUnderline"/>
        </w:rPr>
        <w:t xml:space="preserve"> than they would by highlighting workers in industries with more generous wages and benefits.</w:t>
      </w:r>
      <w:r>
        <w:rPr>
          <w:rStyle w:val="StyleUnderline"/>
        </w:rPr>
        <w:t xml:space="preserve"> </w:t>
      </w:r>
      <w:r w:rsidRPr="005B060B">
        <w:rPr>
          <w:sz w:val="16"/>
        </w:rPr>
        <w:t xml:space="preserve">“In that sense, the moral high ground of the labor movement unionizing efforts is in the low wage workforce and that workforce is growing like crazy even as we have high unemployment,” Milkman said. “There are jobs doing home care for sick people, restaurant dishwashing, domestic work, all expanding. </w:t>
      </w:r>
      <w:r w:rsidRPr="00895F20">
        <w:rPr>
          <w:rStyle w:val="StyleUnderline"/>
          <w:highlight w:val="green"/>
        </w:rPr>
        <w:t>Their future is in that sector</w:t>
      </w:r>
      <w:r w:rsidRPr="005B060B">
        <w:rPr>
          <w:sz w:val="16"/>
        </w:rPr>
        <w:t xml:space="preserve"> — even if that doesn’t mean getting immigration reform will suddenly let them organize people.”</w:t>
      </w:r>
    </w:p>
    <w:p w14:paraId="58DB8DBE" w14:textId="77777777" w:rsidR="009E45A8" w:rsidRDefault="009E45A8" w:rsidP="009E45A8">
      <w:pPr>
        <w:pStyle w:val="Heading4"/>
      </w:pPr>
      <w:r>
        <w:t>Immigrants are good for labor unions – they bring expertise in organization</w:t>
      </w:r>
    </w:p>
    <w:p w14:paraId="2AD183B5" w14:textId="7C41F34A" w:rsidR="009E45A8" w:rsidRDefault="009E45A8" w:rsidP="009E45A8">
      <w:r w:rsidRPr="005B060B">
        <w:rPr>
          <w:rStyle w:val="Style13ptBold"/>
        </w:rPr>
        <w:t>González 11</w:t>
      </w:r>
      <w:r>
        <w:rPr>
          <w:rStyle w:val="Style13ptBold"/>
        </w:rPr>
        <w:t xml:space="preserve"> – </w:t>
      </w:r>
      <w:r w:rsidRPr="009E45A8">
        <w:t>Juan González</w:t>
      </w:r>
      <w:r>
        <w:t>,</w:t>
      </w:r>
      <w:r w:rsidRPr="009E45A8">
        <w:t xml:space="preserve"> interviewed By Anthony </w:t>
      </w:r>
      <w:proofErr w:type="spellStart"/>
      <w:r w:rsidRPr="009E45A8">
        <w:t>Arnove</w:t>
      </w:r>
      <w:proofErr w:type="spellEnd"/>
      <w:r w:rsidRPr="009E45A8">
        <w:t xml:space="preserve">, (Juan Gonzalez is a two-time winner of the George Polk Award for commentary and is former president of the National Association of Hispanic Journalists. He spoke with ISR editorial board member Anthony </w:t>
      </w:r>
      <w:proofErr w:type="spellStart"/>
      <w:r w:rsidRPr="009E45A8">
        <w:t>Arnove</w:t>
      </w:r>
      <w:proofErr w:type="spellEnd"/>
      <w:r w:rsidRPr="009E45A8">
        <w:t>), November 2011, "Latino immigrants and the labor movement", The International Socialist Review, https://isreview.org/issue/80/latino-immigrants-and-labor-movement, TJ-TD</w:t>
      </w:r>
    </w:p>
    <w:p w14:paraId="42B682F5" w14:textId="77777777" w:rsidR="009E45A8" w:rsidRPr="005B060B" w:rsidRDefault="009E45A8" w:rsidP="009E45A8">
      <w:pPr>
        <w:rPr>
          <w:rStyle w:val="StyleUnderline"/>
        </w:rPr>
      </w:pPr>
      <w:r w:rsidRPr="005B060B">
        <w:rPr>
          <w:sz w:val="16"/>
        </w:rPr>
        <w:t xml:space="preserve">COULD YOU talk about the important role immigrants are playing in the US labor movement? THE UNION that is probably best known for having many immigrant workers is the Service Employees International Union, the fastest-growing union in the United States. But I’ve often pointed out that </w:t>
      </w:r>
      <w:r w:rsidRPr="00895F20">
        <w:rPr>
          <w:rStyle w:val="StyleUnderline"/>
          <w:highlight w:val="green"/>
        </w:rPr>
        <w:t>many</w:t>
      </w:r>
      <w:r w:rsidRPr="005B060B">
        <w:rPr>
          <w:rStyle w:val="StyleUnderline"/>
        </w:rPr>
        <w:t xml:space="preserve"> of the </w:t>
      </w:r>
      <w:r w:rsidRPr="00895F20">
        <w:rPr>
          <w:rStyle w:val="StyleUnderline"/>
          <w:highlight w:val="green"/>
        </w:rPr>
        <w:t>activist Latinos</w:t>
      </w:r>
      <w:r w:rsidRPr="005B060B">
        <w:rPr>
          <w:rStyle w:val="StyleUnderline"/>
        </w:rPr>
        <w:t xml:space="preserve"> in their unions </w:t>
      </w:r>
      <w:r w:rsidRPr="00895F20">
        <w:rPr>
          <w:rStyle w:val="StyleUnderline"/>
          <w:highlight w:val="green"/>
        </w:rPr>
        <w:t>were not trained</w:t>
      </w:r>
      <w:r w:rsidRPr="005B060B">
        <w:rPr>
          <w:rStyle w:val="StyleUnderline"/>
        </w:rPr>
        <w:t xml:space="preserve"> and developed </w:t>
      </w:r>
      <w:r w:rsidRPr="00895F20">
        <w:rPr>
          <w:rStyle w:val="StyleUnderline"/>
          <w:highlight w:val="green"/>
        </w:rPr>
        <w:t>in this country</w:t>
      </w:r>
      <w:r w:rsidRPr="005B060B">
        <w:rPr>
          <w:rStyle w:val="StyleUnderline"/>
        </w:rPr>
        <w:t xml:space="preserve">. In fact, </w:t>
      </w:r>
      <w:r w:rsidRPr="00895F20">
        <w:rPr>
          <w:rStyle w:val="StyleUnderline"/>
          <w:highlight w:val="green"/>
        </w:rPr>
        <w:t>they are former</w:t>
      </w:r>
      <w:r w:rsidRPr="005B060B">
        <w:rPr>
          <w:rStyle w:val="StyleUnderline"/>
        </w:rPr>
        <w:t xml:space="preserve"> Salvadoran </w:t>
      </w:r>
      <w:r w:rsidRPr="00895F20">
        <w:rPr>
          <w:rStyle w:val="StyleUnderline"/>
          <w:highlight w:val="green"/>
        </w:rPr>
        <w:t>trade unionists</w:t>
      </w:r>
      <w:r w:rsidRPr="005B060B">
        <w:rPr>
          <w:rStyle w:val="StyleUnderline"/>
        </w:rPr>
        <w:t xml:space="preserve">, Colombian trade unionists, Dominican trade unionists, </w:t>
      </w:r>
      <w:r w:rsidRPr="00895F20">
        <w:rPr>
          <w:rStyle w:val="StyleUnderline"/>
          <w:highlight w:val="green"/>
        </w:rPr>
        <w:t>who came to this country and already had a certain political consciousness</w:t>
      </w:r>
      <w:r w:rsidRPr="005B060B">
        <w:rPr>
          <w:sz w:val="16"/>
        </w:rPr>
        <w:t xml:space="preserve"> when they came here. The campaigns of Justice for Janitors in California, SEIU Local 1199 here on the East Coast, the Immokalee Workers in Florida, a lot of the strongest labor struggles in the United States have occurred not just among immigrant workers, but among Latino workers whose leadership developed in the labor movements of Latin America. So, in that sense, the </w:t>
      </w:r>
      <w:r w:rsidRPr="00895F20">
        <w:rPr>
          <w:rStyle w:val="StyleUnderline"/>
          <w:highlight w:val="green"/>
        </w:rPr>
        <w:t>Latin Americans</w:t>
      </w:r>
      <w:r w:rsidRPr="005B060B">
        <w:rPr>
          <w:rStyle w:val="StyleUnderline"/>
        </w:rPr>
        <w:t xml:space="preserve"> have not only broken away in their home countries from US domination, increasingly they </w:t>
      </w:r>
      <w:r w:rsidRPr="00895F20">
        <w:rPr>
          <w:rStyle w:val="StyleUnderline"/>
          <w:highlight w:val="green"/>
        </w:rPr>
        <w:t>have come here and brought a new sense of class solidarity</w:t>
      </w:r>
      <w:r w:rsidRPr="005B060B">
        <w:rPr>
          <w:rStyle w:val="StyleUnderline"/>
        </w:rPr>
        <w:t xml:space="preserve"> and more imaginative tactics than a US labor movement that had become ossified and comfortable.</w:t>
      </w:r>
      <w:r>
        <w:rPr>
          <w:rStyle w:val="StyleUnderline"/>
        </w:rPr>
        <w:t xml:space="preserve"> </w:t>
      </w:r>
      <w:r w:rsidRPr="005B060B">
        <w:rPr>
          <w:sz w:val="16"/>
        </w:rPr>
        <w:t xml:space="preserve">The best of the Latin American movement has really sort of humbled the labor leadership of the United States. Now </w:t>
      </w:r>
      <w:r w:rsidRPr="005B060B">
        <w:rPr>
          <w:rStyle w:val="StyleUnderline"/>
        </w:rPr>
        <w:t xml:space="preserve">it </w:t>
      </w:r>
      <w:r w:rsidRPr="00895F20">
        <w:rPr>
          <w:rStyle w:val="StyleUnderline"/>
          <w:highlight w:val="green"/>
        </w:rPr>
        <w:t>has not reached the point that you have Latinos in top leadership positions</w:t>
      </w:r>
      <w:r w:rsidRPr="005B060B">
        <w:rPr>
          <w:rStyle w:val="StyleUnderline"/>
        </w:rPr>
        <w:t xml:space="preserve"> in the labor movement. That’s still an area where there has not been any serious breakthrough. </w:t>
      </w:r>
      <w:r w:rsidRPr="00895F20">
        <w:rPr>
          <w:rStyle w:val="StyleUnderline"/>
          <w:highlight w:val="green"/>
        </w:rPr>
        <w:t>But it’s coming</w:t>
      </w:r>
      <w:r w:rsidRPr="005B060B">
        <w:rPr>
          <w:rStyle w:val="StyleUnderline"/>
        </w:rPr>
        <w:t>. I think that’s good for the labor movement because in so many places now, the most difficult work is being done by immigrant workers.</w:t>
      </w:r>
      <w:r>
        <w:rPr>
          <w:rStyle w:val="StyleUnderline"/>
        </w:rPr>
        <w:t xml:space="preserve"> </w:t>
      </w:r>
      <w:r w:rsidRPr="005B060B">
        <w:rPr>
          <w:sz w:val="16"/>
        </w:rPr>
        <w:t xml:space="preserve">I remember one time I reported on a waste processing plant in Brooklyn. The workers there, about 200 to 300 workers, had been on strike for several weeks. I went out there one day to Williamsburg to interview the workers and I found out, first of all, none of them spoke any English. Second, I discovered that they were striking not only against the company, but also against their union. Their union was a non-AFL union that had a sweetheart deal with the ownership of the factory and was not doing anything for them. So despite the opposition of the union, despite the fact they spoke no English, despite the fact that the company was willing to fire them all, they were all out on strike. So I started interviewing the workers. And I asked them, “Who is your leader?” They finally pointed out one guy to me. Now the workers in this plant were from Ecuador and Peru. There were no Dominicans, there were no Puerto Ricans, and there were no Mexicans. But their leader was a Colombian. When I began to talk to him, I realized he was a very skilled organizer. I asked him, “How long have you been in this country?” He said, “Ten years.” I said, “What did you do when you were in Colombia?” He said he was a mechanic for Occidental Petroleum at a petroleum refinery. He was a skilled worker at what must have been one of the best paying labor jobs in Colombia. He just happened to have landed in this country and found an unskilled job in a trash recycling plant. And then he told me, “The reason we’re all out on strike against our union and the company is because we had three workers killed this year in this plant. I can’t tell you how many have lost fingers and hands, and no one is doing anything about it.” And I asked him, “Three workers killed? Why have there been no news reports of that?” He told me they were in three separate accidents and I could verify it. So when I got back to the office, I called the Occupational Safety and Health Administration (OSHA) to see if they had any reports. Sure enough, OSHA had three separate reports in the past year of accidents in that plant in which workers had been killed. How is it possible that in one little plant in Williamsburg, three people are killed and no one reports it? And nothing was being done by either their union or their company? So I wrote a column on it. It turned out that New York City, the administration of Mayor Rudolph Giuliani, had a $26 million contract with the company to recycle all the household trash of the Bronx in Williamsburg. Only then was some attention given to this strike and the conditions that caused it. </w:t>
      </w:r>
      <w:r w:rsidRPr="00895F20">
        <w:rPr>
          <w:rStyle w:val="StyleUnderline"/>
          <w:highlight w:val="green"/>
        </w:rPr>
        <w:t>These struggles are occurring every day, and it’s immigrant workers who are leading these fights</w:t>
      </w:r>
      <w:r w:rsidRPr="005B060B">
        <w:rPr>
          <w:rStyle w:val="StyleUnderline"/>
        </w:rPr>
        <w:t>. They never get any attention. No one even understands how politically aware these workers are, their level of consciousness. I think that’s going to continue to grow</w:t>
      </w:r>
      <w:r w:rsidRPr="005B060B">
        <w:rPr>
          <w:sz w:val="16"/>
        </w:rPr>
        <w:t xml:space="preserve">, and I think that the effect will be felt not right away, not next year, but ten years from now, fifteen years from now. </w:t>
      </w:r>
      <w:r w:rsidRPr="00895F20">
        <w:rPr>
          <w:rStyle w:val="StyleUnderline"/>
          <w:highlight w:val="green"/>
        </w:rPr>
        <w:t>You’ll see the effect in</w:t>
      </w:r>
      <w:r w:rsidRPr="005B060B">
        <w:rPr>
          <w:rStyle w:val="StyleUnderline"/>
        </w:rPr>
        <w:t xml:space="preserve"> what happens in </w:t>
      </w:r>
      <w:r w:rsidRPr="00895F20">
        <w:rPr>
          <w:rStyle w:val="StyleUnderline"/>
          <w:highlight w:val="green"/>
        </w:rPr>
        <w:t>the</w:t>
      </w:r>
      <w:r w:rsidRPr="005B060B">
        <w:rPr>
          <w:rStyle w:val="StyleUnderline"/>
        </w:rPr>
        <w:t xml:space="preserve"> overall </w:t>
      </w:r>
      <w:r w:rsidRPr="00895F20">
        <w:rPr>
          <w:rStyle w:val="StyleUnderline"/>
          <w:highlight w:val="green"/>
        </w:rPr>
        <w:t>direction of the labor movement</w:t>
      </w:r>
      <w:r w:rsidRPr="005B060B">
        <w:rPr>
          <w:rStyle w:val="StyleUnderline"/>
        </w:rPr>
        <w:t xml:space="preserve">. All these </w:t>
      </w:r>
      <w:r w:rsidRPr="00895F20">
        <w:rPr>
          <w:rStyle w:val="StyleUnderline"/>
          <w:highlight w:val="green"/>
        </w:rPr>
        <w:t>people will become more seasoned</w:t>
      </w:r>
      <w:r w:rsidRPr="005B060B">
        <w:rPr>
          <w:rStyle w:val="StyleUnderline"/>
        </w:rPr>
        <w:t xml:space="preserve"> and more able to exercise better leadership.</w:t>
      </w:r>
    </w:p>
    <w:p w14:paraId="6ECAC06D" w14:textId="77777777" w:rsidR="009E45A8" w:rsidRDefault="009E45A8" w:rsidP="009E45A8">
      <w:pPr>
        <w:pStyle w:val="Heading4"/>
      </w:pPr>
      <w:r>
        <w:t>Immigrants join unions – unions are recruiting now</w:t>
      </w:r>
    </w:p>
    <w:p w14:paraId="7345041D" w14:textId="5AC197B2" w:rsidR="009E45A8" w:rsidRPr="009E45A8" w:rsidRDefault="009E45A8" w:rsidP="009E45A8">
      <w:proofErr w:type="spellStart"/>
      <w:r w:rsidRPr="009E45A8">
        <w:rPr>
          <w:rStyle w:val="Style13ptBold"/>
        </w:rPr>
        <w:t>Guidi</w:t>
      </w:r>
      <w:proofErr w:type="spellEnd"/>
      <w:r w:rsidRPr="009E45A8">
        <w:rPr>
          <w:rStyle w:val="Style13ptBold"/>
        </w:rPr>
        <w:t xml:space="preserve"> 17 – </w:t>
      </w:r>
      <w:proofErr w:type="spellStart"/>
      <w:r w:rsidRPr="009E45A8">
        <w:t>Ruxandra</w:t>
      </w:r>
      <w:proofErr w:type="spellEnd"/>
      <w:r w:rsidRPr="009E45A8">
        <w:t xml:space="preserve"> </w:t>
      </w:r>
      <w:proofErr w:type="spellStart"/>
      <w:r w:rsidRPr="009E45A8">
        <w:t>Guidi</w:t>
      </w:r>
      <w:proofErr w:type="spellEnd"/>
      <w:r w:rsidRPr="009E45A8">
        <w:t>, (</w:t>
      </w:r>
      <w:proofErr w:type="spellStart"/>
      <w:r w:rsidRPr="009E45A8">
        <w:t>Ruxandra</w:t>
      </w:r>
      <w:proofErr w:type="spellEnd"/>
      <w:r w:rsidRPr="009E45A8">
        <w:t xml:space="preserve"> </w:t>
      </w:r>
      <w:proofErr w:type="spellStart"/>
      <w:r w:rsidRPr="009E45A8">
        <w:t>Guidi</w:t>
      </w:r>
      <w:proofErr w:type="spellEnd"/>
      <w:r w:rsidRPr="009E45A8">
        <w:t xml:space="preserve"> is a recipient of Johns Hopkins University’s International Reporting Project (IRP) Fellowship), 5-25-2017, "How low-wage immigrant workers are reviving unions", High Country News, https://www.hcn.org/articles/letter-from-california-how-immigrant-low-wage-workers-are-reviving-unions, TJ-TD</w:t>
      </w:r>
    </w:p>
    <w:p w14:paraId="39BBC9BE" w14:textId="77777777" w:rsidR="009E45A8" w:rsidRDefault="009E45A8" w:rsidP="009E45A8">
      <w:pPr>
        <w:rPr>
          <w:sz w:val="16"/>
        </w:rPr>
      </w:pPr>
    </w:p>
    <w:p w14:paraId="74374594" w14:textId="77777777" w:rsidR="009E45A8" w:rsidRDefault="009E45A8" w:rsidP="009E45A8">
      <w:pPr>
        <w:rPr>
          <w:sz w:val="16"/>
        </w:rPr>
      </w:pPr>
      <w:r w:rsidRPr="005B060B">
        <w:rPr>
          <w:sz w:val="16"/>
        </w:rPr>
        <w:t xml:space="preserve">On May 1, 2007, an estimated 35,000 protesters gathered for a peaceful demonstration in Los Angeles’ MacArthur Park. Advocacy groups around the country designated the date “A Day Without an Immigrant.” Through a general strike, advocates called for immigration reform and protested legislation designed to beef up border security and the U.S. immigration detention system. The legislation failed in the Senate, but the May Day tradition stuck, and for the past decade, A Day Without an Immigrant has been marked by a weekday protest in Los Angeles. Many of LA’s workers are immigrants, and they are increasingly organized, so this year’s walkout became yet another public condemnation of President Donald Trump and his immigration policies. Around City Hall, street peddlers sold T-shirts featuring the president’s angry, pouty mug. Seeing the high numbers of “resistance” protesters of earlier marches, organizers had hoped the May Day protests would draw more than a hundred thousand people. However, only around 15,000 people showed up, the product perhaps of “resistance fatigue.” Still, the </w:t>
      </w:r>
      <w:r w:rsidRPr="00895F20">
        <w:rPr>
          <w:rStyle w:val="StyleUnderline"/>
          <w:highlight w:val="green"/>
        </w:rPr>
        <w:t>protests were a demonstration of a movement that has been building slowly</w:t>
      </w:r>
      <w:r w:rsidRPr="00206991">
        <w:rPr>
          <w:rStyle w:val="StyleUnderline"/>
        </w:rPr>
        <w:t xml:space="preserve"> over the years and is likely to remain a major force in California — a contingent of laborers born of an earlier farmers’ movement, but growing into </w:t>
      </w:r>
      <w:r w:rsidRPr="00895F20">
        <w:rPr>
          <w:rStyle w:val="StyleUnderline"/>
          <w:highlight w:val="green"/>
        </w:rPr>
        <w:t>a</w:t>
      </w:r>
      <w:r w:rsidRPr="00206991">
        <w:rPr>
          <w:rStyle w:val="StyleUnderline"/>
        </w:rPr>
        <w:t xml:space="preserve"> broader </w:t>
      </w:r>
      <w:r w:rsidRPr="00895F20">
        <w:rPr>
          <w:rStyle w:val="StyleUnderline"/>
          <w:highlight w:val="green"/>
        </w:rPr>
        <w:t>coalition as immigrant workers find their way into other fields</w:t>
      </w:r>
      <w:r w:rsidRPr="005B060B">
        <w:rPr>
          <w:sz w:val="16"/>
        </w:rPr>
        <w:t xml:space="preserve">. “We know what it’s like to work hard — we are construction workers, janitors, caretakers, cooks,” </w:t>
      </w:r>
      <w:proofErr w:type="spellStart"/>
      <w:r w:rsidRPr="005B060B">
        <w:rPr>
          <w:sz w:val="16"/>
        </w:rPr>
        <w:t>María</w:t>
      </w:r>
      <w:proofErr w:type="spellEnd"/>
      <w:r w:rsidRPr="005B060B">
        <w:rPr>
          <w:sz w:val="16"/>
        </w:rPr>
        <w:t xml:space="preserve"> Elena </w:t>
      </w:r>
      <w:proofErr w:type="spellStart"/>
      <w:r w:rsidRPr="005B060B">
        <w:rPr>
          <w:sz w:val="16"/>
        </w:rPr>
        <w:t>Durazo</w:t>
      </w:r>
      <w:proofErr w:type="spellEnd"/>
      <w:r w:rsidRPr="005B060B">
        <w:rPr>
          <w:sz w:val="16"/>
        </w:rPr>
        <w:t xml:space="preserve">, a former top leader at the </w:t>
      </w:r>
      <w:proofErr w:type="spellStart"/>
      <w:r w:rsidRPr="005B060B">
        <w:rPr>
          <w:sz w:val="16"/>
        </w:rPr>
        <w:t>the</w:t>
      </w:r>
      <w:proofErr w:type="spellEnd"/>
      <w:r w:rsidRPr="005B060B">
        <w:rPr>
          <w:sz w:val="16"/>
        </w:rPr>
        <w:t xml:space="preserve"> Hotel Employees and Restaurant Employees Union and the LA AFL-CIO, a county’s civil liberties union, told a crowd in front of LA City Hall after the rally. The daughter of Mexican farm workers, </w:t>
      </w:r>
      <w:proofErr w:type="spellStart"/>
      <w:r w:rsidRPr="005B060B">
        <w:rPr>
          <w:sz w:val="16"/>
        </w:rPr>
        <w:t>Durazo</w:t>
      </w:r>
      <w:proofErr w:type="spellEnd"/>
      <w:r w:rsidRPr="005B060B">
        <w:rPr>
          <w:sz w:val="16"/>
        </w:rPr>
        <w:t xml:space="preserve"> has played a major role in growing the union’s Latino base while advocating for immigrant rights. “Trump has referred to many of us as bad hombres,” she said. “Well, now he’ll get to know some angry women, too. Because we’ll be his worst nightmare.” She translated her own words into Spanish, to excited applause. </w:t>
      </w:r>
      <w:r w:rsidRPr="00206991">
        <w:rPr>
          <w:rStyle w:val="StyleUnderline"/>
        </w:rPr>
        <w:t>One of the nation’s largest labor federations, the LA AFL-CIO represents more than 800,000 workers in most of the industries that power this city</w:t>
      </w:r>
      <w:r w:rsidRPr="005B060B">
        <w:rPr>
          <w:sz w:val="16"/>
        </w:rPr>
        <w:t xml:space="preserve"> – from entertainment to construction, health care and education. But Los Angeles isn’t what it was in 1885, when cigar-makers, tailors and bakers first began to organize. Today, </w:t>
      </w:r>
      <w:r w:rsidRPr="00895F20">
        <w:rPr>
          <w:rStyle w:val="StyleUnderline"/>
          <w:highlight w:val="green"/>
        </w:rPr>
        <w:t xml:space="preserve">immigrants comprise </w:t>
      </w:r>
      <w:r w:rsidRPr="0050750C">
        <w:rPr>
          <w:rStyle w:val="StyleUnderline"/>
        </w:rPr>
        <w:t xml:space="preserve">an estimated </w:t>
      </w:r>
      <w:r w:rsidRPr="00895F20">
        <w:rPr>
          <w:rStyle w:val="StyleUnderline"/>
          <w:highlight w:val="green"/>
        </w:rPr>
        <w:t>35 percent of the local population</w:t>
      </w:r>
      <w:r w:rsidRPr="005B060B">
        <w:rPr>
          <w:sz w:val="16"/>
        </w:rPr>
        <w:t xml:space="preserve">. They enjoy greater upward economic mobility than they did two or three decades ago and can be found in a wide array of professional fields, as well as retail, manufacturing and construction. </w:t>
      </w:r>
      <w:r w:rsidRPr="00206991">
        <w:rPr>
          <w:rStyle w:val="StyleUnderline"/>
        </w:rPr>
        <w:t>Still, working-class or undocumented immigrants</w:t>
      </w:r>
      <w:r w:rsidRPr="005B060B">
        <w:rPr>
          <w:sz w:val="16"/>
        </w:rPr>
        <w:t xml:space="preserve"> are the ones doing the most difficult jobs. Lower-paid employees, such as fast-food workers, taxi drivers, hotel janitors and retail clerks have grown in numbers. And in a city like LA, they’re also growing in organizing power. Following a successful campaign to raise the minimum wage for hotel workers, </w:t>
      </w:r>
      <w:proofErr w:type="spellStart"/>
      <w:r w:rsidRPr="005B060B">
        <w:rPr>
          <w:sz w:val="16"/>
        </w:rPr>
        <w:t>Durazo</w:t>
      </w:r>
      <w:proofErr w:type="spellEnd"/>
      <w:r w:rsidRPr="005B060B">
        <w:rPr>
          <w:sz w:val="16"/>
        </w:rPr>
        <w:t xml:space="preserve"> recently announced her run for the state Senate. She credits Trump’s anti-immigrant rhetoric with pushing her into electoral politics. “I think things are changing in this country,” she told the LA Times. “Obviously the Trump administration is doing things I consider very bad.” </w:t>
      </w:r>
      <w:proofErr w:type="spellStart"/>
      <w:r w:rsidRPr="005B060B">
        <w:rPr>
          <w:rStyle w:val="StyleUnderline"/>
        </w:rPr>
        <w:t>Durazo’s</w:t>
      </w:r>
      <w:proofErr w:type="spellEnd"/>
      <w:r w:rsidRPr="005B060B">
        <w:rPr>
          <w:rStyle w:val="StyleUnderline"/>
        </w:rPr>
        <w:t xml:space="preserve"> potential bid for Congress reflects a desire to fuse together labor, community organizing and political power in California, an arena that’s increasingly dominated by progressive Latinos</w:t>
      </w:r>
      <w:r w:rsidRPr="005B060B">
        <w:rPr>
          <w:sz w:val="16"/>
        </w:rPr>
        <w:t xml:space="preserve">. Unions today represent only 11 percent of workers in the U.S. In an effort to reinvent themselves, </w:t>
      </w:r>
      <w:r w:rsidRPr="00895F20">
        <w:rPr>
          <w:rStyle w:val="StyleUnderline"/>
          <w:highlight w:val="green"/>
        </w:rPr>
        <w:t xml:space="preserve">unions have had to reach out to </w:t>
      </w:r>
      <w:r w:rsidRPr="0050750C">
        <w:rPr>
          <w:rStyle w:val="StyleUnderline"/>
        </w:rPr>
        <w:t xml:space="preserve">so-called </w:t>
      </w:r>
      <w:r w:rsidRPr="00895F20">
        <w:rPr>
          <w:rStyle w:val="StyleUnderline"/>
          <w:highlight w:val="green"/>
        </w:rPr>
        <w:t>“alt-labor” — service workers</w:t>
      </w:r>
      <w:r w:rsidRPr="005B060B">
        <w:rPr>
          <w:rStyle w:val="StyleUnderline"/>
        </w:rPr>
        <w:t xml:space="preserve"> in restaurants, domestic work, farms and retail, among others — through foundation-funded worker centers and community organizations</w:t>
      </w:r>
      <w:r w:rsidRPr="005B060B">
        <w:rPr>
          <w:sz w:val="16"/>
        </w:rPr>
        <w:t xml:space="preserve">. These days, LA is an epicenter for smaller co-ops organized by trade, geographic area or cultural or racial identity. Typically governed by the workers themselves — and with money from foundations or big national unions like AFL-CIO — co-ops are defined by collective decision-making their and the needs of the particular industry they represent. From the Black Workers Center to the Clean Carwash Campaign, </w:t>
      </w:r>
      <w:r w:rsidRPr="005B060B">
        <w:rPr>
          <w:rStyle w:val="StyleUnderline"/>
        </w:rPr>
        <w:t xml:space="preserve">worker centers are redefining labor rights around the city. </w:t>
      </w:r>
      <w:r w:rsidRPr="00895F20">
        <w:rPr>
          <w:rStyle w:val="StyleUnderline"/>
          <w:highlight w:val="green"/>
        </w:rPr>
        <w:t xml:space="preserve">The alt-labor movement upsets a </w:t>
      </w:r>
      <w:r w:rsidRPr="0050750C">
        <w:rPr>
          <w:rStyle w:val="StyleUnderline"/>
        </w:rPr>
        <w:t xml:space="preserve">prevailing </w:t>
      </w:r>
      <w:r w:rsidRPr="00895F20">
        <w:rPr>
          <w:rStyle w:val="StyleUnderline"/>
          <w:highlight w:val="green"/>
        </w:rPr>
        <w:t>myth that “immigrant workers could not be organized</w:t>
      </w:r>
      <w:r w:rsidRPr="005B060B">
        <w:rPr>
          <w:rStyle w:val="StyleUnderline"/>
        </w:rPr>
        <w:t>, because of the insecure nature of their employment, their language and culture</w:t>
      </w:r>
      <w:r w:rsidRPr="005B060B">
        <w:rPr>
          <w:sz w:val="16"/>
        </w:rPr>
        <w:t xml:space="preserve">,” said Kent Wong, director of the UCLA Labor Center. “But over the past few years, </w:t>
      </w:r>
      <w:r w:rsidRPr="00895F20">
        <w:rPr>
          <w:rStyle w:val="StyleUnderline"/>
          <w:highlight w:val="green"/>
        </w:rPr>
        <w:t>we have seen broader labor and community alliances — that’s how were able to win</w:t>
      </w:r>
      <w:r w:rsidRPr="005B060B">
        <w:rPr>
          <w:rStyle w:val="StyleUnderline"/>
        </w:rPr>
        <w:t xml:space="preserve"> the </w:t>
      </w:r>
      <w:r w:rsidRPr="00895F20">
        <w:rPr>
          <w:rStyle w:val="StyleUnderline"/>
          <w:highlight w:val="green"/>
        </w:rPr>
        <w:t>minimum wage</w:t>
      </w:r>
      <w:r w:rsidRPr="005B060B">
        <w:rPr>
          <w:rStyle w:val="StyleUnderline"/>
        </w:rPr>
        <w:t xml:space="preserve"> fight</w:t>
      </w:r>
      <w:r w:rsidRPr="005B060B">
        <w:rPr>
          <w:sz w:val="16"/>
        </w:rPr>
        <w:t>.” An estimated 800,000 minimum wage workers stand to benefit from the $15 wage by 2020. “</w:t>
      </w:r>
      <w:r w:rsidRPr="00895F20">
        <w:rPr>
          <w:rStyle w:val="StyleUnderline"/>
          <w:highlight w:val="green"/>
        </w:rPr>
        <w:t>We have the largest concentration of immigrant workers</w:t>
      </w:r>
      <w:r w:rsidRPr="005B060B">
        <w:rPr>
          <w:rStyle w:val="StyleUnderline"/>
        </w:rPr>
        <w:t xml:space="preserve"> in the country,” Wong said. “</w:t>
      </w:r>
      <w:r w:rsidRPr="00895F20">
        <w:rPr>
          <w:rStyle w:val="StyleUnderline"/>
          <w:highlight w:val="green"/>
        </w:rPr>
        <w:t>And now they are running some of the most successful organizing campaigns</w:t>
      </w:r>
      <w:r w:rsidRPr="005B060B">
        <w:rPr>
          <w:rStyle w:val="StyleUnderline"/>
        </w:rPr>
        <w:t xml:space="preserve"> out of LA.</w:t>
      </w:r>
      <w:r w:rsidRPr="005B060B">
        <w:rPr>
          <w:sz w:val="16"/>
        </w:rPr>
        <w:t xml:space="preserve">” Alt-workers are here to stay: According to the Bureau of Labor Statistics, more than 100 million people in America work in service industries, and one out of 10 workers is self-employed. In this pro-big business Trump era, California may be the litmus test for how to mobilize a new generation of entrepreneurial and immigrant workers into a lasting and progressive political force. </w:t>
      </w:r>
      <w:r w:rsidRPr="005B060B">
        <w:rPr>
          <w:rStyle w:val="StyleUnderline"/>
        </w:rPr>
        <w:t>At the Day Without an Immigrant rally, workers from unions big and small skipped their shifts and held banners on behalf of their groups, marching three miles under the hot sun</w:t>
      </w:r>
      <w:r w:rsidRPr="005B060B">
        <w:rPr>
          <w:sz w:val="16"/>
        </w:rPr>
        <w:t>. Rafael Gómez stood behind his cart selling fresh fruit to passersby nonstop. This wasn’t his typical place of business, he said, but he knew there was much more to be made here on this day, only a block away from LA City Hall along the protesters’ route. “Not long ago, street food vendors were illegal in this city and we would get fined all the time,” Gómez said. “In the future, I’d like to see us form a union of our own. But for now, I have to pursue all the work I can get. And it doesn’t get better than a day like today.”</w:t>
      </w:r>
    </w:p>
    <w:p w14:paraId="07752A84" w14:textId="77777777" w:rsidR="009E45A8" w:rsidRDefault="009E45A8" w:rsidP="009E45A8"/>
    <w:p w14:paraId="34ECC539" w14:textId="77777777" w:rsidR="009E45A8" w:rsidRDefault="009E45A8" w:rsidP="009E45A8">
      <w:pPr>
        <w:pStyle w:val="Heading4"/>
      </w:pPr>
      <w:r>
        <w:t>Immigrants are good for unions --- provides recruitment and a political goal --- and the perception of higher wages increases enrollment</w:t>
      </w:r>
    </w:p>
    <w:p w14:paraId="7A56E92E" w14:textId="77777777" w:rsidR="009E45A8" w:rsidRDefault="009E45A8" w:rsidP="009E45A8">
      <w:r>
        <w:t xml:space="preserve">Ted </w:t>
      </w:r>
      <w:proofErr w:type="spellStart"/>
      <w:r w:rsidRPr="00A5525E">
        <w:rPr>
          <w:rStyle w:val="Style13ptBold"/>
        </w:rPr>
        <w:t>Hesson</w:t>
      </w:r>
      <w:proofErr w:type="spellEnd"/>
      <w:r w:rsidRPr="00A5525E">
        <w:rPr>
          <w:rStyle w:val="Style13ptBold"/>
        </w:rPr>
        <w:t xml:space="preserve"> 13</w:t>
      </w:r>
      <w:r>
        <w:t xml:space="preserve">, (Ted </w:t>
      </w:r>
      <w:proofErr w:type="spellStart"/>
      <w:r>
        <w:t>Hesson</w:t>
      </w:r>
      <w:proofErr w:type="spellEnd"/>
      <w:r>
        <w:t xml:space="preserve"> is an employment and immigration reporter with POLITICO Pro and the author of the “Morning Shift” newsletter.), 1-23-2013, "Where Do Unions Stand on Immigration Reform?", ABC News, https://abcnews.go.com/ABC_Univision/Politics/unions-stand-immigration-reform/story?id=18288148, TJ-TD</w:t>
      </w:r>
    </w:p>
    <w:p w14:paraId="733C82DE" w14:textId="77777777" w:rsidR="009E45A8" w:rsidRPr="005B060B" w:rsidRDefault="009E45A8" w:rsidP="009E45A8"/>
    <w:p w14:paraId="737573E9" w14:textId="77777777" w:rsidR="009E45A8" w:rsidRDefault="009E45A8" w:rsidP="009E45A8">
      <w:pPr>
        <w:rPr>
          <w:sz w:val="16"/>
        </w:rPr>
      </w:pPr>
      <w:r w:rsidRPr="005B060B">
        <w:rPr>
          <w:sz w:val="16"/>
        </w:rPr>
        <w:t xml:space="preserve">For decades, </w:t>
      </w:r>
      <w:r w:rsidRPr="005B060B">
        <w:rPr>
          <w:rStyle w:val="StyleUnderline"/>
        </w:rPr>
        <w:t xml:space="preserve">the </w:t>
      </w:r>
      <w:r w:rsidRPr="00895F20">
        <w:rPr>
          <w:rStyle w:val="StyleUnderline"/>
          <w:highlight w:val="green"/>
        </w:rPr>
        <w:t>traditional logic has held that unions and migrant labor don't mix</w:t>
      </w:r>
      <w:r w:rsidRPr="00895F20">
        <w:rPr>
          <w:sz w:val="16"/>
          <w:highlight w:val="green"/>
        </w:rPr>
        <w:t>.</w:t>
      </w:r>
      <w:r w:rsidRPr="005B060B">
        <w:rPr>
          <w:sz w:val="16"/>
        </w:rPr>
        <w:t xml:space="preserve"> Cesar Chavez, the Mexican American labor hero, opposed the use of undocumented immigrants as "scabs" and even had union members form a "wet line" at border crossings to intimidate Mexican workers crossing into the U.S. </w:t>
      </w:r>
      <w:r w:rsidRPr="005B060B">
        <w:rPr>
          <w:rStyle w:val="StyleUnderline"/>
        </w:rPr>
        <w:t xml:space="preserve">But there are indications that </w:t>
      </w:r>
      <w:r w:rsidRPr="00895F20">
        <w:rPr>
          <w:rStyle w:val="StyleUnderline"/>
          <w:highlight w:val="green"/>
        </w:rPr>
        <w:t>labor unions are now onboard with comprehensive immigration reform</w:t>
      </w:r>
      <w:r w:rsidRPr="005B060B">
        <w:rPr>
          <w:sz w:val="16"/>
        </w:rPr>
        <w:t xml:space="preserve">. And after they split over reform in 2007, the two biggest union groups, the AFL-CIO and Change to Win, have agreed to a common set of principles. </w:t>
      </w:r>
      <w:r w:rsidRPr="00895F20">
        <w:rPr>
          <w:rStyle w:val="StyleUnderline"/>
          <w:highlight w:val="green"/>
        </w:rPr>
        <w:t>Unions have plenty of reasons to support reform</w:t>
      </w:r>
      <w:r w:rsidRPr="005B060B">
        <w:rPr>
          <w:sz w:val="16"/>
        </w:rPr>
        <w:t xml:space="preserve">, according to a recent article in Talking Points Memo. </w:t>
      </w:r>
      <w:r w:rsidRPr="00895F20">
        <w:rPr>
          <w:rStyle w:val="StyleUnderline"/>
          <w:highlight w:val="green"/>
        </w:rPr>
        <w:t>Immigration reform would boost pay</w:t>
      </w:r>
      <w:r w:rsidRPr="005B060B">
        <w:rPr>
          <w:rStyle w:val="StyleUnderline"/>
        </w:rPr>
        <w:t xml:space="preserve"> for low-wage workers, </w:t>
      </w:r>
      <w:r w:rsidRPr="00895F20">
        <w:rPr>
          <w:rStyle w:val="StyleUnderline"/>
          <w:highlight w:val="green"/>
        </w:rPr>
        <w:t>and that could lead to increased union enrollment</w:t>
      </w:r>
      <w:r w:rsidRPr="005B060B">
        <w:rPr>
          <w:rStyle w:val="StyleUnderline"/>
        </w:rPr>
        <w:t xml:space="preserve">. And many </w:t>
      </w:r>
      <w:r w:rsidRPr="00895F20">
        <w:rPr>
          <w:rStyle w:val="StyleUnderline"/>
          <w:highlight w:val="green"/>
        </w:rPr>
        <w:t>unions have undocumented immigrants members</w:t>
      </w:r>
      <w:r w:rsidRPr="005B060B">
        <w:rPr>
          <w:rStyle w:val="StyleUnderline"/>
        </w:rPr>
        <w:t>, like the Service Employees International Union (SEIU), which represents workers in fields like home healthcare and janitorial services</w:t>
      </w:r>
      <w:r w:rsidRPr="005B060B">
        <w:rPr>
          <w:sz w:val="16"/>
        </w:rPr>
        <w:t xml:space="preserve">. In addition, </w:t>
      </w:r>
      <w:r w:rsidRPr="00895F20">
        <w:rPr>
          <w:rStyle w:val="StyleUnderline"/>
          <w:highlight w:val="green"/>
        </w:rPr>
        <w:t>unions feel they have an achievable political goal in reform</w:t>
      </w:r>
      <w:r w:rsidRPr="005B060B">
        <w:rPr>
          <w:sz w:val="16"/>
        </w:rPr>
        <w:t xml:space="preserve">. Eliseo Medina, secretary treasurer of SEIU, told Talking Points Memo that after being "anti-immigrant or at least anti-undocumented immigrant" through the mid-1990, the unions have adopted a new tone on immigration, and are ready for a legislative victory. The country's largest teacher's union, the National Education Association, also supports immigration reform. According to Medina, that means </w:t>
      </w:r>
      <w:r w:rsidRPr="005B060B">
        <w:rPr>
          <w:rStyle w:val="StyleUnderline"/>
        </w:rPr>
        <w:t xml:space="preserve">the vast majority of </w:t>
      </w:r>
      <w:r w:rsidRPr="00895F20">
        <w:rPr>
          <w:rStyle w:val="StyleUnderline"/>
          <w:highlight w:val="green"/>
        </w:rPr>
        <w:t>union members nationwide want a change in immigration policy</w:t>
      </w:r>
      <w:r w:rsidRPr="005B060B">
        <w:rPr>
          <w:sz w:val="16"/>
        </w:rPr>
        <w:t xml:space="preserve">. But unions aren't on the same page as some other pro-reform groups when it comes to one potential aspect of reform: guest worker programs. President Obama and Florida Sen. Marco Rubio both mentioned guest workers as part of their early outlines for immigration reform, but unions oppose what they've called "indentured" worker programs. Republicans and pro-reform businesses consider guest workers an essential piece of reform. And if President Obama's early plans are any indication, Democrats may be open to the idea, as well. The union stance on guest worker programs has split their coalition before. In 2007, the AFL-CIO opposed a reform effort with a guest worker program, while SEIU decided to support it. The bill ultimately died in the Senate. That issue could fray the coalition this time around, too. Along with the opposition to guest workers, AFL-CIO and Change to Win outlined their five principles of immigration reform in 2009, a blueprint they're still using today: 1. An independent commission to manage future flows of immigrants The unions believe that the future flow of legal immigration needs to be flexible and able to respond to the demands of the labor market. They support setting up an independent commission that would determine the number of temporary and permanent visas using guidelines from Congress. 2. Effective workplace enforcement The blueprint calls for a mandatory system to verify whether employees are eligible to work in the U.S. A federal program, E-Verify, does that now, but it has been criticized for inaccuracy and inefficiency. Some proponents of reform have suggested another option: revamping Social Security cards to make them harder to counterfeit. The outline says it's also important that the worker verification system "contains sufficient due process and privacy protections and prevents discrimination." 3. "Rational" control of the border The </w:t>
      </w:r>
      <w:r w:rsidRPr="005B060B">
        <w:rPr>
          <w:rStyle w:val="StyleUnderline"/>
        </w:rPr>
        <w:t>unions stress that they want a "rational" approach to border security. Their main point is that an enforcement-only approach to immigration won't work, and that any enforcement strategy needs to incorporate other parts of reform, like improved streams of legal workers</w:t>
      </w:r>
      <w:r w:rsidRPr="005B060B">
        <w:rPr>
          <w:sz w:val="16"/>
        </w:rPr>
        <w:t xml:space="preserve">. Any immigration enforcement on the border, the blueprint says, "should respect the dignity and rights of our visitors, as well as residents in border communities." 4. A path to legal status for the 11 million undocumented The blueprint says that </w:t>
      </w:r>
      <w:r w:rsidRPr="00895F20">
        <w:rPr>
          <w:rStyle w:val="StyleUnderline"/>
          <w:highlight w:val="green"/>
        </w:rPr>
        <w:t>until undocumented workers can gain legal status, they'll continue to drive down wages</w:t>
      </w:r>
      <w:r w:rsidRPr="005B060B">
        <w:rPr>
          <w:rStyle w:val="StyleUnderline"/>
        </w:rPr>
        <w:t xml:space="preserve"> for legal workers</w:t>
      </w:r>
      <w:r w:rsidRPr="005B060B">
        <w:rPr>
          <w:sz w:val="16"/>
        </w:rPr>
        <w:t xml:space="preserve">. Whether that legal status means citizenship or something else isn't stated, but the </w:t>
      </w:r>
      <w:r w:rsidRPr="005B060B">
        <w:rPr>
          <w:rStyle w:val="StyleUnderline"/>
        </w:rPr>
        <w:t>unions want a reasonable and accessible process that encourages people to apply</w:t>
      </w:r>
      <w:r w:rsidRPr="005B060B">
        <w:rPr>
          <w:sz w:val="16"/>
        </w:rPr>
        <w:t>. 5. No new guest worker programs. One of the principles that sets the unions apart from pro-reform business groups is their stance on guest workers. The unions oppose new guest worker programs, and instead think future flows of immigration should be regulated by the independent commission outlined above. The blueprint cites the "limited civil and employment rights" of guest workers. While not mentioned in the outline, the subtext is that guest workers -- perhaps working without healthcare or other benefits -- could drive down salaries for native-born workers. Even existing guest worker programs should be reformed, according to the SEIU's Medina. Since guest workers are tied to a single business through their visas, "employers use that to threaten and control workers," he said.</w:t>
      </w:r>
    </w:p>
    <w:p w14:paraId="4D69B474" w14:textId="4EC0113A" w:rsidR="00C07D36" w:rsidRPr="00411672" w:rsidRDefault="00C07D36" w:rsidP="00C07D36">
      <w:pPr>
        <w:pStyle w:val="Heading3"/>
      </w:pPr>
      <w:r>
        <w:t>Legalization Link Turn</w:t>
      </w:r>
    </w:p>
    <w:p w14:paraId="6B3CA0F4" w14:textId="77777777" w:rsidR="00C07D36" w:rsidRPr="00411672" w:rsidRDefault="00C07D36" w:rsidP="00C07D36">
      <w:pPr>
        <w:pStyle w:val="Heading4"/>
      </w:pPr>
      <w:r>
        <w:t xml:space="preserve">Only the affirmative can solve – loss of bargaining power stems from division in labor, only legalization extends protections to undocumented immigrants which expands overall strength </w:t>
      </w:r>
    </w:p>
    <w:p w14:paraId="0FF7902D" w14:textId="77777777" w:rsidR="00C07D36" w:rsidRDefault="00C07D36" w:rsidP="00C07D36">
      <w:proofErr w:type="spellStart"/>
      <w:r w:rsidRPr="00411672">
        <w:rPr>
          <w:rStyle w:val="Style13ptBold"/>
        </w:rPr>
        <w:t>Palley</w:t>
      </w:r>
      <w:proofErr w:type="spellEnd"/>
      <w:r w:rsidRPr="00411672">
        <w:rPr>
          <w:rStyle w:val="Style13ptBold"/>
        </w:rPr>
        <w:t xml:space="preserve"> 1 –</w:t>
      </w:r>
      <w:r>
        <w:t xml:space="preserve"> Thomas </w:t>
      </w:r>
      <w:proofErr w:type="spellStart"/>
      <w:r>
        <w:t>Palley</w:t>
      </w:r>
      <w:proofErr w:type="spellEnd"/>
      <w:r>
        <w:t xml:space="preserve">, Ph.D., Assistant Director of Public Policy, AFL-CIO, November 30, 2001, “Immigration and American Labor,” </w:t>
      </w:r>
      <w:hyperlink r:id="rId62" w:history="1">
        <w:r w:rsidRPr="00072412">
          <w:rPr>
            <w:rStyle w:val="Hyperlink"/>
          </w:rPr>
          <w:t>https://cis.org/Immigration-and-American-Labor</w:t>
        </w:r>
      </w:hyperlink>
      <w:r>
        <w:t xml:space="preserve"> KKC</w:t>
      </w:r>
    </w:p>
    <w:p w14:paraId="2762D89A" w14:textId="77777777" w:rsidR="00C07D36" w:rsidRPr="00C326EC" w:rsidRDefault="00C07D36" w:rsidP="00C07D36">
      <w:pPr>
        <w:rPr>
          <w:sz w:val="8"/>
        </w:rPr>
      </w:pPr>
      <w:r w:rsidRPr="00C326EC">
        <w:rPr>
          <w:sz w:val="8"/>
        </w:rPr>
        <w:t xml:space="preserve">DR. PALLEY: Thanks very much, Vernon. A couple of points. To start with, what you're going to hear from me today are my views and not those of the AFL-CIO. I have brought along, though, with me unfortunately, following the announcement I got some calls from people thinking that we had reversed policy as it currently stands. I want to emphasize that that is not the case and there is indeed a resolution at our upcoming convention that is going to further solidify the position that we currently hold. I brought along 50 copies of our very good resolution passed by our Executive Council in July of this year. It's available at the table outside, so please do pick it up out there and then you can really read what AFL-CIO policy is about. I've called my talk "Making Labor Whole Again," which is what I think this issue is all about. It's about solidarity. I would say, first of all, immigration is just an enormously complex and difficult issue. There are underlying economic complexities, which in fact I think are what most of today's panel will be about. There are huge political complexities in all of this. Sort of into the mix, there is always a danger of political opportunism that can really poison the debate and take the rationality out of it. I don't believe there's any of that in this room today. My own job is to talk about the </w:t>
      </w:r>
      <w:r w:rsidRPr="004D6924">
        <w:rPr>
          <w:rStyle w:val="StyleUnderline"/>
        </w:rPr>
        <w:t>economic complexities</w:t>
      </w:r>
      <w:r w:rsidRPr="00C326EC">
        <w:rPr>
          <w:sz w:val="8"/>
        </w:rPr>
        <w:t xml:space="preserve"> and that's what the focus of this talk is going to be. We've got to begin with an assessment of today's policy, and I believe today's policy can be best described as a lose-lose situation. The policy is broken. </w:t>
      </w:r>
      <w:r w:rsidRPr="004D6924">
        <w:rPr>
          <w:rStyle w:val="StyleUnderline"/>
        </w:rPr>
        <w:t xml:space="preserve">The bottom line is </w:t>
      </w:r>
      <w:r w:rsidRPr="00895F20">
        <w:rPr>
          <w:rStyle w:val="StyleUnderline"/>
          <w:highlight w:val="green"/>
        </w:rPr>
        <w:t>American workers</w:t>
      </w:r>
      <w:r w:rsidRPr="00C326EC">
        <w:rPr>
          <w:sz w:val="8"/>
        </w:rPr>
        <w:t xml:space="preserve">, citizen workers, </w:t>
      </w:r>
      <w:r w:rsidRPr="00895F20">
        <w:rPr>
          <w:rStyle w:val="StyleUnderline"/>
          <w:highlight w:val="green"/>
        </w:rPr>
        <w:t xml:space="preserve">are losing because </w:t>
      </w:r>
      <w:r w:rsidRPr="00477EA3">
        <w:rPr>
          <w:rStyle w:val="StyleUnderline"/>
        </w:rPr>
        <w:t xml:space="preserve">they're threatened by </w:t>
      </w:r>
      <w:r w:rsidRPr="00895F20">
        <w:rPr>
          <w:rStyle w:val="StyleUnderline"/>
          <w:highlight w:val="green"/>
        </w:rPr>
        <w:t>increased</w:t>
      </w:r>
      <w:r w:rsidRPr="00477EA3">
        <w:rPr>
          <w:rStyle w:val="StyleUnderline"/>
        </w:rPr>
        <w:t xml:space="preserve"> </w:t>
      </w:r>
      <w:r w:rsidRPr="00895F20">
        <w:rPr>
          <w:rStyle w:val="StyleUnderline"/>
          <w:highlight w:val="green"/>
        </w:rPr>
        <w:t>employment competition</w:t>
      </w:r>
      <w:r w:rsidRPr="004D6924">
        <w:rPr>
          <w:rStyle w:val="StyleUnderline"/>
        </w:rPr>
        <w:t xml:space="preserve">, </w:t>
      </w:r>
      <w:r w:rsidRPr="00895F20">
        <w:rPr>
          <w:rStyle w:val="StyleUnderline"/>
          <w:highlight w:val="green"/>
        </w:rPr>
        <w:t>which is</w:t>
      </w:r>
      <w:r w:rsidRPr="004D6924">
        <w:rPr>
          <w:rStyle w:val="StyleUnderline"/>
        </w:rPr>
        <w:t xml:space="preserve"> having </w:t>
      </w:r>
      <w:r w:rsidRPr="00895F20">
        <w:rPr>
          <w:rStyle w:val="StyleUnderline"/>
          <w:highlight w:val="green"/>
        </w:rPr>
        <w:t>a</w:t>
      </w:r>
      <w:r w:rsidRPr="004D6924">
        <w:rPr>
          <w:rStyle w:val="StyleUnderline"/>
        </w:rPr>
        <w:t xml:space="preserve"> negative impact on wages</w:t>
      </w:r>
      <w:r w:rsidRPr="00C326EC">
        <w:rPr>
          <w:sz w:val="8"/>
        </w:rPr>
        <w:t xml:space="preserve">, </w:t>
      </w:r>
      <w:r w:rsidRPr="004D6924">
        <w:rPr>
          <w:rStyle w:val="StyleUnderline"/>
        </w:rPr>
        <w:t>and undocumented workers are losing because they are prone and subject to really terrible exploitation</w:t>
      </w:r>
      <w:r w:rsidRPr="00C326EC">
        <w:rPr>
          <w:sz w:val="8"/>
        </w:rPr>
        <w:t xml:space="preserve">. That is the </w:t>
      </w:r>
      <w:r w:rsidRPr="00895F20">
        <w:rPr>
          <w:rStyle w:val="Emphasis"/>
          <w:highlight w:val="green"/>
        </w:rPr>
        <w:t>condition</w:t>
      </w:r>
      <w:r w:rsidRPr="004D6924">
        <w:rPr>
          <w:rStyle w:val="Emphasis"/>
        </w:rPr>
        <w:t xml:space="preserve"> that we as public </w:t>
      </w:r>
      <w:r w:rsidRPr="00895F20">
        <w:rPr>
          <w:rStyle w:val="Emphasis"/>
          <w:highlight w:val="green"/>
        </w:rPr>
        <w:t>policy</w:t>
      </w:r>
      <w:r w:rsidRPr="004D6924">
        <w:rPr>
          <w:rStyle w:val="Emphasis"/>
        </w:rPr>
        <w:t xml:space="preserve"> </w:t>
      </w:r>
      <w:r w:rsidRPr="00895F20">
        <w:rPr>
          <w:rStyle w:val="Emphasis"/>
          <w:highlight w:val="green"/>
        </w:rPr>
        <w:t>people have to address</w:t>
      </w:r>
      <w:r w:rsidRPr="004D6924">
        <w:rPr>
          <w:rStyle w:val="Emphasis"/>
        </w:rPr>
        <w:t xml:space="preserve"> and try and remedy</w:t>
      </w:r>
      <w:r w:rsidRPr="00C326EC">
        <w:rPr>
          <w:sz w:val="8"/>
        </w:rPr>
        <w:t xml:space="preserve">. I think it's useful to sort of dig below: Why are we even interested in immigration? By the way, this is a slide that is taken a little bit, borrowed from a EPI's own economic data, and you can find this slide in slightly different form in this book. There are two books I say you should always carry around if you want to know the economy. One is "The State of Working America." Of course, the other is "Plenty of Nothing" because it gives an interpretation of what's in "The State of America." </w:t>
      </w:r>
      <w:r w:rsidRPr="004D6924">
        <w:rPr>
          <w:rStyle w:val="StyleUnderline"/>
        </w:rPr>
        <w:t>The bottom line we're interested in this problem is that there has been tremendous wage stagnation over the last 25 years, and productivity growth and compensation have just broken apart</w:t>
      </w:r>
      <w:r w:rsidRPr="00C326EC">
        <w:rPr>
          <w:sz w:val="8"/>
        </w:rPr>
        <w:t xml:space="preserve">. Abby Stern, president of SCIU, calls this diagram "the snake." The top line is productivity growth not growth; productivity, index 100 in 1973 and growing steadily through time, a steady increase in productivity in the American economy. The middle line here is the median compensation for all workers, men, women, the whole labor force. Then </w:t>
      </w:r>
      <w:r w:rsidRPr="00C326EC">
        <w:rPr>
          <w:rStyle w:val="StyleUnderline"/>
        </w:rPr>
        <w:t>the bottom line there is the median wage for a male worker, which is actually now below what it was in 1973.</w:t>
      </w:r>
      <w:r>
        <w:rPr>
          <w:rStyle w:val="StyleUnderline"/>
        </w:rPr>
        <w:t xml:space="preserve"> </w:t>
      </w:r>
      <w:r w:rsidRPr="00C326EC">
        <w:rPr>
          <w:sz w:val="8"/>
        </w:rPr>
        <w:t xml:space="preserve">If you can break it out, if you broke it out by skill levels, it might be even worse. But a complete disjunction beginning basically early 80s, late 70s, between productivity and compensation. That is the reason why immigration is such a huge problematic issue. I believe if this wasn't here we wouldn't be talking about immigration in these kinds of poisonous terms. That is out there. We have to solve this problem. I want to confirm again - I picked out some data from "The State of Working America" and put it into table form. That kind of confirms that slide we just saw. Everyone is losing, or at least most are losing. Those at the bottom are losing most. You can really see it by educational attainment. This is folks with less than a high school education, very severe erosion in the decade '79 to '89, continued erosion in the decade '89 to '99. Even those with high school, some erosion, at least in the first decade. They didn't get any of the productivity gain of the new economy in this last expansion, and over the 20-year period negative. Those with some college, they actually lost in '79-'89 and they again didn't participate in a great new economy of this last decade. Then finally, those with college and advanced degree groups, and those are the people, us in this room, who have done pretty well. This is related to the immigration issue and it goes to show why immigration is such an important issue. I'm an economist. I have to bring in a </w:t>
      </w:r>
      <w:r w:rsidRPr="00477EA3">
        <w:rPr>
          <w:rStyle w:val="StyleUnderline"/>
        </w:rPr>
        <w:t>supply and demand curve</w:t>
      </w:r>
      <w:r w:rsidRPr="00C326EC">
        <w:rPr>
          <w:sz w:val="8"/>
        </w:rPr>
        <w:t xml:space="preserve">. What I want to say here is that the type of policy if you want to understand today's failed policy, you have to understand the framework that is generating an interpretation of the world. Here we have on </w:t>
      </w:r>
      <w:r w:rsidRPr="00C326EC">
        <w:rPr>
          <w:rStyle w:val="StyleUnderline"/>
        </w:rPr>
        <w:t>the vertical axis wages and the horizontal employment</w:t>
      </w:r>
      <w:r w:rsidRPr="00C326EC">
        <w:rPr>
          <w:sz w:val="8"/>
        </w:rPr>
        <w:t xml:space="preserve">, the labor demand schedule. </w:t>
      </w:r>
      <w:r w:rsidRPr="00C326EC">
        <w:rPr>
          <w:rStyle w:val="StyleUnderline"/>
        </w:rPr>
        <w:t>As wages command more, there'll be more demand from employers as the supply schedule. This is the citizen labor supply</w:t>
      </w:r>
      <w:r w:rsidRPr="00C326EC">
        <w:rPr>
          <w:sz w:val="8"/>
        </w:rPr>
        <w:t xml:space="preserve">. </w:t>
      </w:r>
      <w:r w:rsidRPr="00895F20">
        <w:rPr>
          <w:rStyle w:val="Emphasis"/>
          <w:highlight w:val="green"/>
        </w:rPr>
        <w:t>The wage in the economy is determined by the intersection of supply and demand</w:t>
      </w:r>
      <w:r w:rsidRPr="00C326EC">
        <w:rPr>
          <w:sz w:val="8"/>
        </w:rPr>
        <w:t xml:space="preserve">. </w:t>
      </w:r>
      <w:r w:rsidRPr="00C326EC">
        <w:rPr>
          <w:rStyle w:val="Emphasis"/>
        </w:rPr>
        <w:t xml:space="preserve">What </w:t>
      </w:r>
      <w:r w:rsidRPr="00895F20">
        <w:rPr>
          <w:rStyle w:val="Emphasis"/>
          <w:highlight w:val="green"/>
        </w:rPr>
        <w:t>immigration is supposed to be doing is pull down the labor supply curve,</w:t>
      </w:r>
      <w:r w:rsidRPr="00C326EC">
        <w:rPr>
          <w:rStyle w:val="Emphasis"/>
        </w:rPr>
        <w:t xml:space="preserve"> shift it down, and therefore wages are falling even as employment is growing.</w:t>
      </w:r>
      <w:r w:rsidRPr="00C326EC">
        <w:rPr>
          <w:sz w:val="8"/>
        </w:rPr>
        <w:t xml:space="preserve"> That's the interpretation that this framework has. Of course, to the extent that the increase in supply is concentrated at the bottom end of the labor market, low wage, low skill, those groups have suffered more. Now, this model has a clear policy prescription. What you want to do is try and drag this supply curve back. So what do you do? You try and reduce the supply of undocumented workers. You have penalties on them. You make it difficult for them to find jobs. You drive them underground. You do everything you can, and hopefully that will provide the incentive for them not to come, for them not to be in the labor market, and pull this supply schedule to the right. Well, I'm going to say that </w:t>
      </w:r>
      <w:r w:rsidRPr="00895F20">
        <w:rPr>
          <w:rStyle w:val="Emphasis"/>
          <w:highlight w:val="green"/>
        </w:rPr>
        <w:t>that framework has failed</w:t>
      </w:r>
      <w:r w:rsidRPr="00C326EC">
        <w:rPr>
          <w:sz w:val="8"/>
        </w:rPr>
        <w:t xml:space="preserve">. </w:t>
      </w:r>
      <w:r w:rsidRPr="00895F20">
        <w:rPr>
          <w:rStyle w:val="Emphasis"/>
          <w:highlight w:val="green"/>
        </w:rPr>
        <w:t>There are millions of undocumented workers in America. Wages have been driven down</w:t>
      </w:r>
      <w:r w:rsidRPr="00477EA3">
        <w:rPr>
          <w:rStyle w:val="Emphasis"/>
        </w:rPr>
        <w:t>. It hasn't worked.</w:t>
      </w:r>
      <w:r w:rsidRPr="00C326EC">
        <w:rPr>
          <w:sz w:val="8"/>
        </w:rPr>
        <w:t xml:space="preserve"> But it hasn't worked and basically it leads you to the wrong type of policy prescription. The supply and demand framework is appropriate if you're looking at the market for currencies. If you want to understand the euro-dollar exchange rate, that would be the right model to use to understand that phenomenon. But it's not the right model for understanding labor markets, and that is what's absolutely key. </w:t>
      </w:r>
      <w:r w:rsidRPr="00895F20">
        <w:rPr>
          <w:rStyle w:val="StyleUnderline"/>
          <w:highlight w:val="green"/>
        </w:rPr>
        <w:t xml:space="preserve">The critical thing </w:t>
      </w:r>
      <w:r w:rsidRPr="00477EA3">
        <w:rPr>
          <w:rStyle w:val="StyleUnderline"/>
        </w:rPr>
        <w:t xml:space="preserve">that </w:t>
      </w:r>
      <w:r w:rsidRPr="00895F20">
        <w:rPr>
          <w:rStyle w:val="StyleUnderline"/>
          <w:highlight w:val="green"/>
        </w:rPr>
        <w:t>is</w:t>
      </w:r>
      <w:r w:rsidRPr="00C326EC">
        <w:rPr>
          <w:rStyle w:val="StyleUnderline"/>
        </w:rPr>
        <w:t xml:space="preserve"> important in labor markets is </w:t>
      </w:r>
      <w:r w:rsidRPr="00895F20">
        <w:rPr>
          <w:rStyle w:val="StyleUnderline"/>
          <w:highlight w:val="green"/>
        </w:rPr>
        <w:t>bargaining power</w:t>
      </w:r>
      <w:r w:rsidRPr="00C326EC">
        <w:rPr>
          <w:sz w:val="8"/>
        </w:rPr>
        <w:t xml:space="preserve">. We all know that. Vernon knows that, too. The interesting thing about </w:t>
      </w:r>
      <w:r w:rsidRPr="00C326EC">
        <w:rPr>
          <w:rStyle w:val="StyleUnderline"/>
        </w:rPr>
        <w:t>the supply and demand model is that there is absolutely no bargaining power</w:t>
      </w:r>
      <w:r w:rsidRPr="00C326EC">
        <w:rPr>
          <w:sz w:val="8"/>
        </w:rPr>
        <w:t xml:space="preserve">. That is the core assumption of that model. It's called the price-taker assumption. Both buyers and sellers in the market are price-takers and have no bargaining power. This is a model that therefore cannot possibly represent what is going on in labor markets. It is completely absent. So what do you need? You need an alternative analysis. The way that I see this and we'll talk about it is that the wage settles somewhere between there is indeed a maximum wage that firms will pay based on productivities, and that's why productivities are important, and there's also a wage floor, and that wage floor is determined by such things as the minimum wage, by pay norms, by social norms, whatever. Then that leaves us a bargaining zone </w:t>
      </w:r>
      <w:r w:rsidRPr="00C326EC">
        <w:rPr>
          <w:rStyle w:val="StyleUnderline"/>
        </w:rPr>
        <w:t>between the maximum amount a firm will pay and the wage floor</w:t>
      </w:r>
      <w:r w:rsidRPr="00C326EC">
        <w:rPr>
          <w:sz w:val="8"/>
        </w:rPr>
        <w:t xml:space="preserve">. </w:t>
      </w:r>
      <w:r w:rsidRPr="00C326EC">
        <w:rPr>
          <w:rStyle w:val="StyleUnderline"/>
        </w:rPr>
        <w:t>The actual wage then depends on bargaining power, where it settles in between in that bargaining zone</w:t>
      </w:r>
      <w:r w:rsidRPr="00C326EC">
        <w:rPr>
          <w:sz w:val="8"/>
        </w:rPr>
        <w:t xml:space="preserve">. I think that sort of framework again, very sort of framework, your policy prescription is going to come out of your policy framework. That framework comes up with a completely different policy description. The diagnosis is that </w:t>
      </w:r>
      <w:r w:rsidRPr="00C326EC">
        <w:rPr>
          <w:rStyle w:val="StyleUnderline"/>
        </w:rPr>
        <w:t xml:space="preserve">the problem </w:t>
      </w:r>
      <w:r w:rsidRPr="00895F20">
        <w:rPr>
          <w:rStyle w:val="StyleUnderline"/>
          <w:highlight w:val="green"/>
        </w:rPr>
        <w:t>is coming from the impact of immigration</w:t>
      </w:r>
      <w:r w:rsidRPr="00C326EC">
        <w:rPr>
          <w:sz w:val="8"/>
        </w:rPr>
        <w:t xml:space="preserve">, which is </w:t>
      </w:r>
      <w:r w:rsidRPr="00C326EC">
        <w:rPr>
          <w:rStyle w:val="StyleUnderline"/>
        </w:rPr>
        <w:t xml:space="preserve">supposedly </w:t>
      </w:r>
      <w:r w:rsidRPr="00895F20">
        <w:rPr>
          <w:rStyle w:val="StyleUnderline"/>
          <w:highlight w:val="green"/>
        </w:rPr>
        <w:t>having a</w:t>
      </w:r>
      <w:r w:rsidRPr="00C326EC">
        <w:rPr>
          <w:rStyle w:val="StyleUnderline"/>
        </w:rPr>
        <w:t>n impact on the bargaining power</w:t>
      </w:r>
      <w:r w:rsidRPr="00C326EC">
        <w:rPr>
          <w:sz w:val="8"/>
        </w:rPr>
        <w:t xml:space="preserve"> because it is exposing domestic workers to a pool, creating with this policy of driving workers underground, you're creating a pool of workers, a very </w:t>
      </w:r>
      <w:r w:rsidRPr="00895F20">
        <w:rPr>
          <w:rStyle w:val="StyleUnderline"/>
          <w:highlight w:val="green"/>
        </w:rPr>
        <w:t>large pool of workers that are open to exploitation</w:t>
      </w:r>
      <w:r w:rsidRPr="00C326EC">
        <w:rPr>
          <w:sz w:val="8"/>
        </w:rPr>
        <w:t xml:space="preserve">. In a sense, you have </w:t>
      </w:r>
      <w:r w:rsidRPr="00895F20">
        <w:rPr>
          <w:rStyle w:val="StyleUnderline"/>
          <w:highlight w:val="green"/>
        </w:rPr>
        <w:t>split labor</w:t>
      </w:r>
      <w:r w:rsidRPr="00C326EC">
        <w:rPr>
          <w:rStyle w:val="StyleUnderline"/>
        </w:rPr>
        <w:t>.</w:t>
      </w:r>
      <w:r w:rsidRPr="00C326EC">
        <w:rPr>
          <w:sz w:val="8"/>
        </w:rPr>
        <w:t xml:space="preserve"> Labor is no longer whole. You have </w:t>
      </w:r>
      <w:r w:rsidRPr="00895F20">
        <w:rPr>
          <w:rStyle w:val="StyleUnderline"/>
          <w:highlight w:val="green"/>
        </w:rPr>
        <w:t>domestic workers and</w:t>
      </w:r>
      <w:r w:rsidRPr="00C326EC">
        <w:rPr>
          <w:sz w:val="8"/>
        </w:rPr>
        <w:t xml:space="preserve"> you have these </w:t>
      </w:r>
      <w:r w:rsidRPr="00895F20">
        <w:rPr>
          <w:rStyle w:val="StyleUnderline"/>
          <w:highlight w:val="green"/>
        </w:rPr>
        <w:t>undocumented workers</w:t>
      </w:r>
      <w:r w:rsidRPr="00C326EC">
        <w:rPr>
          <w:sz w:val="8"/>
        </w:rPr>
        <w:t xml:space="preserve"> who </w:t>
      </w:r>
      <w:r w:rsidRPr="00895F20">
        <w:rPr>
          <w:rStyle w:val="StyleUnderline"/>
          <w:highlight w:val="green"/>
        </w:rPr>
        <w:t>are</w:t>
      </w:r>
      <w:r w:rsidRPr="00C326EC">
        <w:rPr>
          <w:sz w:val="8"/>
        </w:rPr>
        <w:t xml:space="preserve"> apparently, because of the legal policy framework, </w:t>
      </w:r>
      <w:r w:rsidRPr="00895F20">
        <w:rPr>
          <w:rStyle w:val="StyleUnderline"/>
          <w:highlight w:val="green"/>
        </w:rPr>
        <w:t>at odds with each other</w:t>
      </w:r>
      <w:r w:rsidRPr="00C326EC">
        <w:rPr>
          <w:rStyle w:val="StyleUnderline"/>
        </w:rPr>
        <w:t>.</w:t>
      </w:r>
      <w:r w:rsidRPr="00C326EC">
        <w:rPr>
          <w:sz w:val="8"/>
        </w:rPr>
        <w:t xml:space="preserve"> If you want to understand what's going on, see the movie "Bread and Roses." It's quite clear the filmmakers understand the labor market better than our Nobel Prize-winning economists from Chicago. This tells you exactly what the problem in labor markets is about. The prescription is to make labor whole. </w:t>
      </w:r>
      <w:r w:rsidRPr="00895F20">
        <w:rPr>
          <w:rStyle w:val="StyleUnderline"/>
          <w:highlight w:val="green"/>
        </w:rPr>
        <w:t>We need</w:t>
      </w:r>
      <w:r w:rsidRPr="00C326EC">
        <w:rPr>
          <w:rStyle w:val="StyleUnderline"/>
        </w:rPr>
        <w:t xml:space="preserve"> to take away employers' ability to exploit this pool of workers</w:t>
      </w:r>
      <w:r w:rsidRPr="00C326EC">
        <w:rPr>
          <w:sz w:val="8"/>
        </w:rPr>
        <w:t xml:space="preserve">. </w:t>
      </w:r>
      <w:r w:rsidRPr="00C326EC">
        <w:rPr>
          <w:rStyle w:val="Emphasis"/>
        </w:rPr>
        <w:t xml:space="preserve">That involves, among other things, </w:t>
      </w:r>
      <w:r w:rsidRPr="00895F20">
        <w:rPr>
          <w:rStyle w:val="Emphasis"/>
          <w:highlight w:val="green"/>
        </w:rPr>
        <w:t>legalization</w:t>
      </w:r>
      <w:r w:rsidRPr="00C326EC">
        <w:rPr>
          <w:rStyle w:val="Emphasis"/>
        </w:rPr>
        <w:t xml:space="preserve">, possibly trying </w:t>
      </w:r>
      <w:r w:rsidRPr="00895F20">
        <w:rPr>
          <w:rStyle w:val="Emphasis"/>
          <w:highlight w:val="green"/>
        </w:rPr>
        <w:t>to give safe harbor to undocumented workers</w:t>
      </w:r>
      <w:r w:rsidRPr="00C326EC">
        <w:rPr>
          <w:rStyle w:val="Emphasis"/>
        </w:rPr>
        <w:t xml:space="preserve"> where they are employed in for employer violations of labor law.</w:t>
      </w:r>
      <w:r w:rsidRPr="00C326EC">
        <w:rPr>
          <w:sz w:val="8"/>
        </w:rPr>
        <w:t xml:space="preserve"> So </w:t>
      </w:r>
      <w:r w:rsidRPr="00C326EC">
        <w:rPr>
          <w:rStyle w:val="StyleUnderline"/>
        </w:rPr>
        <w:t>if you're trying to form a union and the employer brings up the INS and says, you're an undocumented worker, you've got to give that undocumented worker safe harbor. That is the type of thinking that is behind the AFL-CIO's p</w:t>
      </w:r>
      <w:r w:rsidRPr="00C326EC">
        <w:rPr>
          <w:sz w:val="8"/>
        </w:rPr>
        <w:t>olicy.</w:t>
      </w:r>
    </w:p>
    <w:p w14:paraId="616DCB3D" w14:textId="62A4C029" w:rsidR="009E45A8" w:rsidRDefault="009E45A8" w:rsidP="009E45A8">
      <w:pPr>
        <w:pStyle w:val="Heading3"/>
      </w:pPr>
      <w:r>
        <w:t>Path to Citizenship Link Turn</w:t>
      </w:r>
    </w:p>
    <w:p w14:paraId="48C30AFE" w14:textId="7F9710D6" w:rsidR="009E45A8" w:rsidRDefault="009E45A8" w:rsidP="009E45A8">
      <w:pPr>
        <w:pStyle w:val="Heading4"/>
      </w:pPr>
      <w:r>
        <w:t>Unions are recruiting immigrants and want a path to legalization – documented immigrants are better than undocumented</w:t>
      </w:r>
    </w:p>
    <w:p w14:paraId="7D8999F9" w14:textId="7E1D265D" w:rsidR="009E45A8" w:rsidRPr="009E45A8" w:rsidRDefault="009E45A8" w:rsidP="009E45A8">
      <w:r w:rsidRPr="009E45A8">
        <w:rPr>
          <w:rStyle w:val="Style13ptBold"/>
        </w:rPr>
        <w:t xml:space="preserve">Ludden 8 – </w:t>
      </w:r>
      <w:r w:rsidRPr="009E45A8">
        <w:t>Jennifer Ludden 8, (Ludden was an NPR correspondent who covered immigration and national security), 11-4-2008, "Labor Unions Now Recruiting Immigrant Workers", NPR, https://www.npr.org/templates/story/story.php?storyId=96191758, TJ-TD</w:t>
      </w:r>
    </w:p>
    <w:p w14:paraId="22E4CE49" w14:textId="77777777" w:rsidR="009E45A8" w:rsidRDefault="009E45A8" w:rsidP="009E45A8">
      <w:pPr>
        <w:rPr>
          <w:sz w:val="16"/>
        </w:rPr>
      </w:pPr>
      <w:r>
        <w:rPr>
          <w:sz w:val="16"/>
        </w:rPr>
        <w:t xml:space="preserve">Times are changing when it comes to labor unions and immigrant workers. For more than a century, organized labor has had a wary attitude toward immigrant workers. The reasoning was that the more foreign workers in the labor market, the less bargaining power for unions — especially if those workers were undocumented and easily exploited. But </w:t>
      </w:r>
      <w:r w:rsidRPr="005B060B">
        <w:rPr>
          <w:rStyle w:val="StyleUnderline"/>
        </w:rPr>
        <w:t xml:space="preserve">in recent years, some </w:t>
      </w:r>
      <w:r w:rsidRPr="00895F20">
        <w:rPr>
          <w:rStyle w:val="StyleUnderline"/>
          <w:highlight w:val="green"/>
        </w:rPr>
        <w:t>labor unions have made a dramatic shift: They're now recruiting immigrants</w:t>
      </w:r>
      <w:r>
        <w:rPr>
          <w:sz w:val="16"/>
        </w:rPr>
        <w:t xml:space="preserve">, no matter their legal status. Join The Union In the mid-1990s, </w:t>
      </w:r>
      <w:r w:rsidRPr="005B060B">
        <w:rPr>
          <w:rStyle w:val="StyleUnderline"/>
        </w:rPr>
        <w:t xml:space="preserve">Gig </w:t>
      </w:r>
      <w:proofErr w:type="spellStart"/>
      <w:r w:rsidRPr="005B060B">
        <w:rPr>
          <w:rStyle w:val="StyleUnderline"/>
        </w:rPr>
        <w:t>Rittenauer</w:t>
      </w:r>
      <w:proofErr w:type="spellEnd"/>
      <w:r w:rsidRPr="005B060B">
        <w:rPr>
          <w:rStyle w:val="StyleUnderline"/>
        </w:rPr>
        <w:t xml:space="preserve"> was a roofer in Ohio and a loyal member of the United Union of Roofers, </w:t>
      </w:r>
      <w:proofErr w:type="spellStart"/>
      <w:r w:rsidRPr="005B060B">
        <w:rPr>
          <w:rStyle w:val="StyleUnderline"/>
        </w:rPr>
        <w:t>Waterproofers</w:t>
      </w:r>
      <w:proofErr w:type="spellEnd"/>
      <w:r w:rsidRPr="005B060B">
        <w:rPr>
          <w:rStyle w:val="StyleUnderline"/>
        </w:rPr>
        <w:t xml:space="preserve"> and Allied Workers</w:t>
      </w:r>
      <w:r>
        <w:rPr>
          <w:sz w:val="16"/>
        </w:rPr>
        <w:t xml:space="preserve">. He was frustrated by the increasing number of immigrants he'd see staffing construction jobs. So </w:t>
      </w:r>
      <w:proofErr w:type="spellStart"/>
      <w:r>
        <w:rPr>
          <w:sz w:val="16"/>
        </w:rPr>
        <w:t>Rittenauer</w:t>
      </w:r>
      <w:proofErr w:type="spellEnd"/>
      <w:r>
        <w:rPr>
          <w:sz w:val="16"/>
        </w:rPr>
        <w:t xml:space="preserve"> and some colleagues started keeping cameras in their cars and paying random visits to work sites. "We'd take pictures," says </w:t>
      </w:r>
      <w:proofErr w:type="spellStart"/>
      <w:r>
        <w:rPr>
          <w:sz w:val="16"/>
        </w:rPr>
        <w:t>Rittenauer</w:t>
      </w:r>
      <w:proofErr w:type="spellEnd"/>
      <w:r>
        <w:rPr>
          <w:sz w:val="16"/>
        </w:rPr>
        <w:t xml:space="preserve">. "It really drives 'em off, because they know that they're illegal. And that was a ploy just to scare 'em really." The ploy made </w:t>
      </w:r>
      <w:proofErr w:type="spellStart"/>
      <w:r>
        <w:rPr>
          <w:sz w:val="16"/>
        </w:rPr>
        <w:t>Rittenauer</w:t>
      </w:r>
      <w:proofErr w:type="spellEnd"/>
      <w:r>
        <w:rPr>
          <w:sz w:val="16"/>
        </w:rPr>
        <w:t xml:space="preserve"> feel like he was having an effect protecting his union job. But </w:t>
      </w:r>
      <w:r w:rsidRPr="005B060B">
        <w:rPr>
          <w:rStyle w:val="StyleUnderline"/>
        </w:rPr>
        <w:t xml:space="preserve">eventually he realized the </w:t>
      </w:r>
      <w:r w:rsidRPr="00895F20">
        <w:rPr>
          <w:rStyle w:val="StyleUnderline"/>
          <w:highlight w:val="green"/>
        </w:rPr>
        <w:t>immigrant workers weren't going away for good</w:t>
      </w:r>
      <w:r w:rsidRPr="005B060B">
        <w:rPr>
          <w:rStyle w:val="StyleUnderline"/>
        </w:rPr>
        <w:t xml:space="preserve"> — and the federal government wasn't going to make them. That's when </w:t>
      </w:r>
      <w:proofErr w:type="spellStart"/>
      <w:r w:rsidRPr="005B060B">
        <w:rPr>
          <w:rStyle w:val="StyleUnderline"/>
        </w:rPr>
        <w:t>Rittenauer</w:t>
      </w:r>
      <w:proofErr w:type="spellEnd"/>
      <w:r w:rsidRPr="005B060B">
        <w:rPr>
          <w:rStyle w:val="StyleUnderline"/>
        </w:rPr>
        <w:t xml:space="preserve"> decided that if </w:t>
      </w:r>
      <w:r w:rsidRPr="00895F20">
        <w:rPr>
          <w:rStyle w:val="StyleUnderline"/>
          <w:highlight w:val="green"/>
        </w:rPr>
        <w:t>an immigrant is here working anyway, it is best if he joins the union</w:t>
      </w:r>
      <w:r w:rsidRPr="005B060B">
        <w:rPr>
          <w:rStyle w:val="StyleUnderline"/>
        </w:rPr>
        <w:t>. "If he doesn't, he's going to continue to do our work for much less wage and benefits, probably no benefits</w:t>
      </w:r>
      <w:r>
        <w:rPr>
          <w:sz w:val="16"/>
        </w:rPr>
        <w:t xml:space="preserve">," he says. "And it's just the nature of the beast. </w:t>
      </w:r>
      <w:r w:rsidRPr="005B060B">
        <w:rPr>
          <w:rStyle w:val="StyleUnderline"/>
        </w:rPr>
        <w:t xml:space="preserve">You either rise people up, or you let 'em pull you down." These days, </w:t>
      </w:r>
      <w:proofErr w:type="spellStart"/>
      <w:r w:rsidRPr="005B060B">
        <w:rPr>
          <w:rStyle w:val="StyleUnderline"/>
        </w:rPr>
        <w:t>Rittenauer</w:t>
      </w:r>
      <w:proofErr w:type="spellEnd"/>
      <w:r w:rsidRPr="005B060B">
        <w:rPr>
          <w:rStyle w:val="StyleUnderline"/>
        </w:rPr>
        <w:t xml:space="preserve"> travels the country recruiting for the roofers union</w:t>
      </w:r>
      <w:r>
        <w:rPr>
          <w:sz w:val="16"/>
        </w:rPr>
        <w:t xml:space="preserve">. Recruiting In Baton Rouge On a recent trip to Baton Rouge, where Hurricane Katrina brought a rush of Hispanic workers and Hurricane Gustav has kept them there, </w:t>
      </w:r>
      <w:proofErr w:type="spellStart"/>
      <w:r>
        <w:rPr>
          <w:sz w:val="16"/>
        </w:rPr>
        <w:t>Rittenauer</w:t>
      </w:r>
      <w:proofErr w:type="spellEnd"/>
      <w:r>
        <w:rPr>
          <w:sz w:val="16"/>
        </w:rPr>
        <w:t xml:space="preserve"> and colleague </w:t>
      </w:r>
      <w:proofErr w:type="spellStart"/>
      <w:r>
        <w:rPr>
          <w:sz w:val="16"/>
        </w:rPr>
        <w:t>Baldo</w:t>
      </w:r>
      <w:proofErr w:type="spellEnd"/>
      <w:r>
        <w:rPr>
          <w:sz w:val="16"/>
        </w:rPr>
        <w:t xml:space="preserve"> Diaz find roofers on lunch break at a construction site. The recruiters ask about a dozen Hispanic roofers how things are going. The roofers union does not check workers' legal status, but </w:t>
      </w:r>
      <w:proofErr w:type="spellStart"/>
      <w:r>
        <w:rPr>
          <w:sz w:val="16"/>
        </w:rPr>
        <w:t>Rittenauer</w:t>
      </w:r>
      <w:proofErr w:type="spellEnd"/>
      <w:r>
        <w:rPr>
          <w:sz w:val="16"/>
        </w:rPr>
        <w:t xml:space="preserve"> says the companies he sends them to likely will. Diaz then launches into the benefits of union membership: better salaries, benefits, even a pension. The men give him blank stares. A few look skeptical. Diaz says not all Latin American countries have unions in the construction industry. And he says there are many challenges in recruiting recent immigrants. "They want to send money to their families back home. And if there isn't always enough work to go around, they don't want to wait for the next union job," Diaz says. </w:t>
      </w:r>
      <w:proofErr w:type="spellStart"/>
      <w:r>
        <w:rPr>
          <w:sz w:val="16"/>
        </w:rPr>
        <w:t>Unorganizable</w:t>
      </w:r>
      <w:proofErr w:type="spellEnd"/>
      <w:r>
        <w:rPr>
          <w:sz w:val="16"/>
        </w:rPr>
        <w:t>? Undocumented workers in particular have long been considered "</w:t>
      </w:r>
      <w:proofErr w:type="spellStart"/>
      <w:r>
        <w:rPr>
          <w:sz w:val="16"/>
        </w:rPr>
        <w:t>unorganizable</w:t>
      </w:r>
      <w:proofErr w:type="spellEnd"/>
      <w:r>
        <w:rPr>
          <w:sz w:val="16"/>
        </w:rPr>
        <w:t xml:space="preserve">," according to Ruth Milkman, who heads UCLA's Institute for Research on Labor and Employment. Milkman says that not only is it assumed these workers are here temporarily and therefore not interested in investing in a union, but that they're also too worried that if their legal status were discovered, they'd be fired. Milkman says these are real concerns. And stepped-up federal immigration raids have probably heightened fears. But Milkman says </w:t>
      </w:r>
      <w:r w:rsidRPr="005B060B">
        <w:rPr>
          <w:rStyle w:val="StyleUnderline"/>
        </w:rPr>
        <w:t>recruiters have learned something else, too. "As one immigrant worker I once interviewed told me, she said 'In [El Salvador], if you organize a union, they kill you,' " she says. "Here, you lose a job that pays the minimum wage</w:t>
      </w:r>
      <w:r>
        <w:rPr>
          <w:sz w:val="16"/>
        </w:rPr>
        <w:t xml:space="preserve">." In fact, Milkman says, </w:t>
      </w:r>
      <w:r w:rsidRPr="005B060B">
        <w:rPr>
          <w:rStyle w:val="StyleUnderline"/>
        </w:rPr>
        <w:t xml:space="preserve">studies show </w:t>
      </w:r>
      <w:r w:rsidRPr="00895F20">
        <w:rPr>
          <w:rStyle w:val="StyleUnderline"/>
          <w:highlight w:val="green"/>
        </w:rPr>
        <w:t>foreign-born workers are more receptive to joining a union than the native born</w:t>
      </w:r>
      <w:r w:rsidRPr="005B060B">
        <w:rPr>
          <w:rStyle w:val="StyleUnderline"/>
        </w:rPr>
        <w:t>. And she's seen that eagerness grow since the spring of 2006</w:t>
      </w:r>
      <w:r>
        <w:rPr>
          <w:sz w:val="16"/>
        </w:rPr>
        <w:t>. That's when immigrant workers flooded the streets of major cities, pushing Congress to overhaul immigration laws. Milkman says the labor movement took note. "Here they are in a situation where union density is going down, down, down every year. And you see literally millions of people in the streets, demanding their rights, organizing collectively," Milkman says. "</w:t>
      </w:r>
      <w:r w:rsidRPr="00895F20">
        <w:rPr>
          <w:rStyle w:val="StyleUnderline"/>
          <w:highlight w:val="green"/>
        </w:rPr>
        <w:t>Anybody in the labor movement who hadn't gotten it before that</w:t>
      </w:r>
      <w:r w:rsidRPr="005B060B">
        <w:rPr>
          <w:rStyle w:val="StyleUnderline"/>
        </w:rPr>
        <w:t xml:space="preserve">, about immigrant organizing, </w:t>
      </w:r>
      <w:r w:rsidRPr="00895F20">
        <w:rPr>
          <w:rStyle w:val="StyleUnderline"/>
          <w:highlight w:val="green"/>
        </w:rPr>
        <w:t>certainly did appreciate the potential</w:t>
      </w:r>
      <w:r>
        <w:rPr>
          <w:sz w:val="16"/>
        </w:rPr>
        <w:t xml:space="preserve">." </w:t>
      </w:r>
    </w:p>
    <w:p w14:paraId="7EB7DB0E" w14:textId="77777777" w:rsidR="009E45A8" w:rsidRPr="009E45A8" w:rsidRDefault="009E45A8" w:rsidP="009E45A8"/>
    <w:p w14:paraId="4E070343" w14:textId="77777777" w:rsidR="009E45A8" w:rsidRDefault="009E45A8" w:rsidP="009E45A8">
      <w:pPr>
        <w:pStyle w:val="Heading3"/>
      </w:pPr>
      <w:r>
        <w:t>AT Briggs</w:t>
      </w:r>
    </w:p>
    <w:p w14:paraId="7E14FFE5" w14:textId="77777777" w:rsidR="009E45A8" w:rsidRDefault="009E45A8" w:rsidP="009E45A8">
      <w:pPr>
        <w:pStyle w:val="Heading4"/>
      </w:pPr>
      <w:r>
        <w:t>Briggs is wrong – historically, immigration doesn’t harm unions</w:t>
      </w:r>
    </w:p>
    <w:p w14:paraId="06A9FD3D" w14:textId="77777777" w:rsidR="009E45A8" w:rsidRPr="009E45A8" w:rsidRDefault="009E45A8" w:rsidP="009E45A8">
      <w:r w:rsidRPr="009E45A8">
        <w:rPr>
          <w:rStyle w:val="Style13ptBold"/>
        </w:rPr>
        <w:t>Burgoon et al. 10 –</w:t>
      </w:r>
      <w:r w:rsidRPr="009E45A8">
        <w:t xml:space="preserve"> Brian Burgoon et al. 10, (Brian Burgoon is Professor of International and Comparative Political Economy at the University of Amsterdam, Janice Fine, Wade Jacoby and Daniel Tichenor), Winter 2010, "Immigration and the Transformation of American Unionism on JSTOR", The International Migration Review Vol. 44, No. 4 (Winter 2010), Pp. 933-973 Published By Sage Publications, Inc. on behalf of The Center For Migration Studies Of New York, Inc., https://www.jstor.org/stable/40930956?seq=1#page_scan_tab_contents, TJ-TD</w:t>
      </w:r>
    </w:p>
    <w:p w14:paraId="4264C92E" w14:textId="77777777" w:rsidR="009E45A8" w:rsidRPr="00FE41F3" w:rsidRDefault="009E45A8" w:rsidP="009E45A8"/>
    <w:p w14:paraId="2F86B025" w14:textId="77777777" w:rsidR="009E45A8" w:rsidRDefault="009E45A8" w:rsidP="009E45A8">
      <w:pPr>
        <w:rPr>
          <w:sz w:val="16"/>
        </w:rPr>
      </w:pPr>
      <w:r w:rsidRPr="005B060B">
        <w:rPr>
          <w:sz w:val="16"/>
        </w:rPr>
        <w:t xml:space="preserve"> </w:t>
      </w:r>
      <w:r w:rsidRPr="00895F20">
        <w:rPr>
          <w:rStyle w:val="StyleUnderline"/>
          <w:highlight w:val="green"/>
        </w:rPr>
        <w:t>Our empirical evidence from</w:t>
      </w:r>
      <w:r w:rsidRPr="005B060B">
        <w:rPr>
          <w:rStyle w:val="StyleUnderline"/>
        </w:rPr>
        <w:t xml:space="preserve"> fresh archival work, elite interviews, and</w:t>
      </w:r>
      <w:r>
        <w:rPr>
          <w:rStyle w:val="StyleUnderline"/>
        </w:rPr>
        <w:t xml:space="preserve"> </w:t>
      </w:r>
      <w:r w:rsidRPr="00895F20">
        <w:rPr>
          <w:rStyle w:val="StyleUnderline"/>
          <w:highlight w:val="green"/>
        </w:rPr>
        <w:t>quantitative analysis offers an understanding of</w:t>
      </w:r>
      <w:r w:rsidRPr="005B060B">
        <w:rPr>
          <w:rStyle w:val="StyleUnderline"/>
        </w:rPr>
        <w:t xml:space="preserve"> American </w:t>
      </w:r>
      <w:r w:rsidRPr="00895F20">
        <w:rPr>
          <w:rStyle w:val="StyleUnderline"/>
          <w:highlight w:val="green"/>
        </w:rPr>
        <w:t>labor's relation- ship with immigration</w:t>
      </w:r>
      <w:r w:rsidRPr="005B060B">
        <w:rPr>
          <w:rStyle w:val="StyleUnderline"/>
        </w:rPr>
        <w:t xml:space="preserve"> that is </w:t>
      </w:r>
      <w:r w:rsidRPr="00895F20">
        <w:rPr>
          <w:rStyle w:val="StyleUnderline"/>
          <w:highlight w:val="green"/>
        </w:rPr>
        <w:t>decidedly different from</w:t>
      </w:r>
      <w:r w:rsidRPr="005B060B">
        <w:rPr>
          <w:rStyle w:val="StyleUnderline"/>
        </w:rPr>
        <w:t xml:space="preserve"> the familiar one</w:t>
      </w:r>
      <w:r>
        <w:rPr>
          <w:rStyle w:val="StyleUnderline"/>
        </w:rPr>
        <w:t xml:space="preserve"> </w:t>
      </w:r>
      <w:r w:rsidRPr="005B060B">
        <w:rPr>
          <w:rStyle w:val="StyleUnderline"/>
        </w:rPr>
        <w:t xml:space="preserve">advanced by </w:t>
      </w:r>
      <w:r w:rsidRPr="00895F20">
        <w:rPr>
          <w:rStyle w:val="StyleUnderline"/>
          <w:highlight w:val="green"/>
        </w:rPr>
        <w:t>Vernon Briggs</w:t>
      </w:r>
      <w:r w:rsidRPr="005B060B">
        <w:rPr>
          <w:sz w:val="16"/>
        </w:rPr>
        <w:t xml:space="preserve"> in his salutary research on the subject </w:t>
      </w:r>
      <w:r w:rsidRPr="00895F20">
        <w:rPr>
          <w:rStyle w:val="StyleUnderline"/>
          <w:highlight w:val="green"/>
        </w:rPr>
        <w:t>and widely promoted by many pundits</w:t>
      </w:r>
      <w:r w:rsidRPr="005B060B">
        <w:rPr>
          <w:rStyle w:val="StyleUnderline"/>
        </w:rPr>
        <w:t xml:space="preserve"> and scholars. Our archival investigation of the evolution of this relationship (examining frequently neglected</w:t>
      </w:r>
      <w:r>
        <w:rPr>
          <w:rStyle w:val="StyleUnderline"/>
        </w:rPr>
        <w:t xml:space="preserve"> </w:t>
      </w:r>
      <w:r w:rsidRPr="005B060B">
        <w:rPr>
          <w:rStyle w:val="StyleUnderline"/>
        </w:rPr>
        <w:t>collections and episodes in U.S. labor history) captures a labor movement</w:t>
      </w:r>
      <w:r>
        <w:rPr>
          <w:rStyle w:val="StyleUnderline"/>
        </w:rPr>
        <w:t xml:space="preserve"> </w:t>
      </w:r>
      <w:r w:rsidRPr="005B060B">
        <w:rPr>
          <w:rStyle w:val="StyleUnderline"/>
        </w:rPr>
        <w:t>often riven by potent internal conflicts</w:t>
      </w:r>
      <w:r w:rsidRPr="005B060B">
        <w:rPr>
          <w:sz w:val="16"/>
        </w:rPr>
        <w:t xml:space="preserve"> over national immigration policy and new immigrant membership. Our historical account of organized labor and immigration also illuminates far more variation in the official positions and lobbying efforts ultimately pursued by the major labor fed- </w:t>
      </w:r>
      <w:proofErr w:type="spellStart"/>
      <w:r w:rsidRPr="005B060B">
        <w:rPr>
          <w:sz w:val="16"/>
        </w:rPr>
        <w:t>erations</w:t>
      </w:r>
      <w:proofErr w:type="spellEnd"/>
      <w:r w:rsidRPr="005B060B">
        <w:rPr>
          <w:sz w:val="16"/>
        </w:rPr>
        <w:t xml:space="preserve"> during periods others have portrayed as simply restrictionist. Our archival findings for periods such as the post- World War II era and its frequently competing AFL and CIO voices on immigration powerfully belie this received wisdom. Likewise, our elite interview and documentary research of immigration and unionism today captures an American labor movement that remains deeply conflicted. Organized labor in the United States is as fraught in its pro-immigration efforts today as it was in its promotion of immigration restriction at the turn of the century and after World War. As much as our findings offer insights about the labor movement's relationship toward immigration over time that contradict the historical narrative advanced by Briggs and others, </w:t>
      </w:r>
      <w:r w:rsidRPr="005B060B">
        <w:rPr>
          <w:rStyle w:val="StyleUnderline"/>
        </w:rPr>
        <w:t>we also demonstrate significant</w:t>
      </w:r>
      <w:r>
        <w:rPr>
          <w:rStyle w:val="StyleUnderline"/>
        </w:rPr>
        <w:t xml:space="preserve"> </w:t>
      </w:r>
      <w:r w:rsidRPr="005B060B">
        <w:rPr>
          <w:rStyle w:val="StyleUnderline"/>
        </w:rPr>
        <w:t>oversimplification in received wisdom about immigration and union den-</w:t>
      </w:r>
      <w:r>
        <w:rPr>
          <w:rStyle w:val="StyleUnderline"/>
        </w:rPr>
        <w:t xml:space="preserve"> </w:t>
      </w:r>
      <w:proofErr w:type="spellStart"/>
      <w:r w:rsidRPr="005B060B">
        <w:rPr>
          <w:rStyle w:val="StyleUnderline"/>
        </w:rPr>
        <w:t>sity</w:t>
      </w:r>
      <w:proofErr w:type="spellEnd"/>
      <w:r w:rsidRPr="005B060B">
        <w:rPr>
          <w:rStyle w:val="StyleUnderline"/>
        </w:rPr>
        <w:t xml:space="preserve">. Put simply, </w:t>
      </w:r>
      <w:r w:rsidRPr="00895F20">
        <w:rPr>
          <w:rStyle w:val="StyleUnderline"/>
          <w:highlight w:val="green"/>
        </w:rPr>
        <w:t>there appears to be no statistically significant relationship</w:t>
      </w:r>
      <w:r w:rsidRPr="005B060B">
        <w:rPr>
          <w:rStyle w:val="StyleUnderline"/>
        </w:rPr>
        <w:t xml:space="preserve">, positive or negative, </w:t>
      </w:r>
      <w:r w:rsidRPr="00895F20">
        <w:rPr>
          <w:rStyle w:val="StyleUnderline"/>
          <w:highlight w:val="green"/>
        </w:rPr>
        <w:t>between immigration and union density once one takes into account trends and the role of other factors in historical data. These cast serious doubt that descriptive trends suggesting a (negative) relationship between the two capture anything close to the actual situation</w:t>
      </w:r>
      <w:r w:rsidRPr="005B060B">
        <w:rPr>
          <w:rStyle w:val="StyleUnderline"/>
        </w:rPr>
        <w:t>.</w:t>
      </w:r>
      <w:r>
        <w:rPr>
          <w:rStyle w:val="StyleUnderline"/>
        </w:rPr>
        <w:t xml:space="preserve"> </w:t>
      </w:r>
      <w:r w:rsidRPr="005B060B">
        <w:rPr>
          <w:sz w:val="16"/>
        </w:rPr>
        <w:t xml:space="preserve">To be sure, there are other potential dependent variables relevant to industrial relations and unions, and other modeling techniques or further controls than the many we have considered. And with respect to both our quantitative study and historical narrative, there are important, as yet unanswered questions, about the many possible conditions shaping the diversity of and struggles over union responses to immigration. But for now, </w:t>
      </w:r>
      <w:r w:rsidRPr="00895F20">
        <w:rPr>
          <w:rStyle w:val="StyleUnderline"/>
          <w:highlight w:val="green"/>
        </w:rPr>
        <w:t>there should be substantial skepticism towards the view that</w:t>
      </w:r>
      <w:r w:rsidRPr="00895F20">
        <w:rPr>
          <w:sz w:val="16"/>
          <w:highlight w:val="green"/>
        </w:rPr>
        <w:t xml:space="preserve"> </w:t>
      </w:r>
      <w:r w:rsidRPr="00895F20">
        <w:rPr>
          <w:rStyle w:val="StyleUnderline"/>
          <w:highlight w:val="green"/>
        </w:rPr>
        <w:t>immigration has a directly negative effect on union density</w:t>
      </w:r>
      <w:r w:rsidRPr="005B060B">
        <w:rPr>
          <w:rStyle w:val="StyleUnderline"/>
        </w:rPr>
        <w:t xml:space="preserve"> and towards</w:t>
      </w:r>
      <w:r>
        <w:rPr>
          <w:rStyle w:val="StyleUnderline"/>
        </w:rPr>
        <w:t xml:space="preserve"> </w:t>
      </w:r>
      <w:r w:rsidRPr="005B060B">
        <w:rPr>
          <w:rStyle w:val="StyleUnderline"/>
        </w:rPr>
        <w:t>the view that American unions believe that it must</w:t>
      </w:r>
      <w:r w:rsidRPr="005B060B">
        <w:rPr>
          <w:sz w:val="16"/>
        </w:rPr>
        <w:t xml:space="preserve">. We began this article by positing labor's enduring dilemma over immigration as one of solidarity versus restriction but perhaps a more apt description of the positions labor has adopted over the long arc of history is really solidarity and restriction. In truth, labor's positions are often an amalgam of solidarity for some and restriction for others. Over time, there has been an expansion by fits and starts of who labor believes it can and should include. When this occurs we observe the cognitive migration of certain categories of the previously excluded, such as unskilled workers and southern and eastern European workers in the 1930s, from labor's restriction column - where the strategy is chiefly one of attempting to keep people out - to the solidarity column - where the strategy shifts to policies that facilitate organizing them into the movement. However, migration to the solidarity column as we have seen towards Asians and Latinos has always been strongly conditioned by perceptions of racial and ethnic difference. For many unions, </w:t>
      </w:r>
      <w:r w:rsidRPr="005B060B">
        <w:rPr>
          <w:rStyle w:val="StyleUnderline"/>
        </w:rPr>
        <w:t>extension</w:t>
      </w:r>
      <w:r>
        <w:rPr>
          <w:rStyle w:val="StyleUnderline"/>
        </w:rPr>
        <w:t xml:space="preserve"> </w:t>
      </w:r>
      <w:r w:rsidRPr="005B060B">
        <w:rPr>
          <w:rStyle w:val="StyleUnderline"/>
        </w:rPr>
        <w:t>of solidarity to the previously excluded begins not as a normative shift</w:t>
      </w:r>
      <w:r>
        <w:rPr>
          <w:rStyle w:val="StyleUnderline"/>
        </w:rPr>
        <w:t xml:space="preserve"> </w:t>
      </w:r>
      <w:r w:rsidRPr="005B060B">
        <w:rPr>
          <w:rStyle w:val="StyleUnderline"/>
        </w:rPr>
        <w:t>but as a pragmatic one - when restriction failed</w:t>
      </w:r>
      <w:r w:rsidRPr="005B060B">
        <w:rPr>
          <w:sz w:val="16"/>
        </w:rPr>
        <w:t xml:space="preserve">, as it did for clothing, textile, and farm-workers in the 1970s and 1980s, and for hotel, </w:t>
      </w:r>
      <w:proofErr w:type="spellStart"/>
      <w:r w:rsidRPr="005B060B">
        <w:rPr>
          <w:sz w:val="16"/>
        </w:rPr>
        <w:t>restau</w:t>
      </w:r>
      <w:proofErr w:type="spellEnd"/>
      <w:r w:rsidRPr="005B060B">
        <w:rPr>
          <w:sz w:val="16"/>
        </w:rPr>
        <w:t xml:space="preserve">- rant, and building services workers in the 1990s. There was first a </w:t>
      </w:r>
      <w:proofErr w:type="spellStart"/>
      <w:r w:rsidRPr="005B060B">
        <w:rPr>
          <w:sz w:val="16"/>
        </w:rPr>
        <w:t>prag</w:t>
      </w:r>
      <w:proofErr w:type="spellEnd"/>
      <w:r w:rsidRPr="005B060B">
        <w:rPr>
          <w:sz w:val="16"/>
        </w:rPr>
        <w:t xml:space="preserve">- </w:t>
      </w:r>
      <w:proofErr w:type="spellStart"/>
      <w:r w:rsidRPr="005B060B">
        <w:rPr>
          <w:sz w:val="16"/>
        </w:rPr>
        <w:t>matic</w:t>
      </w:r>
      <w:proofErr w:type="spellEnd"/>
      <w:r w:rsidRPr="005B060B">
        <w:rPr>
          <w:sz w:val="16"/>
        </w:rPr>
        <w:t xml:space="preserve"> shift to a solidarity strategy - </w:t>
      </w:r>
      <w:r w:rsidRPr="005B060B">
        <w:rPr>
          <w:rStyle w:val="StyleUnderline"/>
        </w:rPr>
        <w:t>one in which Latino workers</w:t>
      </w:r>
      <w:r>
        <w:rPr>
          <w:rStyle w:val="StyleUnderline"/>
        </w:rPr>
        <w:t xml:space="preserve"> </w:t>
      </w:r>
      <w:r w:rsidRPr="005B060B">
        <w:rPr>
          <w:rStyle w:val="StyleUnderline"/>
        </w:rPr>
        <w:t xml:space="preserve">eventually go from being derided </w:t>
      </w:r>
      <w:r w:rsidRPr="005B060B">
        <w:rPr>
          <w:sz w:val="16"/>
        </w:rPr>
        <w:t>as wetbacks</w:t>
      </w:r>
      <w:r w:rsidRPr="005B060B">
        <w:rPr>
          <w:rStyle w:val="StyleUnderline"/>
        </w:rPr>
        <w:t xml:space="preserve"> to embraced as righteous</w:t>
      </w:r>
      <w:r>
        <w:rPr>
          <w:rStyle w:val="StyleUnderline"/>
        </w:rPr>
        <w:t xml:space="preserve"> </w:t>
      </w:r>
      <w:proofErr w:type="spellStart"/>
      <w:r w:rsidRPr="005B060B">
        <w:rPr>
          <w:rStyle w:val="StyleUnderline"/>
        </w:rPr>
        <w:t>descendents</w:t>
      </w:r>
      <w:proofErr w:type="spellEnd"/>
      <w:r w:rsidRPr="005B060B">
        <w:rPr>
          <w:rStyle w:val="StyleUnderline"/>
        </w:rPr>
        <w:t xml:space="preserve"> of an unfinished civil rights movement</w:t>
      </w:r>
      <w:r w:rsidRPr="005B060B">
        <w:rPr>
          <w:sz w:val="16"/>
        </w:rPr>
        <w:t xml:space="preserve">, as they were during the Immigrant Workers Freedom Ride. This striking amalgam of </w:t>
      </w:r>
      <w:proofErr w:type="spellStart"/>
      <w:r w:rsidRPr="005B060B">
        <w:rPr>
          <w:sz w:val="16"/>
        </w:rPr>
        <w:t>restrictionist</w:t>
      </w:r>
      <w:proofErr w:type="spellEnd"/>
      <w:r w:rsidRPr="005B060B">
        <w:rPr>
          <w:sz w:val="16"/>
        </w:rPr>
        <w:t xml:space="preserve"> and </w:t>
      </w:r>
      <w:proofErr w:type="spellStart"/>
      <w:r w:rsidRPr="005B060B">
        <w:rPr>
          <w:sz w:val="16"/>
        </w:rPr>
        <w:t>solidaristic</w:t>
      </w:r>
      <w:proofErr w:type="spellEnd"/>
      <w:r w:rsidRPr="005B060B">
        <w:rPr>
          <w:sz w:val="16"/>
        </w:rPr>
        <w:t xml:space="preserve"> positions was certainly on display during the latest round of immigration reform. Given its very long pedigree, as demonstrated above, there is no reason to believe that it will disappear anytime soon</w:t>
      </w:r>
    </w:p>
    <w:p w14:paraId="5D204B63" w14:textId="77777777" w:rsidR="009E45A8" w:rsidRDefault="009E45A8" w:rsidP="009E45A8">
      <w:pPr>
        <w:rPr>
          <w:sz w:val="16"/>
        </w:rPr>
      </w:pPr>
    </w:p>
    <w:p w14:paraId="3AF90DE6" w14:textId="77777777" w:rsidR="009E45A8" w:rsidRDefault="009E45A8" w:rsidP="009E45A8">
      <w:pPr>
        <w:rPr>
          <w:sz w:val="16"/>
        </w:rPr>
      </w:pPr>
    </w:p>
    <w:p w14:paraId="109615F7" w14:textId="77777777" w:rsidR="009E45A8" w:rsidRDefault="009E45A8" w:rsidP="009E45A8">
      <w:pPr>
        <w:pStyle w:val="Heading2"/>
      </w:pPr>
      <w:r>
        <w:t>Unions Bad</w:t>
      </w:r>
    </w:p>
    <w:p w14:paraId="2FA9D3FC" w14:textId="7D62AC73" w:rsidR="00F30344" w:rsidRDefault="00F30344" w:rsidP="009E45A8">
      <w:pPr>
        <w:pStyle w:val="Heading3"/>
      </w:pPr>
      <w:r>
        <w:t>Aerospace Turn</w:t>
      </w:r>
    </w:p>
    <w:p w14:paraId="47C9CBBA" w14:textId="77777777" w:rsidR="00F30344" w:rsidRDefault="00F30344" w:rsidP="00F30344">
      <w:pPr>
        <w:pStyle w:val="Heading4"/>
      </w:pPr>
      <w:r>
        <w:t>Strong unions damage the aerospace industry</w:t>
      </w:r>
    </w:p>
    <w:p w14:paraId="23998466" w14:textId="77777777" w:rsidR="00F30344" w:rsidRDefault="00F30344" w:rsidP="00F30344">
      <w:r>
        <w:t xml:space="preserve">Pamela M. </w:t>
      </w:r>
      <w:proofErr w:type="spellStart"/>
      <w:r w:rsidRPr="00EE3817">
        <w:rPr>
          <w:rStyle w:val="Style13ptBold"/>
        </w:rPr>
        <w:t>Prah</w:t>
      </w:r>
      <w:proofErr w:type="spellEnd"/>
      <w:r w:rsidRPr="00EE3817">
        <w:rPr>
          <w:rStyle w:val="Style13ptBold"/>
        </w:rPr>
        <w:t xml:space="preserve"> 14</w:t>
      </w:r>
      <w:r>
        <w:t xml:space="preserve">, (Pamela M. </w:t>
      </w:r>
      <w:proofErr w:type="spellStart"/>
      <w:r>
        <w:t>Prah</w:t>
      </w:r>
      <w:proofErr w:type="spellEnd"/>
      <w:r>
        <w:t xml:space="preserve"> is an adjunct professor of Journalism at American University. She is a veteran Washington, D.C. reporter), 4-2-2014, "The Aerospace Manufacturing Business Is Booming in Many Southern States", Governing Institute, http://www.pewtrusts.org/en/research-and-analysis/blogs/stateline/2014/04/02/aerospace-manufacturing-takes-off-in-southern-states, TJ-TD</w:t>
      </w:r>
    </w:p>
    <w:p w14:paraId="53791120" w14:textId="77777777" w:rsidR="00F30344" w:rsidRPr="00422E32" w:rsidRDefault="00F30344" w:rsidP="00F30344"/>
    <w:p w14:paraId="6692CAD2" w14:textId="77777777" w:rsidR="00F30344" w:rsidRDefault="00F30344" w:rsidP="00F30344">
      <w:pPr>
        <w:rPr>
          <w:sz w:val="16"/>
        </w:rPr>
      </w:pPr>
      <w:r w:rsidRPr="00895F20">
        <w:rPr>
          <w:rStyle w:val="StyleUnderline"/>
          <w:highlight w:val="green"/>
        </w:rPr>
        <w:t>The South</w:t>
      </w:r>
      <w:r w:rsidRPr="008565A2">
        <w:rPr>
          <w:sz w:val="16"/>
        </w:rPr>
        <w:t xml:space="preserve"> is home to auto giants Mercedes-Benz, Volkswagen and Nissan Motor Co. It </w:t>
      </w:r>
      <w:r w:rsidRPr="00895F20">
        <w:rPr>
          <w:rStyle w:val="StyleUnderline"/>
          <w:highlight w:val="green"/>
        </w:rPr>
        <w:t>is increasingly attracting</w:t>
      </w:r>
      <w:r w:rsidRPr="005B060B">
        <w:rPr>
          <w:rStyle w:val="StyleUnderline"/>
        </w:rPr>
        <w:t xml:space="preserve"> some of </w:t>
      </w:r>
      <w:r w:rsidRPr="00895F20">
        <w:rPr>
          <w:rStyle w:val="StyleUnderline"/>
          <w:highlight w:val="green"/>
        </w:rPr>
        <w:t>the biggest names in aviation</w:t>
      </w:r>
      <w:r w:rsidRPr="008565A2">
        <w:rPr>
          <w:sz w:val="16"/>
        </w:rPr>
        <w:t xml:space="preserve">, including Boeing Co. in South Carolina, Airbus in Alabama, Gulfstream Aerospace Corp. in Georgia and GE Aviation in North Carolina. Aerospace companies are taking a cue from the auto industry and moving their manufacturing operations to Southern states. </w:t>
      </w:r>
      <w:r w:rsidRPr="00895F20">
        <w:rPr>
          <w:rStyle w:val="StyleUnderline"/>
          <w:highlight w:val="green"/>
        </w:rPr>
        <w:t>The region’s lower costs</w:t>
      </w:r>
      <w:r w:rsidRPr="005B060B">
        <w:rPr>
          <w:rStyle w:val="StyleUnderline"/>
        </w:rPr>
        <w:t xml:space="preserve">, generous state incentive packages </w:t>
      </w:r>
      <w:r w:rsidRPr="00895F20">
        <w:rPr>
          <w:rStyle w:val="StyleUnderline"/>
          <w:highlight w:val="green"/>
        </w:rPr>
        <w:t>and right-to-work laws that make it hard for unions to organize are motivating these companies</w:t>
      </w:r>
      <w:r w:rsidRPr="005B060B">
        <w:rPr>
          <w:rStyle w:val="StyleUnderline"/>
        </w:rPr>
        <w:t xml:space="preserve"> to choose the South</w:t>
      </w:r>
      <w:r w:rsidRPr="008565A2">
        <w:rPr>
          <w:sz w:val="16"/>
        </w:rPr>
        <w:t xml:space="preserve">. Four Southern states are among the top 10 states in aerospace job growth between 2007 and 2012, with South Carolina far ahead of the others, thanks to Boeing. Aerospace jobs in South Carolina jumped by more than 600 percent over that time period, from 865 workers to 5,685 workers, said Amy Holloway, president of Avalanche Consulting of Texas, who analyzed data from the U.S. Bureau of Labor Statistics. North Carolina ranks second in aerospace job growth with a nearly 34 percent increase over the same period (see sidebar). Boeing selected North Charleston, S.C., in 2009 to make and assemble its 787 “Dreamliner” aircraft, in large part because of the $900 million in tax breaks and other incentives the state offered over 30 years. California, Connecticut, Kansas, Texas, and Washington state still have 65 percent of the country’s nearly 500,000 aerospace jobs. But of those states, only Washington state has seen an increase in aerospace jobs since 2001, Holloway said. The other states have either remained relatively unchanged or lost employment. California, for example, has lost more than 8,000 aerospace jobs since 2002, including Lockheed Martin, which moved its corporate headquarters to Washington, D.C. Besides opening its plant in South Carolina, Boeing in 2012 announced it was closing its Wichita, Kansas, plant and moving that production to Oklahoma, Texas and Washington state, affecting more than 2,100 workers. Jobs States Want U.S. manufacturing jobs in general were waning even before the recession, with employment shrinking by 22 percent between 2002 and 2012. The aerospace sector grew 7 percent over that same period. Even with the fiscal austerity in Washington, D.C., </w:t>
      </w:r>
      <w:r w:rsidRPr="00895F20">
        <w:rPr>
          <w:rStyle w:val="StyleUnderline"/>
          <w:highlight w:val="green"/>
        </w:rPr>
        <w:t>sales in the aerospace industry grew 41 percent</w:t>
      </w:r>
      <w:r w:rsidRPr="005B060B">
        <w:rPr>
          <w:rStyle w:val="StyleUnderline"/>
        </w:rPr>
        <w:t xml:space="preserve"> from 2002 to 2012, </w:t>
      </w:r>
      <w:r w:rsidRPr="00895F20">
        <w:rPr>
          <w:rStyle w:val="StyleUnderline"/>
          <w:highlight w:val="green"/>
        </w:rPr>
        <w:t>driven largely by military and international sales</w:t>
      </w:r>
      <w:r w:rsidRPr="008565A2">
        <w:rPr>
          <w:sz w:val="16"/>
        </w:rPr>
        <w:t xml:space="preserve">, Holloway said. And </w:t>
      </w:r>
      <w:r w:rsidRPr="00895F20">
        <w:rPr>
          <w:rStyle w:val="StyleUnderline"/>
          <w:highlight w:val="green"/>
        </w:rPr>
        <w:t>the sector is expected to grow</w:t>
      </w:r>
      <w:r w:rsidRPr="008565A2">
        <w:rPr>
          <w:sz w:val="16"/>
        </w:rPr>
        <w:t>. Boeing projects a demand for 35,000 new planes by 2032. Airbus projects building more than 29,000 jets in the same period. States are fighting to land these jobs. Boeing, the world’s largest aerospace company, sparked a bidding frenzy among states last year when a workers’ union in Washington state rejected the company’s contract offer and the company started looking elsewhere to make its 777X jet. Missouri, for example, held an emergency special legislative session in December 2013 and approved a $150 million a year economic incentive package to lure Boeing there. Washington kept the project after the union decided to accept the offer after all, including freezing pensions and changing to a 401(k) plan. But the significant incentives being offered reflect the importance of these jobs to states. “</w:t>
      </w:r>
      <w:r w:rsidRPr="00895F20">
        <w:rPr>
          <w:rStyle w:val="StyleUnderline"/>
          <w:highlight w:val="green"/>
        </w:rPr>
        <w:t>These are crown jewel industries</w:t>
      </w:r>
      <w:r w:rsidRPr="008565A2">
        <w:rPr>
          <w:sz w:val="16"/>
        </w:rPr>
        <w:t xml:space="preserve">. States are not wrong to value them inordinately,” said Mark </w:t>
      </w:r>
      <w:proofErr w:type="spellStart"/>
      <w:r w:rsidRPr="008565A2">
        <w:rPr>
          <w:sz w:val="16"/>
        </w:rPr>
        <w:t>Muro</w:t>
      </w:r>
      <w:proofErr w:type="spellEnd"/>
      <w:r w:rsidRPr="008565A2">
        <w:rPr>
          <w:sz w:val="16"/>
        </w:rPr>
        <w:t xml:space="preserve">, a senior fellow and policy director at the Brookings Institution in Washington, D.C. </w:t>
      </w:r>
      <w:r w:rsidRPr="00895F20">
        <w:rPr>
          <w:rStyle w:val="StyleUnderline"/>
          <w:highlight w:val="green"/>
        </w:rPr>
        <w:t>Jobs in aerospace</w:t>
      </w:r>
      <w:r w:rsidRPr="005B060B">
        <w:rPr>
          <w:rStyle w:val="StyleUnderline"/>
        </w:rPr>
        <w:t xml:space="preserve"> are considered “advanced” industries, meaning they are high in research and development, they employ and train a variety of well-paid workers and </w:t>
      </w:r>
      <w:r w:rsidRPr="00895F20">
        <w:rPr>
          <w:rStyle w:val="StyleUnderline"/>
          <w:highlight w:val="green"/>
        </w:rPr>
        <w:t>help foster regional and national economic prosperity</w:t>
      </w:r>
      <w:r w:rsidRPr="008565A2">
        <w:rPr>
          <w:sz w:val="16"/>
        </w:rPr>
        <w:t xml:space="preserve">. “The South has been turning itself upside down to create effective systems to attract these companies,” </w:t>
      </w:r>
      <w:proofErr w:type="spellStart"/>
      <w:r w:rsidRPr="008565A2">
        <w:rPr>
          <w:sz w:val="16"/>
        </w:rPr>
        <w:t>Muro</w:t>
      </w:r>
      <w:proofErr w:type="spellEnd"/>
      <w:r w:rsidRPr="008565A2">
        <w:rPr>
          <w:sz w:val="16"/>
        </w:rPr>
        <w:t xml:space="preserve"> said. Workforce Development Key The auto industry’s strong presence in the South has helped the region compete for aerospace jobs, in part because of the number of suppliers there that can provide goods to both sectors. The lower cost of living in some areas and a military presence whose technologies and expertise are aviation-focused also help attract aerospace companies. Hourly compensation rates in general averaged $27 in Southern states in 2013, compared to $30 nationally. In the aerospace industry, labor costs in Washington are among the highest in the country. The mean annual salary of an aerospace machinist in Everett, Wash., was $53,500, compared to $45,500 in Charleston, S.C., and $42,500 in Kinston, N.C., according to a 2009 consultant's report. </w:t>
      </w:r>
      <w:r w:rsidRPr="005B060B">
        <w:rPr>
          <w:rStyle w:val="StyleUnderline"/>
        </w:rPr>
        <w:t xml:space="preserve">The report also said that the "frequency and high costs of </w:t>
      </w:r>
      <w:r w:rsidRPr="00895F20">
        <w:rPr>
          <w:rStyle w:val="StyleUnderline"/>
          <w:highlight w:val="green"/>
        </w:rPr>
        <w:t>work stoppages</w:t>
      </w:r>
      <w:r w:rsidRPr="005B060B">
        <w:rPr>
          <w:rStyle w:val="StyleUnderline"/>
        </w:rPr>
        <w:t xml:space="preserve">, fairly or unfairly, </w:t>
      </w:r>
      <w:r w:rsidRPr="00895F20">
        <w:rPr>
          <w:rStyle w:val="StyleUnderline"/>
          <w:highlight w:val="green"/>
        </w:rPr>
        <w:t>reflect negatively</w:t>
      </w:r>
      <w:r w:rsidRPr="005B060B">
        <w:rPr>
          <w:rStyle w:val="StyleUnderline"/>
        </w:rPr>
        <w:t xml:space="preserve"> on Washington" </w:t>
      </w:r>
      <w:r w:rsidRPr="00895F20">
        <w:rPr>
          <w:rStyle w:val="StyleUnderline"/>
          <w:highlight w:val="green"/>
        </w:rPr>
        <w:t>in attracting aerospace work</w:t>
      </w:r>
      <w:r w:rsidRPr="008565A2">
        <w:rPr>
          <w:sz w:val="16"/>
        </w:rPr>
        <w:t xml:space="preserve">. States in the South and Midwest also had the least expensive areas to live in 2013. But a qualified workforce is one of the most important considerations of companies looking for plant locations. In previous years, California, Kansas and Washington state all had educational institutions that provided aerospace companies with a stream of engineers and technicians with the know-how for such complex work, explained Sujit M. </w:t>
      </w:r>
      <w:proofErr w:type="spellStart"/>
      <w:r w:rsidRPr="008565A2">
        <w:rPr>
          <w:sz w:val="16"/>
        </w:rPr>
        <w:t>CanagaRetna</w:t>
      </w:r>
      <w:proofErr w:type="spellEnd"/>
      <w:r w:rsidRPr="008565A2">
        <w:rPr>
          <w:sz w:val="16"/>
        </w:rPr>
        <w:t xml:space="preserve">, a fiscal policy manager at the Council of State Governments, who has studied the issue in a new report. These states still can offer the expertise, but other states are offering to provide specialized training, including those in the South. States have offered billions of dollars in tax breaks to lure companies, and many of these incentive packages have extensive worker training provisions. “Entire workforce training costs are often borne by the state and local governments,” </w:t>
      </w:r>
      <w:proofErr w:type="spellStart"/>
      <w:r w:rsidRPr="008565A2">
        <w:rPr>
          <w:sz w:val="16"/>
        </w:rPr>
        <w:t>CanagaRetna</w:t>
      </w:r>
      <w:proofErr w:type="spellEnd"/>
      <w:r w:rsidRPr="008565A2">
        <w:rPr>
          <w:sz w:val="16"/>
        </w:rPr>
        <w:t xml:space="preserve"> said. Southern states that underwrite aerospace industry training include: Alabama: The $158 million in incentives promised in 2012 for Airbus to locate its first American manufacturing facility in Mobile includes $52 million to build a 40,000-square-foot, on-site center where workers are trained at state expense. North Carolina: Of a nearly $250 million incentive package the state offered in 2008 for Spirit AeroSystems to locate in Kinston, $136 million is for workforce development. This includes a new Aerospace Manufacturing Readiness program at nearby Lenoir Community College. South Carolina: Besides the $900 million in tax breaks and other incentives the state is expected to provide Boeing, it also is spending $33 million for worker training. Several high schools near the Boeing facility now offer aerospace classes. Georgia: The state agreed to provide nearly $30 million in incentives including job training to encourage Gulfstream Aerospace Corp. to expand its operations in Savannah. Top 10 States in </w:t>
      </w:r>
      <w:r w:rsidRPr="008565A2">
        <w:rPr>
          <w:rStyle w:val="StyleUnderline"/>
        </w:rPr>
        <w:t>Aerospace Job Growth (2007-2012) S. Carolina: 613% N. Carolina: 34% Pennsylvania 33% Michigan: 25% Washington: 18% Oklahoma: 17% Georgia: 16% Oregon: 12% Maryland: 11% Illinois: 9%</w:t>
      </w:r>
      <w:r w:rsidRPr="008565A2">
        <w:rPr>
          <w:sz w:val="16"/>
        </w:rPr>
        <w:t xml:space="preserve"> Source: Avalanche Consulting, based on U.S. Bureau of Labor Statistics data. The Union Question </w:t>
      </w:r>
      <w:r w:rsidRPr="00895F20">
        <w:rPr>
          <w:rStyle w:val="StyleUnderline"/>
          <w:highlight w:val="green"/>
        </w:rPr>
        <w:t>Low</w:t>
      </w:r>
      <w:r w:rsidRPr="008565A2">
        <w:rPr>
          <w:rStyle w:val="StyleUnderline"/>
        </w:rPr>
        <w:t xml:space="preserve"> </w:t>
      </w:r>
      <w:r w:rsidRPr="00895F20">
        <w:rPr>
          <w:rStyle w:val="StyleUnderline"/>
          <w:highlight w:val="green"/>
        </w:rPr>
        <w:t>rates of unionization</w:t>
      </w:r>
      <w:r w:rsidRPr="008565A2">
        <w:rPr>
          <w:rStyle w:val="StyleUnderline"/>
        </w:rPr>
        <w:t xml:space="preserve"> in the South </w:t>
      </w:r>
      <w:r w:rsidRPr="00895F20">
        <w:rPr>
          <w:rStyle w:val="StyleUnderline"/>
          <w:highlight w:val="green"/>
        </w:rPr>
        <w:t>and</w:t>
      </w:r>
      <w:r w:rsidRPr="008565A2">
        <w:rPr>
          <w:rStyle w:val="StyleUnderline"/>
        </w:rPr>
        <w:t xml:space="preserve"> the many </w:t>
      </w:r>
      <w:r w:rsidRPr="00895F20">
        <w:rPr>
          <w:rStyle w:val="StyleUnderline"/>
          <w:highlight w:val="green"/>
        </w:rPr>
        <w:t>right-to-work laws there that make it harder for workers to organize have played a part in</w:t>
      </w:r>
      <w:r w:rsidRPr="008565A2">
        <w:rPr>
          <w:rStyle w:val="StyleUnderline"/>
        </w:rPr>
        <w:t xml:space="preserve"> some </w:t>
      </w:r>
      <w:r w:rsidRPr="00895F20">
        <w:rPr>
          <w:rStyle w:val="StyleUnderline"/>
          <w:highlight w:val="green"/>
        </w:rPr>
        <w:t>companies’ decisions</w:t>
      </w:r>
      <w:r w:rsidRPr="008565A2">
        <w:rPr>
          <w:sz w:val="16"/>
        </w:rPr>
        <w:t xml:space="preserve">. Of the nine states that had union membership rates below 5 percent in 2013, seven were in the South. North Carolina had the lowest at 3 percent, followed by Arkansas (3.5 percent) and Mississippi and South Carolina (3.7 percent each). Boeing got into hot water with the federal government with its decision to move a 787 airplane production line from a union facility in Washington state to its nonunion facility in South Carolina. The National Labor Relations Board in 2011 charged that </w:t>
      </w:r>
      <w:r w:rsidRPr="008565A2">
        <w:rPr>
          <w:rStyle w:val="StyleUnderline"/>
        </w:rPr>
        <w:t>Boeing violated federal labor law because the company selected South Carolina to retaliate against previous strikes by the International Association of Machinists Union</w:t>
      </w:r>
      <w:r w:rsidRPr="008565A2">
        <w:rPr>
          <w:sz w:val="16"/>
        </w:rPr>
        <w:t xml:space="preserve"> in Washington. Boeing refuted the charges, saying the decision to place the assembly line in North Charleston was based on several factors, including a favorable business environment and “significant financial incentives.” The union agreed to drop its objections in 2012 after it reached a deal with Boeing that a new 737 aircraft would be produced in Washington state. South Carolina Gov. Nikki Haley is among several Republican governors who contend their </w:t>
      </w:r>
      <w:r w:rsidRPr="00895F20">
        <w:rPr>
          <w:rStyle w:val="StyleUnderline"/>
          <w:highlight w:val="green"/>
        </w:rPr>
        <w:t>states’ lack of unions is a major selling point for companies</w:t>
      </w:r>
      <w:r w:rsidRPr="008565A2">
        <w:rPr>
          <w:rStyle w:val="StyleUnderline"/>
        </w:rPr>
        <w:t xml:space="preserve"> considering moving or expanding, and that </w:t>
      </w:r>
      <w:r w:rsidRPr="00895F20">
        <w:rPr>
          <w:rStyle w:val="StyleUnderline"/>
          <w:highlight w:val="green"/>
        </w:rPr>
        <w:t>organized labor is not welcome.</w:t>
      </w:r>
      <w:r w:rsidRPr="008565A2">
        <w:rPr>
          <w:rStyle w:val="StyleUnderline"/>
        </w:rPr>
        <w:t xml:space="preserve"> “We don’t have unions in South Carolina because we don’t need unions</w:t>
      </w:r>
      <w:r w:rsidRPr="008565A2">
        <w:rPr>
          <w:sz w:val="16"/>
        </w:rPr>
        <w:t xml:space="preserve"> in South Carolina. …My job is to keep kicking them out,” she said earlier this year. Gary </w:t>
      </w:r>
      <w:proofErr w:type="spellStart"/>
      <w:r w:rsidRPr="008565A2">
        <w:rPr>
          <w:sz w:val="16"/>
        </w:rPr>
        <w:t>Chaison</w:t>
      </w:r>
      <w:proofErr w:type="spellEnd"/>
      <w:r w:rsidRPr="008565A2">
        <w:rPr>
          <w:sz w:val="16"/>
        </w:rPr>
        <w:t xml:space="preserve">, professor of industrial relations at Clark University in Massachusetts, said </w:t>
      </w:r>
      <w:r w:rsidRPr="00895F20">
        <w:rPr>
          <w:rStyle w:val="StyleUnderline"/>
          <w:highlight w:val="green"/>
        </w:rPr>
        <w:t>the lack of unions is “one of many factors, but it’s still an important factor.” “Don’t Turn Chattanooga into Detroit” was a rallying cry of opponents of organized labor</w:t>
      </w:r>
      <w:r w:rsidRPr="008565A2">
        <w:rPr>
          <w:sz w:val="16"/>
        </w:rPr>
        <w:t xml:space="preserve"> in the recent union vote at the Volkswagen plant in Chattanooga, Tenn., a tactic some said was effective as </w:t>
      </w:r>
      <w:r w:rsidRPr="008565A2">
        <w:rPr>
          <w:rStyle w:val="StyleUnderline"/>
        </w:rPr>
        <w:t>workers rejected a unionization drive by the United Auto Workers union</w:t>
      </w:r>
      <w:r w:rsidRPr="008565A2">
        <w:rPr>
          <w:sz w:val="16"/>
        </w:rPr>
        <w:t xml:space="preserve">. Detroit is currently in bankruptcy proceedings, the largest municipality in U.S. history to enter Chapter 9 bankruptcy. The AFL-CIO called the Chattanooga vote “a minor setback, and not a permanent defeat.” The American Enterprise Institute , a conservation think tank, argues that </w:t>
      </w:r>
      <w:r w:rsidRPr="008565A2">
        <w:rPr>
          <w:rStyle w:val="StyleUnderline"/>
        </w:rPr>
        <w:t>since the recession ended in June 2009, more than two jobs have been created in right-to-work states for every one job created in states with unions</w:t>
      </w:r>
      <w:r w:rsidRPr="008565A2">
        <w:rPr>
          <w:sz w:val="16"/>
        </w:rPr>
        <w:t xml:space="preserve">. The absence of unions is not the only factor appealing to companies. “Clearly </w:t>
      </w:r>
      <w:r w:rsidRPr="00895F20">
        <w:rPr>
          <w:rStyle w:val="StyleUnderline"/>
          <w:highlight w:val="green"/>
        </w:rPr>
        <w:t>labor costs matter</w:t>
      </w:r>
      <w:r w:rsidRPr="008565A2">
        <w:rPr>
          <w:sz w:val="16"/>
        </w:rPr>
        <w:t xml:space="preserve">,” Brookings’ </w:t>
      </w:r>
      <w:proofErr w:type="spellStart"/>
      <w:r w:rsidRPr="008565A2">
        <w:rPr>
          <w:sz w:val="16"/>
        </w:rPr>
        <w:t>Muro</w:t>
      </w:r>
      <w:proofErr w:type="spellEnd"/>
      <w:r w:rsidRPr="008565A2">
        <w:rPr>
          <w:sz w:val="16"/>
        </w:rPr>
        <w:t xml:space="preserve"> said, but so does access to supply chains, a skilled workforce and technology innovation. </w:t>
      </w:r>
    </w:p>
    <w:p w14:paraId="287BBE18" w14:textId="77777777" w:rsidR="00F30344" w:rsidRDefault="00F30344" w:rsidP="00F30344">
      <w:pPr>
        <w:pStyle w:val="Heading4"/>
      </w:pPr>
      <w:r>
        <w:t>Aerospace industry is key to air power – that’s key to hegemony and superiority, specifically over Russia</w:t>
      </w:r>
    </w:p>
    <w:p w14:paraId="2E387676" w14:textId="77777777" w:rsidR="00F30344" w:rsidRDefault="00F30344" w:rsidP="00F30344">
      <w:r>
        <w:t xml:space="preserve">Richard </w:t>
      </w:r>
      <w:proofErr w:type="spellStart"/>
      <w:r w:rsidRPr="00422E32">
        <w:rPr>
          <w:rStyle w:val="Style13ptBold"/>
        </w:rPr>
        <w:t>Aboulafia</w:t>
      </w:r>
      <w:proofErr w:type="spellEnd"/>
      <w:r w:rsidRPr="00422E32">
        <w:rPr>
          <w:rStyle w:val="Style13ptBold"/>
        </w:rPr>
        <w:t xml:space="preserve"> 16</w:t>
      </w:r>
      <w:r>
        <w:t xml:space="preserve">, (He writes about aviation and defense. He also manages consulting projects in the commercial and military aircraft field and analyzes broader defense and aerospace trends, supported research projects at the Brookings Institution and has a </w:t>
      </w:r>
      <w:proofErr w:type="spellStart"/>
      <w:r>
        <w:t>Masters</w:t>
      </w:r>
      <w:proofErr w:type="spellEnd"/>
      <w:r>
        <w:t xml:space="preserve"> degree in War Studies from King’s College, University of London), 12-26-2016, "Putin's Christmas Wish: Pain For The U.S. Aircraft Industry", Forbes, https://www.forbes.com/sites/richardaboulafia/2016/12/26/putins-us-aircraft-wish-list/#4c60bbfc7fee, TJ-TD</w:t>
      </w:r>
    </w:p>
    <w:p w14:paraId="47255B3E" w14:textId="77777777" w:rsidR="00F30344" w:rsidRPr="005958E8" w:rsidRDefault="00F30344" w:rsidP="00F30344"/>
    <w:p w14:paraId="7F2A3336" w14:textId="77777777" w:rsidR="00F30344" w:rsidRPr="00422E32" w:rsidRDefault="00F30344" w:rsidP="00F30344">
      <w:pPr>
        <w:rPr>
          <w:sz w:val="16"/>
        </w:rPr>
      </w:pPr>
      <w:r w:rsidRPr="00422E32">
        <w:rPr>
          <w:sz w:val="16"/>
        </w:rPr>
        <w:t>Here in Costa Rica for Christmas, watching my kids play with their presents, I wonder what many must be wondering: “</w:t>
      </w:r>
      <w:r w:rsidRPr="00895F20">
        <w:rPr>
          <w:rStyle w:val="StyleUnderline"/>
          <w:highlight w:val="green"/>
        </w:rPr>
        <w:t>What does Vladimir Putin want for Christmas</w:t>
      </w:r>
      <w:r w:rsidRPr="00422E32">
        <w:rPr>
          <w:sz w:val="16"/>
        </w:rPr>
        <w:t>?” And I think I know the answer: “</w:t>
      </w:r>
      <w:r w:rsidRPr="00895F20">
        <w:rPr>
          <w:rStyle w:val="StyleUnderline"/>
          <w:highlight w:val="green"/>
        </w:rPr>
        <w:t>For bad things to happen to the U.S. aircraft industry</w:t>
      </w:r>
      <w:r w:rsidRPr="00895F20">
        <w:rPr>
          <w:sz w:val="16"/>
          <w:highlight w:val="green"/>
        </w:rPr>
        <w:t xml:space="preserve">.” </w:t>
      </w:r>
      <w:r w:rsidRPr="00895F20">
        <w:rPr>
          <w:rStyle w:val="StyleUnderline"/>
          <w:highlight w:val="green"/>
        </w:rPr>
        <w:t>The technological</w:t>
      </w:r>
      <w:r w:rsidRPr="00BB5A60">
        <w:rPr>
          <w:rStyle w:val="StyleUnderline"/>
        </w:rPr>
        <w:t xml:space="preserve"> and economic </w:t>
      </w:r>
      <w:r w:rsidRPr="00895F20">
        <w:rPr>
          <w:rStyle w:val="StyleUnderline"/>
          <w:highlight w:val="green"/>
        </w:rPr>
        <w:t>differential between the American aircraft industry and Russia’s is enormous</w:t>
      </w:r>
      <w:r w:rsidRPr="00422E32">
        <w:rPr>
          <w:sz w:val="16"/>
        </w:rPr>
        <w:t xml:space="preserve">. It’s far greater than the difference between any of the two country’s other industries, defense or commercial. </w:t>
      </w:r>
      <w:r w:rsidRPr="00895F20">
        <w:rPr>
          <w:rStyle w:val="StyleUnderline"/>
          <w:highlight w:val="green"/>
        </w:rPr>
        <w:t>This gives the U.S. a profound economic advantage</w:t>
      </w:r>
      <w:r w:rsidRPr="00422E32">
        <w:rPr>
          <w:sz w:val="16"/>
        </w:rPr>
        <w:t xml:space="preserve">, particularly in export markets. Russia has become a resource extraction state, with almost no value-added industries such as civil aerospace. Just as importantly, </w:t>
      </w:r>
      <w:r w:rsidRPr="00BB5A60">
        <w:rPr>
          <w:rStyle w:val="StyleUnderline"/>
        </w:rPr>
        <w:t xml:space="preserve">this </w:t>
      </w:r>
      <w:r w:rsidRPr="00895F20">
        <w:rPr>
          <w:rStyle w:val="StyleUnderline"/>
          <w:highlight w:val="green"/>
        </w:rPr>
        <w:t>aircraft industry superiority gives the U.S. a profound strategic advantage</w:t>
      </w:r>
      <w:r w:rsidRPr="00BB5A60">
        <w:rPr>
          <w:rStyle w:val="StyleUnderline"/>
        </w:rPr>
        <w:t xml:space="preserve">. No matter what happens in Eastern Europe, Syria, the Baltic states, or anywhere else where Russia might apply covert or overt force, </w:t>
      </w:r>
      <w:r w:rsidRPr="00895F20">
        <w:rPr>
          <w:rStyle w:val="StyleUnderline"/>
          <w:highlight w:val="green"/>
        </w:rPr>
        <w:t>the West enjoys guaranteed air superiority</w:t>
      </w:r>
      <w:r w:rsidRPr="00BB5A60">
        <w:rPr>
          <w:rStyle w:val="StyleUnderline"/>
        </w:rPr>
        <w:t xml:space="preserve">. This </w:t>
      </w:r>
      <w:r w:rsidRPr="00895F20">
        <w:rPr>
          <w:rStyle w:val="StyleUnderline"/>
          <w:highlight w:val="green"/>
        </w:rPr>
        <w:t>air superiority would</w:t>
      </w:r>
      <w:r w:rsidRPr="00BB5A60">
        <w:rPr>
          <w:rStyle w:val="StyleUnderline"/>
        </w:rPr>
        <w:t xml:space="preserve"> likely </w:t>
      </w:r>
      <w:r w:rsidRPr="00895F20">
        <w:rPr>
          <w:rStyle w:val="StyleUnderline"/>
          <w:highlight w:val="green"/>
        </w:rPr>
        <w:t>ensure victory in any outright conflict</w:t>
      </w:r>
      <w:r w:rsidRPr="00BB5A60">
        <w:rPr>
          <w:rStyle w:val="StyleUnderline"/>
        </w:rPr>
        <w:t>. For Putin, who wants nothing more than to be seen as an equal power on the world stage, this reality is profoundly painful.</w:t>
      </w:r>
      <w:r>
        <w:rPr>
          <w:rStyle w:val="StyleUnderline"/>
        </w:rPr>
        <w:t xml:space="preserve"> </w:t>
      </w:r>
      <w:r w:rsidRPr="00422E32">
        <w:rPr>
          <w:sz w:val="16"/>
        </w:rPr>
        <w:t xml:space="preserve">So, for Christmas, </w:t>
      </w:r>
      <w:r w:rsidRPr="00BB5A60">
        <w:rPr>
          <w:rStyle w:val="StyleUnderline"/>
        </w:rPr>
        <w:t>Putin would love to see resources diverted away from advanced aerospace systems</w:t>
      </w:r>
      <w:r w:rsidRPr="00422E32">
        <w:rPr>
          <w:sz w:val="16"/>
        </w:rPr>
        <w:t xml:space="preserve">, where the U.S. enjoys a strong lead, and towards weaponry that would be used to fight mutual enemies such as ISIS in the Middle East. And </w:t>
      </w:r>
      <w:r w:rsidRPr="00BB5A60">
        <w:rPr>
          <w:rStyle w:val="StyleUnderline"/>
        </w:rPr>
        <w:t>he’d like to see less emphasis on U.S. air power, which directly threatens Russia</w:t>
      </w:r>
      <w:r w:rsidRPr="00422E32">
        <w:rPr>
          <w:sz w:val="16"/>
        </w:rPr>
        <w:t xml:space="preserve">, and more emphasis on greatly building up the U.S. Navy, which would be primarily aimed at China. Putin’s latest comments on nuclear weapons can be understood in this context. Beyond a certain point, the quantity of these weapons is irrelevant. More importantly, compared with aircraft, there’s little difference in nuclear technology between the U.S. and Russia. There is also a very low chance of these weapons actually being used, other than in an apocalyptic scenario. So, </w:t>
      </w:r>
      <w:r w:rsidRPr="00BB5A60">
        <w:rPr>
          <w:rStyle w:val="StyleUnderline"/>
        </w:rPr>
        <w:t>diverting U.S. defense resources away from aircraft and towards a much less useful and differentiated weapon is to Russia’s advantag</w:t>
      </w:r>
      <w:r w:rsidRPr="00422E32">
        <w:rPr>
          <w:sz w:val="16"/>
        </w:rPr>
        <w:t xml:space="preserve">e. Arguing that the U.S. “must greatly strengthen and expand its nuclear capability” is likely music to Putin’s ears. Putin would love it too if Air Force One were scaled back massively. Since the late 1950s, these planes have symbolized U.S. global power and reach, and the President’s ability to manage crises or even manage a global war from a flying command post. Boeing’s 747, of course, is another global icon, even if it will likely end production in the next few years. By contrast, Putin is forced to fly around in an Ilyushin Il-96. Other than the U.S., Russia is the only country to ever build a twin aisle jet on its own. But the U.S. has built over 6,000 widebody jets in six different families; Russia has built fewer than 150 Il-86/96s, by comparison a miserable jetliner. On top of that, </w:t>
      </w:r>
      <w:r w:rsidRPr="00895F20">
        <w:rPr>
          <w:rStyle w:val="StyleUnderline"/>
          <w:highlight w:val="green"/>
        </w:rPr>
        <w:t>Putin would love to weaken the vastly superior U.S. aerospace industry</w:t>
      </w:r>
      <w:r w:rsidRPr="00422E32">
        <w:rPr>
          <w:sz w:val="16"/>
        </w:rPr>
        <w:t xml:space="preserve"> by indirect means. Many U.S. aerospace companies enjoy funding and technology derived from the commercial market, where Russia’s aerospace industry plays almost no global role. If the U.S. imposes threatened import tariffs on Chinese goods, that would guarantee retaliation against U.S. jetliners, killing the industry’s largest export market and helping Putin get what he wants. </w:t>
      </w:r>
      <w:proofErr w:type="spellStart"/>
      <w:r w:rsidRPr="00422E32">
        <w:rPr>
          <w:sz w:val="16"/>
        </w:rPr>
        <w:t>Reimposing</w:t>
      </w:r>
      <w:proofErr w:type="spellEnd"/>
      <w:r w:rsidRPr="00422E32">
        <w:rPr>
          <w:sz w:val="16"/>
        </w:rPr>
        <w:t xml:space="preserve"> Iranian sanctions would kill that U.S. jetliner export market too. But the world’s biggest military aircraft program, Lockheed Martin’s tri-service F-35 Joint Strike Fighter is probably Putin’s biggest target. The F-35 is far from a superweapon. It’s late, way over budget, and stubbornly expensive. It’s not the best fighter ever built; that honor goes to the F-22, which was killed primarily because of the Iraq War, and its enormous diversion of resources. The F-35 survives as the most advanced plane left. But </w:t>
      </w:r>
      <w:r w:rsidRPr="00895F20">
        <w:rPr>
          <w:rStyle w:val="StyleUnderline"/>
          <w:highlight w:val="green"/>
        </w:rPr>
        <w:t>the F-35 represents</w:t>
      </w:r>
      <w:r w:rsidRPr="00BB5A60">
        <w:rPr>
          <w:rStyle w:val="StyleUnderline"/>
        </w:rPr>
        <w:t xml:space="preserve"> two things that Putin doesn’t have: </w:t>
      </w:r>
      <w:r w:rsidRPr="00895F20">
        <w:rPr>
          <w:rStyle w:val="StyleUnderline"/>
          <w:highlight w:val="green"/>
        </w:rPr>
        <w:t>an aerospace industry that produces amazing</w:t>
      </w:r>
      <w:r w:rsidRPr="00BB5A60">
        <w:rPr>
          <w:rStyle w:val="StyleUnderline"/>
        </w:rPr>
        <w:t xml:space="preserve"> systems and </w:t>
      </w:r>
      <w:r w:rsidRPr="00895F20">
        <w:rPr>
          <w:rStyle w:val="StyleUnderline"/>
          <w:highlight w:val="green"/>
        </w:rPr>
        <w:t>technologies, and a global network of allies</w:t>
      </w:r>
      <w:r w:rsidRPr="00BB5A60">
        <w:rPr>
          <w:rStyle w:val="StyleUnderline"/>
        </w:rPr>
        <w:t xml:space="preserve"> and partners </w:t>
      </w:r>
      <w:r w:rsidRPr="00895F20">
        <w:rPr>
          <w:rStyle w:val="StyleUnderline"/>
          <w:highlight w:val="green"/>
        </w:rPr>
        <w:t>that help build and purchase aircraft</w:t>
      </w:r>
      <w:r w:rsidRPr="00BB5A60">
        <w:rPr>
          <w:rStyle w:val="StyleUnderline"/>
        </w:rPr>
        <w:t>.</w:t>
      </w:r>
      <w:r w:rsidRPr="00422E32">
        <w:rPr>
          <w:sz w:val="16"/>
        </w:rPr>
        <w:t xml:space="preserve"> Anything from the U.S. government that casts doubt about the F-35 program helps make Putin’s day, week, and year. First, </w:t>
      </w:r>
      <w:r w:rsidRPr="00895F20">
        <w:rPr>
          <w:rStyle w:val="StyleUnderline"/>
          <w:highlight w:val="green"/>
        </w:rPr>
        <w:t>the F-35 contains a remarkable collection of</w:t>
      </w:r>
      <w:r w:rsidRPr="00BB5A60">
        <w:rPr>
          <w:rStyle w:val="StyleUnderline"/>
        </w:rPr>
        <w:t xml:space="preserve"> onboard </w:t>
      </w:r>
      <w:r w:rsidRPr="00895F20">
        <w:rPr>
          <w:rStyle w:val="StyleUnderline"/>
          <w:highlight w:val="green"/>
        </w:rPr>
        <w:t>systems</w:t>
      </w:r>
      <w:r w:rsidRPr="00BB5A60">
        <w:rPr>
          <w:rStyle w:val="StyleUnderline"/>
        </w:rPr>
        <w:t xml:space="preserve"> and sensors that make it a noteworthy combat aircraft.</w:t>
      </w:r>
      <w:r>
        <w:rPr>
          <w:rStyle w:val="StyleUnderline"/>
        </w:rPr>
        <w:t xml:space="preserve"> </w:t>
      </w:r>
      <w:r w:rsidRPr="00BB5A60">
        <w:rPr>
          <w:rStyle w:val="StyleUnderline"/>
        </w:rPr>
        <w:t xml:space="preserve">From the electronically scanned radar and other targeting systems to the electronic warfare suite </w:t>
      </w:r>
      <w:r w:rsidRPr="00422E32">
        <w:rPr>
          <w:sz w:val="16"/>
        </w:rPr>
        <w:t>to the electro-optical Distributed Aperture System,</w:t>
      </w:r>
      <w:r w:rsidRPr="00BB5A60">
        <w:rPr>
          <w:rStyle w:val="StyleUnderline"/>
        </w:rPr>
        <w:t xml:space="preserve"> to the jet’s sensor fusion capabilities, these components represent the height of the Western world’s aerospace technology.</w:t>
      </w:r>
      <w:r>
        <w:rPr>
          <w:rStyle w:val="StyleUnderline"/>
        </w:rPr>
        <w:t xml:space="preserve"> </w:t>
      </w:r>
      <w:r w:rsidRPr="00895F20">
        <w:rPr>
          <w:rStyle w:val="StyleUnderline"/>
          <w:highlight w:val="green"/>
        </w:rPr>
        <w:t>They</w:t>
      </w:r>
      <w:r w:rsidRPr="00BB5A60">
        <w:rPr>
          <w:rStyle w:val="StyleUnderline"/>
        </w:rPr>
        <w:t xml:space="preserve"> also </w:t>
      </w:r>
      <w:r w:rsidRPr="00895F20">
        <w:rPr>
          <w:rStyle w:val="StyleUnderline"/>
          <w:highlight w:val="green"/>
        </w:rPr>
        <w:t>make the F-35 the most effective Western fighter in production today</w:t>
      </w:r>
      <w:r w:rsidRPr="00BB5A60">
        <w:rPr>
          <w:rStyle w:val="StyleUnderline"/>
        </w:rPr>
        <w:t>.</w:t>
      </w:r>
      <w:r>
        <w:rPr>
          <w:rStyle w:val="StyleUnderline"/>
        </w:rPr>
        <w:t xml:space="preserve"> </w:t>
      </w:r>
      <w:r w:rsidRPr="00422E32">
        <w:rPr>
          <w:sz w:val="16"/>
        </w:rPr>
        <w:t xml:space="preserve">By comparison, Russia’s latest fighter, </w:t>
      </w:r>
      <w:proofErr w:type="spellStart"/>
      <w:r w:rsidRPr="00422E32">
        <w:rPr>
          <w:sz w:val="16"/>
        </w:rPr>
        <w:t>Sukhoi’s</w:t>
      </w:r>
      <w:proofErr w:type="spellEnd"/>
      <w:r w:rsidRPr="00422E32">
        <w:rPr>
          <w:sz w:val="16"/>
        </w:rPr>
        <w:t xml:space="preserve"> T-50, is basically a collection of systems used on the existing Su-30 series, wrapped in a new airframe. While new equipment is under development for the T-50, the roadmap for these systems is far from clear. Worse, </w:t>
      </w:r>
      <w:r w:rsidRPr="00BB5A60">
        <w:rPr>
          <w:rStyle w:val="StyleUnderline"/>
        </w:rPr>
        <w:t>in terms of radars, engines, and other key technologies, Russia’s aerospace industrial base can only dream of the F-35’s capabilities.</w:t>
      </w:r>
      <w:r>
        <w:rPr>
          <w:rStyle w:val="StyleUnderline"/>
        </w:rPr>
        <w:t xml:space="preserve"> </w:t>
      </w:r>
      <w:r w:rsidRPr="00BB5A60">
        <w:rPr>
          <w:rStyle w:val="StyleUnderline"/>
        </w:rPr>
        <w:t xml:space="preserve">As an aside, </w:t>
      </w:r>
      <w:r w:rsidRPr="00895F20">
        <w:rPr>
          <w:rStyle w:val="StyleUnderline"/>
          <w:highlight w:val="green"/>
        </w:rPr>
        <w:t>if the F-35 were to die, it would gravely damage</w:t>
      </w:r>
      <w:r w:rsidRPr="00BB5A60">
        <w:rPr>
          <w:rStyle w:val="StyleUnderline"/>
        </w:rPr>
        <w:t xml:space="preserve"> all the </w:t>
      </w:r>
      <w:r w:rsidRPr="00895F20">
        <w:rPr>
          <w:rStyle w:val="StyleUnderline"/>
          <w:highlight w:val="green"/>
        </w:rPr>
        <w:t>companies</w:t>
      </w:r>
      <w:r w:rsidRPr="00BB5A60">
        <w:rPr>
          <w:rStyle w:val="StyleUnderline"/>
        </w:rPr>
        <w:t xml:space="preserve"> behind these systems.</w:t>
      </w:r>
      <w:r>
        <w:rPr>
          <w:rStyle w:val="StyleUnderline"/>
        </w:rPr>
        <w:t xml:space="preserve"> </w:t>
      </w:r>
      <w:r w:rsidRPr="00BB5A60">
        <w:rPr>
          <w:rStyle w:val="StyleUnderline"/>
        </w:rPr>
        <w:t>That means harm to almost every single Western aerospace company</w:t>
      </w:r>
      <w:r w:rsidRPr="00422E32">
        <w:rPr>
          <w:sz w:val="16"/>
        </w:rPr>
        <w:t xml:space="preserve">, which is surely in Putin’s interest too. Second, </w:t>
      </w:r>
      <w:r w:rsidRPr="00895F20">
        <w:rPr>
          <w:rStyle w:val="StyleUnderline"/>
          <w:highlight w:val="green"/>
        </w:rPr>
        <w:t>the F-35 is</w:t>
      </w:r>
      <w:r w:rsidRPr="00BB5A60">
        <w:rPr>
          <w:rStyle w:val="StyleUnderline"/>
        </w:rPr>
        <w:t xml:space="preserve"> being built with, and </w:t>
      </w:r>
      <w:r w:rsidRPr="00895F20">
        <w:rPr>
          <w:rStyle w:val="StyleUnderline"/>
          <w:highlight w:val="green"/>
        </w:rPr>
        <w:t>purchased by, almost every allied country in the world</w:t>
      </w:r>
      <w:r w:rsidRPr="00422E32">
        <w:rPr>
          <w:sz w:val="16"/>
        </w:rPr>
        <w:t xml:space="preserve">. Yes, Canada is vacillating; but the UK, Italy, Australia, Netherlands, Norway, Israel, Japan, South Korea, Turkey, and Denmark have either taken delivery of their first F-35s, or will do so soon. Many others, particularly in the Mideast, would love to buy F-35s but are not yet permitted to do so. The F-35 partners also all build parts and systems for the plane, and have contributed to its development. Putin also knows that </w:t>
      </w:r>
      <w:r w:rsidRPr="00BB5A60">
        <w:rPr>
          <w:rStyle w:val="StyleUnderline"/>
        </w:rPr>
        <w:t xml:space="preserve">these </w:t>
      </w:r>
      <w:r w:rsidRPr="00895F20">
        <w:rPr>
          <w:rStyle w:val="StyleUnderline"/>
          <w:highlight w:val="green"/>
        </w:rPr>
        <w:t>countries are</w:t>
      </w:r>
      <w:r w:rsidRPr="00BB5A60">
        <w:rPr>
          <w:rStyle w:val="StyleUnderline"/>
        </w:rPr>
        <w:t xml:space="preserve">, for the most part, opposed to his interests and ambitions, and </w:t>
      </w:r>
      <w:r w:rsidRPr="00895F20">
        <w:rPr>
          <w:rStyle w:val="StyleUnderline"/>
          <w:highlight w:val="green"/>
        </w:rPr>
        <w:t>part of an aerospace alliance</w:t>
      </w:r>
      <w:r w:rsidRPr="00BB5A60">
        <w:rPr>
          <w:rStyle w:val="StyleUnderline"/>
        </w:rPr>
        <w:t xml:space="preserve"> that wants almost nothing to with his nation’s aerospace industry. Putin also knows that </w:t>
      </w:r>
      <w:r w:rsidRPr="00895F20">
        <w:rPr>
          <w:rStyle w:val="StyleUnderline"/>
          <w:highlight w:val="green"/>
        </w:rPr>
        <w:t>killing</w:t>
      </w:r>
      <w:r w:rsidRPr="00BB5A60">
        <w:rPr>
          <w:rStyle w:val="StyleUnderline"/>
        </w:rPr>
        <w:t xml:space="preserve"> or </w:t>
      </w:r>
      <w:r w:rsidRPr="00417E3D">
        <w:rPr>
          <w:rStyle w:val="StyleUnderline"/>
          <w:strike/>
        </w:rPr>
        <w:t>crippling</w:t>
      </w:r>
      <w:r w:rsidRPr="00BB5A60">
        <w:rPr>
          <w:rStyle w:val="StyleUnderline"/>
        </w:rPr>
        <w:t xml:space="preserve"> </w:t>
      </w:r>
      <w:r w:rsidRPr="00895F20">
        <w:rPr>
          <w:rStyle w:val="StyleUnderline"/>
          <w:highlight w:val="green"/>
        </w:rPr>
        <w:t>the F-35 would reinforce the message that alliances no longer mean anything to the U.</w:t>
      </w:r>
      <w:r w:rsidRPr="00BB5A60">
        <w:rPr>
          <w:rStyle w:val="StyleUnderline"/>
        </w:rPr>
        <w:t>S</w:t>
      </w:r>
      <w:r w:rsidRPr="00422E32">
        <w:rPr>
          <w:sz w:val="16"/>
        </w:rPr>
        <w:t xml:space="preserve">., whether formal defense alliances or military industrial alliances. This global network of partners and customers is something Putin can only dream of for Russia’s industry. Belarus and Assad’s Syria aren’t exactly lining up to buy or co-develop the latest Russian weapons. Of Russia’s two important weapons clients, China is increasingly going its own way with indigenous programs, and India is looking to the West for imported aircraft (perhaps even F-35s within a few years). Nobody in the world is going to help Russia bridge the technology gap between Russian systems and the F-35’s capabilities. For these reasons, damaging the F-35 program is at the top of Putin’s wish list. </w:t>
      </w:r>
      <w:r w:rsidRPr="00422E32">
        <w:rPr>
          <w:rStyle w:val="StyleUnderline"/>
        </w:rPr>
        <w:t>Given the economic and strategic stakes involved, Putin can be expected to use all his leverage to try to erode the massive lead of the U.S. aircraft industry. Will Putin get what he wants</w:t>
      </w:r>
      <w:r w:rsidRPr="00422E32">
        <w:rPr>
          <w:sz w:val="16"/>
        </w:rPr>
        <w:t xml:space="preserve"> for Christmas, with the F-35 and other U.S. aircraft industry programs and interests? </w:t>
      </w:r>
      <w:r w:rsidRPr="00422E32">
        <w:rPr>
          <w:rStyle w:val="StyleUnderline"/>
        </w:rPr>
        <w:t>I guess we’ll see</w:t>
      </w:r>
      <w:r w:rsidRPr="00422E32">
        <w:rPr>
          <w:sz w:val="16"/>
        </w:rPr>
        <w:t>.</w:t>
      </w:r>
    </w:p>
    <w:p w14:paraId="1CB8B61D" w14:textId="77777777" w:rsidR="00F30344" w:rsidRDefault="00F30344" w:rsidP="00F30344">
      <w:pPr>
        <w:pStyle w:val="Heading4"/>
      </w:pPr>
      <w:r>
        <w:t>Air power deters great power war</w:t>
      </w:r>
    </w:p>
    <w:p w14:paraId="752F4402" w14:textId="77777777" w:rsidR="00F30344" w:rsidRDefault="00F30344" w:rsidP="00F30344">
      <w:r>
        <w:t xml:space="preserve">Robert </w:t>
      </w:r>
      <w:r w:rsidRPr="00EE3817">
        <w:rPr>
          <w:rStyle w:val="Style13ptBold"/>
        </w:rPr>
        <w:t xml:space="preserve">Spalding </w:t>
      </w:r>
      <w:r>
        <w:rPr>
          <w:rStyle w:val="Style13ptBold"/>
        </w:rPr>
        <w:t>and</w:t>
      </w:r>
      <w:r w:rsidRPr="00EE3817">
        <w:t xml:space="preserve"> Adam</w:t>
      </w:r>
      <w:r>
        <w:rPr>
          <w:rStyle w:val="Style13ptBold"/>
        </w:rPr>
        <w:t xml:space="preserve"> Lowther </w:t>
      </w:r>
      <w:r w:rsidRPr="00EE3817">
        <w:rPr>
          <w:rStyle w:val="Style13ptBold"/>
        </w:rPr>
        <w:t>14</w:t>
      </w:r>
      <w:r>
        <w:t>, (Dr. Robert S Spalding III is a B-2 pilot and former military fellow at the Council on Foreign Relations. Dr. Adam Lowther is a Research Professor at the Air Force Research Institute.), 10-22-2014, "America's Enemies Beware: The U.S. Air Force Is Set to Soar (and Become Even Deadlier)", National Interest, http://nationalinterest.org/feature/americas-enemies-beware-the-us-air-force-set-soar-become-11521, TJ-TD</w:t>
      </w:r>
    </w:p>
    <w:p w14:paraId="3150F9E3" w14:textId="77777777" w:rsidR="00F30344" w:rsidRDefault="00F30344" w:rsidP="00F30344"/>
    <w:p w14:paraId="0A8F485E" w14:textId="77777777" w:rsidR="00F30344" w:rsidRPr="00EE3817" w:rsidRDefault="00F30344" w:rsidP="00F30344">
      <w:pPr>
        <w:rPr>
          <w:sz w:val="16"/>
        </w:rPr>
      </w:pPr>
      <w:r w:rsidRPr="00EE3817">
        <w:rPr>
          <w:sz w:val="16"/>
        </w:rPr>
        <w:t xml:space="preserve">Between 2014 and 2035 the U.S. Air Force is set to become a new force that looks very different than it does at present. As the military service defined by its platforms— fighters, bombers, airlifters, refuelers, surveillance and reconnaissance and command and control—the new Air Force will begin to look more and more like the service from whence it came: the Army. In contrast to the present Air Force, the Army is defined by its personnel, not weapon systems. The soldier is the weapon with a mantra of “boots on the ground.” </w:t>
      </w:r>
      <w:r w:rsidRPr="00895F20">
        <w:rPr>
          <w:rStyle w:val="StyleUnderline"/>
          <w:highlight w:val="green"/>
        </w:rPr>
        <w:t>As the Air Force transforms away from a weapon system-centric force , dramatic change will occur</w:t>
      </w:r>
      <w:r w:rsidRPr="000D50FE">
        <w:rPr>
          <w:rStyle w:val="StyleUnderline"/>
        </w:rPr>
        <w:t>.</w:t>
      </w:r>
      <w:r w:rsidRPr="00EE3817">
        <w:rPr>
          <w:sz w:val="16"/>
        </w:rPr>
        <w:t xml:space="preserve"> Airmen will be the focus, and the mantra may well be reminiscent of the Terminator series, “Skynet is watching.” The Past The Air Force has, since its inception, been defined not by Airmen, but by airplanes. Thus, Eddie Rickenbacker, a famous race-car driver and fighter pilot, came to epitomize the daring of the new age of flight. Charles Lindbergh was also heralded for his amazing feat of stamina and courage for being the first to cross the Atlantic Ocean in an airplane. Apart from these icons, however, Americans and the early Air Force focused on technology. There was a desire for airplanes that were bigger, faster and more powerful. Chuck Yeager, perhaps the Air Force and the nation’s most famous test pilot, was idolized for his efforts to push aircraft to their limits in speed and altitude. For the Air Force, the onset of the Cold War and the existential threat posed by the Soviet Union served as the impetus to heavily invest in the development of a technologically superior air force. President </w:t>
      </w:r>
      <w:r w:rsidRPr="000D50FE">
        <w:rPr>
          <w:rStyle w:val="StyleUnderline"/>
        </w:rPr>
        <w:t>Eisenhower used the service as an inexpensive hedge against the Soviet Union with the nuclear force representing the guarantor of American sovereignty</w:t>
      </w:r>
      <w:r w:rsidRPr="00EE3817">
        <w:rPr>
          <w:sz w:val="16"/>
        </w:rPr>
        <w:t xml:space="preserve">. This led to the rise of the bomber barons and the focus on the long-range bomber as the single most important platform in the nation’s defense. During the Cold War, bomber generals ruled the Air Force. The culmination of a focus on long-range strike was the B-2 stealth bomber. However, as the Cold War ended, the bomber barons were cast aside and a new platform rose to prominence. The “fighter mafia,” led by Col John Boyd and General Wilbur “Bill” Creech, focused on more-capable fighter aircraft, and focused training on preparation for aerial combat. Boyd eschewed bigger and faster for smaller and more maneuverable. The F-16 and F-15, both incredibly capable fourth-generation aircraft, and associated smart weapons, made the fighter the weapon of choice from operation Desert Storm to Enduring Freedom. </w:t>
      </w:r>
      <w:r w:rsidRPr="000D50FE">
        <w:rPr>
          <w:rStyle w:val="StyleUnderline"/>
        </w:rPr>
        <w:t xml:space="preserve">The ability to send a single smart bomb through a specified window was a fundamental breakthrough in the advancement of technology in warfare. </w:t>
      </w:r>
      <w:r w:rsidRPr="00EE3817">
        <w:rPr>
          <w:sz w:val="16"/>
        </w:rPr>
        <w:t xml:space="preserve">Since precision required far smaller bomb loads to accomplish a single mission, fighter pilots were able to rise within the Air Force to a level of dominance they had never previously achieved. The development of the F-22 Raptor represents this focus on the fighter. </w:t>
      </w:r>
      <w:r w:rsidRPr="000D50FE">
        <w:rPr>
          <w:rStyle w:val="StyleUnderline"/>
        </w:rPr>
        <w:t>No other fighter on earth can touch it</w:t>
      </w:r>
      <w:r w:rsidRPr="00EE3817">
        <w:rPr>
          <w:sz w:val="16"/>
        </w:rPr>
        <w:t xml:space="preserve">, even as Russia and China are attempting to develop their own fifth-generation fighters. While Operation Desert Storm (January-April 1991) was ostensibly the first post–Cold War conflict, the U.S. Air Force never left the Middle East. Rather, Airmen and their fighters stayed behind to enforce no-fly zones over Iraq (1991-2003). When the United States responded to the attacks of September 11, 2001 ( Operation Enduring Freedom ), fighters again played a visible role in the opening attacks on the Taliban and Al Qaeda in Afghanistan. In more than a decade of operations </w:t>
      </w:r>
      <w:r w:rsidRPr="00895F20">
        <w:rPr>
          <w:rStyle w:val="StyleUnderline"/>
          <w:highlight w:val="green"/>
        </w:rPr>
        <w:t>in Afghanistan, air support to troops on the ground played a critical role in American success</w:t>
      </w:r>
      <w:r w:rsidRPr="00EE3817">
        <w:rPr>
          <w:sz w:val="16"/>
        </w:rPr>
        <w:t xml:space="preserve">. When Operation Iraqi Freedom began in March 2003, precision-guided munitions delivered by fighter aircraft again played an important role in combat, as they would throughout the conflict (2003-2010). This period of heavy fighter use also set the stage for change. The larger “Global War on Terror” led to the rise of the remotely piloted aircraft (RPA), leading many to believe the future of the Air Force would be pilotless. While RPAs play a prominent role in contemporary operations, they represent only a small part of the future Air Force. </w:t>
      </w:r>
      <w:r w:rsidRPr="000D50FE">
        <w:rPr>
          <w:rStyle w:val="StyleUnderline"/>
        </w:rPr>
        <w:t>Other concepts like big data, cloud computing, ubiquitous sensors, quantum computing and improvements in theater command and control are less visible, but more important</w:t>
      </w:r>
      <w:r w:rsidRPr="00EE3817">
        <w:rPr>
          <w:sz w:val="16"/>
        </w:rPr>
        <w:t xml:space="preserve">. The difficult nature of sifting and cataloging terabytes of surveillance and reconnaissance data and delivering actionable intelligence to the warfighter is driving the development of bigger data pipes and bringing more computing power to the problem. As the United States pivots toward the Asia-Pacific , even as it strikes ISIS targets , strategic planners are forced to consider the enormous challenge presented by the tyranny of distance in the Pacific. </w:t>
      </w:r>
      <w:r w:rsidRPr="00895F20">
        <w:rPr>
          <w:rStyle w:val="StyleUnderline"/>
          <w:highlight w:val="green"/>
        </w:rPr>
        <w:t>The Air Force will have to adapt to re-create the capabilities warfighters have come to expect</w:t>
      </w:r>
      <w:r w:rsidRPr="000D50FE">
        <w:rPr>
          <w:rStyle w:val="StyleUnderline"/>
        </w:rPr>
        <w:t xml:space="preserve"> in Iraq and Afghanistan—only on a much larger scale. </w:t>
      </w:r>
      <w:r w:rsidRPr="00895F20">
        <w:rPr>
          <w:rStyle w:val="StyleUnderline"/>
          <w:highlight w:val="green"/>
        </w:rPr>
        <w:t>This will transform the Air Force into a truly global force</w:t>
      </w:r>
      <w:r w:rsidRPr="00EE3817">
        <w:rPr>
          <w:sz w:val="16"/>
        </w:rPr>
        <w:t>. Coupled with new weapons that can range for hundreds, perhaps thousands, of miles, the ability to not just see everywhere, but actually find, fix, track, target, engage and assess anywhere on earth at the speed of light will usher in what the Chinese military refers to as “</w:t>
      </w:r>
      <w:proofErr w:type="spellStart"/>
      <w:r w:rsidRPr="00EE3817">
        <w:rPr>
          <w:sz w:val="16"/>
        </w:rPr>
        <w:t>informationized</w:t>
      </w:r>
      <w:proofErr w:type="spellEnd"/>
      <w:r w:rsidRPr="00EE3817">
        <w:rPr>
          <w:sz w:val="16"/>
        </w:rPr>
        <w:t xml:space="preserve"> warfare.” To be globally aware is what makes Skynet of Terminator seem so menacing. </w:t>
      </w:r>
      <w:r w:rsidRPr="00895F20">
        <w:rPr>
          <w:rStyle w:val="StyleUnderline"/>
          <w:highlight w:val="green"/>
        </w:rPr>
        <w:t>The idea that the United States can deny an adversary</w:t>
      </w:r>
      <w:r w:rsidRPr="000D50FE">
        <w:rPr>
          <w:rStyle w:val="StyleUnderline"/>
        </w:rPr>
        <w:t xml:space="preserve"> a place to hide </w:t>
      </w:r>
      <w:r w:rsidRPr="00895F20">
        <w:rPr>
          <w:rStyle w:val="StyleUnderline"/>
          <w:highlight w:val="green"/>
        </w:rPr>
        <w:t>should give</w:t>
      </w:r>
      <w:r w:rsidRPr="000D50FE">
        <w:rPr>
          <w:rStyle w:val="StyleUnderline"/>
        </w:rPr>
        <w:t xml:space="preserve"> allies and </w:t>
      </w:r>
      <w:r w:rsidRPr="00895F20">
        <w:rPr>
          <w:rStyle w:val="StyleUnderline"/>
          <w:highlight w:val="green"/>
        </w:rPr>
        <w:t>adversaries</w:t>
      </w:r>
      <w:r w:rsidRPr="000D50FE">
        <w:rPr>
          <w:rStyle w:val="StyleUnderline"/>
        </w:rPr>
        <w:t xml:space="preserve"> alike </w:t>
      </w:r>
      <w:r w:rsidRPr="00895F20">
        <w:rPr>
          <w:rStyle w:val="StyleUnderline"/>
          <w:highlight w:val="green"/>
        </w:rPr>
        <w:t>cause for concern</w:t>
      </w:r>
      <w:r w:rsidRPr="00EE3817">
        <w:rPr>
          <w:sz w:val="16"/>
        </w:rPr>
        <w:t>. Yet at the same time</w:t>
      </w:r>
      <w:r w:rsidRPr="00895F20">
        <w:rPr>
          <w:sz w:val="16"/>
          <w:highlight w:val="green"/>
        </w:rPr>
        <w:t>,</w:t>
      </w:r>
      <w:r w:rsidRPr="00895F20">
        <w:rPr>
          <w:rStyle w:val="StyleUnderline"/>
          <w:highlight w:val="green"/>
        </w:rPr>
        <w:t xml:space="preserve"> such</w:t>
      </w:r>
      <w:r w:rsidRPr="000D50FE">
        <w:rPr>
          <w:rStyle w:val="StyleUnderline"/>
        </w:rPr>
        <w:t xml:space="preserve"> </w:t>
      </w:r>
      <w:r w:rsidRPr="00895F20">
        <w:rPr>
          <w:rStyle w:val="StyleUnderline"/>
          <w:highlight w:val="green"/>
        </w:rPr>
        <w:t>a capability</w:t>
      </w:r>
      <w:r w:rsidRPr="000D50FE">
        <w:rPr>
          <w:rStyle w:val="StyleUnderline"/>
        </w:rPr>
        <w:t xml:space="preserve"> also </w:t>
      </w:r>
      <w:r w:rsidRPr="00895F20">
        <w:rPr>
          <w:rStyle w:val="StyleUnderline"/>
          <w:highlight w:val="green"/>
        </w:rPr>
        <w:t>has the potential to improve</w:t>
      </w:r>
      <w:r w:rsidRPr="000D50FE">
        <w:rPr>
          <w:rStyle w:val="StyleUnderline"/>
        </w:rPr>
        <w:t xml:space="preserve"> the effectiveness of American conventional </w:t>
      </w:r>
      <w:r w:rsidRPr="00895F20">
        <w:rPr>
          <w:rStyle w:val="StyleUnderline"/>
          <w:highlight w:val="green"/>
        </w:rPr>
        <w:t>deterrence—increasing the prospects for peace. No longer will terrorists or rogue nations be allowed safe havens from which they can</w:t>
      </w:r>
      <w:r w:rsidRPr="000D50FE">
        <w:rPr>
          <w:rStyle w:val="StyleUnderline"/>
        </w:rPr>
        <w:t xml:space="preserve"> train, equip, launch attacks or </w:t>
      </w:r>
      <w:r w:rsidRPr="00895F20">
        <w:rPr>
          <w:rStyle w:val="StyleUnderline"/>
          <w:highlight w:val="green"/>
        </w:rPr>
        <w:t>develop massively destructive weapons</w:t>
      </w:r>
      <w:r w:rsidRPr="00EE3817">
        <w:rPr>
          <w:sz w:val="16"/>
        </w:rPr>
        <w:t>. Instead, they will be subject to the same effect that streetlights have on petty crime</w:t>
      </w:r>
      <w:r w:rsidRPr="000D50FE">
        <w:rPr>
          <w:rStyle w:val="StyleUnderline"/>
        </w:rPr>
        <w:t xml:space="preserve">. As the Air Force’s gaze becomes more pervasive, </w:t>
      </w:r>
      <w:r w:rsidRPr="00895F20">
        <w:rPr>
          <w:rStyle w:val="StyleUnderline"/>
          <w:highlight w:val="green"/>
        </w:rPr>
        <w:t>those that would do evil will come under scrutiny and, if necessary, attack. The net effect should be improved deterrence against attacks</w:t>
      </w:r>
      <w:r w:rsidRPr="000D50FE">
        <w:rPr>
          <w:rStyle w:val="StyleUnderline"/>
        </w:rPr>
        <w:t xml:space="preserve"> on American interests</w:t>
      </w:r>
      <w:r w:rsidRPr="00EE3817">
        <w:rPr>
          <w:sz w:val="16"/>
        </w:rPr>
        <w:t xml:space="preserve"> as would-be </w:t>
      </w:r>
      <w:r w:rsidRPr="000D50FE">
        <w:rPr>
          <w:rStyle w:val="StyleUnderline"/>
        </w:rPr>
        <w:t>foes come to realize the inherent danger of their activities</w:t>
      </w:r>
      <w:r w:rsidRPr="00EE3817">
        <w:rPr>
          <w:sz w:val="16"/>
        </w:rPr>
        <w:t xml:space="preserve">. </w:t>
      </w:r>
    </w:p>
    <w:p w14:paraId="4D7EBD86" w14:textId="77777777" w:rsidR="00F30344" w:rsidRPr="00F30344" w:rsidRDefault="00F30344" w:rsidP="00F30344"/>
    <w:p w14:paraId="68D557E8" w14:textId="21A41AEE" w:rsidR="009E45A8" w:rsidRDefault="009E45A8" w:rsidP="009E45A8">
      <w:pPr>
        <w:pStyle w:val="Heading3"/>
      </w:pPr>
      <w:r>
        <w:t>Econ Turn</w:t>
      </w:r>
    </w:p>
    <w:p w14:paraId="5ED8D57A" w14:textId="77777777" w:rsidR="009E45A8" w:rsidRDefault="009E45A8" w:rsidP="009E45A8">
      <w:pPr>
        <w:pStyle w:val="Heading4"/>
      </w:pPr>
      <w:r>
        <w:t>Unions are bad for the economy – laundry list</w:t>
      </w:r>
    </w:p>
    <w:p w14:paraId="0D5EA887" w14:textId="49CDE456" w:rsidR="009E45A8" w:rsidRPr="00FE41F3" w:rsidRDefault="009E45A8" w:rsidP="009E45A8">
      <w:r>
        <w:t xml:space="preserve">James </w:t>
      </w:r>
      <w:proofErr w:type="spellStart"/>
      <w:r w:rsidRPr="00FE41F3">
        <w:rPr>
          <w:rStyle w:val="Style13ptBold"/>
        </w:rPr>
        <w:t>Sherk</w:t>
      </w:r>
      <w:proofErr w:type="spellEnd"/>
      <w:r w:rsidRPr="00FE41F3">
        <w:rPr>
          <w:rStyle w:val="Style13ptBold"/>
        </w:rPr>
        <w:t xml:space="preserve"> 9</w:t>
      </w:r>
      <w:r>
        <w:t xml:space="preserve">, (James </w:t>
      </w:r>
      <w:proofErr w:type="spellStart"/>
      <w:r>
        <w:t>Sherk</w:t>
      </w:r>
      <w:proofErr w:type="spellEnd"/>
      <w:r>
        <w:t xml:space="preserve"> is a senior fellow in Labor Policy at The Heritage Foundation. He has frequently testified before committees of Congress and state legislatures on labor policy issues and has a </w:t>
      </w:r>
      <w:proofErr w:type="spellStart"/>
      <w:r>
        <w:t>masters</w:t>
      </w:r>
      <w:proofErr w:type="spellEnd"/>
      <w:r>
        <w:t xml:space="preserve"> in economics), 5-21-2009, "What Unions Do: How Labor Unions Affect Jobs and the Economy", Heritage Foundation, https://www.heritage.org/jobs-and-labor/report/what-unions-do-how-labor-unions-affect-jobs-and-the-economy, TJ-TD</w:t>
      </w:r>
    </w:p>
    <w:p w14:paraId="119D0B50" w14:textId="582CCD54" w:rsidR="009E45A8" w:rsidRPr="00F30344" w:rsidRDefault="009E45A8" w:rsidP="009E45A8">
      <w:pPr>
        <w:rPr>
          <w:sz w:val="16"/>
        </w:rPr>
      </w:pPr>
      <w:r w:rsidRPr="001F43A7">
        <w:rPr>
          <w:sz w:val="16"/>
        </w:rPr>
        <w:t xml:space="preserve">What do unions do? The AFL-CIO argues that unions offer a pathway to higher wages and prosperity for the middle class. Critics point to the collapse of many highly unionized domestic industries and argue that unions harm the economy. To whom should policymakers listen? What unions do has been studied extensively by economists, and a broad survey of academic studies shows that </w:t>
      </w:r>
      <w:r w:rsidRPr="00895F20">
        <w:rPr>
          <w:rStyle w:val="StyleUnderline"/>
          <w:highlight w:val="green"/>
        </w:rPr>
        <w:t>while unions can sometimes achieve benefits</w:t>
      </w:r>
      <w:r w:rsidRPr="001F43A7">
        <w:rPr>
          <w:rStyle w:val="StyleUnderline"/>
        </w:rPr>
        <w:t xml:space="preserve"> for their members, </w:t>
      </w:r>
      <w:r w:rsidRPr="00895F20">
        <w:rPr>
          <w:rStyle w:val="StyleUnderline"/>
          <w:highlight w:val="green"/>
        </w:rPr>
        <w:t>they harm the overall economy</w:t>
      </w:r>
      <w:r w:rsidRPr="001F43A7">
        <w:rPr>
          <w:sz w:val="16"/>
        </w:rPr>
        <w:t xml:space="preserve">. Unions function as labor cartels. </w:t>
      </w:r>
      <w:r w:rsidRPr="00895F20">
        <w:rPr>
          <w:rStyle w:val="StyleUnderline"/>
          <w:highlight w:val="green"/>
        </w:rPr>
        <w:t>A labor cartel restricts the number of wo</w:t>
      </w:r>
      <w:r w:rsidRPr="001F43A7">
        <w:rPr>
          <w:rStyle w:val="StyleUnderline"/>
        </w:rPr>
        <w:t xml:space="preserve">rkers in a company or industry </w:t>
      </w:r>
      <w:r w:rsidRPr="00895F20">
        <w:rPr>
          <w:rStyle w:val="StyleUnderline"/>
          <w:highlight w:val="green"/>
        </w:rPr>
        <w:t>to drive up</w:t>
      </w:r>
      <w:r w:rsidRPr="001F43A7">
        <w:rPr>
          <w:rStyle w:val="StyleUnderline"/>
        </w:rPr>
        <w:t xml:space="preserve"> the </w:t>
      </w:r>
      <w:r w:rsidRPr="00895F20">
        <w:rPr>
          <w:rStyle w:val="StyleUnderline"/>
          <w:highlight w:val="green"/>
        </w:rPr>
        <w:t>remaining workers' wages</w:t>
      </w:r>
      <w:r w:rsidRPr="001F43A7">
        <w:rPr>
          <w:sz w:val="16"/>
        </w:rPr>
        <w:t xml:space="preserve">, just as the Organization of Petroleum Exporting Countries (OPEC) attempts to cut the supply of oil to raise its price. </w:t>
      </w:r>
      <w:r w:rsidRPr="00895F20">
        <w:rPr>
          <w:rStyle w:val="StyleUnderline"/>
          <w:highlight w:val="green"/>
        </w:rPr>
        <w:t>Companies pass on those higher wages to consumers</w:t>
      </w:r>
      <w:r w:rsidRPr="001F43A7">
        <w:rPr>
          <w:rStyle w:val="StyleUnderline"/>
        </w:rPr>
        <w:t xml:space="preserve"> through higher prices, </w:t>
      </w:r>
      <w:r w:rsidRPr="00895F20">
        <w:rPr>
          <w:rStyle w:val="StyleUnderline"/>
          <w:highlight w:val="green"/>
        </w:rPr>
        <w:t>and</w:t>
      </w:r>
      <w:r w:rsidRPr="001F43A7">
        <w:rPr>
          <w:rStyle w:val="StyleUnderline"/>
        </w:rPr>
        <w:t xml:space="preserve"> often they </w:t>
      </w:r>
      <w:r w:rsidRPr="00895F20">
        <w:rPr>
          <w:rStyle w:val="StyleUnderline"/>
          <w:highlight w:val="green"/>
        </w:rPr>
        <w:t>also earn lower profits</w:t>
      </w:r>
      <w:r w:rsidRPr="001F43A7">
        <w:rPr>
          <w:rStyle w:val="StyleUnderline"/>
        </w:rPr>
        <w:t xml:space="preserve">. Economic research finds that </w:t>
      </w:r>
      <w:r w:rsidRPr="00895F20">
        <w:rPr>
          <w:rStyle w:val="StyleUnderline"/>
          <w:highlight w:val="green"/>
        </w:rPr>
        <w:t>unions benefit their members but hurt consumers</w:t>
      </w:r>
      <w:r w:rsidRPr="001F43A7">
        <w:rPr>
          <w:rStyle w:val="StyleUnderline"/>
        </w:rPr>
        <w:t xml:space="preserve"> generally, and especially workers who are denied job opportunities</w:t>
      </w:r>
      <w:r w:rsidRPr="001F43A7">
        <w:rPr>
          <w:sz w:val="16"/>
        </w:rPr>
        <w:t xml:space="preserve">. The average union member earns more than the average non-union worker. However, that does not mean that expanding union membership will raise wages: </w:t>
      </w:r>
      <w:r w:rsidRPr="00895F20">
        <w:rPr>
          <w:rStyle w:val="StyleUnderline"/>
          <w:highlight w:val="green"/>
        </w:rPr>
        <w:t>Few workers who join a union today get a pay raise</w:t>
      </w:r>
      <w:r w:rsidRPr="001F43A7">
        <w:rPr>
          <w:sz w:val="16"/>
        </w:rPr>
        <w:t xml:space="preserve">. What explains these apparently contradictory findings? The economy has become more competitive over the past generation. Companies have less power to pass price increases on to consumers without going out of business. Consequently, </w:t>
      </w:r>
      <w:r w:rsidRPr="00895F20">
        <w:rPr>
          <w:rStyle w:val="StyleUnderline"/>
          <w:highlight w:val="green"/>
        </w:rPr>
        <w:t>unions do not negotiate higher wages for</w:t>
      </w:r>
      <w:r w:rsidRPr="001F43A7">
        <w:rPr>
          <w:rStyle w:val="StyleUnderline"/>
        </w:rPr>
        <w:t xml:space="preserve"> many n</w:t>
      </w:r>
      <w:r w:rsidRPr="00861B02">
        <w:rPr>
          <w:rStyle w:val="StyleUnderline"/>
        </w:rPr>
        <w:t>e</w:t>
      </w:r>
      <w:r w:rsidRPr="00895F20">
        <w:rPr>
          <w:rStyle w:val="StyleUnderline"/>
          <w:highlight w:val="green"/>
        </w:rPr>
        <w:t>w</w:t>
      </w:r>
      <w:r w:rsidRPr="001F43A7">
        <w:rPr>
          <w:rStyle w:val="StyleUnderline"/>
        </w:rPr>
        <w:t xml:space="preserve">ly organized </w:t>
      </w:r>
      <w:r w:rsidRPr="00895F20">
        <w:rPr>
          <w:rStyle w:val="StyleUnderline"/>
          <w:highlight w:val="green"/>
        </w:rPr>
        <w:t>workers</w:t>
      </w:r>
      <w:r w:rsidRPr="001F43A7">
        <w:rPr>
          <w:rStyle w:val="StyleUnderline"/>
        </w:rPr>
        <w:t>. These days, unions win higher wages for employees only at companies with competitive advantages</w:t>
      </w:r>
      <w:r w:rsidRPr="001F43A7">
        <w:rPr>
          <w:sz w:val="16"/>
        </w:rPr>
        <w:t xml:space="preserve"> that allow them to pay higher wages, such as successful research and development (R&amp;D) projects or capital investments. </w:t>
      </w:r>
      <w:r w:rsidRPr="00895F20">
        <w:rPr>
          <w:rStyle w:val="StyleUnderline"/>
          <w:highlight w:val="green"/>
        </w:rPr>
        <w:t>Unions effectively tax</w:t>
      </w:r>
      <w:r w:rsidRPr="001F43A7">
        <w:rPr>
          <w:rStyle w:val="StyleUnderline"/>
        </w:rPr>
        <w:t xml:space="preserve"> these </w:t>
      </w:r>
      <w:r w:rsidRPr="00895F20">
        <w:rPr>
          <w:rStyle w:val="StyleUnderline"/>
          <w:highlight w:val="green"/>
        </w:rPr>
        <w:t>investments</w:t>
      </w:r>
      <w:r w:rsidRPr="001F43A7">
        <w:rPr>
          <w:rStyle w:val="StyleUnderline"/>
        </w:rPr>
        <w:t xml:space="preserve"> by negotiating higher wages for their members, thus lowering profits. </w:t>
      </w:r>
      <w:r w:rsidRPr="00895F20">
        <w:rPr>
          <w:rStyle w:val="StyleUnderline"/>
          <w:highlight w:val="green"/>
        </w:rPr>
        <w:t>Unionized companies respond</w:t>
      </w:r>
      <w:r w:rsidRPr="001F43A7">
        <w:rPr>
          <w:rStyle w:val="StyleUnderline"/>
        </w:rPr>
        <w:t xml:space="preserve"> to this union tax </w:t>
      </w:r>
      <w:r w:rsidRPr="00895F20">
        <w:rPr>
          <w:rStyle w:val="StyleUnderline"/>
          <w:highlight w:val="green"/>
        </w:rPr>
        <w:t>by reducing investment</w:t>
      </w:r>
      <w:r w:rsidRPr="001F43A7">
        <w:rPr>
          <w:rStyle w:val="StyleUnderline"/>
        </w:rPr>
        <w:t>. Less investment makes unionized companies less competitive.</w:t>
      </w:r>
      <w:r>
        <w:rPr>
          <w:rStyle w:val="StyleUnderline"/>
        </w:rPr>
        <w:t xml:space="preserve"> </w:t>
      </w:r>
      <w:r w:rsidRPr="001F43A7">
        <w:rPr>
          <w:sz w:val="16"/>
        </w:rPr>
        <w:t xml:space="preserve">This, along with the fact that unions function as labor cartels that seek to reduce job opportunities, causes unionized companies to lose jobs. </w:t>
      </w:r>
      <w:r w:rsidRPr="001F43A7">
        <w:rPr>
          <w:rStyle w:val="StyleUnderline"/>
        </w:rPr>
        <w:t xml:space="preserve">Economists consistently find that </w:t>
      </w:r>
      <w:r w:rsidRPr="00895F20">
        <w:rPr>
          <w:rStyle w:val="StyleUnderline"/>
          <w:highlight w:val="green"/>
        </w:rPr>
        <w:t>unions decrease the number of jobs available</w:t>
      </w:r>
      <w:r w:rsidRPr="001F43A7">
        <w:rPr>
          <w:rStyle w:val="StyleUnderline"/>
        </w:rPr>
        <w:t xml:space="preserve"> in the economy</w:t>
      </w:r>
      <w:r w:rsidRPr="001F43A7">
        <w:rPr>
          <w:sz w:val="16"/>
        </w:rPr>
        <w:t xml:space="preserve">. The vast majority of manufacturing jobs lost over the past three decades have been among union members--non-union manufacturing employment has risen. Research also shows that </w:t>
      </w:r>
      <w:r w:rsidRPr="00895F20">
        <w:rPr>
          <w:rStyle w:val="StyleUnderline"/>
          <w:highlight w:val="green"/>
        </w:rPr>
        <w:t>widespread unionization delays recovery</w:t>
      </w:r>
      <w:r w:rsidRPr="001F43A7">
        <w:rPr>
          <w:rStyle w:val="StyleUnderline"/>
        </w:rPr>
        <w:t xml:space="preserve"> from economic downturns</w:t>
      </w:r>
      <w:r w:rsidRPr="001F43A7">
        <w:rPr>
          <w:sz w:val="16"/>
        </w:rPr>
        <w:t>. Some unions win higher wages for their members, though many do not. But wi</w:t>
      </w:r>
      <w:r w:rsidRPr="001F43A7">
        <w:rPr>
          <w:rStyle w:val="StyleUnderline"/>
        </w:rPr>
        <w:t xml:space="preserve">th these higher wages, </w:t>
      </w:r>
      <w:r w:rsidRPr="00895F20">
        <w:rPr>
          <w:rStyle w:val="StyleUnderline"/>
          <w:highlight w:val="green"/>
        </w:rPr>
        <w:t>unions bring less investment, fewer jobs, higher prices</w:t>
      </w:r>
      <w:r w:rsidRPr="001F43A7">
        <w:rPr>
          <w:rStyle w:val="StyleUnderline"/>
        </w:rPr>
        <w:t xml:space="preserve">, and smaller 401(k) plans for everyone else. </w:t>
      </w:r>
      <w:r w:rsidRPr="001F43A7">
        <w:rPr>
          <w:sz w:val="16"/>
        </w:rPr>
        <w:t>On balance, labor cartels harm the economy, and enacting policies designed to force workers into unions will only prolong the recession.</w:t>
      </w:r>
    </w:p>
    <w:p w14:paraId="5B9A3B71" w14:textId="3F55AEED" w:rsidR="009E45A8" w:rsidRDefault="009E45A8" w:rsidP="009E45A8">
      <w:pPr>
        <w:pStyle w:val="Heading4"/>
      </w:pPr>
      <w:r>
        <w:t>Unionization is bad for the economy</w:t>
      </w:r>
    </w:p>
    <w:p w14:paraId="46E747ED" w14:textId="77777777" w:rsidR="009E45A8" w:rsidRDefault="009E45A8" w:rsidP="009E45A8">
      <w:r w:rsidRPr="00600334">
        <w:rPr>
          <w:rStyle w:val="Style13ptBold"/>
        </w:rPr>
        <w:t>The Economist</w:t>
      </w:r>
      <w:r>
        <w:rPr>
          <w:rStyle w:val="Style13ptBold"/>
        </w:rPr>
        <w:t xml:space="preserve"> 7 –</w:t>
      </w:r>
      <w:r>
        <w:t xml:space="preserve"> Feb 22nd 2007</w:t>
      </w:r>
      <w:r w:rsidRPr="00600334">
        <w:t xml:space="preserve">, "Do unions increase productivity?" Economist, </w:t>
      </w:r>
      <w:hyperlink r:id="rId63" w:history="1">
        <w:r w:rsidRPr="00A1487B">
          <w:rPr>
            <w:rStyle w:val="Hyperlink"/>
          </w:rPr>
          <w:t>https://www.economist.com/free-exchange/2007/02/22/do-unions-increase-productivity</w:t>
        </w:r>
      </w:hyperlink>
      <w:r>
        <w:t xml:space="preserve"> KKC</w:t>
      </w:r>
    </w:p>
    <w:p w14:paraId="31BF1BD3" w14:textId="77777777" w:rsidR="009E45A8" w:rsidRPr="008F0F0F" w:rsidRDefault="009E45A8" w:rsidP="009E45A8">
      <w:pPr>
        <w:rPr>
          <w:sz w:val="16"/>
        </w:rPr>
      </w:pPr>
      <w:r w:rsidRPr="008F0F0F">
        <w:rPr>
          <w:sz w:val="16"/>
        </w:rPr>
        <w:t xml:space="preserve">IF YOU'VE ever spent time in a union shop, in America at least, it's hard to believe they do.  It is not that union workers are lazy, a </w:t>
      </w:r>
      <w:proofErr w:type="spellStart"/>
      <w:r w:rsidRPr="008F0F0F">
        <w:rPr>
          <w:sz w:val="16"/>
        </w:rPr>
        <w:t>favourite</w:t>
      </w:r>
      <w:proofErr w:type="spellEnd"/>
      <w:r w:rsidRPr="008F0F0F">
        <w:rPr>
          <w:sz w:val="16"/>
        </w:rPr>
        <w:t xml:space="preserve"> canard of the right; at least in my experience, union workers are higher quality than you would expect for the job they are doing.  </w:t>
      </w:r>
      <w:r w:rsidRPr="008F0F0F">
        <w:rPr>
          <w:u w:val="single"/>
        </w:rPr>
        <w:t xml:space="preserve">However, </w:t>
      </w:r>
      <w:r w:rsidRPr="00895F20">
        <w:rPr>
          <w:highlight w:val="green"/>
          <w:u w:val="single"/>
        </w:rPr>
        <w:t xml:space="preserve">unions often offer resistance to new work processes that might increase efficiency, and not just ones that would decrease </w:t>
      </w:r>
      <w:proofErr w:type="spellStart"/>
      <w:r w:rsidRPr="00895F20">
        <w:rPr>
          <w:highlight w:val="green"/>
          <w:u w:val="single"/>
        </w:rPr>
        <w:t>labour</w:t>
      </w:r>
      <w:proofErr w:type="spellEnd"/>
      <w:r w:rsidRPr="00895F20">
        <w:rPr>
          <w:highlight w:val="green"/>
          <w:u w:val="single"/>
        </w:rPr>
        <w:t xml:space="preserve"> demand</w:t>
      </w:r>
      <w:r w:rsidRPr="008F0F0F">
        <w:rPr>
          <w:sz w:val="16"/>
        </w:rPr>
        <w:t xml:space="preserve">.  A friend whose brother is an engineer for an auto parts supplier often keeps us entertained for hours with stories of the epic (and so far fruitless) battles to do things like install digital gauges, or measure things using the metric system1.  </w:t>
      </w:r>
      <w:r w:rsidRPr="00895F20">
        <w:rPr>
          <w:highlight w:val="green"/>
          <w:u w:val="single"/>
        </w:rPr>
        <w:t>Unions</w:t>
      </w:r>
      <w:r w:rsidRPr="008F0F0F">
        <w:rPr>
          <w:sz w:val="16"/>
        </w:rPr>
        <w:t xml:space="preserve"> also </w:t>
      </w:r>
      <w:r w:rsidRPr="00895F20">
        <w:rPr>
          <w:highlight w:val="green"/>
          <w:u w:val="single"/>
        </w:rPr>
        <w:t>spend a lot of time trying to work in featherbedding provisions to their contracts</w:t>
      </w:r>
      <w:r w:rsidRPr="008F0F0F">
        <w:rPr>
          <w:sz w:val="16"/>
        </w:rPr>
        <w:t>—</w:t>
      </w:r>
      <w:r w:rsidRPr="00895F20">
        <w:rPr>
          <w:highlight w:val="green"/>
          <w:u w:val="single"/>
        </w:rPr>
        <w:t>forcing companies to use more people than are needed for a given job</w:t>
      </w:r>
      <w:r w:rsidRPr="008F0F0F">
        <w:rPr>
          <w:sz w:val="16"/>
        </w:rPr>
        <w:t xml:space="preserve">.  </w:t>
      </w:r>
      <w:r w:rsidRPr="00895F20">
        <w:rPr>
          <w:highlight w:val="green"/>
          <w:u w:val="single"/>
        </w:rPr>
        <w:t>This makes</w:t>
      </w:r>
      <w:r w:rsidRPr="008F0F0F">
        <w:rPr>
          <w:sz w:val="16"/>
        </w:rPr>
        <w:t xml:space="preserve"> perfect sense from the standpoint of the union; </w:t>
      </w:r>
      <w:r w:rsidRPr="00895F20">
        <w:rPr>
          <w:highlight w:val="green"/>
          <w:u w:val="single"/>
        </w:rPr>
        <w:t>more people doing a job means more workers paying dues</w:t>
      </w:r>
      <w:r w:rsidRPr="00895F20">
        <w:rPr>
          <w:sz w:val="16"/>
          <w:highlight w:val="green"/>
        </w:rPr>
        <w:t xml:space="preserve">.  </w:t>
      </w:r>
      <w:r w:rsidRPr="00895F20">
        <w:rPr>
          <w:rStyle w:val="Emphasis"/>
          <w:highlight w:val="green"/>
        </w:rPr>
        <w:t>But it should put a drag on average productivity.</w:t>
      </w:r>
      <w:r w:rsidRPr="008F0F0F">
        <w:rPr>
          <w:rStyle w:val="Emphasis"/>
        </w:rPr>
        <w:t xml:space="preserve"> </w:t>
      </w:r>
      <w:r w:rsidRPr="008F0F0F">
        <w:rPr>
          <w:sz w:val="16"/>
        </w:rPr>
        <w:t xml:space="preserve"> </w:t>
      </w:r>
      <w:r w:rsidRPr="008F0F0F">
        <w:rPr>
          <w:rStyle w:val="StyleUnderline"/>
        </w:rPr>
        <w:t>Think of</w:t>
      </w:r>
      <w:r w:rsidRPr="008F0F0F">
        <w:rPr>
          <w:sz w:val="16"/>
        </w:rPr>
        <w:t xml:space="preserve"> </w:t>
      </w:r>
      <w:r w:rsidRPr="008F0F0F">
        <w:rPr>
          <w:rStyle w:val="StyleUnderline"/>
        </w:rPr>
        <w:t>all those</w:t>
      </w:r>
      <w:r w:rsidRPr="008F0F0F">
        <w:rPr>
          <w:sz w:val="16"/>
        </w:rPr>
        <w:t xml:space="preserve"> GM </w:t>
      </w:r>
      <w:r w:rsidRPr="008F0F0F">
        <w:rPr>
          <w:rStyle w:val="StyleUnderline"/>
        </w:rPr>
        <w:t>workers being paid to sit in warehouses, waiting for a job to open up</w:t>
      </w:r>
      <w:r w:rsidRPr="008F0F0F">
        <w:rPr>
          <w:sz w:val="16"/>
        </w:rPr>
        <w:t>.</w:t>
      </w:r>
    </w:p>
    <w:p w14:paraId="0B9B477F" w14:textId="77777777" w:rsidR="009E45A8" w:rsidRPr="008F0F0F" w:rsidRDefault="009E45A8" w:rsidP="009E45A8">
      <w:pPr>
        <w:rPr>
          <w:sz w:val="16"/>
          <w:szCs w:val="16"/>
        </w:rPr>
      </w:pPr>
      <w:r w:rsidRPr="008F0F0F">
        <w:rPr>
          <w:sz w:val="16"/>
          <w:szCs w:val="16"/>
        </w:rPr>
        <w:t>But when conservative corporate law blogger Steven Bainbridge avers that, at the very least, unions do not decrease productivity, one must take the argument seriously.</w:t>
      </w:r>
    </w:p>
    <w:p w14:paraId="5F127E72" w14:textId="77777777" w:rsidR="009E45A8" w:rsidRPr="008F0F0F" w:rsidRDefault="009E45A8" w:rsidP="009E45A8">
      <w:pPr>
        <w:rPr>
          <w:sz w:val="16"/>
        </w:rPr>
      </w:pPr>
      <w:r w:rsidRPr="008F0F0F">
        <w:rPr>
          <w:sz w:val="16"/>
        </w:rPr>
        <w:t xml:space="preserve">To be sure, unions often do very good work.  New York's Local 3 (electricians) is widely known for the slow pace at which union jobs proceed, but also for the extremely high quality of their installations.  </w:t>
      </w:r>
      <w:r w:rsidRPr="00895F20">
        <w:rPr>
          <w:rStyle w:val="StyleUnderline"/>
          <w:highlight w:val="green"/>
        </w:rPr>
        <w:t>This is not inconsistent with economic theory</w:t>
      </w:r>
      <w:r w:rsidRPr="008F0F0F">
        <w:rPr>
          <w:sz w:val="16"/>
        </w:rPr>
        <w:t xml:space="preserve">.  Union electricians get paid more to do the same work, which predicts that they will get more skilled workers than non-union shops, and the workers will be more keen to keep their jobs.  Plus the union, eager to prove that there is some sort of value proposition to employing their workers, enforces a higher standard on its members.  </w:t>
      </w:r>
    </w:p>
    <w:p w14:paraId="6389B4CD" w14:textId="77777777" w:rsidR="009E45A8" w:rsidRPr="008F0F0F" w:rsidRDefault="009E45A8" w:rsidP="009E45A8">
      <w:pPr>
        <w:rPr>
          <w:sz w:val="16"/>
        </w:rPr>
      </w:pPr>
      <w:r w:rsidRPr="008F0F0F">
        <w:rPr>
          <w:sz w:val="16"/>
        </w:rPr>
        <w:t xml:space="preserve">Does this bolster the argument you used to hear quite a lot in the late 1980's (and still do from some sectors of the left) that Europe outperforms America because of high </w:t>
      </w:r>
      <w:proofErr w:type="spellStart"/>
      <w:r w:rsidRPr="008F0F0F">
        <w:rPr>
          <w:sz w:val="16"/>
        </w:rPr>
        <w:t>unionisation</w:t>
      </w:r>
      <w:proofErr w:type="spellEnd"/>
      <w:r w:rsidRPr="008F0F0F">
        <w:rPr>
          <w:sz w:val="16"/>
        </w:rPr>
        <w:t xml:space="preserve"> levels?  Well, no.  First of all, Europe doesn't outperform America, though perhaps that is changing.  But also, </w:t>
      </w:r>
      <w:r w:rsidRPr="008F0F0F">
        <w:rPr>
          <w:u w:val="single"/>
        </w:rPr>
        <w:t xml:space="preserve">the economic logic suggests that unions will only keep productivity high so long as they are a relatively small portion of the workforce. </w:t>
      </w:r>
      <w:r w:rsidRPr="008F0F0F">
        <w:rPr>
          <w:sz w:val="16"/>
        </w:rPr>
        <w:t xml:space="preserve"> </w:t>
      </w:r>
      <w:r w:rsidRPr="00895F20">
        <w:rPr>
          <w:rStyle w:val="Emphasis"/>
          <w:highlight w:val="green"/>
        </w:rPr>
        <w:t>If everyone</w:t>
      </w:r>
      <w:r w:rsidRPr="008F0F0F">
        <w:rPr>
          <w:rStyle w:val="Emphasis"/>
        </w:rPr>
        <w:t xml:space="preserve"> </w:t>
      </w:r>
      <w:r w:rsidRPr="00895F20">
        <w:rPr>
          <w:rStyle w:val="StyleUnderline"/>
          <w:highlight w:val="green"/>
        </w:rPr>
        <w:t>has a high-paying union job, there is no incentive for workers to strive to keep their plum spots</w:t>
      </w:r>
      <w:r w:rsidRPr="00895F20">
        <w:rPr>
          <w:sz w:val="16"/>
          <w:highlight w:val="green"/>
        </w:rPr>
        <w:t>.</w:t>
      </w:r>
      <w:r w:rsidRPr="008F0F0F">
        <w:rPr>
          <w:sz w:val="16"/>
        </w:rPr>
        <w:t xml:space="preserve">  One of the reasons that Local 3 does such a good job is that New York's construction trades work on an ad-hoc basis; even though their tenure in the union is permanent, their tenure with an employer lasts only until the building is completed or the rewiring done.  If they want to be hired for the next job, they had better do good wiring on this one.  </w:t>
      </w:r>
      <w:r w:rsidRPr="008F0F0F">
        <w:rPr>
          <w:rStyle w:val="StyleUnderline"/>
        </w:rPr>
        <w:t>The</w:t>
      </w:r>
      <w:r w:rsidRPr="00895F20">
        <w:rPr>
          <w:rStyle w:val="StyleUnderline"/>
          <w:highlight w:val="green"/>
        </w:rPr>
        <w:t>re is also an excess supply of union members over available work</w:t>
      </w:r>
      <w:r w:rsidRPr="00895F20">
        <w:rPr>
          <w:sz w:val="16"/>
          <w:highlight w:val="green"/>
        </w:rPr>
        <w:t xml:space="preserve">, </w:t>
      </w:r>
      <w:r w:rsidRPr="00895F20">
        <w:rPr>
          <w:rStyle w:val="StyleUnderline"/>
          <w:highlight w:val="green"/>
        </w:rPr>
        <w:t xml:space="preserve">which gives the least competent room to sink out of the </w:t>
      </w:r>
      <w:proofErr w:type="spellStart"/>
      <w:r w:rsidRPr="00895F20">
        <w:rPr>
          <w:rStyle w:val="StyleUnderline"/>
          <w:highlight w:val="green"/>
        </w:rPr>
        <w:t>labour</w:t>
      </w:r>
      <w:proofErr w:type="spellEnd"/>
      <w:r w:rsidRPr="00895F20">
        <w:rPr>
          <w:rStyle w:val="StyleUnderline"/>
          <w:highlight w:val="green"/>
        </w:rPr>
        <w:t xml:space="preserve"> pool</w:t>
      </w:r>
      <w:r w:rsidRPr="00895F20">
        <w:rPr>
          <w:sz w:val="16"/>
          <w:highlight w:val="green"/>
        </w:rPr>
        <w:t xml:space="preserve">, </w:t>
      </w:r>
      <w:r w:rsidRPr="00895F20">
        <w:rPr>
          <w:rStyle w:val="StyleUnderline"/>
          <w:highlight w:val="green"/>
        </w:rPr>
        <w:t>as well as forcing them to compete with each oth</w:t>
      </w:r>
      <w:r w:rsidRPr="008F0F0F">
        <w:rPr>
          <w:rStyle w:val="StyleUnderline"/>
        </w:rPr>
        <w:t>er</w:t>
      </w:r>
      <w:r w:rsidRPr="008F0F0F">
        <w:rPr>
          <w:sz w:val="16"/>
        </w:rPr>
        <w:t xml:space="preserve"> to hold the available jobs.</w:t>
      </w:r>
    </w:p>
    <w:p w14:paraId="34EA1110" w14:textId="77777777" w:rsidR="009E45A8" w:rsidRPr="008F0F0F" w:rsidRDefault="009E45A8" w:rsidP="009E45A8">
      <w:pPr>
        <w:rPr>
          <w:sz w:val="16"/>
        </w:rPr>
      </w:pPr>
      <w:r w:rsidRPr="008F0F0F">
        <w:rPr>
          <w:sz w:val="16"/>
        </w:rPr>
        <w:t>This may explain why some unions are equally well known for their lack of productivity; the American teachers' unions are generally believed (by everyone outside of the teachers' unions) to be the primary obstacle to improving America's appalling public schools.</w:t>
      </w:r>
    </w:p>
    <w:p w14:paraId="129D5E91" w14:textId="77777777" w:rsidR="009E45A8" w:rsidRPr="008F0F0F" w:rsidRDefault="009E45A8" w:rsidP="009E45A8">
      <w:pPr>
        <w:rPr>
          <w:sz w:val="16"/>
        </w:rPr>
      </w:pPr>
      <w:r w:rsidRPr="008F0F0F">
        <w:rPr>
          <w:sz w:val="16"/>
        </w:rPr>
        <w:t xml:space="preserve">One possibility is that, </w:t>
      </w:r>
      <w:r w:rsidRPr="008F0F0F">
        <w:rPr>
          <w:rStyle w:val="StyleUnderline"/>
        </w:rPr>
        <w:t>t</w:t>
      </w:r>
      <w:r w:rsidRPr="00895F20">
        <w:rPr>
          <w:rStyle w:val="StyleUnderline"/>
          <w:highlight w:val="green"/>
        </w:rPr>
        <w:t xml:space="preserve">o the extent that unions do increase productivity, they do so by forcing less competent workers out of the </w:t>
      </w:r>
      <w:proofErr w:type="spellStart"/>
      <w:r w:rsidRPr="00895F20">
        <w:rPr>
          <w:rStyle w:val="StyleUnderline"/>
          <w:highlight w:val="green"/>
        </w:rPr>
        <w:t>labour</w:t>
      </w:r>
      <w:proofErr w:type="spellEnd"/>
      <w:r w:rsidRPr="00895F20">
        <w:rPr>
          <w:rStyle w:val="StyleUnderline"/>
          <w:highlight w:val="green"/>
        </w:rPr>
        <w:t xml:space="preserve"> market</w:t>
      </w:r>
      <w:r w:rsidRPr="00895F20">
        <w:rPr>
          <w:sz w:val="16"/>
          <w:highlight w:val="green"/>
        </w:rPr>
        <w:t xml:space="preserve">, </w:t>
      </w:r>
      <w:r w:rsidRPr="00895F20">
        <w:rPr>
          <w:rStyle w:val="StyleUnderline"/>
          <w:highlight w:val="green"/>
        </w:rPr>
        <w:t>because they are not worth union pay.</w:t>
      </w:r>
      <w:r w:rsidRPr="008F0F0F">
        <w:rPr>
          <w:sz w:val="16"/>
        </w:rPr>
        <w:t xml:space="preserve">  In teaching, where the average wages are nothing special for the target, college educated applicant pool, this doesn't work.  Indeed, </w:t>
      </w:r>
      <w:r w:rsidRPr="00895F20">
        <w:rPr>
          <w:rStyle w:val="StyleUnderline"/>
          <w:highlight w:val="green"/>
        </w:rPr>
        <w:t>by compressing wages, it makes the problem worse</w:t>
      </w:r>
      <w:r w:rsidRPr="008F0F0F">
        <w:rPr>
          <w:sz w:val="16"/>
        </w:rPr>
        <w:t xml:space="preserve">.  In areas where there is an oversupply of graduates, such as English and history, teaching </w:t>
      </w:r>
      <w:proofErr w:type="spellStart"/>
      <w:r w:rsidRPr="008F0F0F">
        <w:rPr>
          <w:sz w:val="16"/>
        </w:rPr>
        <w:t>programmes</w:t>
      </w:r>
      <w:proofErr w:type="spellEnd"/>
      <w:r w:rsidRPr="008F0F0F">
        <w:rPr>
          <w:sz w:val="16"/>
        </w:rPr>
        <w:t xml:space="preserve"> choose from the applicants who have relatively few other opportunities; while in areas like science and math, where almost any qualified applicant has higher-paying alternative opportunities, they face permanent shortages.  </w:t>
      </w:r>
    </w:p>
    <w:p w14:paraId="5B1E371D" w14:textId="77777777" w:rsidR="00F30344" w:rsidRDefault="00F30344" w:rsidP="00F30344">
      <w:pPr>
        <w:pStyle w:val="Heading4"/>
      </w:pPr>
      <w:r>
        <w:t>Labor unions damage the economy --- they slow economic recovery by decreasing investment and jobs</w:t>
      </w:r>
    </w:p>
    <w:p w14:paraId="313537F1" w14:textId="77777777" w:rsidR="00F30344" w:rsidRDefault="00F30344" w:rsidP="00F30344">
      <w:r>
        <w:t xml:space="preserve">James </w:t>
      </w:r>
      <w:proofErr w:type="spellStart"/>
      <w:r w:rsidRPr="00FE41F3">
        <w:rPr>
          <w:rStyle w:val="Style13ptBold"/>
        </w:rPr>
        <w:t>Sherk</w:t>
      </w:r>
      <w:proofErr w:type="spellEnd"/>
      <w:r w:rsidRPr="00FE41F3">
        <w:rPr>
          <w:rStyle w:val="Style13ptBold"/>
        </w:rPr>
        <w:t xml:space="preserve"> 9</w:t>
      </w:r>
      <w:r>
        <w:t xml:space="preserve">, (James </w:t>
      </w:r>
      <w:proofErr w:type="spellStart"/>
      <w:r>
        <w:t>Sherk</w:t>
      </w:r>
      <w:proofErr w:type="spellEnd"/>
      <w:r>
        <w:t xml:space="preserve"> is a senior fellow in Labor Policy at The Heritage Foundation. He has frequently testified before committees of Congress and state legislatures on labor policy issues and has a </w:t>
      </w:r>
      <w:proofErr w:type="spellStart"/>
      <w:r>
        <w:t>masters</w:t>
      </w:r>
      <w:proofErr w:type="spellEnd"/>
      <w:r>
        <w:t xml:space="preserve"> in economics), 5-21-2009, "What Unions Do: How Labor Unions Affect Jobs and the Economy", Heritage Foundation, https://www.heritage.org/jobs-and-labor/report/what-unions-do-how-labor-unions-affect-jobs-and-the-economy, TJ-TD</w:t>
      </w:r>
    </w:p>
    <w:p w14:paraId="61AFDB4F" w14:textId="77777777" w:rsidR="00F30344" w:rsidRPr="00FE41F3" w:rsidRDefault="00F30344" w:rsidP="00F30344"/>
    <w:p w14:paraId="327D5FD5" w14:textId="77777777" w:rsidR="00F30344" w:rsidRPr="00FE41F3" w:rsidRDefault="00F30344" w:rsidP="00F30344">
      <w:pPr>
        <w:rPr>
          <w:sz w:val="16"/>
        </w:rPr>
      </w:pPr>
      <w:r w:rsidRPr="00FE41F3">
        <w:rPr>
          <w:sz w:val="16"/>
        </w:rPr>
        <w:t xml:space="preserve">More Contractions but Not More Bankruptcies Counterintuitively, research shows that unions do not make companies more likely to go bankrupt. Unionized firms do not go out of business at higher rates than non-union firms.[28] </w:t>
      </w:r>
      <w:r w:rsidRPr="00895F20">
        <w:rPr>
          <w:rStyle w:val="StyleUnderline"/>
          <w:highlight w:val="green"/>
        </w:rPr>
        <w:t>Unionized firms</w:t>
      </w:r>
      <w:r w:rsidRPr="00A5525E">
        <w:rPr>
          <w:rStyle w:val="StyleUnderline"/>
        </w:rPr>
        <w:t xml:space="preserve"> do, however, </w:t>
      </w:r>
      <w:r w:rsidRPr="00895F20">
        <w:rPr>
          <w:rStyle w:val="StyleUnderline"/>
          <w:highlight w:val="green"/>
        </w:rPr>
        <w:t>shed jobs more frequently and expand less frequently</w:t>
      </w:r>
      <w:r w:rsidRPr="00A5525E">
        <w:rPr>
          <w:rStyle w:val="StyleUnderline"/>
        </w:rPr>
        <w:t xml:space="preserve"> than non-union firms</w:t>
      </w:r>
      <w:r w:rsidRPr="00FE41F3">
        <w:rPr>
          <w:sz w:val="16"/>
        </w:rPr>
        <w:t xml:space="preserve">.[29] Most studies show that </w:t>
      </w:r>
      <w:r w:rsidRPr="00895F20">
        <w:rPr>
          <w:rStyle w:val="StyleUnderline"/>
          <w:highlight w:val="green"/>
        </w:rPr>
        <w:t>jobs contract or grow more slowly</w:t>
      </w:r>
      <w:r w:rsidRPr="00A5525E">
        <w:rPr>
          <w:rStyle w:val="StyleUnderline"/>
        </w:rPr>
        <w:t xml:space="preserve">, by between 3 and 4 percentage points a year, </w:t>
      </w:r>
      <w:r w:rsidRPr="00895F20">
        <w:rPr>
          <w:rStyle w:val="StyleUnderline"/>
          <w:highlight w:val="green"/>
        </w:rPr>
        <w:t>in unionized businesse</w:t>
      </w:r>
      <w:r w:rsidRPr="00A5525E">
        <w:rPr>
          <w:rStyle w:val="StyleUnderline"/>
        </w:rPr>
        <w:t>s</w:t>
      </w:r>
      <w:r w:rsidRPr="00FE41F3">
        <w:rPr>
          <w:sz w:val="16"/>
        </w:rPr>
        <w:t xml:space="preserve"> than they do in non-unionized businesses.[30] How can union firms both lose jobs at faster rates than non-union firms and have no greater likelihood of going out of business? </w:t>
      </w:r>
      <w:r w:rsidRPr="00A5525E">
        <w:rPr>
          <w:rStyle w:val="StyleUnderline"/>
        </w:rPr>
        <w:t>Unions try not to ruin the companies they organize</w:t>
      </w:r>
      <w:r w:rsidRPr="00FE41F3">
        <w:rPr>
          <w:sz w:val="16"/>
        </w:rPr>
        <w:t xml:space="preserve">. They agree to concessions at distressed firms to keep them afloat. However, unions prefer layoffs over pay cuts when a firm does not face imminent liquidation. </w:t>
      </w:r>
      <w:r w:rsidRPr="00A5525E">
        <w:rPr>
          <w:rStyle w:val="StyleUnderline"/>
        </w:rPr>
        <w:t>Layoffs at most union firms occur on the basis of seniority: Newer hires lose their jobs</w:t>
      </w:r>
      <w:r w:rsidRPr="00FE41F3">
        <w:rPr>
          <w:sz w:val="16"/>
        </w:rPr>
        <w:t xml:space="preserve"> before workers with more tenure lose theirs. Senior members with the greatest influence in the union know that they will keep their jobs in the event of layoffs but that they will also suffer pay reductions. Consequently, </w:t>
      </w:r>
      <w:r w:rsidRPr="00895F20">
        <w:rPr>
          <w:rStyle w:val="StyleUnderline"/>
          <w:highlight w:val="green"/>
        </w:rPr>
        <w:t>unions negotiate contracts that allow firms to lay off newer hires</w:t>
      </w:r>
      <w:r w:rsidRPr="00A5525E">
        <w:rPr>
          <w:rStyle w:val="StyleUnderline"/>
        </w:rPr>
        <w:t xml:space="preserve"> and keep pay high for senior members</w:t>
      </w:r>
      <w:r w:rsidRPr="00FE41F3">
        <w:rPr>
          <w:sz w:val="16"/>
        </w:rPr>
        <w:t xml:space="preserve"> instead of contracts that lower wages for all workers and preserve jobs.[31] Economists expect unions to behave like this. </w:t>
      </w:r>
      <w:r w:rsidRPr="00A5525E">
        <w:rPr>
          <w:rStyle w:val="StyleUnderline"/>
        </w:rPr>
        <w:t>They are cartels that work by keeping employment down to raise wages for their members</w:t>
      </w:r>
      <w:r w:rsidRPr="00FE41F3">
        <w:rPr>
          <w:sz w:val="16"/>
        </w:rPr>
        <w:t xml:space="preserve">. Consider General Motors. GM shed tens of thousands of jobs over the past decade, but the UAW steadfastly refused to any concessions that would have improved GM's competitive standing. Only in 2007--with the company on the brink of bankruptcy--did the UAW agree to lower wages, and then only for new hires. The UAW accepted steep job losses as the price of keeping wages high for senior members. If GM does file for bankruptcy, it will likely emerge as a smaller but more competitive firm. It will still exist and employ union members--but tens of thousands of UAW members have lost their jobs. Unions Cause Job Losses </w:t>
      </w:r>
      <w:r w:rsidRPr="00A5525E">
        <w:rPr>
          <w:rStyle w:val="StyleUnderline"/>
        </w:rPr>
        <w:t xml:space="preserve">The balance of economic research shows that </w:t>
      </w:r>
      <w:r w:rsidRPr="00895F20">
        <w:rPr>
          <w:rStyle w:val="StyleUnderline"/>
          <w:highlight w:val="green"/>
        </w:rPr>
        <w:t>unions</w:t>
      </w:r>
      <w:r w:rsidRPr="00A5525E">
        <w:rPr>
          <w:rStyle w:val="StyleUnderline"/>
        </w:rPr>
        <w:t xml:space="preserve"> do not just happen to organize firms with more layoffs and less job growth: They </w:t>
      </w:r>
      <w:r w:rsidRPr="00895F20">
        <w:rPr>
          <w:rStyle w:val="StyleUnderline"/>
          <w:highlight w:val="green"/>
        </w:rPr>
        <w:t>cause job losses</w:t>
      </w:r>
      <w:r w:rsidRPr="00FE41F3">
        <w:rPr>
          <w:sz w:val="16"/>
        </w:rPr>
        <w:t xml:space="preserve">. Most studies find that </w:t>
      </w:r>
      <w:r w:rsidRPr="00895F20">
        <w:rPr>
          <w:rStyle w:val="StyleUnderline"/>
          <w:highlight w:val="green"/>
        </w:rPr>
        <w:t>jobs drop at newly organized companies, with employment falling between 5</w:t>
      </w:r>
      <w:r w:rsidRPr="00A5525E">
        <w:rPr>
          <w:rStyle w:val="StyleUnderline"/>
        </w:rPr>
        <w:t xml:space="preserve"> percent </w:t>
      </w:r>
      <w:r w:rsidRPr="00895F20">
        <w:rPr>
          <w:rStyle w:val="StyleUnderline"/>
          <w:highlight w:val="green"/>
        </w:rPr>
        <w:t>and 10 percent</w:t>
      </w:r>
      <w:r w:rsidRPr="00FE41F3">
        <w:rPr>
          <w:sz w:val="16"/>
        </w:rPr>
        <w:t xml:space="preserve">.[32] One prominent study comparing workers who voted narrowly for unionizing with those who voted narrowly against unionizing came to the opposite conclusion, finding that newly organized companies were no more likely to shed jobs or go out of business.[33] That study, however--prominently cited by labor advocates--essentially found that unions have no effect on the workplace. Jobs did not disappear, but wages did not rise either. </w:t>
      </w:r>
      <w:r w:rsidRPr="00A5525E">
        <w:rPr>
          <w:rStyle w:val="StyleUnderline"/>
        </w:rPr>
        <w:t>Unless the labor movement wants to concede that unions do not raise wages, it cannot use this research to argue that unions do not cost jobs</w:t>
      </w:r>
      <w:r w:rsidRPr="00FE41F3">
        <w:rPr>
          <w:sz w:val="16"/>
        </w:rPr>
        <w:t xml:space="preserve">. Slower Economic Recovery Labor cartels attempt to reduce the number of jobs in an industry in order to raise the wages of their members. </w:t>
      </w:r>
      <w:r w:rsidRPr="00895F20">
        <w:rPr>
          <w:rStyle w:val="StyleUnderline"/>
          <w:highlight w:val="green"/>
        </w:rPr>
        <w:t>Unions cut into corporate profitability</w:t>
      </w:r>
      <w:r w:rsidRPr="00A5525E">
        <w:rPr>
          <w:rStyle w:val="StyleUnderline"/>
        </w:rPr>
        <w:t xml:space="preserve">, also </w:t>
      </w:r>
      <w:r w:rsidRPr="00895F20">
        <w:rPr>
          <w:rStyle w:val="StyleUnderline"/>
          <w:highlight w:val="green"/>
        </w:rPr>
        <w:t>reducing business investment and employment</w:t>
      </w:r>
      <w:r w:rsidRPr="00A5525E">
        <w:rPr>
          <w:rStyle w:val="StyleUnderline"/>
        </w:rPr>
        <w:t xml:space="preserve"> over the long term. </w:t>
      </w:r>
      <w:r w:rsidRPr="00895F20">
        <w:rPr>
          <w:rStyle w:val="StyleUnderline"/>
          <w:highlight w:val="green"/>
        </w:rPr>
        <w:t>These effects</w:t>
      </w:r>
      <w:r w:rsidRPr="00A5525E">
        <w:rPr>
          <w:rStyle w:val="StyleUnderline"/>
        </w:rPr>
        <w:t xml:space="preserve"> do not help the job market during normal economic circumstances, and they </w:t>
      </w:r>
      <w:r w:rsidRPr="00895F20">
        <w:rPr>
          <w:rStyle w:val="StyleUnderline"/>
          <w:highlight w:val="green"/>
        </w:rPr>
        <w:t>cause particular harm during recessions</w:t>
      </w:r>
      <w:r w:rsidRPr="00A5525E">
        <w:rPr>
          <w:rStyle w:val="StyleUnderline"/>
        </w:rPr>
        <w:t xml:space="preserve">. Economists have found that </w:t>
      </w:r>
      <w:r w:rsidRPr="00895F20">
        <w:rPr>
          <w:rStyle w:val="StyleUnderline"/>
          <w:highlight w:val="green"/>
        </w:rPr>
        <w:t>unions delay economic recoveries</w:t>
      </w:r>
      <w:r w:rsidRPr="00FE41F3">
        <w:rPr>
          <w:sz w:val="16"/>
        </w:rPr>
        <w:t xml:space="preserve">. States with more union members took considerably longer than those with fewer union members to recover from the 1982 and 1991 recessions.[34] Policies designed to expand union membership whether workers want it or not--such as the misnamed Employee Free Choice Act--will delay the recovery. Economic research has demonstrated that policies adopted to encourage union membership in the 1930s deepened and prolonged the Great Depression. President Franklin Roosevelt signed the National Labor Relations Act. He also permitted industries to collude to reduce output and raise prices--but only if the companies in that industry unionized and paid above-market wages. This policy of cartelizing both labor and businesses caused over half of the economic losses that occurred in the 1930s.[35] </w:t>
      </w:r>
      <w:r w:rsidRPr="00895F20">
        <w:rPr>
          <w:rStyle w:val="StyleUnderline"/>
          <w:highlight w:val="green"/>
        </w:rPr>
        <w:t>Encouraging labor</w:t>
      </w:r>
      <w:r w:rsidRPr="00A5525E">
        <w:rPr>
          <w:rStyle w:val="StyleUnderline"/>
        </w:rPr>
        <w:t xml:space="preserve"> cartels </w:t>
      </w:r>
      <w:r w:rsidRPr="00895F20">
        <w:rPr>
          <w:rStyle w:val="StyleUnderline"/>
          <w:highlight w:val="green"/>
        </w:rPr>
        <w:t>will also lengthen the current recession</w:t>
      </w:r>
      <w:r w:rsidRPr="00FE41F3">
        <w:rPr>
          <w:sz w:val="16"/>
        </w:rPr>
        <w:t xml:space="preserve">. Conclusion </w:t>
      </w:r>
      <w:r w:rsidRPr="00A5525E">
        <w:rPr>
          <w:rStyle w:val="StyleUnderline"/>
        </w:rPr>
        <w:t>Unions simply do not provide the economic benefits that their supporters claim they provide</w:t>
      </w:r>
      <w:r w:rsidRPr="00FE41F3">
        <w:rPr>
          <w:sz w:val="16"/>
        </w:rPr>
        <w:t xml:space="preserve">. They are labor cartels, </w:t>
      </w:r>
      <w:r w:rsidRPr="00A5525E">
        <w:rPr>
          <w:rStyle w:val="StyleUnderline"/>
        </w:rPr>
        <w:t>intentionally reducing the number of jobs to drive up wages for their members</w:t>
      </w:r>
      <w:r w:rsidRPr="00FE41F3">
        <w:rPr>
          <w:sz w:val="16"/>
        </w:rPr>
        <w:t xml:space="preserve">. In competitive markets, unions cannot cartelize labor and raise wages. Companies with higher labor costs go out of business. Consequently, </w:t>
      </w:r>
      <w:r w:rsidRPr="00895F20">
        <w:rPr>
          <w:rStyle w:val="StyleUnderline"/>
          <w:highlight w:val="green"/>
        </w:rPr>
        <w:t>unions do not raise wages in many newly organized companies</w:t>
      </w:r>
      <w:r w:rsidRPr="00FE41F3">
        <w:rPr>
          <w:sz w:val="16"/>
        </w:rPr>
        <w:t xml:space="preserve">. Unions can raise wages only at companies that have competitive advantages that permit them to pay higher wages, such as successful R&amp;D projects or long-lasting capital investments. On balance, unionizing raises wages between 0 percent and 10 percent, but these </w:t>
      </w:r>
      <w:r w:rsidRPr="00895F20">
        <w:rPr>
          <w:rStyle w:val="StyleUnderline"/>
          <w:highlight w:val="green"/>
        </w:rPr>
        <w:t>wage increases come at</w:t>
      </w:r>
      <w:r w:rsidRPr="00A5525E">
        <w:rPr>
          <w:rStyle w:val="StyleUnderline"/>
        </w:rPr>
        <w:t xml:space="preserve"> a </w:t>
      </w:r>
      <w:r w:rsidRPr="00895F20">
        <w:rPr>
          <w:rStyle w:val="StyleUnderline"/>
          <w:highlight w:val="green"/>
        </w:rPr>
        <w:t>steep economic cost. They cut into profits and reduce the returns on investments</w:t>
      </w:r>
      <w:r w:rsidRPr="00A5525E">
        <w:rPr>
          <w:rStyle w:val="StyleUnderline"/>
        </w:rPr>
        <w:t xml:space="preserve">. </w:t>
      </w:r>
      <w:r w:rsidRPr="00895F20">
        <w:rPr>
          <w:rStyle w:val="StyleUnderline"/>
          <w:highlight w:val="green"/>
        </w:rPr>
        <w:t>Businesses respond</w:t>
      </w:r>
      <w:r w:rsidRPr="00A5525E">
        <w:rPr>
          <w:rStyle w:val="StyleUnderline"/>
        </w:rPr>
        <w:t xml:space="preserve"> predictably </w:t>
      </w:r>
      <w:r w:rsidRPr="00895F20">
        <w:rPr>
          <w:rStyle w:val="StyleUnderline"/>
          <w:highlight w:val="green"/>
        </w:rPr>
        <w:t>by investing significantly less in capital and R&amp;D projects. Unions have the same effect on business investment as</w:t>
      </w:r>
      <w:r w:rsidRPr="00A5525E">
        <w:rPr>
          <w:rStyle w:val="StyleUnderline"/>
        </w:rPr>
        <w:t xml:space="preserve"> does </w:t>
      </w:r>
      <w:r w:rsidRPr="00895F20">
        <w:rPr>
          <w:rStyle w:val="StyleUnderline"/>
          <w:highlight w:val="green"/>
        </w:rPr>
        <w:t>a 33</w:t>
      </w:r>
      <w:r w:rsidRPr="00A5525E">
        <w:rPr>
          <w:rStyle w:val="StyleUnderline"/>
        </w:rPr>
        <w:t xml:space="preserve"> percentage </w:t>
      </w:r>
      <w:r w:rsidRPr="00895F20">
        <w:rPr>
          <w:rStyle w:val="StyleUnderline"/>
          <w:highlight w:val="green"/>
        </w:rPr>
        <w:t>point corporate income tax increase</w:t>
      </w:r>
      <w:r w:rsidRPr="00FE41F3">
        <w:rPr>
          <w:sz w:val="16"/>
        </w:rPr>
        <w:t xml:space="preserve">. Less investment makes unionized companies less competitive, and they gradually shrink. Combined with the intentional efforts of a labor cartel to restrict labor, unions cut jobs. Unionized firms are no more likely than non-union firms to go out of business--unions make concessions to avoid bankruptcy--but </w:t>
      </w:r>
      <w:r w:rsidRPr="00895F20">
        <w:rPr>
          <w:rStyle w:val="StyleUnderline"/>
          <w:highlight w:val="green"/>
        </w:rPr>
        <w:t>jobs grow at a 4 percent slower rate</w:t>
      </w:r>
      <w:r w:rsidRPr="00FE41F3">
        <w:rPr>
          <w:sz w:val="16"/>
        </w:rPr>
        <w:t xml:space="preserve"> at unionized businesses than at other companies. </w:t>
      </w:r>
      <w:r w:rsidRPr="00A5525E">
        <w:rPr>
          <w:rStyle w:val="StyleUnderline"/>
        </w:rPr>
        <w:t xml:space="preserve">Over time, </w:t>
      </w:r>
      <w:r w:rsidRPr="00895F20">
        <w:rPr>
          <w:rStyle w:val="StyleUnderline"/>
          <w:highlight w:val="green"/>
        </w:rPr>
        <w:t>unions destroy jobs in the companies they organize</w:t>
      </w:r>
      <w:r w:rsidRPr="00FE41F3">
        <w:rPr>
          <w:sz w:val="16"/>
        </w:rPr>
        <w:t>. In manufacturing, three-quarters of all union jobs have disappeared over the past three decades, while the number of non-union jobs has increased.</w:t>
      </w:r>
    </w:p>
    <w:p w14:paraId="0ED24B12" w14:textId="77777777" w:rsidR="00F30344" w:rsidRPr="00F30344" w:rsidRDefault="00F30344" w:rsidP="00F30344"/>
    <w:p w14:paraId="1277F311" w14:textId="537B35CA" w:rsidR="00F30344" w:rsidRDefault="00F30344" w:rsidP="009E45A8">
      <w:pPr>
        <w:pStyle w:val="Heading3"/>
      </w:pPr>
      <w:r>
        <w:t>Innovation Turn</w:t>
      </w:r>
    </w:p>
    <w:p w14:paraId="231500DB" w14:textId="77777777" w:rsidR="00F30344" w:rsidRDefault="00F30344" w:rsidP="00F30344">
      <w:pPr>
        <w:pStyle w:val="Heading4"/>
      </w:pPr>
      <w:r>
        <w:t>Labor unions kill business and industry – decrease investment, research</w:t>
      </w:r>
    </w:p>
    <w:p w14:paraId="77CE89FA" w14:textId="77777777" w:rsidR="00F30344" w:rsidRDefault="00F30344" w:rsidP="00F30344">
      <w:r>
        <w:t xml:space="preserve">James </w:t>
      </w:r>
      <w:proofErr w:type="spellStart"/>
      <w:r w:rsidRPr="00FE41F3">
        <w:rPr>
          <w:rStyle w:val="Style13ptBold"/>
        </w:rPr>
        <w:t>Sherk</w:t>
      </w:r>
      <w:proofErr w:type="spellEnd"/>
      <w:r w:rsidRPr="00FE41F3">
        <w:rPr>
          <w:rStyle w:val="Style13ptBold"/>
        </w:rPr>
        <w:t xml:space="preserve"> 9</w:t>
      </w:r>
      <w:r>
        <w:t xml:space="preserve">, (James </w:t>
      </w:r>
      <w:proofErr w:type="spellStart"/>
      <w:r>
        <w:t>Sherk</w:t>
      </w:r>
      <w:proofErr w:type="spellEnd"/>
      <w:r>
        <w:t xml:space="preserve"> is a senior fellow in Labor Policy at The Heritage Foundation. He has frequently testified before committees of Congress and state legislatures on labor policy issues and has a </w:t>
      </w:r>
      <w:proofErr w:type="spellStart"/>
      <w:r>
        <w:t>masters</w:t>
      </w:r>
      <w:proofErr w:type="spellEnd"/>
      <w:r>
        <w:t xml:space="preserve"> in economics), 5-21-2009, "What Unions Do: How Labor Unions Affect Jobs and the Economy", Heritage Foundation, https://www.heritage.org/jobs-and-labor/report/what-unions-do-how-labor-unions-affect-jobs-and-the-economy, TJ-TD</w:t>
      </w:r>
    </w:p>
    <w:p w14:paraId="49903368" w14:textId="77777777" w:rsidR="00F30344" w:rsidRPr="00FE41F3" w:rsidRDefault="00F30344" w:rsidP="00F30344"/>
    <w:p w14:paraId="3C10F2B9" w14:textId="77777777" w:rsidR="00F30344" w:rsidRPr="00A5525E" w:rsidRDefault="00F30344" w:rsidP="00F30344">
      <w:pPr>
        <w:rPr>
          <w:rStyle w:val="StyleUnderline"/>
        </w:rPr>
      </w:pPr>
      <w:r w:rsidRPr="00A5525E">
        <w:rPr>
          <w:sz w:val="16"/>
        </w:rPr>
        <w:t xml:space="preserve">Effect on Businesses </w:t>
      </w:r>
      <w:r w:rsidRPr="00895F20">
        <w:rPr>
          <w:rStyle w:val="StyleUnderline"/>
          <w:highlight w:val="green"/>
        </w:rPr>
        <w:t>Union wage gains</w:t>
      </w:r>
      <w:r w:rsidRPr="00A5525E">
        <w:rPr>
          <w:rStyle w:val="StyleUnderline"/>
        </w:rPr>
        <w:t xml:space="preserve"> do not materialize out of thin air. They </w:t>
      </w:r>
      <w:r w:rsidRPr="00895F20">
        <w:rPr>
          <w:rStyle w:val="StyleUnderline"/>
          <w:highlight w:val="green"/>
        </w:rPr>
        <w:t>come out of business earnings. Other union policies</w:t>
      </w:r>
      <w:r w:rsidRPr="00A5525E">
        <w:rPr>
          <w:rStyle w:val="StyleUnderline"/>
        </w:rPr>
        <w:t xml:space="preserve">, such as union work rules designed to increase the number of workers needed to do a job and stringent job classifications, also </w:t>
      </w:r>
      <w:r w:rsidRPr="00895F20">
        <w:rPr>
          <w:rStyle w:val="StyleUnderline"/>
          <w:highlight w:val="green"/>
        </w:rPr>
        <w:t>raise costs</w:t>
      </w:r>
      <w:r w:rsidRPr="00A5525E">
        <w:rPr>
          <w:rStyle w:val="StyleUnderline"/>
        </w:rPr>
        <w:t xml:space="preserve">. Often, </w:t>
      </w:r>
      <w:r w:rsidRPr="00895F20">
        <w:rPr>
          <w:rStyle w:val="StyleUnderline"/>
          <w:highlight w:val="green"/>
        </w:rPr>
        <w:t>unionized companies must raise prices to cover</w:t>
      </w:r>
      <w:r w:rsidRPr="00A5525E">
        <w:rPr>
          <w:rStyle w:val="StyleUnderline"/>
        </w:rPr>
        <w:t xml:space="preserve"> these </w:t>
      </w:r>
      <w:r w:rsidRPr="00895F20">
        <w:rPr>
          <w:rStyle w:val="StyleUnderline"/>
          <w:highlight w:val="green"/>
        </w:rPr>
        <w:t>costs, losing customers in the process</w:t>
      </w:r>
      <w:r w:rsidRPr="00A5525E">
        <w:rPr>
          <w:sz w:val="16"/>
        </w:rPr>
        <w:t xml:space="preserve">. Fewer customers and higher costs would be expected to cut businesses' earnings, and </w:t>
      </w:r>
      <w:r w:rsidRPr="00895F20">
        <w:rPr>
          <w:rStyle w:val="StyleUnderline"/>
          <w:highlight w:val="green"/>
        </w:rPr>
        <w:t>economists find that unions have</w:t>
      </w:r>
      <w:r w:rsidRPr="00861B02">
        <w:rPr>
          <w:rStyle w:val="StyleUnderline"/>
        </w:rPr>
        <w:t xml:space="preserve"> exactly </w:t>
      </w:r>
      <w:r w:rsidRPr="00895F20">
        <w:rPr>
          <w:rStyle w:val="StyleUnderline"/>
          <w:highlight w:val="green"/>
        </w:rPr>
        <w:t>this effect. Unionized companies earn lower profits</w:t>
      </w:r>
      <w:r w:rsidRPr="00A5525E">
        <w:rPr>
          <w:rStyle w:val="StyleUnderline"/>
        </w:rPr>
        <w:t xml:space="preserve"> than are earned by non-union businesses. Studies typically find that </w:t>
      </w:r>
      <w:r w:rsidRPr="00895F20">
        <w:rPr>
          <w:rStyle w:val="StyleUnderline"/>
          <w:highlight w:val="green"/>
        </w:rPr>
        <w:t>unionized companies earn profits between 10</w:t>
      </w:r>
      <w:r w:rsidRPr="00A5525E">
        <w:rPr>
          <w:rStyle w:val="StyleUnderline"/>
        </w:rPr>
        <w:t xml:space="preserve"> percent </w:t>
      </w:r>
      <w:r w:rsidRPr="00895F20">
        <w:rPr>
          <w:rStyle w:val="StyleUnderline"/>
          <w:highlight w:val="green"/>
        </w:rPr>
        <w:t>and 15 percent lower</w:t>
      </w:r>
      <w:r w:rsidRPr="00A5525E">
        <w:rPr>
          <w:sz w:val="16"/>
        </w:rPr>
        <w:t xml:space="preserve"> than those of comparable non-union firms.[17] Unlike the findings with respect to wage effects, the </w:t>
      </w:r>
      <w:r w:rsidRPr="00895F20">
        <w:rPr>
          <w:rStyle w:val="StyleUnderline"/>
          <w:highlight w:val="green"/>
        </w:rPr>
        <w:t>research shows unambiguously</w:t>
      </w:r>
      <w:r w:rsidRPr="00A5525E">
        <w:rPr>
          <w:rStyle w:val="StyleUnderline"/>
        </w:rPr>
        <w:t xml:space="preserve"> that unions directly cause lower profits</w:t>
      </w:r>
      <w:r w:rsidRPr="00A5525E">
        <w:rPr>
          <w:sz w:val="16"/>
        </w:rPr>
        <w:t xml:space="preserve">. Profits drop at companies whose unions win certification elections but remain at normal levels for non-union firms. One recent study found that shareholder returns fall by 10 percent over two years at companies where unions win certification.[18] These studies do not create controversy, because both unions and businesses agree that unions cut profits. They merely disagree over whether this represents a feature or a problem. Unions argue that they get workers their "fair share," while employers complain that union contracts make them uncompetitive. Which Profits Fall? Unions do not have the same effect at all companies. </w:t>
      </w:r>
      <w:r w:rsidRPr="00A5525E">
        <w:rPr>
          <w:rStyle w:val="StyleUnderline"/>
        </w:rPr>
        <w:t>In competitive markets, unions have very little power to raise wages and reduce profits</w:t>
      </w:r>
      <w:r w:rsidRPr="00A5525E">
        <w:rPr>
          <w:sz w:val="16"/>
        </w:rPr>
        <w:t xml:space="preserve">. Companies cannot raise prices without losing business, but if union wage increases come out of normal operating profits, investors take their money elsewhere. However, not all markets are perfectly competitive. Unions can redistribute from profits to wages when firms have competitive advantages. Economic research shows that union wage gains come from redistributing abnormal profits that firms earn from competitive advantages such as limited foreign competition or from growing demand for the company's products. </w:t>
      </w:r>
      <w:r w:rsidRPr="00A5525E">
        <w:rPr>
          <w:rStyle w:val="StyleUnderline"/>
        </w:rPr>
        <w:t>Unions also redistribute the profits that stem from investments in successful R&amp;D projects and long-lasting capital investments</w:t>
      </w:r>
      <w:r w:rsidRPr="00A5525E">
        <w:rPr>
          <w:sz w:val="16"/>
        </w:rPr>
        <w:t xml:space="preserve">.[19] Consider a manufacturing company that invests in productivity-enhancing machines. Workers' output increases, and the company earns higher profits years after the initial investment. It has an advantage in the marketplace over companies that did not make that same investment. Unions redistribute the higher profits from this investment--not the normal return from operating a business--to their members. Unions Reduce </w:t>
      </w:r>
      <w:r w:rsidRPr="00A5525E">
        <w:rPr>
          <w:rStyle w:val="StyleUnderline"/>
        </w:rPr>
        <w:t xml:space="preserve">Investment In essence, </w:t>
      </w:r>
      <w:r w:rsidRPr="00895F20">
        <w:rPr>
          <w:rStyle w:val="StyleUnderline"/>
          <w:highlight w:val="green"/>
        </w:rPr>
        <w:t>unions "tax" investments that corporations make</w:t>
      </w:r>
      <w:r w:rsidRPr="00A5525E">
        <w:rPr>
          <w:rStyle w:val="StyleUnderline"/>
        </w:rPr>
        <w:t xml:space="preserve">, redistributing part of the return from these investments to their members. This makes undertaking a new investment less worthwhile. </w:t>
      </w:r>
      <w:r w:rsidRPr="00895F20">
        <w:rPr>
          <w:rStyle w:val="StyleUnderline"/>
          <w:highlight w:val="green"/>
        </w:rPr>
        <w:t>Companies respond to the union tax</w:t>
      </w:r>
      <w:r w:rsidRPr="00A5525E">
        <w:rPr>
          <w:rStyle w:val="StyleUnderline"/>
        </w:rPr>
        <w:t xml:space="preserve"> in the same way they respond to government taxes on investment--</w:t>
      </w:r>
      <w:r w:rsidRPr="00895F20">
        <w:rPr>
          <w:rStyle w:val="StyleUnderline"/>
          <w:highlight w:val="green"/>
        </w:rPr>
        <w:t>by investing less. By cutting profits, unions also reduce</w:t>
      </w:r>
      <w:r w:rsidRPr="00A5525E">
        <w:rPr>
          <w:rStyle w:val="StyleUnderline"/>
        </w:rPr>
        <w:t xml:space="preserve"> the </w:t>
      </w:r>
      <w:r w:rsidRPr="00895F20">
        <w:rPr>
          <w:rStyle w:val="StyleUnderline"/>
          <w:highlight w:val="green"/>
        </w:rPr>
        <w:t>money that firms have</w:t>
      </w:r>
      <w:r w:rsidRPr="00A5525E">
        <w:rPr>
          <w:rStyle w:val="StyleUnderline"/>
        </w:rPr>
        <w:t xml:space="preserve"> </w:t>
      </w:r>
      <w:r w:rsidRPr="00895F20">
        <w:rPr>
          <w:rStyle w:val="StyleUnderline"/>
          <w:highlight w:val="green"/>
        </w:rPr>
        <w:t>available for new investments</w:t>
      </w:r>
      <w:r w:rsidRPr="00A5525E">
        <w:rPr>
          <w:rStyle w:val="StyleUnderline"/>
        </w:rPr>
        <w:t>, so they also indirectly reduce investment</w:t>
      </w:r>
      <w:r w:rsidRPr="00A5525E">
        <w:rPr>
          <w:sz w:val="16"/>
        </w:rPr>
        <w:t xml:space="preserve">. Consider General Motors, now on the verge of bankruptcy. The UAW agreed to concessions in the 2007 contracts and has made more concessions since then. If General Motors had invested successfully in producing an inexpensive electric car, and if sales of that new vehicle had made GM profitable, then the UAW would not have agreed to any concessions. The UAW would be demanding higher wages. After the union tax, R&amp;D investments earn lower returns for GM than for its non-union competitors such as Toyota and Honda. Economic research demonstrates overwhelmingly that unionized firms invest less in both physical capital and intangible R&amp;D than non-union firms do.[20] One study found that </w:t>
      </w:r>
      <w:r w:rsidRPr="00895F20">
        <w:rPr>
          <w:rStyle w:val="StyleUnderline"/>
          <w:highlight w:val="green"/>
        </w:rPr>
        <w:t>unions</w:t>
      </w:r>
      <w:r w:rsidRPr="00A5525E">
        <w:rPr>
          <w:rStyle w:val="StyleUnderline"/>
        </w:rPr>
        <w:t xml:space="preserve"> </w:t>
      </w:r>
      <w:r w:rsidRPr="00895F20">
        <w:rPr>
          <w:rStyle w:val="StyleUnderline"/>
          <w:highlight w:val="green"/>
        </w:rPr>
        <w:t>directly reduce capital investment by 6 percent and indirectly</w:t>
      </w:r>
      <w:r w:rsidRPr="00A5525E">
        <w:rPr>
          <w:rStyle w:val="StyleUnderline"/>
        </w:rPr>
        <w:t xml:space="preserve"> reduce capital investment through lower profits </w:t>
      </w:r>
      <w:r w:rsidRPr="00895F20">
        <w:rPr>
          <w:rStyle w:val="StyleUnderline"/>
          <w:highlight w:val="green"/>
        </w:rPr>
        <w:t>by another 7 percent</w:t>
      </w:r>
      <w:r w:rsidRPr="00A5525E">
        <w:rPr>
          <w:sz w:val="16"/>
        </w:rPr>
        <w:t xml:space="preserve">. This same study also found that </w:t>
      </w:r>
      <w:r w:rsidRPr="00895F20">
        <w:rPr>
          <w:rStyle w:val="StyleUnderline"/>
          <w:highlight w:val="green"/>
        </w:rPr>
        <w:t>unions reduce R&amp;D activity by 15</w:t>
      </w:r>
      <w:r w:rsidRPr="00A5525E">
        <w:rPr>
          <w:rStyle w:val="StyleUnderline"/>
        </w:rPr>
        <w:t xml:space="preserve"> percent </w:t>
      </w:r>
      <w:r w:rsidRPr="00895F20">
        <w:rPr>
          <w:rStyle w:val="StyleUnderline"/>
          <w:highlight w:val="green"/>
        </w:rPr>
        <w:t>to 20 percent</w:t>
      </w:r>
      <w:r w:rsidRPr="00895F20">
        <w:rPr>
          <w:sz w:val="16"/>
          <w:highlight w:val="green"/>
        </w:rPr>
        <w:t>.[</w:t>
      </w:r>
      <w:r w:rsidRPr="00A5525E">
        <w:rPr>
          <w:sz w:val="16"/>
        </w:rPr>
        <w:t xml:space="preserve">21] </w:t>
      </w:r>
      <w:r w:rsidRPr="00895F20">
        <w:rPr>
          <w:rStyle w:val="StyleUnderline"/>
          <w:highlight w:val="green"/>
        </w:rPr>
        <w:t>Other studies find</w:t>
      </w:r>
      <w:r w:rsidRPr="00A5525E">
        <w:rPr>
          <w:rStyle w:val="StyleUnderline"/>
        </w:rPr>
        <w:t xml:space="preserve"> that unions reduce R&amp;D spending by </w:t>
      </w:r>
      <w:r w:rsidRPr="00895F20">
        <w:rPr>
          <w:rStyle w:val="StyleUnderline"/>
          <w:highlight w:val="green"/>
        </w:rPr>
        <w:t>even larger amounts</w:t>
      </w:r>
      <w:r w:rsidRPr="00A5525E">
        <w:rPr>
          <w:rStyle w:val="StyleUnderline"/>
        </w:rPr>
        <w:t>.[22] Research shows that unions directly cause firms to reduce their investments</w:t>
      </w:r>
      <w:r w:rsidRPr="00A5525E">
        <w:rPr>
          <w:sz w:val="16"/>
        </w:rPr>
        <w:t xml:space="preserve">. In fact, </w:t>
      </w:r>
      <w:r w:rsidRPr="00895F20">
        <w:rPr>
          <w:rStyle w:val="StyleUnderline"/>
          <w:highlight w:val="green"/>
        </w:rPr>
        <w:t>investment drops sharply after unions organize</w:t>
      </w:r>
      <w:r w:rsidRPr="00A5525E">
        <w:rPr>
          <w:sz w:val="16"/>
        </w:rPr>
        <w:t xml:space="preserve"> a company. </w:t>
      </w:r>
      <w:r w:rsidRPr="00A5525E">
        <w:rPr>
          <w:rStyle w:val="StyleUnderline"/>
        </w:rPr>
        <w:t xml:space="preserve">One study found that </w:t>
      </w:r>
      <w:r w:rsidRPr="00895F20">
        <w:rPr>
          <w:rStyle w:val="StyleUnderline"/>
          <w:highlight w:val="green"/>
        </w:rPr>
        <w:t>unionizing reduces capital investment by 30 percent--the same effect as a 33</w:t>
      </w:r>
      <w:r w:rsidRPr="00A5525E">
        <w:rPr>
          <w:rStyle w:val="StyleUnderline"/>
        </w:rPr>
        <w:t xml:space="preserve"> percentage </w:t>
      </w:r>
      <w:r w:rsidRPr="00895F20">
        <w:rPr>
          <w:rStyle w:val="StyleUnderline"/>
          <w:highlight w:val="green"/>
        </w:rPr>
        <w:t>point increase in the corporate tax rate</w:t>
      </w:r>
      <w:r w:rsidRPr="00A5525E">
        <w:rPr>
          <w:sz w:val="16"/>
        </w:rPr>
        <w:t xml:space="preserve">.[23] Unions Reduce Jobs </w:t>
      </w:r>
      <w:r w:rsidRPr="00895F20">
        <w:rPr>
          <w:rStyle w:val="StyleUnderline"/>
          <w:highlight w:val="green"/>
        </w:rPr>
        <w:t>Lower investment</w:t>
      </w:r>
      <w:r w:rsidRPr="00A5525E">
        <w:rPr>
          <w:rStyle w:val="StyleUnderline"/>
        </w:rPr>
        <w:t xml:space="preserve"> obviously </w:t>
      </w:r>
      <w:r w:rsidRPr="00895F20">
        <w:rPr>
          <w:rStyle w:val="StyleUnderline"/>
          <w:highlight w:val="green"/>
        </w:rPr>
        <w:t>hinders</w:t>
      </w:r>
      <w:r w:rsidRPr="00A5525E">
        <w:rPr>
          <w:rStyle w:val="StyleUnderline"/>
        </w:rPr>
        <w:t xml:space="preserve"> the </w:t>
      </w:r>
      <w:r w:rsidRPr="00895F20">
        <w:rPr>
          <w:rStyle w:val="StyleUnderline"/>
          <w:highlight w:val="green"/>
        </w:rPr>
        <w:t>competitiveness</w:t>
      </w:r>
      <w:r w:rsidRPr="00A5525E">
        <w:rPr>
          <w:rStyle w:val="StyleUnderline"/>
        </w:rPr>
        <w:t xml:space="preserve"> of unionized firms</w:t>
      </w:r>
      <w:r w:rsidRPr="00A5525E">
        <w:rPr>
          <w:sz w:val="16"/>
        </w:rPr>
        <w:t xml:space="preserve">. The Detroit automakers have done so poorly in the recent economic downturn in part because they invested far less than their non-union competitors in researching and developing fuel-efficient vehicles. When the price of gas jumped to $4 a gallon, consumers shifted away from SUVs to hybrids, leaving the Detroit carmakers unable to compete and costing many UAW members their jobs. Economists would expect reduced investment, coupled with the intentional effort of the union cartel to reduce employment, to cause unions to reduce jobs in the companies they organize. Economic research shows exactly this: </w:t>
      </w:r>
      <w:r w:rsidRPr="00A5525E">
        <w:rPr>
          <w:rStyle w:val="StyleUnderline"/>
        </w:rPr>
        <w:t>Over the long term, unionized jobs disappear</w:t>
      </w:r>
      <w:r w:rsidRPr="00A5525E">
        <w:rPr>
          <w:sz w:val="16"/>
        </w:rPr>
        <w:t xml:space="preserve">. Consider the manufacturing industry. Most Americans take it as fact that manufacturing jobs have decreased over the past 30 years. However, that is not fully accurate. Chart 1 shows manufacturing employment for union and non-union workers. Unionized manufacturing jobs fell by 75 percent between 1977 and 2008. Non-union manufacturing employment increased by 6 percent over that time. In the aggregate, only unionized manufacturing jobs have disappeared from the economy. As a result, collective bargaining coverage fell from 38 percent of manufacturing workers to 12 percent over those years. Manufacturing Employment: Union vs. Non-union </w:t>
      </w:r>
      <w:r w:rsidRPr="00895F20">
        <w:rPr>
          <w:rStyle w:val="StyleUnderline"/>
          <w:highlight w:val="green"/>
        </w:rPr>
        <w:t>Manufacturing jobs have fallen</w:t>
      </w:r>
      <w:r w:rsidRPr="00A5525E">
        <w:rPr>
          <w:rStyle w:val="StyleUnderline"/>
        </w:rPr>
        <w:t xml:space="preserve"> in both sectors since 2000, </w:t>
      </w:r>
      <w:r w:rsidRPr="00895F20">
        <w:rPr>
          <w:rStyle w:val="StyleUnderline"/>
          <w:highlight w:val="green"/>
        </w:rPr>
        <w:t>but non-union workers have fared</w:t>
      </w:r>
      <w:r w:rsidRPr="00A5525E">
        <w:rPr>
          <w:rStyle w:val="StyleUnderline"/>
        </w:rPr>
        <w:t xml:space="preserve"> much </w:t>
      </w:r>
      <w:r w:rsidRPr="00895F20">
        <w:rPr>
          <w:rStyle w:val="StyleUnderline"/>
          <w:highlight w:val="green"/>
        </w:rPr>
        <w:t>better</w:t>
      </w:r>
      <w:r w:rsidRPr="00A5525E">
        <w:rPr>
          <w:sz w:val="16"/>
        </w:rPr>
        <w:t xml:space="preserve">: 38 percent of unionized manufacturing jobs have disappeared since 2000, compared to 18 percent of non-union jobs.[24] Other industries experienced similar shifts. Chart 2 shows union and non-union employment in the construction industry. Unlike the manufacturing sector, the construction industry has grown considerably since the late 1970s. However, in the aggregate, that growth has occurred exclusively in non-union jobs, expanding 159 percent since 1977. Unionized construction jobs fell by 17 percent. As a result, union coverage fell from 38 percent to 16 percent of all construction workers between 1977 and 2008.[25] Private Construction Employment: Union vs. Non-union This pattern holds across many industries: Between new companies starting up and existing companies expanding, non-union jobs grow by roughly 3 percent each year, while 3 percent of union jobs disappear.[26] In the long term, unionized jobs disappear and unions need to replenish their membership by organizing new firms. Union jobs have disappeared especially quickly in industries where unions win the highest relative wages.[27] </w:t>
      </w:r>
      <w:r w:rsidRPr="00A5525E">
        <w:rPr>
          <w:rStyle w:val="StyleUnderline"/>
        </w:rPr>
        <w:t>Widespread unionization reduces employment opportunities.</w:t>
      </w:r>
    </w:p>
    <w:p w14:paraId="17F3AF51" w14:textId="6857FC53" w:rsidR="009E45A8" w:rsidRDefault="009E45A8" w:rsidP="009E45A8">
      <w:pPr>
        <w:pStyle w:val="Heading3"/>
      </w:pPr>
      <w:r>
        <w:t>Wages Turn/AT Wages</w:t>
      </w:r>
    </w:p>
    <w:p w14:paraId="75321DD4" w14:textId="50C7B190" w:rsidR="009E45A8" w:rsidRDefault="009E45A8" w:rsidP="009E45A8">
      <w:pPr>
        <w:pStyle w:val="Heading4"/>
      </w:pPr>
      <w:r>
        <w:t>Unions don’t increase wages – they hurt business productivity and do not impact most sectors</w:t>
      </w:r>
    </w:p>
    <w:p w14:paraId="46A628AC" w14:textId="7B2C3BC7" w:rsidR="009E45A8" w:rsidRPr="009E45A8" w:rsidRDefault="009E45A8" w:rsidP="009E45A8">
      <w:r w:rsidRPr="009E45A8">
        <w:rPr>
          <w:rStyle w:val="Style13ptBold"/>
        </w:rPr>
        <w:t>Mathur and Perry 17 –</w:t>
      </w:r>
      <w:r>
        <w:t xml:space="preserve"> </w:t>
      </w:r>
      <w:r w:rsidRPr="009E45A8">
        <w:t>Aparna Mathur and Mark J. Perry</w:t>
      </w:r>
      <w:r>
        <w:t>,</w:t>
      </w:r>
      <w:r w:rsidRPr="009E45A8">
        <w:t xml:space="preserve"> (Aparna Mathur is a resident scholar in economic policy studies at the American Enterprise Institute, where she researches income inequality and mobility, tax policy, labor markets, and small businesses. She also directs the AEI-Brookings Project on Paid Family and Medical Leave, for which she was recognized in the 2017 Politico 50 list. Mark J. Perry is concurrently a scholar at AEI and a professor of economics and finance at the University of Michigan), 9-1-2017, "Counterpoint: Unions are irrelevant", AEI, http://www.aei.org/publication/counterpoint-unions-are-irrelevant/, TJ-TD</w:t>
      </w:r>
    </w:p>
    <w:p w14:paraId="6F7339A1" w14:textId="77777777" w:rsidR="009E45A8" w:rsidRPr="001F43A7" w:rsidRDefault="009E45A8" w:rsidP="009E45A8">
      <w:pPr>
        <w:rPr>
          <w:sz w:val="16"/>
        </w:rPr>
      </w:pPr>
      <w:r w:rsidRPr="001F43A7">
        <w:rPr>
          <w:sz w:val="16"/>
        </w:rPr>
        <w:t xml:space="preserve">Labor Day is celebrated to recognize the important contributions that U.S. workers make to the economic prosperity of America. But at the same time, it provides an opportunity to reflect on the declining relevance of organized labor to the success of our workers. </w:t>
      </w:r>
      <w:r w:rsidRPr="00895F20">
        <w:rPr>
          <w:rStyle w:val="StyleUnderline"/>
          <w:highlight w:val="green"/>
        </w:rPr>
        <w:t>A century ago, unions played an important role in the labor movement</w:t>
      </w:r>
      <w:r w:rsidRPr="001F43A7">
        <w:rPr>
          <w:sz w:val="16"/>
        </w:rPr>
        <w:t xml:space="preserve"> by boosting workers’ wages, improving working conditions and giving workers a voice in the workplace. Unions were relevant then because </w:t>
      </w:r>
      <w:r w:rsidRPr="001F43A7">
        <w:rPr>
          <w:rStyle w:val="StyleUnderline"/>
        </w:rPr>
        <w:t>organized labor provided a platform by which workers could better negotiate these issues with employers. But unions are increasingly unable to address the challenges that workers face</w:t>
      </w:r>
      <w:r w:rsidRPr="001F43A7">
        <w:rPr>
          <w:sz w:val="16"/>
        </w:rPr>
        <w:t xml:space="preserve"> in the 21st century. When manufacturing employment started to decline in the late 1970s, due primarily to technological advances and automation and to a lesser degree globalization, workers did not flock to unions to shield them against these changes. In fact, </w:t>
      </w:r>
      <w:r w:rsidRPr="001F43A7">
        <w:rPr>
          <w:rStyle w:val="StyleUnderline"/>
        </w:rPr>
        <w:t>union membership started to decline concurrently with the decline in manufacturing employment</w:t>
      </w:r>
      <w:r w:rsidRPr="001F43A7">
        <w:rPr>
          <w:sz w:val="16"/>
        </w:rPr>
        <w:t xml:space="preserve">. In 1983, 16.8 percent of workers were part of a private-sector union — today that share has shrunk to an all-time low of only 6.4 percent. Over that period, manufacturing employment declined from 18 million to only about 12 million factory workers today. While unions cannot be blamed for the job losses that have occurred due to technological advances and offshoring, </w:t>
      </w:r>
      <w:r w:rsidRPr="00895F20">
        <w:rPr>
          <w:rStyle w:val="StyleUnderline"/>
          <w:highlight w:val="green"/>
        </w:rPr>
        <w:t>in many ways unions made matters worse for companies facing</w:t>
      </w:r>
      <w:r w:rsidRPr="001F43A7">
        <w:rPr>
          <w:rStyle w:val="StyleUnderline"/>
        </w:rPr>
        <w:t xml:space="preserve"> those </w:t>
      </w:r>
      <w:r w:rsidRPr="00895F20">
        <w:rPr>
          <w:rStyle w:val="StyleUnderline"/>
          <w:highlight w:val="green"/>
        </w:rPr>
        <w:t>changing global forces</w:t>
      </w:r>
      <w:r w:rsidRPr="001F43A7">
        <w:rPr>
          <w:rStyle w:val="StyleUnderline"/>
        </w:rPr>
        <w:t xml:space="preserve">. Typically, </w:t>
      </w:r>
      <w:r w:rsidRPr="00895F20">
        <w:rPr>
          <w:rStyle w:val="StyleUnderline"/>
          <w:highlight w:val="green"/>
        </w:rPr>
        <w:t>union wage premiums arise because unions negotiate</w:t>
      </w:r>
      <w:r w:rsidRPr="001F43A7">
        <w:rPr>
          <w:rStyle w:val="StyleUnderline"/>
        </w:rPr>
        <w:t xml:space="preserve"> compensation packages that are artificially </w:t>
      </w:r>
      <w:r w:rsidRPr="00895F20">
        <w:rPr>
          <w:rStyle w:val="StyleUnderline"/>
          <w:highlight w:val="green"/>
        </w:rPr>
        <w:t>above market compensation levels</w:t>
      </w:r>
      <w:r w:rsidRPr="001F43A7">
        <w:rPr>
          <w:sz w:val="16"/>
        </w:rPr>
        <w:t xml:space="preserve">. For firms facing global competition, </w:t>
      </w:r>
      <w:r w:rsidRPr="00895F20">
        <w:rPr>
          <w:rStyle w:val="StyleUnderline"/>
          <w:highlight w:val="green"/>
        </w:rPr>
        <w:t>unions raise</w:t>
      </w:r>
      <w:r w:rsidRPr="001F43A7">
        <w:rPr>
          <w:rStyle w:val="StyleUnderline"/>
        </w:rPr>
        <w:t xml:space="preserve"> their employers’ </w:t>
      </w:r>
      <w:r w:rsidRPr="00895F20">
        <w:rPr>
          <w:rStyle w:val="StyleUnderline"/>
          <w:highlight w:val="green"/>
        </w:rPr>
        <w:t>labor costs and make them less competitive</w:t>
      </w:r>
      <w:r w:rsidRPr="001F43A7">
        <w:rPr>
          <w:rStyle w:val="StyleUnderline"/>
        </w:rPr>
        <w:t>. This hastened the outsourcing of production overseas to take advantage of lower manufacturing labor costs in other countries</w:t>
      </w:r>
      <w:r w:rsidRPr="001F43A7">
        <w:rPr>
          <w:sz w:val="16"/>
        </w:rPr>
        <w:t xml:space="preserve">. Therefore, it’s important to recognize the hidden costs of union wage premiums. In the short run, unionized workers enjoy compensation packages that are above market levels. But </w:t>
      </w:r>
      <w:r w:rsidRPr="001F43A7">
        <w:rPr>
          <w:rStyle w:val="StyleUnderline"/>
        </w:rPr>
        <w:t xml:space="preserve">in the long run, those </w:t>
      </w:r>
      <w:r w:rsidRPr="00895F20">
        <w:rPr>
          <w:rStyle w:val="StyleUnderline"/>
          <w:highlight w:val="green"/>
        </w:rPr>
        <w:t>wages reduce the profitability of their employers</w:t>
      </w:r>
      <w:r w:rsidRPr="001F43A7">
        <w:rPr>
          <w:rStyle w:val="StyleUnderline"/>
        </w:rPr>
        <w:t xml:space="preserve">, and </w:t>
      </w:r>
      <w:r w:rsidRPr="00895F20">
        <w:rPr>
          <w:rStyle w:val="StyleUnderline"/>
          <w:highlight w:val="green"/>
        </w:rPr>
        <w:t>investment in the global economy will move away</w:t>
      </w:r>
      <w:r w:rsidRPr="001F43A7">
        <w:rPr>
          <w:rStyle w:val="StyleUnderline"/>
        </w:rPr>
        <w:t xml:space="preserve"> from companies with such high costs and low profitability</w:t>
      </w:r>
      <w:r w:rsidRPr="001F43A7">
        <w:rPr>
          <w:sz w:val="16"/>
        </w:rPr>
        <w:t xml:space="preserve">. For example, the Detroit automakers have consistently lost market share to foreign-based automakers in the United States, including Toyota, Volkswagen and Nissan. While the Big Three (GM, Ford and Chrysler) once had a 90 percent market share of U.S. vehicle sales in the 1960s, their market share slipped below 50 percent about a decade ago, and it now stands at only 45 percent. There’s no question that union wages along with burdensome union work rules contributed to the decline of the Big Three’s competitiveness and those automakers’ shrinking market share. The shift away from organized labor is also apparent in the adoption of right-to-work laws in states across the country. Today, more than half of U.S. states (28) have passed these laws that affirm the right of Americans to work without being forced to join a union. Research suggests that companies are much more likely to set up production in states with these laws. Foreign automakers like Toyota, Nissan, Volkswagen, BMW and Mercedes have almost exclusively located their U.S. plants in right-to-work states like Alabama, Mississippi, Georgia, Texas and Tennessee to take advantage of the greater flexibility in labor costs and work rules. Understandably, </w:t>
      </w:r>
      <w:r w:rsidRPr="001F43A7">
        <w:rPr>
          <w:rStyle w:val="StyleUnderline"/>
        </w:rPr>
        <w:t xml:space="preserve">business-friendly </w:t>
      </w:r>
      <w:r w:rsidRPr="00895F20">
        <w:rPr>
          <w:rStyle w:val="StyleUnderline"/>
          <w:highlight w:val="green"/>
        </w:rPr>
        <w:t>right-to-work states attract more investment and create more jobs</w:t>
      </w:r>
      <w:r w:rsidRPr="001F43A7">
        <w:rPr>
          <w:sz w:val="16"/>
        </w:rPr>
        <w:t xml:space="preserve">. For example, a recent analysis of Bureau of Labor Statistics data from 2006 to 2016 revealed that overall employment grew by 8.1 percent in the states with right-to-work laws on the books in 2006 compared to employment growth of only 3.5 percent in compulsory union states. </w:t>
      </w:r>
      <w:r w:rsidRPr="001F43A7">
        <w:rPr>
          <w:rStyle w:val="StyleUnderline"/>
        </w:rPr>
        <w:t xml:space="preserve">The </w:t>
      </w:r>
      <w:r w:rsidRPr="00895F20">
        <w:rPr>
          <w:rStyle w:val="StyleUnderline"/>
          <w:highlight w:val="green"/>
        </w:rPr>
        <w:t>decline in unions also reflects the shift toward service-sector work</w:t>
      </w:r>
      <w:r w:rsidRPr="001F43A7">
        <w:rPr>
          <w:sz w:val="16"/>
        </w:rPr>
        <w:t xml:space="preserve">. According to BLS projections, the 30 fastest growing occupations between 2014 and 2024 will be in the service economy — in professional, technical, medical and managerial fields that increasingly employ workers like web developers, computer technicians, physical therapists, nurse practitioners and financial advisers. A one-size-fits-all union-type compensation contract with pay determined mostly by seniority and not merit is no longer desirable or relevant for the workers of the 21st century. </w:t>
      </w:r>
      <w:r w:rsidRPr="001F43A7">
        <w:rPr>
          <w:rStyle w:val="StyleUnderline"/>
        </w:rPr>
        <w:t xml:space="preserve">America’s </w:t>
      </w:r>
      <w:r w:rsidRPr="00895F20">
        <w:rPr>
          <w:rStyle w:val="StyleUnderline"/>
          <w:highlight w:val="green"/>
        </w:rPr>
        <w:t>workers</w:t>
      </w:r>
      <w:r w:rsidRPr="001F43A7">
        <w:rPr>
          <w:rStyle w:val="StyleUnderline"/>
        </w:rPr>
        <w:t xml:space="preserve"> today </w:t>
      </w:r>
      <w:r w:rsidRPr="00895F20">
        <w:rPr>
          <w:rStyle w:val="StyleUnderline"/>
          <w:highlight w:val="green"/>
        </w:rPr>
        <w:t>are</w:t>
      </w:r>
      <w:r w:rsidRPr="001F43A7">
        <w:rPr>
          <w:rStyle w:val="StyleUnderline"/>
        </w:rPr>
        <w:t xml:space="preserve"> increasingly </w:t>
      </w:r>
      <w:r w:rsidRPr="00895F20">
        <w:rPr>
          <w:rStyle w:val="StyleUnderline"/>
          <w:highlight w:val="green"/>
        </w:rPr>
        <w:t>competing in a highly globalized economy</w:t>
      </w:r>
      <w:r w:rsidRPr="001F43A7">
        <w:rPr>
          <w:rStyle w:val="StyleUnderline"/>
        </w:rPr>
        <w:t xml:space="preserve"> and labor market, and </w:t>
      </w:r>
      <w:r w:rsidRPr="00895F20">
        <w:rPr>
          <w:rStyle w:val="StyleUnderline"/>
          <w:highlight w:val="green"/>
        </w:rPr>
        <w:t>they are no longer are best served by union representation</w:t>
      </w:r>
      <w:r w:rsidRPr="001F43A7">
        <w:rPr>
          <w:rStyle w:val="StyleUnderline"/>
        </w:rPr>
        <w:t xml:space="preserve"> that ignores individual effort and merit-based compensation</w:t>
      </w:r>
      <w:r w:rsidRPr="001F43A7">
        <w:rPr>
          <w:sz w:val="16"/>
        </w:rPr>
        <w:t xml:space="preserve">. The verdict is clear. In today’s high-tech, service and knowledge-based global economy, collective bargaining and unions don’t make sense as they once did in the manufacturing-based economy of the 1960s. </w:t>
      </w:r>
      <w:r w:rsidRPr="001F43A7">
        <w:rPr>
          <w:rStyle w:val="StyleUnderline"/>
        </w:rPr>
        <w:t xml:space="preserve">For workers to rise up to the challenge of performing today’s jobs and to enjoy wage gains, </w:t>
      </w:r>
      <w:r w:rsidRPr="00895F20">
        <w:rPr>
          <w:rStyle w:val="StyleUnderline"/>
          <w:highlight w:val="green"/>
        </w:rPr>
        <w:t>investing in skills training and education is a far better path forward</w:t>
      </w:r>
      <w:r w:rsidRPr="001F43A7">
        <w:rPr>
          <w:sz w:val="16"/>
        </w:rPr>
        <w:t xml:space="preserve"> than paying union dues to be represented by outdated organizations that will become increasingly irrelevant in the workplaces of the future.</w:t>
      </w:r>
    </w:p>
    <w:p w14:paraId="4C4EA366" w14:textId="77777777" w:rsidR="009E45A8" w:rsidRDefault="009E45A8" w:rsidP="009E45A8">
      <w:pPr>
        <w:pStyle w:val="Heading4"/>
      </w:pPr>
      <w:r>
        <w:t>Unions have little effect on wages if any – their studies are correlational and don’t measure long-term effects</w:t>
      </w:r>
    </w:p>
    <w:p w14:paraId="384323F3" w14:textId="0A70D235" w:rsidR="009E45A8" w:rsidRPr="009E45A8" w:rsidRDefault="009E45A8" w:rsidP="009E45A8">
      <w:r w:rsidRPr="009E45A8">
        <w:rPr>
          <w:rStyle w:val="Style13ptBold"/>
        </w:rPr>
        <w:t xml:space="preserve">Shrek 9 – </w:t>
      </w:r>
      <w:r w:rsidRPr="009E45A8">
        <w:t xml:space="preserve">James </w:t>
      </w:r>
      <w:proofErr w:type="spellStart"/>
      <w:r w:rsidRPr="009E45A8">
        <w:t>Sherk</w:t>
      </w:r>
      <w:proofErr w:type="spellEnd"/>
      <w:r w:rsidRPr="009E45A8">
        <w:t xml:space="preserve"> 9, (James </w:t>
      </w:r>
      <w:proofErr w:type="spellStart"/>
      <w:r w:rsidRPr="009E45A8">
        <w:t>Sherk</w:t>
      </w:r>
      <w:proofErr w:type="spellEnd"/>
      <w:r w:rsidRPr="009E45A8">
        <w:t xml:space="preserve"> is a senior fellow in Labor Policy at The Heritage Foundation. He has frequently testified before committees of Congress and state legislatures on labor policy issues and has a </w:t>
      </w:r>
      <w:proofErr w:type="spellStart"/>
      <w:r w:rsidRPr="009E45A8">
        <w:t>masters</w:t>
      </w:r>
      <w:proofErr w:type="spellEnd"/>
      <w:r w:rsidRPr="009E45A8">
        <w:t xml:space="preserve"> in economics), 5-21-2009, "What Unions Do: How Labor Unions Affect Jobs and the Economy", Heritage Foundation, https://www.heritage.org/jobs-and-labor/report/what-unions-do-how-labor-unions-affect-jobs-and-the-economy, TJ-TD</w:t>
      </w:r>
    </w:p>
    <w:p w14:paraId="02C6E5D7" w14:textId="77777777" w:rsidR="009E45A8" w:rsidRPr="00A5525E" w:rsidRDefault="009E45A8" w:rsidP="009E45A8">
      <w:pPr>
        <w:rPr>
          <w:sz w:val="16"/>
        </w:rPr>
      </w:pPr>
      <w:r w:rsidRPr="00A5525E">
        <w:rPr>
          <w:sz w:val="16"/>
        </w:rPr>
        <w:t xml:space="preserve">Effect on Wages Unions organize workers by promising higher wages for all workers. </w:t>
      </w:r>
      <w:r w:rsidRPr="00895F20">
        <w:rPr>
          <w:rStyle w:val="StyleUnderline"/>
          <w:highlight w:val="green"/>
        </w:rPr>
        <w:t>Economists have studied the effects of unions on wages</w:t>
      </w:r>
      <w:r w:rsidRPr="001638ED">
        <w:rPr>
          <w:rStyle w:val="StyleUnderline"/>
        </w:rPr>
        <w:t xml:space="preserve"> exhaustively</w:t>
      </w:r>
      <w:r w:rsidRPr="00A5525E">
        <w:rPr>
          <w:sz w:val="16"/>
        </w:rPr>
        <w:t xml:space="preserve"> and have come to mixed conclusions. </w:t>
      </w:r>
      <w:r w:rsidRPr="001638ED">
        <w:rPr>
          <w:rStyle w:val="StyleUnderline"/>
        </w:rPr>
        <w:t>Numerous economic studies compare the average earnings of union and non-union workers, holding other measurable factors</w:t>
      </w:r>
      <w:r w:rsidRPr="00A5525E">
        <w:rPr>
          <w:sz w:val="16"/>
        </w:rPr>
        <w:t xml:space="preserve">--age, gender, education, and industry--constant. </w:t>
      </w:r>
      <w:r w:rsidRPr="001638ED">
        <w:rPr>
          <w:rStyle w:val="StyleUnderline"/>
        </w:rPr>
        <w:t>These studies typically find that the average union member earns roughly 15 percent more than comparable non-union workers.</w:t>
      </w:r>
      <w:r w:rsidRPr="00A5525E">
        <w:rPr>
          <w:sz w:val="16"/>
        </w:rPr>
        <w:t xml:space="preserve">[10] More recent research shows that errors in the data used to estimate wages caused these estimates to understate the true difference. Estimates that correct these errors show that the average union member earns between 20 percent and 25 percent more than similar non-union workers.[11] Correlation Is Not Causation But </w:t>
      </w:r>
      <w:r w:rsidRPr="001638ED">
        <w:rPr>
          <w:rStyle w:val="StyleUnderline"/>
        </w:rPr>
        <w:t xml:space="preserve">these </w:t>
      </w:r>
      <w:r w:rsidRPr="00895F20">
        <w:rPr>
          <w:rStyle w:val="StyleUnderline"/>
          <w:highlight w:val="green"/>
        </w:rPr>
        <w:t>studies do not show that unionizing would give the typical worker 20 percent higher wages</w:t>
      </w:r>
      <w:r w:rsidRPr="001638ED">
        <w:rPr>
          <w:rStyle w:val="StyleUnderline"/>
        </w:rPr>
        <w:t xml:space="preserve">: </w:t>
      </w:r>
      <w:r w:rsidRPr="00895F20">
        <w:rPr>
          <w:rStyle w:val="StyleUnderline"/>
          <w:highlight w:val="green"/>
        </w:rPr>
        <w:t>Correlation does not imply causation</w:t>
      </w:r>
      <w:r w:rsidRPr="001638ED">
        <w:rPr>
          <w:rStyle w:val="StyleUnderline"/>
        </w:rPr>
        <w:t>. Controlling for factors like age and education</w:t>
      </w:r>
      <w:r w:rsidRPr="00A5525E">
        <w:rPr>
          <w:sz w:val="16"/>
        </w:rPr>
        <w:t xml:space="preserve">, the average worker in Silicon Valley earns more than the average worker in Memphis, but moving every worker in Memphis to Silicon Valley would not raise his or her wages. </w:t>
      </w:r>
      <w:r w:rsidRPr="00895F20">
        <w:rPr>
          <w:rStyle w:val="StyleUnderline"/>
          <w:highlight w:val="green"/>
        </w:rPr>
        <w:t>Workers in Silicon Valley earn more</w:t>
      </w:r>
      <w:r w:rsidRPr="00BC0E01">
        <w:rPr>
          <w:rStyle w:val="StyleUnderline"/>
        </w:rPr>
        <w:t xml:space="preserve"> than elsewhere </w:t>
      </w:r>
      <w:r w:rsidRPr="00895F20">
        <w:rPr>
          <w:rStyle w:val="StyleUnderline"/>
          <w:highlight w:val="green"/>
        </w:rPr>
        <w:t>because they have specialize</w:t>
      </w:r>
      <w:r w:rsidRPr="00BC0E01">
        <w:rPr>
          <w:rStyle w:val="StyleUnderline"/>
        </w:rPr>
        <w:t xml:space="preserve">d </w:t>
      </w:r>
      <w:r w:rsidRPr="00895F20">
        <w:rPr>
          <w:rStyle w:val="StyleUnderline"/>
          <w:highlight w:val="green"/>
        </w:rPr>
        <w:t>skills</w:t>
      </w:r>
      <w:r w:rsidRPr="00A5525E">
        <w:rPr>
          <w:sz w:val="16"/>
        </w:rPr>
        <w:t xml:space="preserve"> and work for high-paying technology companies, not because they picked the right place to live. Similarly, </w:t>
      </w:r>
      <w:r w:rsidRPr="00BC0E01">
        <w:rPr>
          <w:rStyle w:val="StyleUnderline"/>
        </w:rPr>
        <w:t>it is not necessarily unions that raise wages</w:t>
      </w:r>
      <w:r w:rsidRPr="00A5525E">
        <w:rPr>
          <w:sz w:val="16"/>
        </w:rPr>
        <w:t xml:space="preserve">. They may simply organize workers who would naturally earn higher wages anyway. Unions do not organize random companies. They target large and profitable firms that tend to pay higher wages. </w:t>
      </w:r>
      <w:r w:rsidRPr="00BC0E01">
        <w:rPr>
          <w:rStyle w:val="StyleUnderline"/>
        </w:rPr>
        <w:t>Union contracts also make firing underperforming workers difficult, so unionized companies try to avoid hiring workers who might prove to be underperformers</w:t>
      </w:r>
      <w:r w:rsidRPr="00A5525E">
        <w:rPr>
          <w:sz w:val="16"/>
        </w:rPr>
        <w:t xml:space="preserve">. High-earning workers do not want seniority schedules to hold them back and therefore avoid unionized companies. Estimates from the Same Worker </w:t>
      </w:r>
      <w:r w:rsidRPr="00BC0E01">
        <w:rPr>
          <w:rStyle w:val="StyleUnderline"/>
        </w:rPr>
        <w:t>Economists have attempted to correct this problem by examining how workers' wages change when they take or leave union jobs</w:t>
      </w:r>
      <w:r w:rsidRPr="00A5525E">
        <w:rPr>
          <w:sz w:val="16"/>
        </w:rPr>
        <w:t xml:space="preserve">. This controls for unobservable worker qualities such as initiative or diligence that raise wages and may be correlated with union membership--the worker has the same skills whether he belongs to a union or not. These studies typically show that workers' wages rise roughly 10 percent when they take union jobs and fall by a similar amount when they leave those jobs.[12] Data errors become particularly problematic when following workers over time instead of comparing averages across groups. Some economists argue that these errors artificially diminish the union effect.[13] More recent research explicitly correcting for measurement errors has found that taking union jobs causes workers' wages to rise between 8 percent and 12 percent.[14] One Canadian study expressly examined how much of the difference between union and non-union wages was caused by unions and how much came from unmeasured individual skills. Over three-fifths of the higher wages earned by union members came from having more valuable skills, not from union membership itself.[15] Just as the land surrounding Silicon Valley does not itself raise wages, </w:t>
      </w:r>
      <w:r w:rsidRPr="00895F20">
        <w:rPr>
          <w:rStyle w:val="StyleUnderline"/>
          <w:highlight w:val="green"/>
        </w:rPr>
        <w:t>most of the difference between union and non-union wages has</w:t>
      </w:r>
      <w:r w:rsidRPr="00BC0E01">
        <w:rPr>
          <w:rStyle w:val="StyleUnderline"/>
        </w:rPr>
        <w:t xml:space="preserve"> little or </w:t>
      </w:r>
      <w:r w:rsidRPr="00895F20">
        <w:rPr>
          <w:rStyle w:val="StyleUnderline"/>
          <w:highlight w:val="green"/>
        </w:rPr>
        <w:t>nothing to do with unions</w:t>
      </w:r>
      <w:r w:rsidRPr="00BC0E01">
        <w:rPr>
          <w:rStyle w:val="StyleUnderline"/>
        </w:rPr>
        <w:t xml:space="preserve"> themselves</w:t>
      </w:r>
      <w:r w:rsidRPr="00A5525E">
        <w:rPr>
          <w:sz w:val="16"/>
        </w:rPr>
        <w:t xml:space="preserve">. Wage Changes After Unionization Studies tracking individual workers also do not prove that unionizing necessarily raises wages. </w:t>
      </w:r>
      <w:r w:rsidRPr="00895F20">
        <w:rPr>
          <w:rStyle w:val="StyleUnderline"/>
          <w:highlight w:val="green"/>
        </w:rPr>
        <w:t>Individual data do not account for firm-specific factors</w:t>
      </w:r>
      <w:r w:rsidRPr="00BC0E01">
        <w:rPr>
          <w:rStyle w:val="StyleUnderline"/>
        </w:rPr>
        <w:t>, such as large firms both paying higher wages</w:t>
      </w:r>
      <w:r w:rsidRPr="00A5525E">
        <w:rPr>
          <w:sz w:val="16"/>
        </w:rPr>
        <w:t xml:space="preserve"> and being targeted more commonly for organizing drives. To discover the causal </w:t>
      </w:r>
      <w:proofErr w:type="spellStart"/>
      <w:r w:rsidRPr="00A5525E">
        <w:rPr>
          <w:sz w:val="16"/>
        </w:rPr>
        <w:t>affect</w:t>
      </w:r>
      <w:proofErr w:type="spellEnd"/>
      <w:r w:rsidRPr="00A5525E">
        <w:rPr>
          <w:sz w:val="16"/>
        </w:rPr>
        <w:t xml:space="preserve"> of organizing on wages, researchers compare wage changes at newly organized plants with wage changes at plants where organizing drives failed. Such </w:t>
      </w:r>
      <w:r w:rsidRPr="00895F20">
        <w:rPr>
          <w:rStyle w:val="StyleUnderline"/>
          <w:highlight w:val="green"/>
        </w:rPr>
        <w:t>studies look at the same workers and same plants over time</w:t>
      </w:r>
      <w:r w:rsidRPr="00A5525E">
        <w:rPr>
          <w:rStyle w:val="StyleUnderline"/>
        </w:rPr>
        <w:t>, thereby controlling for many unmeasured effects</w:t>
      </w:r>
      <w:r w:rsidRPr="00A5525E">
        <w:rPr>
          <w:sz w:val="16"/>
        </w:rPr>
        <w:t xml:space="preserve">. These studies come to the surprising conclusion that </w:t>
      </w:r>
      <w:r w:rsidRPr="00895F20">
        <w:rPr>
          <w:rStyle w:val="StyleUnderline"/>
          <w:highlight w:val="green"/>
        </w:rPr>
        <w:t>forming a union does not raise workers' wages</w:t>
      </w:r>
      <w:r w:rsidRPr="00A5525E">
        <w:rPr>
          <w:rStyle w:val="StyleUnderline"/>
        </w:rPr>
        <w:t xml:space="preserve">.[16] </w:t>
      </w:r>
      <w:r w:rsidRPr="00895F20">
        <w:rPr>
          <w:rStyle w:val="StyleUnderline"/>
          <w:highlight w:val="green"/>
        </w:rPr>
        <w:t>Wages do not rise in plants that unionize</w:t>
      </w:r>
      <w:r w:rsidRPr="00A5525E">
        <w:rPr>
          <w:rStyle w:val="StyleUnderline"/>
        </w:rPr>
        <w:t xml:space="preserve"> relative to plants that vote against unionizing</w:t>
      </w:r>
      <w:r w:rsidRPr="00A5525E">
        <w:rPr>
          <w:sz w:val="16"/>
        </w:rPr>
        <w:t xml:space="preserve">. Several of the authors of these studies have endorsed EFCA, but their research argues that expanding union membership will not raise wages. This should not come as a complete surprise. Unions in competitive markets have little power to raise wages because companies cannot raise prices without losing customers. Additionally, some unions-- such as the Service Employees International Union--have expanded by striking deals promising not to seek wage increases for workers if the employer agrees not to campaign against the union. Total Wage Effects While economic research as a whole does not conclusively disprove that unions raise wages, some studies do come to this conclusion. It is difficult to reconcile these studies with the large body of other research showing that union members earn more than non-union members, or with the strong evidence that unions reduce profits. A better summary of the economic research is that </w:t>
      </w:r>
      <w:r w:rsidRPr="00895F20">
        <w:rPr>
          <w:rStyle w:val="StyleUnderline"/>
          <w:highlight w:val="green"/>
        </w:rPr>
        <w:t>unions do not increase workers' wages by</w:t>
      </w:r>
      <w:r w:rsidRPr="00A5525E">
        <w:rPr>
          <w:rStyle w:val="StyleUnderline"/>
        </w:rPr>
        <w:t xml:space="preserve"> nearly </w:t>
      </w:r>
      <w:r w:rsidRPr="00895F20">
        <w:rPr>
          <w:rStyle w:val="StyleUnderline"/>
          <w:highlight w:val="green"/>
        </w:rPr>
        <w:t>as much as they claim and</w:t>
      </w:r>
      <w:r w:rsidRPr="00A5525E">
        <w:rPr>
          <w:rStyle w:val="StyleUnderline"/>
        </w:rPr>
        <w:t xml:space="preserve"> that, </w:t>
      </w:r>
      <w:r w:rsidRPr="00895F20">
        <w:rPr>
          <w:rStyle w:val="StyleUnderline"/>
          <w:highlight w:val="green"/>
        </w:rPr>
        <w:t>at a number of companies, they do not raise wages at all</w:t>
      </w:r>
      <w:r w:rsidRPr="00A5525E">
        <w:rPr>
          <w:sz w:val="16"/>
        </w:rPr>
        <w:t>. Once researchers control for individual ability, unions raise wages between 0 percent and 10 percent, depending on the circumstances of the particular companies and workers.</w:t>
      </w:r>
    </w:p>
    <w:p w14:paraId="236C244D" w14:textId="77777777" w:rsidR="009E45A8" w:rsidRPr="00B55AD5" w:rsidRDefault="009E45A8" w:rsidP="009E45A8"/>
    <w:p w14:paraId="25BCECBE" w14:textId="77777777" w:rsidR="009E45A8" w:rsidRPr="009E45A8" w:rsidRDefault="009E45A8" w:rsidP="009E45A8"/>
    <w:p w14:paraId="40BC03CC" w14:textId="77777777" w:rsidR="009E45A8" w:rsidRDefault="009E45A8" w:rsidP="009E45A8">
      <w:pPr>
        <w:pStyle w:val="Heading4"/>
      </w:pPr>
      <w:r>
        <w:t>Unions don’t increase wages – they hurt business productivity and do not impact most sectors</w:t>
      </w:r>
    </w:p>
    <w:p w14:paraId="07EA71CB" w14:textId="77777777" w:rsidR="009E45A8" w:rsidRPr="009E45A8" w:rsidRDefault="009E45A8" w:rsidP="009E45A8">
      <w:r w:rsidRPr="009E45A8">
        <w:rPr>
          <w:rStyle w:val="Style13ptBold"/>
        </w:rPr>
        <w:t xml:space="preserve">Mathur and Perry 17 – </w:t>
      </w:r>
      <w:r w:rsidRPr="009E45A8">
        <w:t>Aparna Mathur and Mark J. Perr</w:t>
      </w:r>
      <w:r>
        <w:t>y</w:t>
      </w:r>
      <w:r w:rsidRPr="009E45A8">
        <w:t>, (Aparna Mathur is a resident scholar in economic policy studies at the American Enterprise Institute, where she researches income inequality and mobility, tax policy, labor markets, and small businesses. She also directs the AEI-Brookings Project on Paid Family and Medical Leave, for which she was recognized in the 2017 Politico 50 list. Mark J. Perry is concurrently a scholar at AEI and a professor of economics and finance at the University of Michigan), 9-1-2017, "Counterpoint: Unions are irrelevant", AEI, http://www.aei.org/publication/counterpoint-unions-are-irrelevant/, TJ-TD</w:t>
      </w:r>
    </w:p>
    <w:p w14:paraId="481C3391" w14:textId="77777777" w:rsidR="009E45A8" w:rsidRDefault="009E45A8" w:rsidP="009E45A8"/>
    <w:p w14:paraId="7CF30BB4" w14:textId="77777777" w:rsidR="009E45A8" w:rsidRPr="001F43A7" w:rsidRDefault="009E45A8" w:rsidP="009E45A8">
      <w:pPr>
        <w:rPr>
          <w:sz w:val="16"/>
        </w:rPr>
      </w:pPr>
      <w:r w:rsidRPr="001F43A7">
        <w:rPr>
          <w:sz w:val="16"/>
        </w:rPr>
        <w:t xml:space="preserve">Labor Day is celebrated to recognize the important contributions that U.S. workers make to the economic prosperity of America. But at the same time, it provides an opportunity to reflect on the declining relevance of organized labor to the success of our workers. </w:t>
      </w:r>
      <w:r w:rsidRPr="00895F20">
        <w:rPr>
          <w:rStyle w:val="StyleUnderline"/>
          <w:highlight w:val="green"/>
        </w:rPr>
        <w:t>A century ago, unions played an important role in the labor movement</w:t>
      </w:r>
      <w:r w:rsidRPr="001F43A7">
        <w:rPr>
          <w:sz w:val="16"/>
        </w:rPr>
        <w:t xml:space="preserve"> by boosting workers’ wages, improving working conditions and giving workers a voice in the workplace. Unions were relevant then because </w:t>
      </w:r>
      <w:r w:rsidRPr="001F43A7">
        <w:rPr>
          <w:rStyle w:val="StyleUnderline"/>
        </w:rPr>
        <w:t>organized labor provided a platform by which workers could better negotiate these issues with employers. But unions are increasingly unable to address the challenges that workers face</w:t>
      </w:r>
      <w:r w:rsidRPr="001F43A7">
        <w:rPr>
          <w:sz w:val="16"/>
        </w:rPr>
        <w:t xml:space="preserve"> in the 21st century. When manufacturing employment started to decline in the late 1970s, due primarily to technological advances and automation and to a lesser degree globalization, workers did not flock to unions to shield them against these changes. In fact, </w:t>
      </w:r>
      <w:r w:rsidRPr="001F43A7">
        <w:rPr>
          <w:rStyle w:val="StyleUnderline"/>
        </w:rPr>
        <w:t>union membership started to decline concurrently with the decline in manufacturing employment</w:t>
      </w:r>
      <w:r w:rsidRPr="001F43A7">
        <w:rPr>
          <w:sz w:val="16"/>
        </w:rPr>
        <w:t xml:space="preserve">. In 1983, 16.8 percent of workers were part of a private-sector union — today that share has shrunk to an all-time low of only 6.4 percent. Over that period, manufacturing employment declined from 18 million to only about 12 million factory workers today. While unions cannot be blamed for the job losses that have occurred due to technological advances and offshoring, </w:t>
      </w:r>
      <w:r w:rsidRPr="00895F20">
        <w:rPr>
          <w:rStyle w:val="StyleUnderline"/>
          <w:highlight w:val="green"/>
        </w:rPr>
        <w:t>in many ways unions made matters worse for companies facing</w:t>
      </w:r>
      <w:r w:rsidRPr="001F43A7">
        <w:rPr>
          <w:rStyle w:val="StyleUnderline"/>
        </w:rPr>
        <w:t xml:space="preserve"> those </w:t>
      </w:r>
      <w:r w:rsidRPr="00895F20">
        <w:rPr>
          <w:rStyle w:val="StyleUnderline"/>
          <w:highlight w:val="green"/>
        </w:rPr>
        <w:t>changing global forces</w:t>
      </w:r>
      <w:r w:rsidRPr="001F43A7">
        <w:rPr>
          <w:rStyle w:val="StyleUnderline"/>
        </w:rPr>
        <w:t xml:space="preserve">. Typically, </w:t>
      </w:r>
      <w:r w:rsidRPr="00895F20">
        <w:rPr>
          <w:rStyle w:val="StyleUnderline"/>
          <w:highlight w:val="green"/>
        </w:rPr>
        <w:t>union wage premiums arise because unions negotiate</w:t>
      </w:r>
      <w:r w:rsidRPr="001F43A7">
        <w:rPr>
          <w:rStyle w:val="StyleUnderline"/>
        </w:rPr>
        <w:t xml:space="preserve"> compensation packages that are artificially </w:t>
      </w:r>
      <w:r w:rsidRPr="00895F20">
        <w:rPr>
          <w:rStyle w:val="StyleUnderline"/>
          <w:highlight w:val="green"/>
        </w:rPr>
        <w:t>above market compensation levels</w:t>
      </w:r>
      <w:r w:rsidRPr="001F43A7">
        <w:rPr>
          <w:sz w:val="16"/>
        </w:rPr>
        <w:t xml:space="preserve">. For firms facing global competition, </w:t>
      </w:r>
      <w:r w:rsidRPr="00895F20">
        <w:rPr>
          <w:rStyle w:val="StyleUnderline"/>
          <w:highlight w:val="green"/>
        </w:rPr>
        <w:t>unions raise</w:t>
      </w:r>
      <w:r w:rsidRPr="001F43A7">
        <w:rPr>
          <w:rStyle w:val="StyleUnderline"/>
        </w:rPr>
        <w:t xml:space="preserve"> their employers’ </w:t>
      </w:r>
      <w:r w:rsidRPr="00895F20">
        <w:rPr>
          <w:rStyle w:val="StyleUnderline"/>
          <w:highlight w:val="green"/>
        </w:rPr>
        <w:t>labor costs and make them less competitive</w:t>
      </w:r>
      <w:r w:rsidRPr="001F43A7">
        <w:rPr>
          <w:rStyle w:val="StyleUnderline"/>
        </w:rPr>
        <w:t>. This hastened the outsourcing of production overseas to take advantage of lower manufacturing labor costs in other countries</w:t>
      </w:r>
      <w:r w:rsidRPr="001F43A7">
        <w:rPr>
          <w:sz w:val="16"/>
        </w:rPr>
        <w:t xml:space="preserve">. Therefore, it’s important to recognize the hidden costs of union wage premiums. In the short run, unionized workers enjoy compensation packages that are above market levels. But </w:t>
      </w:r>
      <w:r w:rsidRPr="001F43A7">
        <w:rPr>
          <w:rStyle w:val="StyleUnderline"/>
        </w:rPr>
        <w:t xml:space="preserve">in the long run, those </w:t>
      </w:r>
      <w:r w:rsidRPr="00895F20">
        <w:rPr>
          <w:rStyle w:val="StyleUnderline"/>
          <w:highlight w:val="green"/>
        </w:rPr>
        <w:t>wages reduce the profitability of their employers</w:t>
      </w:r>
      <w:r w:rsidRPr="001F43A7">
        <w:rPr>
          <w:rStyle w:val="StyleUnderline"/>
        </w:rPr>
        <w:t xml:space="preserve">, and </w:t>
      </w:r>
      <w:r w:rsidRPr="00895F20">
        <w:rPr>
          <w:rStyle w:val="StyleUnderline"/>
          <w:highlight w:val="green"/>
        </w:rPr>
        <w:t>investment in the global economy will move away</w:t>
      </w:r>
      <w:r w:rsidRPr="001F43A7">
        <w:rPr>
          <w:rStyle w:val="StyleUnderline"/>
        </w:rPr>
        <w:t xml:space="preserve"> from companies with such high costs and low profitability</w:t>
      </w:r>
      <w:r w:rsidRPr="001F43A7">
        <w:rPr>
          <w:sz w:val="16"/>
        </w:rPr>
        <w:t xml:space="preserve">. For example, the Detroit automakers have consistently lost market share to foreign-based automakers in the United States, including Toyota, Volkswagen and Nissan. While the Big Three (GM, Ford and Chrysler) once had a 90 percent market share of U.S. vehicle sales in the 1960s, their market share slipped below 50 percent about a decade ago, and it now stands at only 45 percent. There’s no question that union wages along with burdensome union work rules contributed to the decline of the Big Three’s competitiveness and those automakers’ shrinking market share. The shift away from organized labor is also apparent in the adoption of right-to-work laws in states across the country. Today, more than half of U.S. states (28) have passed these laws that affirm the right of Americans to work without being forced to join a union. Research suggests that companies are much more likely to set up production in states with these laws. Foreign automakers like Toyota, Nissan, Volkswagen, BMW and Mercedes have almost exclusively located their U.S. plants in right-to-work states like Alabama, Mississippi, Georgia, Texas and Tennessee to take advantage of the greater flexibility in labor costs and work rules. Understandably, </w:t>
      </w:r>
      <w:r w:rsidRPr="001F43A7">
        <w:rPr>
          <w:rStyle w:val="StyleUnderline"/>
        </w:rPr>
        <w:t xml:space="preserve">business-friendly </w:t>
      </w:r>
      <w:r w:rsidRPr="00895F20">
        <w:rPr>
          <w:rStyle w:val="StyleUnderline"/>
          <w:highlight w:val="green"/>
        </w:rPr>
        <w:t>right-to-work states attract more investment and create more jobs</w:t>
      </w:r>
      <w:r w:rsidRPr="001F43A7">
        <w:rPr>
          <w:sz w:val="16"/>
        </w:rPr>
        <w:t xml:space="preserve">. For example, a recent analysis of Bureau of Labor Statistics data from 2006 to 2016 revealed that overall employment grew by 8.1 percent in the states with right-to-work laws on the books in 2006 compared to employment growth of only 3.5 percent in compulsory union states. </w:t>
      </w:r>
      <w:r w:rsidRPr="001F43A7">
        <w:rPr>
          <w:rStyle w:val="StyleUnderline"/>
        </w:rPr>
        <w:t xml:space="preserve">The </w:t>
      </w:r>
      <w:r w:rsidRPr="00895F20">
        <w:rPr>
          <w:rStyle w:val="StyleUnderline"/>
          <w:highlight w:val="green"/>
        </w:rPr>
        <w:t>decline in unions also reflects the shift toward service-sector work</w:t>
      </w:r>
      <w:r w:rsidRPr="001F43A7">
        <w:rPr>
          <w:sz w:val="16"/>
        </w:rPr>
        <w:t xml:space="preserve">. According to BLS projections, the 30 fastest growing occupations between 2014 and 2024 will be in the service economy — in professional, technical, medical and managerial fields that increasingly employ workers like web developers, computer technicians, physical therapists, nurse practitioners and financial advisers. A one-size-fits-all union-type compensation contract with pay determined mostly by seniority and not merit is no longer desirable or relevant for the workers of the 21st century. </w:t>
      </w:r>
      <w:r w:rsidRPr="001F43A7">
        <w:rPr>
          <w:rStyle w:val="StyleUnderline"/>
        </w:rPr>
        <w:t xml:space="preserve">America’s </w:t>
      </w:r>
      <w:r w:rsidRPr="00895F20">
        <w:rPr>
          <w:rStyle w:val="StyleUnderline"/>
          <w:highlight w:val="green"/>
        </w:rPr>
        <w:t>workers</w:t>
      </w:r>
      <w:r w:rsidRPr="001F43A7">
        <w:rPr>
          <w:rStyle w:val="StyleUnderline"/>
        </w:rPr>
        <w:t xml:space="preserve"> today </w:t>
      </w:r>
      <w:r w:rsidRPr="00895F20">
        <w:rPr>
          <w:rStyle w:val="StyleUnderline"/>
          <w:highlight w:val="green"/>
        </w:rPr>
        <w:t>are</w:t>
      </w:r>
      <w:r w:rsidRPr="001F43A7">
        <w:rPr>
          <w:rStyle w:val="StyleUnderline"/>
        </w:rPr>
        <w:t xml:space="preserve"> increasingly </w:t>
      </w:r>
      <w:r w:rsidRPr="00895F20">
        <w:rPr>
          <w:rStyle w:val="StyleUnderline"/>
          <w:highlight w:val="green"/>
        </w:rPr>
        <w:t>competing in a highly globalized economy</w:t>
      </w:r>
      <w:r w:rsidRPr="001F43A7">
        <w:rPr>
          <w:rStyle w:val="StyleUnderline"/>
        </w:rPr>
        <w:t xml:space="preserve"> and labor market, and </w:t>
      </w:r>
      <w:r w:rsidRPr="00895F20">
        <w:rPr>
          <w:rStyle w:val="StyleUnderline"/>
          <w:highlight w:val="green"/>
        </w:rPr>
        <w:t>they are no longer are best served by union representation</w:t>
      </w:r>
      <w:r w:rsidRPr="001F43A7">
        <w:rPr>
          <w:rStyle w:val="StyleUnderline"/>
        </w:rPr>
        <w:t xml:space="preserve"> that ignores individual effort and merit-based compensation</w:t>
      </w:r>
      <w:r w:rsidRPr="001F43A7">
        <w:rPr>
          <w:sz w:val="16"/>
        </w:rPr>
        <w:t xml:space="preserve">. The verdict is clear. In today’s high-tech, service and knowledge-based global economy, collective bargaining and unions don’t make sense as they once did in the manufacturing-based economy of the 1960s. </w:t>
      </w:r>
      <w:r w:rsidRPr="001F43A7">
        <w:rPr>
          <w:rStyle w:val="StyleUnderline"/>
        </w:rPr>
        <w:t xml:space="preserve">For workers to rise up to the challenge of performing today’s jobs and to enjoy wage gains, </w:t>
      </w:r>
      <w:r w:rsidRPr="00895F20">
        <w:rPr>
          <w:rStyle w:val="StyleUnderline"/>
          <w:highlight w:val="green"/>
        </w:rPr>
        <w:t>investing in skills training and education is a far better path forward</w:t>
      </w:r>
      <w:r w:rsidRPr="001F43A7">
        <w:rPr>
          <w:sz w:val="16"/>
        </w:rPr>
        <w:t xml:space="preserve"> than paying union dues to be represented by outdated organizations that will become increasingly irrelevant in the workplaces of the future.</w:t>
      </w:r>
    </w:p>
    <w:p w14:paraId="5729B985" w14:textId="77777777" w:rsidR="00A65CCF" w:rsidRDefault="00A65CCF" w:rsidP="00A65CCF">
      <w:pPr>
        <w:pStyle w:val="Heading3"/>
      </w:pPr>
      <w:r>
        <w:t>AT Democracy</w:t>
      </w:r>
    </w:p>
    <w:p w14:paraId="40EE02D6" w14:textId="77777777" w:rsidR="00C07D36" w:rsidRDefault="00C07D36" w:rsidP="00C07D36">
      <w:pPr>
        <w:pStyle w:val="Heading4"/>
      </w:pPr>
      <w:r>
        <w:t xml:space="preserve">Unions don’t help assimilate immigrants – discriminates against Hispanic workers </w:t>
      </w:r>
    </w:p>
    <w:p w14:paraId="05EFA057" w14:textId="77777777" w:rsidR="00C07D36" w:rsidRDefault="00C07D36" w:rsidP="00C07D36">
      <w:r w:rsidRPr="006764E8">
        <w:rPr>
          <w:rStyle w:val="Style13ptBold"/>
        </w:rPr>
        <w:t xml:space="preserve">Fox 14 – </w:t>
      </w:r>
      <w:r>
        <w:t xml:space="preserve">Justin Fox, Fox, a former editorial director of Harvard Business Review, is a columnist for Bloomberg View, 9-1-2014, "What Unions No Longer Do," Harvard Business Review, </w:t>
      </w:r>
      <w:hyperlink r:id="rId64" w:history="1">
        <w:r w:rsidRPr="00FD5A4D">
          <w:rPr>
            <w:rStyle w:val="Hyperlink"/>
          </w:rPr>
          <w:t>https://hbr.org/2014/09/what-unions-no-longer-do</w:t>
        </w:r>
      </w:hyperlink>
      <w:r>
        <w:t xml:space="preserve"> KKC</w:t>
      </w:r>
    </w:p>
    <w:p w14:paraId="54E6DFDA" w14:textId="77777777" w:rsidR="00C07D36" w:rsidRPr="00503306" w:rsidRDefault="00C07D36" w:rsidP="00C07D36">
      <w:pPr>
        <w:rPr>
          <w:sz w:val="16"/>
        </w:rPr>
      </w:pPr>
      <w:r w:rsidRPr="00895F20">
        <w:rPr>
          <w:rStyle w:val="Emphasis"/>
          <w:highlight w:val="green"/>
        </w:rPr>
        <w:t>Unions no longer play a big role in assimilating immigrants</w:t>
      </w:r>
      <w:r w:rsidRPr="00503306">
        <w:rPr>
          <w:sz w:val="16"/>
        </w:rPr>
        <w:t xml:space="preserve">. Unions also </w:t>
      </w:r>
      <w:r w:rsidRPr="00CA4763">
        <w:rPr>
          <w:rStyle w:val="StyleUnderline"/>
        </w:rPr>
        <w:t>don’t</w:t>
      </w:r>
      <w:r w:rsidRPr="00503306">
        <w:rPr>
          <w:sz w:val="16"/>
        </w:rPr>
        <w:t xml:space="preserve"> exactly </w:t>
      </w:r>
      <w:r w:rsidRPr="00CA4763">
        <w:rPr>
          <w:rStyle w:val="StyleUnderline"/>
        </w:rPr>
        <w:t>have</w:t>
      </w:r>
      <w:r w:rsidRPr="00503306">
        <w:rPr>
          <w:sz w:val="16"/>
        </w:rPr>
        <w:t xml:space="preserve"> a </w:t>
      </w:r>
      <w:r w:rsidRPr="00895F20">
        <w:rPr>
          <w:rStyle w:val="StyleUnderline"/>
          <w:highlight w:val="green"/>
        </w:rPr>
        <w:t>stellar history of relations with recent immigrants to the U.S.</w:t>
      </w:r>
      <w:r w:rsidRPr="00503306">
        <w:rPr>
          <w:sz w:val="16"/>
        </w:rPr>
        <w:t xml:space="preserve"> But in the first half of the 20th century immigrants still found their way in great numbers into unions and even union leadership roles. </w:t>
      </w:r>
      <w:r w:rsidRPr="00895F20">
        <w:rPr>
          <w:rStyle w:val="StyleUnderline"/>
          <w:highlight w:val="green"/>
        </w:rPr>
        <w:t>For the recent great wave of Hispanic immigrants, that hasn’t been the case</w:t>
      </w:r>
      <w:r w:rsidRPr="00503306">
        <w:rPr>
          <w:sz w:val="16"/>
        </w:rPr>
        <w:t xml:space="preserve">. Yes, there have been a few noteworthy unionization campaigns among immigrants, like the United Farm Workers in California’s fields and the Service Employees International Union’s efforts among office janitors and hotel workers. But </w:t>
      </w:r>
      <w:r w:rsidRPr="00895F20">
        <w:rPr>
          <w:rStyle w:val="Emphasis"/>
          <w:highlight w:val="green"/>
        </w:rPr>
        <w:t>on the whole</w:t>
      </w:r>
      <w:r w:rsidRPr="003B6249">
        <w:rPr>
          <w:sz w:val="16"/>
        </w:rPr>
        <w:t xml:space="preserve">, </w:t>
      </w:r>
      <w:r w:rsidRPr="00895F20">
        <w:rPr>
          <w:rStyle w:val="Emphasis"/>
          <w:highlight w:val="green"/>
        </w:rPr>
        <w:t>Hispanics are less likely to be union members than other workers are</w:t>
      </w:r>
      <w:r w:rsidRPr="00895F20">
        <w:rPr>
          <w:sz w:val="16"/>
          <w:highlight w:val="green"/>
        </w:rPr>
        <w:t>.</w:t>
      </w:r>
    </w:p>
    <w:p w14:paraId="6BC949E6" w14:textId="77777777" w:rsidR="00C07D36" w:rsidRPr="00CA4763" w:rsidRDefault="00C07D36" w:rsidP="00C07D36">
      <w:pPr>
        <w:pStyle w:val="Heading3"/>
      </w:pPr>
      <w:r>
        <w:t>AT Political Participation</w:t>
      </w:r>
    </w:p>
    <w:p w14:paraId="2424ED2D" w14:textId="77777777" w:rsidR="00C07D36" w:rsidRDefault="00C07D36" w:rsidP="00C07D36">
      <w:pPr>
        <w:pStyle w:val="Heading4"/>
      </w:pPr>
      <w:r>
        <w:t>Unions don’t increase political participation – focus has shifted up the economic ladder</w:t>
      </w:r>
    </w:p>
    <w:p w14:paraId="37AB8B20" w14:textId="77777777" w:rsidR="00C07D36" w:rsidRDefault="00C07D36" w:rsidP="00C07D36">
      <w:r w:rsidRPr="006764E8">
        <w:rPr>
          <w:rStyle w:val="Style13ptBold"/>
        </w:rPr>
        <w:t xml:space="preserve">Fox 14 – </w:t>
      </w:r>
      <w:r>
        <w:t xml:space="preserve">Justin Fox, Fox, a former editorial director of Harvard Business Review, is a columnist for Bloomberg View, 9-1-2014, "What Unions No Longer Do," Harvard Business Review, </w:t>
      </w:r>
      <w:hyperlink r:id="rId65" w:history="1">
        <w:r w:rsidRPr="00FD5A4D">
          <w:rPr>
            <w:rStyle w:val="Hyperlink"/>
          </w:rPr>
          <w:t>https://hbr.org/2014/09/what-unions-no-longer-do</w:t>
        </w:r>
      </w:hyperlink>
      <w:r>
        <w:t xml:space="preserve"> KKC</w:t>
      </w:r>
    </w:p>
    <w:p w14:paraId="4B0511CE" w14:textId="77777777" w:rsidR="00C07D36" w:rsidRPr="00CA4763" w:rsidRDefault="00C07D36" w:rsidP="00C07D36">
      <w:pPr>
        <w:rPr>
          <w:sz w:val="16"/>
        </w:rPr>
      </w:pPr>
      <w:r w:rsidRPr="00895F20">
        <w:rPr>
          <w:rStyle w:val="Emphasis"/>
          <w:highlight w:val="green"/>
        </w:rPr>
        <w:t>Unions no longer give lower-income Americans a political voice</w:t>
      </w:r>
      <w:r w:rsidRPr="00102DF2">
        <w:rPr>
          <w:sz w:val="16"/>
        </w:rPr>
        <w:t>.</w:t>
      </w:r>
      <w:r w:rsidRPr="00CA4763">
        <w:rPr>
          <w:sz w:val="16"/>
        </w:rPr>
        <w:t xml:space="preserve"> </w:t>
      </w:r>
      <w:r w:rsidRPr="00CA4763">
        <w:rPr>
          <w:rStyle w:val="StyleUnderline"/>
        </w:rPr>
        <w:t>The higher your socioeconomic status</w:t>
      </w:r>
      <w:r w:rsidRPr="00CA4763">
        <w:rPr>
          <w:sz w:val="16"/>
        </w:rPr>
        <w:t xml:space="preserve">, </w:t>
      </w:r>
      <w:r w:rsidRPr="00CA4763">
        <w:rPr>
          <w:rStyle w:val="StyleUnderline"/>
        </w:rPr>
        <w:t>the more likely you are to vote and to be listened to by politicians</w:t>
      </w:r>
      <w:r w:rsidRPr="00CA4763">
        <w:rPr>
          <w:sz w:val="16"/>
        </w:rPr>
        <w:t xml:space="preserve">. As political scientists Martin </w:t>
      </w:r>
      <w:proofErr w:type="spellStart"/>
      <w:r w:rsidRPr="00CA4763">
        <w:rPr>
          <w:sz w:val="16"/>
        </w:rPr>
        <w:t>Gilens</w:t>
      </w:r>
      <w:proofErr w:type="spellEnd"/>
      <w:r w:rsidRPr="00CA4763">
        <w:rPr>
          <w:sz w:val="16"/>
        </w:rPr>
        <w:t xml:space="preserve"> and Benjamin Page documented in a much-discussed recent study, the policy preferences of organized interest groups and Americans in the 90th income percentile seem to carry a lot more weight in modern political decision-making than those of the 50th </w:t>
      </w:r>
      <w:r w:rsidRPr="003B6249">
        <w:rPr>
          <w:sz w:val="16"/>
        </w:rPr>
        <w:t xml:space="preserve">percentile. </w:t>
      </w:r>
      <w:r w:rsidRPr="003B6249">
        <w:rPr>
          <w:rStyle w:val="StyleUnderline"/>
        </w:rPr>
        <w:t>Unions used to be</w:t>
      </w:r>
      <w:r w:rsidRPr="00CA4763">
        <w:rPr>
          <w:rStyle w:val="StyleUnderline"/>
        </w:rPr>
        <w:t xml:space="preserve"> perhaps the most important organized interest group,</w:t>
      </w:r>
      <w:r w:rsidRPr="00CA4763">
        <w:rPr>
          <w:sz w:val="16"/>
        </w:rPr>
        <w:t xml:space="preserve"> and Rosenfeld shows that, </w:t>
      </w:r>
      <w:r w:rsidRPr="003B6249">
        <w:rPr>
          <w:rStyle w:val="StyleUnderline"/>
        </w:rPr>
        <w:t>even now</w:t>
      </w:r>
      <w:r w:rsidRPr="00CA4763">
        <w:rPr>
          <w:rStyle w:val="StyleUnderline"/>
        </w:rPr>
        <w:t xml:space="preserve">, union </w:t>
      </w:r>
      <w:r w:rsidRPr="003B6249">
        <w:rPr>
          <w:rStyle w:val="StyleUnderline"/>
        </w:rPr>
        <w:t>members</w:t>
      </w:r>
      <w:r w:rsidRPr="00CA4763">
        <w:rPr>
          <w:rStyle w:val="StyleUnderline"/>
        </w:rPr>
        <w:t xml:space="preserve"> with low education levels are much more likely to vote than non-members with low education levels. But </w:t>
      </w:r>
      <w:r w:rsidRPr="00895F20">
        <w:rPr>
          <w:rStyle w:val="StyleUnderline"/>
          <w:highlight w:val="green"/>
        </w:rPr>
        <w:t>public-sector</w:t>
      </w:r>
      <w:r w:rsidRPr="00CA4763">
        <w:rPr>
          <w:rStyle w:val="StyleUnderline"/>
        </w:rPr>
        <w:t xml:space="preserve"> union </w:t>
      </w:r>
      <w:r w:rsidRPr="00895F20">
        <w:rPr>
          <w:rStyle w:val="StyleUnderline"/>
          <w:highlight w:val="green"/>
        </w:rPr>
        <w:t>members are more educated and more affluent than the population as whole</w:t>
      </w:r>
      <w:r w:rsidRPr="00CA4763">
        <w:rPr>
          <w:rStyle w:val="StyleUnderline"/>
        </w:rPr>
        <w:t xml:space="preserve">, </w:t>
      </w:r>
      <w:r w:rsidRPr="00895F20">
        <w:rPr>
          <w:rStyle w:val="StyleUnderline"/>
          <w:highlight w:val="green"/>
        </w:rPr>
        <w:t>while private-sector union members are a dwindling and in many ways privileged breed</w:t>
      </w:r>
      <w:r w:rsidRPr="00CA4763">
        <w:rPr>
          <w:sz w:val="16"/>
        </w:rPr>
        <w:t xml:space="preserve">. Not only are </w:t>
      </w:r>
      <w:r w:rsidRPr="00895F20">
        <w:rPr>
          <w:rStyle w:val="StyleUnderline"/>
          <w:highlight w:val="green"/>
        </w:rPr>
        <w:t>unions</w:t>
      </w:r>
      <w:r w:rsidRPr="00CA4763">
        <w:rPr>
          <w:sz w:val="16"/>
        </w:rPr>
        <w:t xml:space="preserve"> a much weaker political force than they used to be, they also </w:t>
      </w:r>
      <w:r w:rsidRPr="00895F20">
        <w:rPr>
          <w:rStyle w:val="StyleUnderline"/>
          <w:highlight w:val="green"/>
        </w:rPr>
        <w:t>no longer</w:t>
      </w:r>
      <w:r w:rsidRPr="00CA4763">
        <w:rPr>
          <w:rStyle w:val="StyleUnderline"/>
        </w:rPr>
        <w:t xml:space="preserve"> really </w:t>
      </w:r>
      <w:r w:rsidRPr="00895F20">
        <w:rPr>
          <w:rStyle w:val="StyleUnderline"/>
          <w:highlight w:val="green"/>
        </w:rPr>
        <w:t>represent those at the</w:t>
      </w:r>
      <w:r w:rsidRPr="00CA4763">
        <w:rPr>
          <w:rStyle w:val="StyleUnderline"/>
        </w:rPr>
        <w:t xml:space="preserve"> </w:t>
      </w:r>
      <w:r w:rsidRPr="00895F20">
        <w:rPr>
          <w:rStyle w:val="StyleUnderline"/>
          <w:highlight w:val="green"/>
        </w:rPr>
        <w:t>bottom of the economic ladder</w:t>
      </w:r>
      <w:r w:rsidRPr="00CA4763">
        <w:rPr>
          <w:sz w:val="16"/>
        </w:rPr>
        <w:t>.</w:t>
      </w:r>
    </w:p>
    <w:p w14:paraId="711FCF95" w14:textId="61B5C4AD" w:rsidR="00C07D36" w:rsidRPr="00CA4763" w:rsidRDefault="00C07D36" w:rsidP="00C07D36">
      <w:pPr>
        <w:pStyle w:val="Heading3"/>
      </w:pPr>
      <w:r>
        <w:t>AT Wage Inequality</w:t>
      </w:r>
    </w:p>
    <w:p w14:paraId="6C6B85D5" w14:textId="77777777" w:rsidR="00C07D36" w:rsidRDefault="00C07D36" w:rsidP="00C07D36">
      <w:pPr>
        <w:pStyle w:val="Heading4"/>
      </w:pPr>
      <w:r>
        <w:t xml:space="preserve">Unions don’t solve </w:t>
      </w:r>
      <w:r w:rsidRPr="006E342F">
        <w:rPr>
          <w:u w:val="single"/>
        </w:rPr>
        <w:t>wage inequality</w:t>
      </w:r>
      <w:r>
        <w:t xml:space="preserve"> – empirics </w:t>
      </w:r>
    </w:p>
    <w:p w14:paraId="73FA1C36" w14:textId="77777777" w:rsidR="00C07D36" w:rsidRPr="00CA4763" w:rsidRDefault="00C07D36" w:rsidP="00C07D36">
      <w:r w:rsidRPr="006764E8">
        <w:rPr>
          <w:rStyle w:val="Style13ptBold"/>
        </w:rPr>
        <w:t xml:space="preserve">Fox 14 – </w:t>
      </w:r>
      <w:r>
        <w:t xml:space="preserve">Justin Fox, Fox, a former editorial director of Harvard Business Review, is a columnist for Bloomberg View, 9-1-2014, "What Unions No Longer Do," Harvard Business Review, </w:t>
      </w:r>
      <w:hyperlink r:id="rId66" w:history="1">
        <w:r w:rsidRPr="00FD5A4D">
          <w:rPr>
            <w:rStyle w:val="Hyperlink"/>
          </w:rPr>
          <w:t>https://hbr.org/2014/09/what-unions-no-longer-do</w:t>
        </w:r>
      </w:hyperlink>
      <w:r>
        <w:t xml:space="preserve"> KKC</w:t>
      </w:r>
    </w:p>
    <w:p w14:paraId="5D1929BE" w14:textId="77777777" w:rsidR="00C07D36" w:rsidRDefault="00C07D36" w:rsidP="00C07D36">
      <w:pPr>
        <w:rPr>
          <w:sz w:val="16"/>
        </w:rPr>
      </w:pPr>
      <w:r w:rsidRPr="00895F20">
        <w:rPr>
          <w:rStyle w:val="Emphasis"/>
          <w:highlight w:val="green"/>
        </w:rPr>
        <w:t>Unions no longer equalize incomes</w:t>
      </w:r>
      <w:r w:rsidRPr="006E342F">
        <w:rPr>
          <w:sz w:val="16"/>
        </w:rPr>
        <w:t xml:space="preserve">. Income inequality (as measured by what the 90th percentile worker makes vs. the 10th percentile worker) remains much lower among unionized workers than nonunionized workers. But remember, </w:t>
      </w:r>
      <w:r w:rsidRPr="00895F20">
        <w:rPr>
          <w:rStyle w:val="StyleUnderline"/>
          <w:highlight w:val="green"/>
        </w:rPr>
        <w:t>only 11% of U.S. workers are now unionized</w:t>
      </w:r>
      <w:r w:rsidRPr="006E342F">
        <w:rPr>
          <w:sz w:val="16"/>
        </w:rPr>
        <w:t xml:space="preserve">, </w:t>
      </w:r>
      <w:r w:rsidRPr="006E342F">
        <w:rPr>
          <w:rStyle w:val="StyleUnderline"/>
        </w:rPr>
        <w:t xml:space="preserve">and </w:t>
      </w:r>
      <w:r w:rsidRPr="00895F20">
        <w:rPr>
          <w:rStyle w:val="StyleUnderline"/>
          <w:highlight w:val="green"/>
        </w:rPr>
        <w:t>Rosenfeld shows</w:t>
      </w:r>
      <w:r w:rsidRPr="006E342F">
        <w:rPr>
          <w:rStyle w:val="StyleUnderline"/>
        </w:rPr>
        <w:t xml:space="preserve"> that unions’ </w:t>
      </w:r>
      <w:r w:rsidRPr="00895F20">
        <w:rPr>
          <w:rStyle w:val="StyleUnderline"/>
          <w:highlight w:val="green"/>
        </w:rPr>
        <w:t>ability to affect wages for nonunion workers in the same region or industry sector</w:t>
      </w:r>
      <w:r w:rsidRPr="006E342F">
        <w:rPr>
          <w:sz w:val="16"/>
        </w:rPr>
        <w:t xml:space="preserve"> — which used to be significant — </w:t>
      </w:r>
      <w:r w:rsidRPr="00895F20">
        <w:rPr>
          <w:rStyle w:val="Emphasis"/>
          <w:highlight w:val="green"/>
        </w:rPr>
        <w:t>is now negligible</w:t>
      </w:r>
      <w:r w:rsidRPr="006E342F">
        <w:rPr>
          <w:sz w:val="16"/>
        </w:rPr>
        <w:t xml:space="preserve">. </w:t>
      </w:r>
      <w:r w:rsidRPr="006E342F">
        <w:rPr>
          <w:rStyle w:val="StyleUnderline"/>
        </w:rPr>
        <w:t xml:space="preserve">Rosenfeld estimates that </w:t>
      </w:r>
      <w:r w:rsidRPr="00895F20">
        <w:rPr>
          <w:rStyle w:val="StyleUnderline"/>
          <w:highlight w:val="green"/>
        </w:rPr>
        <w:t>about a third of the rise in income inequality since the</w:t>
      </w:r>
      <w:r w:rsidRPr="006E342F">
        <w:rPr>
          <w:sz w:val="16"/>
        </w:rPr>
        <w:t xml:space="preserve"> 19</w:t>
      </w:r>
      <w:r w:rsidRPr="00895F20">
        <w:rPr>
          <w:rStyle w:val="StyleUnderline"/>
          <w:highlight w:val="green"/>
        </w:rPr>
        <w:t>70s</w:t>
      </w:r>
      <w:r w:rsidRPr="006E342F">
        <w:rPr>
          <w:sz w:val="16"/>
        </w:rPr>
        <w:t xml:space="preserve"> </w:t>
      </w:r>
      <w:r w:rsidRPr="00895F20">
        <w:rPr>
          <w:rStyle w:val="StyleUnderline"/>
          <w:highlight w:val="green"/>
        </w:rPr>
        <w:t>is due to unions’ decline</w:t>
      </w:r>
      <w:r w:rsidRPr="006E342F">
        <w:rPr>
          <w:sz w:val="16"/>
        </w:rPr>
        <w:t xml:space="preserve"> — the same share that </w:t>
      </w:r>
      <w:r w:rsidRPr="006E342F">
        <w:rPr>
          <w:rStyle w:val="StyleUnderline"/>
        </w:rPr>
        <w:t>he attributes</w:t>
      </w:r>
      <w:r w:rsidRPr="006E342F">
        <w:rPr>
          <w:sz w:val="16"/>
        </w:rPr>
        <w:t xml:space="preserve"> to economists’ favorite </w:t>
      </w:r>
      <w:r w:rsidRPr="006E342F">
        <w:rPr>
          <w:rStyle w:val="StyleUnderline"/>
        </w:rPr>
        <w:t>explanation</w:t>
      </w:r>
      <w:r w:rsidRPr="006E342F">
        <w:rPr>
          <w:sz w:val="16"/>
        </w:rPr>
        <w:t xml:space="preserve"> for rising inequality, </w:t>
      </w:r>
      <w:r w:rsidRPr="00895F20">
        <w:rPr>
          <w:rStyle w:val="StyleUnderline"/>
          <w:highlight w:val="green"/>
        </w:rPr>
        <w:t xml:space="preserve">rising rewards to skilled workers </w:t>
      </w:r>
      <w:r w:rsidRPr="00895F20">
        <w:rPr>
          <w:rStyle w:val="Emphasis"/>
          <w:highlight w:val="green"/>
        </w:rPr>
        <w:t>due to technological change</w:t>
      </w:r>
      <w:r w:rsidRPr="006E342F">
        <w:rPr>
          <w:sz w:val="16"/>
        </w:rPr>
        <w:t>.</w:t>
      </w:r>
    </w:p>
    <w:p w14:paraId="3D6BDA17" w14:textId="17A12B6F" w:rsidR="00A65CCF" w:rsidRDefault="00A65CCF" w:rsidP="00A65CCF">
      <w:pPr>
        <w:pStyle w:val="Heading1"/>
      </w:pPr>
      <w:r>
        <w:t xml:space="preserve">Misc. </w:t>
      </w:r>
    </w:p>
    <w:p w14:paraId="1D0BF69A" w14:textId="22881AE3" w:rsidR="00A65CCF" w:rsidRPr="00A65CCF" w:rsidRDefault="00A65CCF" w:rsidP="00A65CCF">
      <w:pPr>
        <w:pStyle w:val="Heading3"/>
      </w:pPr>
      <w:r>
        <w:t>History</w:t>
      </w:r>
    </w:p>
    <w:p w14:paraId="6D9A6863" w14:textId="77777777" w:rsidR="00A65CCF" w:rsidRDefault="00A65CCF" w:rsidP="00A65CCF">
      <w:pPr>
        <w:pStyle w:val="Heading4"/>
      </w:pPr>
      <w:proofErr w:type="spellStart"/>
      <w:r>
        <w:t>Abhood</w:t>
      </w:r>
      <w:proofErr w:type="spellEnd"/>
      <w:r>
        <w:t xml:space="preserve"> -&gt; </w:t>
      </w:r>
      <w:proofErr w:type="spellStart"/>
      <w:r>
        <w:t>Friedrichs</w:t>
      </w:r>
      <w:proofErr w:type="spellEnd"/>
      <w:r>
        <w:t xml:space="preserve"> -&gt; Janus </w:t>
      </w:r>
    </w:p>
    <w:p w14:paraId="57A39B78" w14:textId="77777777" w:rsidR="00A65CCF" w:rsidRDefault="00A65CCF" w:rsidP="00A65CCF">
      <w:r w:rsidRPr="00D14D81">
        <w:rPr>
          <w:rStyle w:val="Style13ptBold"/>
        </w:rPr>
        <w:t xml:space="preserve">Bivens et al. 17 – </w:t>
      </w:r>
      <w:r>
        <w:t xml:space="preserve">Economic Policy Institute, </w:t>
      </w:r>
      <w:r w:rsidRPr="00D14D81">
        <w:t>8-24-2017</w:t>
      </w:r>
      <w:r>
        <w:t xml:space="preserve">, Josh </w:t>
      </w:r>
      <w:proofErr w:type="spellStart"/>
      <w:r>
        <w:t>Bivens</w:t>
      </w:r>
      <w:proofErr w:type="spellEnd"/>
      <w:r>
        <w:t xml:space="preserve">, Lora </w:t>
      </w:r>
      <w:proofErr w:type="spellStart"/>
      <w:r>
        <w:t>Engdahl</w:t>
      </w:r>
      <w:proofErr w:type="spellEnd"/>
      <w:r>
        <w:t xml:space="preserve">, Elise Gould, Teresa Kroeger, Celine </w:t>
      </w:r>
      <w:proofErr w:type="spellStart"/>
      <w:r>
        <w:t>McNicholas</w:t>
      </w:r>
      <w:proofErr w:type="spellEnd"/>
      <w:r>
        <w:t xml:space="preserve">, Lawrence </w:t>
      </w:r>
      <w:proofErr w:type="spellStart"/>
      <w:r>
        <w:t>Mishel</w:t>
      </w:r>
      <w:proofErr w:type="spellEnd"/>
      <w:r>
        <w:t xml:space="preserve">, Zane </w:t>
      </w:r>
      <w:proofErr w:type="spellStart"/>
      <w:r>
        <w:t>Mokhiber</w:t>
      </w:r>
      <w:proofErr w:type="spellEnd"/>
      <w:r>
        <w:t xml:space="preserve">, Heidi </w:t>
      </w:r>
      <w:proofErr w:type="spellStart"/>
      <w:r>
        <w:t>Shierholz</w:t>
      </w:r>
      <w:proofErr w:type="spellEnd"/>
      <w:r>
        <w:t xml:space="preserve">, </w:t>
      </w:r>
      <w:proofErr w:type="spellStart"/>
      <w:r>
        <w:t>Marni</w:t>
      </w:r>
      <w:proofErr w:type="spellEnd"/>
      <w:r>
        <w:t xml:space="preserve"> von </w:t>
      </w:r>
      <w:proofErr w:type="spellStart"/>
      <w:r>
        <w:t>Wilpert</w:t>
      </w:r>
      <w:proofErr w:type="spellEnd"/>
      <w:r>
        <w:t xml:space="preserve">, Valerie Wilson, and Ben </w:t>
      </w:r>
      <w:proofErr w:type="spellStart"/>
      <w:r>
        <w:t>Zipperer</w:t>
      </w:r>
      <w:proofErr w:type="spellEnd"/>
      <w:r w:rsidRPr="00D14D81">
        <w:t xml:space="preserve">, "How today’s unions help working people: Giving workers the power to improve their jobs and unrig the economy," Economic Policy Institute, </w:t>
      </w:r>
      <w:hyperlink r:id="rId67" w:history="1">
        <w:r w:rsidRPr="00A1487B">
          <w:rPr>
            <w:rStyle w:val="Hyperlink"/>
          </w:rPr>
          <w:t>https://www.epi.org/publication/how-todays-unions-help-working-people-giving-workers-the-power-to-improve-their-jobs-and-unrig-the-economy/</w:t>
        </w:r>
      </w:hyperlink>
      <w:r>
        <w:t xml:space="preserve"> KKC</w:t>
      </w:r>
    </w:p>
    <w:p w14:paraId="3A902E06" w14:textId="77777777" w:rsidR="00A65CCF" w:rsidRPr="008E697C" w:rsidRDefault="00A65CCF" w:rsidP="00A65CCF">
      <w:pPr>
        <w:rPr>
          <w:rStyle w:val="StyleUnderline"/>
        </w:rPr>
      </w:pPr>
      <w:r w:rsidRPr="00895F20">
        <w:rPr>
          <w:rStyle w:val="StyleUnderline"/>
          <w:highlight w:val="green"/>
        </w:rPr>
        <w:t xml:space="preserve">Attacks on </w:t>
      </w:r>
      <w:r w:rsidRPr="00895F20">
        <w:rPr>
          <w:rStyle w:val="Emphasis"/>
          <w:highlight w:val="green"/>
        </w:rPr>
        <w:t>public-sector collective bargaining</w:t>
      </w:r>
      <w:r w:rsidRPr="008E697C">
        <w:rPr>
          <w:rStyle w:val="StyleUnderline"/>
        </w:rPr>
        <w:t xml:space="preserve"> </w:t>
      </w:r>
      <w:r w:rsidRPr="00895F20">
        <w:rPr>
          <w:rStyle w:val="StyleUnderline"/>
          <w:highlight w:val="green"/>
        </w:rPr>
        <w:t>are playing out in the courts</w:t>
      </w:r>
    </w:p>
    <w:p w14:paraId="48427771" w14:textId="77777777" w:rsidR="00A65CCF" w:rsidRPr="008E697C" w:rsidRDefault="00A65CCF" w:rsidP="00A65CCF">
      <w:pPr>
        <w:rPr>
          <w:sz w:val="16"/>
        </w:rPr>
      </w:pPr>
      <w:r w:rsidRPr="008E697C">
        <w:rPr>
          <w:sz w:val="16"/>
        </w:rPr>
        <w:t xml:space="preserve">In the public sector, there is a similar attack on collective bargaining playing out in the courts. </w:t>
      </w:r>
      <w:r w:rsidRPr="00895F20">
        <w:rPr>
          <w:rStyle w:val="Emphasis"/>
          <w:highlight w:val="green"/>
        </w:rPr>
        <w:t xml:space="preserve">In </w:t>
      </w:r>
      <w:proofErr w:type="spellStart"/>
      <w:r w:rsidRPr="00895F20">
        <w:rPr>
          <w:rStyle w:val="Emphasis"/>
          <w:highlight w:val="green"/>
        </w:rPr>
        <w:t>Abood</w:t>
      </w:r>
      <w:proofErr w:type="spellEnd"/>
      <w:r w:rsidRPr="008E697C">
        <w:rPr>
          <w:rStyle w:val="Emphasis"/>
        </w:rPr>
        <w:t xml:space="preserve"> v. Detroit Board of Education </w:t>
      </w:r>
      <w:r w:rsidRPr="008E697C">
        <w:rPr>
          <w:rStyle w:val="StyleUnderline"/>
        </w:rPr>
        <w:t>(</w:t>
      </w:r>
      <w:r w:rsidRPr="008E697C">
        <w:rPr>
          <w:sz w:val="16"/>
        </w:rPr>
        <w:t xml:space="preserve">431 U.S. 209 (1977)), </w:t>
      </w:r>
      <w:r w:rsidRPr="00895F20">
        <w:rPr>
          <w:rStyle w:val="StyleUnderline"/>
          <w:highlight w:val="green"/>
        </w:rPr>
        <w:t>the</w:t>
      </w:r>
      <w:r w:rsidRPr="008E697C">
        <w:rPr>
          <w:sz w:val="16"/>
        </w:rPr>
        <w:t xml:space="preserve"> Supreme </w:t>
      </w:r>
      <w:r w:rsidRPr="00895F20">
        <w:rPr>
          <w:rStyle w:val="StyleUnderline"/>
          <w:highlight w:val="green"/>
        </w:rPr>
        <w:t>Court</w:t>
      </w:r>
      <w:r w:rsidRPr="00895F20">
        <w:rPr>
          <w:sz w:val="16"/>
          <w:highlight w:val="green"/>
        </w:rPr>
        <w:t xml:space="preserve"> </w:t>
      </w:r>
      <w:r w:rsidRPr="00895F20">
        <w:rPr>
          <w:rStyle w:val="Emphasis"/>
          <w:highlight w:val="green"/>
        </w:rPr>
        <w:t>upheld</w:t>
      </w:r>
      <w:r w:rsidRPr="008E697C">
        <w:rPr>
          <w:sz w:val="16"/>
        </w:rPr>
        <w:t xml:space="preserve"> </w:t>
      </w:r>
      <w:r w:rsidRPr="008E697C">
        <w:rPr>
          <w:rStyle w:val="StyleUnderline"/>
        </w:rPr>
        <w:t xml:space="preserve">the </w:t>
      </w:r>
      <w:r w:rsidRPr="00895F20">
        <w:rPr>
          <w:rStyle w:val="Emphasis"/>
          <w:highlight w:val="green"/>
        </w:rPr>
        <w:t>use of fair share</w:t>
      </w:r>
      <w:r w:rsidRPr="008E697C">
        <w:rPr>
          <w:rStyle w:val="StyleUnderline"/>
        </w:rPr>
        <w:t xml:space="preserve"> </w:t>
      </w:r>
      <w:r w:rsidRPr="00895F20">
        <w:rPr>
          <w:rStyle w:val="StyleUnderline"/>
          <w:highlight w:val="green"/>
        </w:rPr>
        <w:t>fees</w:t>
      </w:r>
      <w:r w:rsidRPr="008E697C">
        <w:rPr>
          <w:rStyle w:val="StyleUnderline"/>
        </w:rPr>
        <w:t xml:space="preserve"> in public-sector unions against a challenge based on the First Amendment</w:t>
      </w:r>
      <w:r w:rsidRPr="008E697C">
        <w:rPr>
          <w:sz w:val="16"/>
        </w:rPr>
        <w:t xml:space="preserve">. The Court held that public-sector employees who elect not to join the union may be charged a fee to cover the cost of collective bargaining and contract administration. </w:t>
      </w:r>
      <w:r w:rsidRPr="008E697C">
        <w:rPr>
          <w:rStyle w:val="StyleUnderline"/>
        </w:rPr>
        <w:t>Fair share fees may not be used to support union political activities.</w:t>
      </w:r>
      <w:r w:rsidRPr="008E697C">
        <w:rPr>
          <w:sz w:val="16"/>
        </w:rPr>
        <w:t xml:space="preserve"> These fair share fees ensure that all workers represented by the union pay their fair share of the cost of that representation.</w:t>
      </w:r>
    </w:p>
    <w:p w14:paraId="38ED0D08" w14:textId="77777777" w:rsidR="00A65CCF" w:rsidRPr="008E697C" w:rsidRDefault="00A65CCF" w:rsidP="00A65CCF">
      <w:pPr>
        <w:rPr>
          <w:sz w:val="16"/>
        </w:rPr>
      </w:pPr>
      <w:r w:rsidRPr="008E697C">
        <w:rPr>
          <w:sz w:val="16"/>
        </w:rPr>
        <w:t xml:space="preserve">In 2016, the Supreme Court heard oral </w:t>
      </w:r>
      <w:r w:rsidRPr="00895F20">
        <w:rPr>
          <w:rStyle w:val="Emphasis"/>
          <w:highlight w:val="green"/>
        </w:rPr>
        <w:t>argument in Friedrichs</w:t>
      </w:r>
      <w:r w:rsidRPr="008E697C">
        <w:rPr>
          <w:rStyle w:val="Emphasis"/>
        </w:rPr>
        <w:t xml:space="preserve"> v. California Teachers Association</w:t>
      </w:r>
      <w:r w:rsidRPr="008E697C">
        <w:rPr>
          <w:sz w:val="16"/>
        </w:rPr>
        <w:t xml:space="preserve"> which, among other things, </w:t>
      </w:r>
      <w:r w:rsidRPr="00895F20">
        <w:rPr>
          <w:rStyle w:val="StyleUnderline"/>
          <w:highlight w:val="green"/>
        </w:rPr>
        <w:t>addressed</w:t>
      </w:r>
      <w:r w:rsidRPr="007D5324">
        <w:rPr>
          <w:rStyle w:val="StyleUnderline"/>
        </w:rPr>
        <w:t xml:space="preserve"> </w:t>
      </w:r>
      <w:r w:rsidRPr="00895F20">
        <w:rPr>
          <w:rStyle w:val="StyleUnderline"/>
          <w:highlight w:val="green"/>
        </w:rPr>
        <w:t xml:space="preserve">whether </w:t>
      </w:r>
      <w:proofErr w:type="spellStart"/>
      <w:r w:rsidRPr="00895F20">
        <w:rPr>
          <w:rStyle w:val="StyleUnderline"/>
          <w:highlight w:val="green"/>
        </w:rPr>
        <w:t>Abood</w:t>
      </w:r>
      <w:proofErr w:type="spellEnd"/>
      <w:r w:rsidRPr="00895F20">
        <w:rPr>
          <w:rStyle w:val="StyleUnderline"/>
          <w:highlight w:val="green"/>
        </w:rPr>
        <w:t xml:space="preserve"> should be overruled</w:t>
      </w:r>
      <w:r w:rsidRPr="007D5324">
        <w:rPr>
          <w:rStyle w:val="Emphasis"/>
        </w:rPr>
        <w:t xml:space="preserve"> </w:t>
      </w:r>
      <w:r w:rsidRPr="00895F20">
        <w:rPr>
          <w:rStyle w:val="Emphasis"/>
          <w:highlight w:val="green"/>
        </w:rPr>
        <w:t>and</w:t>
      </w:r>
      <w:r w:rsidRPr="008E697C">
        <w:rPr>
          <w:sz w:val="16"/>
        </w:rPr>
        <w:t xml:space="preserve"> </w:t>
      </w:r>
      <w:r w:rsidRPr="008E697C">
        <w:rPr>
          <w:rStyle w:val="StyleUnderline"/>
        </w:rPr>
        <w:t xml:space="preserve">public-sector </w:t>
      </w:r>
      <w:r w:rsidRPr="00722DFA">
        <w:rPr>
          <w:rStyle w:val="Emphasis"/>
        </w:rPr>
        <w:t>fair share fee</w:t>
      </w:r>
      <w:r w:rsidRPr="008E697C">
        <w:rPr>
          <w:rStyle w:val="StyleUnderline"/>
        </w:rPr>
        <w:t xml:space="preserve"> arrangements</w:t>
      </w:r>
      <w:r w:rsidRPr="008E697C">
        <w:rPr>
          <w:sz w:val="16"/>
        </w:rPr>
        <w:t xml:space="preserve"> </w:t>
      </w:r>
      <w:r w:rsidRPr="008E697C">
        <w:rPr>
          <w:rStyle w:val="Emphasis"/>
        </w:rPr>
        <w:t>invalidated under the First Amendment</w:t>
      </w:r>
      <w:r w:rsidRPr="008E697C">
        <w:rPr>
          <w:sz w:val="16"/>
        </w:rPr>
        <w:t xml:space="preserve">. On March 29, 2016, </w:t>
      </w:r>
      <w:r w:rsidRPr="00895F20">
        <w:rPr>
          <w:rStyle w:val="StyleUnderline"/>
          <w:highlight w:val="green"/>
        </w:rPr>
        <w:t>the</w:t>
      </w:r>
      <w:r w:rsidRPr="008E697C">
        <w:rPr>
          <w:sz w:val="16"/>
        </w:rPr>
        <w:t xml:space="preserve"> Supreme </w:t>
      </w:r>
      <w:r w:rsidRPr="00895F20">
        <w:rPr>
          <w:rStyle w:val="StyleUnderline"/>
          <w:highlight w:val="green"/>
        </w:rPr>
        <w:t xml:space="preserve">Court affirmed </w:t>
      </w:r>
      <w:proofErr w:type="spellStart"/>
      <w:r w:rsidRPr="00895F20">
        <w:rPr>
          <w:rStyle w:val="StyleUnderline"/>
          <w:highlight w:val="green"/>
        </w:rPr>
        <w:t>Abood</w:t>
      </w:r>
      <w:proofErr w:type="spellEnd"/>
      <w:r w:rsidRPr="008E697C">
        <w:rPr>
          <w:rStyle w:val="StyleUnderline"/>
        </w:rPr>
        <w:t xml:space="preserve"> by an equally divided 4–4 split</w:t>
      </w:r>
      <w:r w:rsidRPr="008E697C">
        <w:rPr>
          <w:sz w:val="16"/>
        </w:rPr>
        <w:t>.107</w:t>
      </w:r>
    </w:p>
    <w:p w14:paraId="7919C3B8" w14:textId="5A7C376D" w:rsidR="00A65CCF" w:rsidRDefault="00A65CCF" w:rsidP="00A65CCF">
      <w:pPr>
        <w:rPr>
          <w:sz w:val="16"/>
        </w:rPr>
      </w:pPr>
      <w:r w:rsidRPr="008E697C">
        <w:rPr>
          <w:sz w:val="16"/>
        </w:rPr>
        <w:t>Pro-RTW organizations have continued to litigate challenges to public-sector unions’ fair share fee requirements. One of those cases</w:t>
      </w:r>
      <w:r w:rsidRPr="008E697C">
        <w:rPr>
          <w:rStyle w:val="StyleUnderline"/>
        </w:rPr>
        <w:t xml:space="preserve">, </w:t>
      </w:r>
      <w:r w:rsidRPr="00895F20">
        <w:rPr>
          <w:rStyle w:val="StyleUnderline"/>
          <w:highlight w:val="green"/>
        </w:rPr>
        <w:t>Janus v. AFSCME, will likely be heard in the Supreme Court’s upcoming term</w:t>
      </w:r>
      <w:r w:rsidRPr="008E697C">
        <w:rPr>
          <w:rStyle w:val="StyleUnderline"/>
        </w:rPr>
        <w:t>.1</w:t>
      </w:r>
      <w:r w:rsidRPr="008E697C">
        <w:rPr>
          <w:sz w:val="16"/>
        </w:rPr>
        <w:t>08</w:t>
      </w:r>
    </w:p>
    <w:p w14:paraId="6A673CF1" w14:textId="4327DFF7" w:rsidR="00A65CCF" w:rsidRPr="008E697C" w:rsidRDefault="00C07D36" w:rsidP="00C07D36">
      <w:pPr>
        <w:pStyle w:val="Heading3"/>
      </w:pPr>
      <w:r>
        <w:t>Don’t read this</w:t>
      </w:r>
    </w:p>
    <w:p w14:paraId="6C76658C" w14:textId="77777777" w:rsidR="00A65CCF" w:rsidRDefault="00A65CCF" w:rsidP="00A65CCF">
      <w:pPr>
        <w:pStyle w:val="Heading4"/>
      </w:pPr>
      <w:r>
        <w:t>**</w:t>
      </w:r>
      <w:r w:rsidRPr="00895F20">
        <w:rPr>
          <w:highlight w:val="green"/>
        </w:rPr>
        <w:t>yea this may be racist</w:t>
      </w:r>
      <w:r>
        <w:t xml:space="preserve">** – Immigrants are harder to </w:t>
      </w:r>
      <w:r w:rsidRPr="005C3DEF">
        <w:rPr>
          <w:u w:val="single"/>
        </w:rPr>
        <w:t>organize</w:t>
      </w:r>
      <w:r>
        <w:t xml:space="preserve"> – hurts unions</w:t>
      </w:r>
    </w:p>
    <w:p w14:paraId="1522A7DE" w14:textId="77777777" w:rsidR="00A65CCF" w:rsidRDefault="00A65CCF" w:rsidP="00A65CCF">
      <w:proofErr w:type="spellStart"/>
      <w:r w:rsidRPr="009D3053">
        <w:rPr>
          <w:rStyle w:val="Style13ptBold"/>
        </w:rPr>
        <w:t>Ahlquist</w:t>
      </w:r>
      <w:proofErr w:type="spellEnd"/>
      <w:r w:rsidRPr="009D3053">
        <w:rPr>
          <w:rStyle w:val="Style13ptBold"/>
        </w:rPr>
        <w:t xml:space="preserve"> 17 – </w:t>
      </w:r>
      <w:r>
        <w:t xml:space="preserve">John S. </w:t>
      </w:r>
      <w:proofErr w:type="spellStart"/>
      <w:r>
        <w:t>Ahlquist</w:t>
      </w:r>
      <w:proofErr w:type="spellEnd"/>
      <w:r>
        <w:t>, School of Global Policy and Strategy, University of California San Diego, La Jolla. 2017-01-01 “Labor Unions, Political Representation, and Economic Inequality”.</w:t>
      </w:r>
      <w:r w:rsidRPr="009D3053">
        <w:t xml:space="preserve"> </w:t>
      </w:r>
      <w:r>
        <w:t xml:space="preserve">Peer reviewed from UC San Diego. </w:t>
      </w:r>
      <w:hyperlink r:id="rId68" w:history="1">
        <w:r w:rsidRPr="001D1BB0">
          <w:rPr>
            <w:rStyle w:val="Hyperlink"/>
          </w:rPr>
          <w:t>https://escholarship.org/uc/item/2894m48p</w:t>
        </w:r>
      </w:hyperlink>
      <w:r>
        <w:t xml:space="preserve"> </w:t>
      </w:r>
    </w:p>
    <w:p w14:paraId="6D8EBACD" w14:textId="77777777" w:rsidR="00A65CCF" w:rsidRPr="00B0167E" w:rsidRDefault="00A65CCF" w:rsidP="00A65CCF">
      <w:pPr>
        <w:rPr>
          <w:sz w:val="16"/>
        </w:rPr>
      </w:pPr>
      <w:r w:rsidRPr="00895F20">
        <w:rPr>
          <w:rStyle w:val="StyleUnderline"/>
          <w:highlight w:val="green"/>
        </w:rPr>
        <w:t>Immigration may exacerbate inequality</w:t>
      </w:r>
      <w:r w:rsidRPr="00B0167E">
        <w:rPr>
          <w:sz w:val="16"/>
        </w:rPr>
        <w:t xml:space="preserve"> to the extent </w:t>
      </w:r>
      <w:r w:rsidRPr="00895F20">
        <w:rPr>
          <w:rStyle w:val="StyleUnderline"/>
          <w:highlight w:val="green"/>
        </w:rPr>
        <w:t>that</w:t>
      </w:r>
      <w:r w:rsidRPr="00B0167E">
        <w:rPr>
          <w:sz w:val="16"/>
        </w:rPr>
        <w:t xml:space="preserve"> immigrants </w:t>
      </w:r>
      <w:r w:rsidRPr="00895F20">
        <w:rPr>
          <w:rStyle w:val="StyleUnderline"/>
          <w:highlight w:val="green"/>
        </w:rPr>
        <w:t>take jobs for lower wages than native</w:t>
      </w:r>
      <w:r w:rsidRPr="00895F20">
        <w:rPr>
          <w:sz w:val="16"/>
          <w:highlight w:val="green"/>
        </w:rPr>
        <w:t xml:space="preserve"> </w:t>
      </w:r>
      <w:r w:rsidRPr="007D5324">
        <w:rPr>
          <w:sz w:val="16"/>
        </w:rPr>
        <w:t>workers</w:t>
      </w:r>
      <w:r w:rsidRPr="00B0167E">
        <w:rPr>
          <w:sz w:val="16"/>
        </w:rPr>
        <w:t xml:space="preserve"> do. Immigration </w:t>
      </w:r>
      <w:r w:rsidRPr="00895F20">
        <w:rPr>
          <w:rStyle w:val="StyleUnderline"/>
          <w:highlight w:val="green"/>
        </w:rPr>
        <w:t>may also put pressure on existing unions</w:t>
      </w:r>
      <w:r w:rsidRPr="00895F20">
        <w:rPr>
          <w:sz w:val="16"/>
          <w:highlight w:val="green"/>
        </w:rPr>
        <w:t xml:space="preserve">, </w:t>
      </w:r>
      <w:r w:rsidRPr="00895F20">
        <w:rPr>
          <w:rStyle w:val="Emphasis"/>
          <w:highlight w:val="green"/>
        </w:rPr>
        <w:t>since immigrants may be harder to organize owing to linguistic or cultural differences</w:t>
      </w:r>
      <w:r w:rsidRPr="00B0167E">
        <w:rPr>
          <w:sz w:val="16"/>
        </w:rPr>
        <w:t>. For these reasons—along with simple prejudice—</w:t>
      </w:r>
      <w:r w:rsidRPr="00895F20">
        <w:rPr>
          <w:rStyle w:val="StyleUnderline"/>
          <w:highlight w:val="green"/>
        </w:rPr>
        <w:t>unions in immigrant-receiving countries</w:t>
      </w:r>
      <w:r w:rsidRPr="00B0167E">
        <w:rPr>
          <w:sz w:val="16"/>
        </w:rPr>
        <w:t xml:space="preserve">, </w:t>
      </w:r>
      <w:r w:rsidRPr="00895F20">
        <w:rPr>
          <w:rStyle w:val="StyleUnderline"/>
          <w:highlight w:val="green"/>
        </w:rPr>
        <w:t>mainly</w:t>
      </w:r>
      <w:r w:rsidRPr="00B0167E">
        <w:rPr>
          <w:sz w:val="16"/>
        </w:rPr>
        <w:t xml:space="preserve"> Australia, Canada, and </w:t>
      </w:r>
      <w:r w:rsidRPr="00895F20">
        <w:rPr>
          <w:rStyle w:val="StyleUnderline"/>
          <w:highlight w:val="green"/>
        </w:rPr>
        <w:t>the</w:t>
      </w:r>
      <w:r w:rsidRPr="00B0167E">
        <w:rPr>
          <w:sz w:val="16"/>
        </w:rPr>
        <w:t xml:space="preserve"> </w:t>
      </w:r>
      <w:r w:rsidRPr="00895F20">
        <w:rPr>
          <w:rStyle w:val="Emphasis"/>
          <w:highlight w:val="green"/>
        </w:rPr>
        <w:t>U</w:t>
      </w:r>
      <w:r w:rsidRPr="00B0167E">
        <w:rPr>
          <w:sz w:val="16"/>
        </w:rPr>
        <w:t xml:space="preserve">nited </w:t>
      </w:r>
      <w:r w:rsidRPr="00895F20">
        <w:rPr>
          <w:rStyle w:val="Emphasis"/>
          <w:highlight w:val="green"/>
        </w:rPr>
        <w:t>S</w:t>
      </w:r>
      <w:r w:rsidRPr="00B0167E">
        <w:rPr>
          <w:sz w:val="16"/>
        </w:rPr>
        <w:t xml:space="preserve">tates, </w:t>
      </w:r>
      <w:r w:rsidRPr="00895F20">
        <w:rPr>
          <w:rStyle w:val="StyleUnderline"/>
          <w:highlight w:val="green"/>
        </w:rPr>
        <w:t>opposed immigration for several decades</w:t>
      </w:r>
      <w:r w:rsidRPr="00B0167E">
        <w:rPr>
          <w:sz w:val="16"/>
        </w:rPr>
        <w:t xml:space="preserve">. Rosenfeld &amp; </w:t>
      </w:r>
      <w:proofErr w:type="spellStart"/>
      <w:r w:rsidRPr="00B0167E">
        <w:rPr>
          <w:sz w:val="16"/>
        </w:rPr>
        <w:t>Kleykamp</w:t>
      </w:r>
      <w:proofErr w:type="spellEnd"/>
      <w:r w:rsidRPr="00B0167E">
        <w:rPr>
          <w:sz w:val="16"/>
        </w:rPr>
        <w:t xml:space="preserve"> (2009) use CPS data to look at the most recent wave of Hispanic immigration and find that Hispanics continue to join unions. They find that Hispanic unionization rates, unlike those for African Americans, can largely be explained by positional factors. Many American unions have recognized that organizing immigrants is crucial to their survival (Milkman 2006), but </w:t>
      </w:r>
      <w:r w:rsidRPr="00895F20">
        <w:rPr>
          <w:rStyle w:val="StyleUnderline"/>
          <w:highlight w:val="green"/>
        </w:rPr>
        <w:t>immigrants’ more precarious job status has made union gains harder to consolidate through the Great Recession</w:t>
      </w:r>
      <w:r w:rsidRPr="00B0167E">
        <w:rPr>
          <w:sz w:val="16"/>
        </w:rPr>
        <w:t xml:space="preserve"> (Catron 2013). </w:t>
      </w:r>
    </w:p>
    <w:p w14:paraId="2A642666" w14:textId="77777777" w:rsidR="00C07D36" w:rsidRDefault="00C07D36" w:rsidP="00C07D36"/>
    <w:p w14:paraId="4B1F2563" w14:textId="77777777" w:rsidR="00C07D36" w:rsidRDefault="00C07D36" w:rsidP="00C07D36"/>
    <w:p w14:paraId="04EA33EA" w14:textId="77777777" w:rsidR="00C07D36" w:rsidRDefault="00C07D36" w:rsidP="00C07D36"/>
    <w:p w14:paraId="27D64F88" w14:textId="77777777" w:rsidR="00C07D36" w:rsidRDefault="00C07D36" w:rsidP="00C07D36"/>
    <w:p w14:paraId="63B5DEBC" w14:textId="77777777" w:rsidR="00C07D36" w:rsidRDefault="00C07D36" w:rsidP="00C07D36"/>
    <w:p w14:paraId="532EB354" w14:textId="77777777" w:rsidR="00C07D36" w:rsidRDefault="00C07D36" w:rsidP="00C07D36"/>
    <w:p w14:paraId="41A27FF9" w14:textId="77777777" w:rsidR="00C07D36" w:rsidRDefault="00C07D36" w:rsidP="00C07D36"/>
    <w:p w14:paraId="121440DC" w14:textId="77777777" w:rsidR="00C07D36" w:rsidRDefault="00C07D36" w:rsidP="00C07D36"/>
    <w:p w14:paraId="2E0903C0" w14:textId="77777777" w:rsidR="00C07D36" w:rsidRDefault="00C07D36" w:rsidP="00C07D36"/>
    <w:p w14:paraId="2AE1AFB2" w14:textId="77777777" w:rsidR="00C07D36" w:rsidRPr="004D2193" w:rsidRDefault="00C07D36" w:rsidP="00C07D36"/>
    <w:p w14:paraId="009A455F" w14:textId="77777777" w:rsidR="00A65CCF" w:rsidRDefault="00A65CCF">
      <w:pPr>
        <w:rPr>
          <w:rFonts w:asciiTheme="minorHAnsi" w:hAnsiTheme="minorHAnsi" w:cstheme="minorBidi"/>
        </w:rPr>
      </w:pPr>
    </w:p>
    <w:sectPr w:rsidR="00A65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D114AC"/>
    <w:multiLevelType w:val="hybridMultilevel"/>
    <w:tmpl w:val="295E5020"/>
    <w:lvl w:ilvl="0" w:tplc="F8BCFF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6956BF"/>
    <w:multiLevelType w:val="hybridMultilevel"/>
    <w:tmpl w:val="BA1A3106"/>
    <w:lvl w:ilvl="0" w:tplc="8B9660F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D543BD"/>
    <w:multiLevelType w:val="hybridMultilevel"/>
    <w:tmpl w:val="1A78CDEA"/>
    <w:lvl w:ilvl="0" w:tplc="BBC6311A">
      <w:start w:val="20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C52B52"/>
    <w:multiLevelType w:val="hybridMultilevel"/>
    <w:tmpl w:val="73A86C72"/>
    <w:lvl w:ilvl="0" w:tplc="18AE2C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3C6B35"/>
    <w:multiLevelType w:val="hybridMultilevel"/>
    <w:tmpl w:val="DA467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F15401"/>
    <w:multiLevelType w:val="hybridMultilevel"/>
    <w:tmpl w:val="F9AA9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9D0BD1"/>
    <w:multiLevelType w:val="hybridMultilevel"/>
    <w:tmpl w:val="9782B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4"/>
  </w:num>
  <w:num w:numId="15">
    <w:abstractNumId w:val="13"/>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9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49693099680"/>
    <w:docVar w:name="VerbatimVersion" w:val="5.1"/>
  </w:docVars>
  <w:rsids>
    <w:rsidRoot w:val="00A65CCF"/>
    <w:rsid w:val="000139A3"/>
    <w:rsid w:val="00094885"/>
    <w:rsid w:val="000B1D7E"/>
    <w:rsid w:val="000C217B"/>
    <w:rsid w:val="00100833"/>
    <w:rsid w:val="00104529"/>
    <w:rsid w:val="00105942"/>
    <w:rsid w:val="00107396"/>
    <w:rsid w:val="00144A4C"/>
    <w:rsid w:val="00176AB0"/>
    <w:rsid w:val="00177B7D"/>
    <w:rsid w:val="0018322D"/>
    <w:rsid w:val="001B5776"/>
    <w:rsid w:val="001E527A"/>
    <w:rsid w:val="001F78CE"/>
    <w:rsid w:val="00251FC7"/>
    <w:rsid w:val="00272F8A"/>
    <w:rsid w:val="002855A7"/>
    <w:rsid w:val="002B146A"/>
    <w:rsid w:val="002B5E17"/>
    <w:rsid w:val="00315690"/>
    <w:rsid w:val="00316B75"/>
    <w:rsid w:val="00325646"/>
    <w:rsid w:val="003460F2"/>
    <w:rsid w:val="0038158C"/>
    <w:rsid w:val="003902BA"/>
    <w:rsid w:val="003A09E2"/>
    <w:rsid w:val="00407037"/>
    <w:rsid w:val="00415B22"/>
    <w:rsid w:val="004566AD"/>
    <w:rsid w:val="004605D6"/>
    <w:rsid w:val="004C60E8"/>
    <w:rsid w:val="004E3579"/>
    <w:rsid w:val="004E728B"/>
    <w:rsid w:val="004F39E0"/>
    <w:rsid w:val="00537BD5"/>
    <w:rsid w:val="0057268A"/>
    <w:rsid w:val="005A46BC"/>
    <w:rsid w:val="005D2912"/>
    <w:rsid w:val="006065BD"/>
    <w:rsid w:val="00645FA9"/>
    <w:rsid w:val="00647866"/>
    <w:rsid w:val="0066104C"/>
    <w:rsid w:val="00661F07"/>
    <w:rsid w:val="00665003"/>
    <w:rsid w:val="006A2AD0"/>
    <w:rsid w:val="006C2375"/>
    <w:rsid w:val="006D4ECC"/>
    <w:rsid w:val="00714B80"/>
    <w:rsid w:val="00722258"/>
    <w:rsid w:val="007243E5"/>
    <w:rsid w:val="00760FCA"/>
    <w:rsid w:val="00766EA0"/>
    <w:rsid w:val="00786E5B"/>
    <w:rsid w:val="007A2226"/>
    <w:rsid w:val="007C69D7"/>
    <w:rsid w:val="007F5B66"/>
    <w:rsid w:val="00823A1C"/>
    <w:rsid w:val="00837C70"/>
    <w:rsid w:val="00845B9D"/>
    <w:rsid w:val="00860984"/>
    <w:rsid w:val="00862853"/>
    <w:rsid w:val="00895F20"/>
    <w:rsid w:val="008B3ECB"/>
    <w:rsid w:val="008B4E85"/>
    <w:rsid w:val="008C1B2E"/>
    <w:rsid w:val="008F1F21"/>
    <w:rsid w:val="0091627E"/>
    <w:rsid w:val="00922B43"/>
    <w:rsid w:val="00941D17"/>
    <w:rsid w:val="0097032B"/>
    <w:rsid w:val="009D2EAD"/>
    <w:rsid w:val="009D54B2"/>
    <w:rsid w:val="009E023E"/>
    <w:rsid w:val="009E1922"/>
    <w:rsid w:val="009E45A8"/>
    <w:rsid w:val="009F7ED2"/>
    <w:rsid w:val="00A156AD"/>
    <w:rsid w:val="00A65CCF"/>
    <w:rsid w:val="00A93661"/>
    <w:rsid w:val="00A95652"/>
    <w:rsid w:val="00AC0AB8"/>
    <w:rsid w:val="00B32FFD"/>
    <w:rsid w:val="00B33C6D"/>
    <w:rsid w:val="00B4508F"/>
    <w:rsid w:val="00B55AD5"/>
    <w:rsid w:val="00B7014A"/>
    <w:rsid w:val="00B8057C"/>
    <w:rsid w:val="00BD6238"/>
    <w:rsid w:val="00BF593B"/>
    <w:rsid w:val="00BF773A"/>
    <w:rsid w:val="00BF7E81"/>
    <w:rsid w:val="00C07D36"/>
    <w:rsid w:val="00C13773"/>
    <w:rsid w:val="00C17CC8"/>
    <w:rsid w:val="00C43DB2"/>
    <w:rsid w:val="00C83417"/>
    <w:rsid w:val="00C9604F"/>
    <w:rsid w:val="00CA19AA"/>
    <w:rsid w:val="00CC5298"/>
    <w:rsid w:val="00CD736E"/>
    <w:rsid w:val="00CD798D"/>
    <w:rsid w:val="00CE161E"/>
    <w:rsid w:val="00CF59A8"/>
    <w:rsid w:val="00D325A9"/>
    <w:rsid w:val="00D36A8A"/>
    <w:rsid w:val="00D61409"/>
    <w:rsid w:val="00D655DA"/>
    <w:rsid w:val="00D6691E"/>
    <w:rsid w:val="00D71170"/>
    <w:rsid w:val="00D75499"/>
    <w:rsid w:val="00DA1C92"/>
    <w:rsid w:val="00DA25D4"/>
    <w:rsid w:val="00DA6538"/>
    <w:rsid w:val="00E15E75"/>
    <w:rsid w:val="00E5262C"/>
    <w:rsid w:val="00E81ED2"/>
    <w:rsid w:val="00EA4229"/>
    <w:rsid w:val="00EC7DC4"/>
    <w:rsid w:val="00ED30CF"/>
    <w:rsid w:val="00EF6307"/>
    <w:rsid w:val="00F176EF"/>
    <w:rsid w:val="00F30344"/>
    <w:rsid w:val="00F45E10"/>
    <w:rsid w:val="00F6364A"/>
    <w:rsid w:val="00F9113A"/>
    <w:rsid w:val="00FC38C7"/>
    <w:rsid w:val="00FE141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449B"/>
  <w15:chartTrackingRefBased/>
  <w15:docId w15:val="{C525D6F9-5F92-445E-BBCB-A9FC9F74A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C38C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FC38C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38C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38C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FC38C7"/>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FC38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38C7"/>
  </w:style>
  <w:style w:type="character" w:customStyle="1" w:styleId="Heading1Char">
    <w:name w:val="Heading 1 Char"/>
    <w:aliases w:val="Pocket Char"/>
    <w:basedOn w:val="DefaultParagraphFont"/>
    <w:link w:val="Heading1"/>
    <w:rsid w:val="00FC38C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C38C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C38C7"/>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C38C7"/>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FC38C7"/>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C38C7"/>
    <w:rPr>
      <w:b/>
      <w:bCs/>
      <w:sz w:val="20"/>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FC38C7"/>
    <w:rPr>
      <w:b w:val="0"/>
      <w:sz w:val="20"/>
      <w:u w:val="single"/>
    </w:rPr>
  </w:style>
  <w:style w:type="character" w:styleId="Hyperlink">
    <w:name w:val="Hyperlink"/>
    <w:basedOn w:val="DefaultParagraphFont"/>
    <w:uiPriority w:val="99"/>
    <w:unhideWhenUsed/>
    <w:rsid w:val="00FC38C7"/>
    <w:rPr>
      <w:color w:val="auto"/>
      <w:u w:val="none"/>
    </w:rPr>
  </w:style>
  <w:style w:type="character" w:styleId="FollowedHyperlink">
    <w:name w:val="FollowedHyperlink"/>
    <w:basedOn w:val="DefaultParagraphFont"/>
    <w:uiPriority w:val="99"/>
    <w:semiHidden/>
    <w:unhideWhenUsed/>
    <w:rsid w:val="00FC38C7"/>
    <w:rPr>
      <w:color w:val="auto"/>
      <w:u w:val="none"/>
    </w:rPr>
  </w:style>
  <w:style w:type="paragraph" w:styleId="ListParagraph">
    <w:name w:val="List Paragraph"/>
    <w:basedOn w:val="Normal"/>
    <w:uiPriority w:val="99"/>
    <w:unhideWhenUsed/>
    <w:qFormat/>
    <w:rsid w:val="00A65CCF"/>
    <w:pPr>
      <w:ind w:left="720"/>
      <w:contextualSpacing/>
    </w:pPr>
  </w:style>
  <w:style w:type="character" w:customStyle="1" w:styleId="UnresolvedMention">
    <w:name w:val="Unresolved Mention"/>
    <w:basedOn w:val="DefaultParagraphFont"/>
    <w:uiPriority w:val="99"/>
    <w:semiHidden/>
    <w:unhideWhenUsed/>
    <w:rsid w:val="00A65CCF"/>
    <w:rPr>
      <w:color w:val="605E5C"/>
      <w:shd w:val="clear" w:color="auto" w:fill="E1DFDD"/>
    </w:rPr>
  </w:style>
  <w:style w:type="paragraph" w:customStyle="1" w:styleId="textbold">
    <w:name w:val="text bold"/>
    <w:basedOn w:val="Normal"/>
    <w:link w:val="Emphasis"/>
    <w:uiPriority w:val="7"/>
    <w:qFormat/>
    <w:rsid w:val="00A65CCF"/>
    <w:pPr>
      <w:pBdr>
        <w:top w:val="single" w:sz="8" w:space="0" w:color="auto"/>
        <w:left w:val="single" w:sz="8" w:space="0" w:color="auto"/>
        <w:bottom w:val="single" w:sz="8" w:space="0" w:color="auto"/>
        <w:right w:val="single" w:sz="8" w:space="0" w:color="auto"/>
      </w:pBdr>
      <w:ind w:left="720"/>
      <w:jc w:val="both"/>
    </w:pPr>
    <w:rPr>
      <w:b/>
      <w:iCs/>
      <w:u w:val="single"/>
    </w:rPr>
  </w:style>
  <w:style w:type="paragraph" w:styleId="NormalWeb">
    <w:name w:val="Normal (Web)"/>
    <w:basedOn w:val="Normal"/>
    <w:uiPriority w:val="99"/>
    <w:semiHidden/>
    <w:unhideWhenUsed/>
    <w:rsid w:val="00A156AD"/>
    <w:pPr>
      <w:spacing w:before="100" w:beforeAutospacing="1" w:after="100" w:afterAutospacing="1"/>
    </w:pPr>
    <w:rPr>
      <w:rFonts w:eastAsia="Times New Roman"/>
      <w:sz w:val="24"/>
      <w:szCs w:val="24"/>
    </w:rPr>
  </w:style>
  <w:style w:type="character" w:customStyle="1" w:styleId="aqj">
    <w:name w:val="aqj"/>
    <w:basedOn w:val="DefaultParagraphFont"/>
    <w:rsid w:val="00895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0035780">
      <w:bodyDiv w:val="1"/>
      <w:marLeft w:val="0"/>
      <w:marRight w:val="0"/>
      <w:marTop w:val="0"/>
      <w:marBottom w:val="0"/>
      <w:divBdr>
        <w:top w:val="none" w:sz="0" w:space="0" w:color="auto"/>
        <w:left w:val="none" w:sz="0" w:space="0" w:color="auto"/>
        <w:bottom w:val="none" w:sz="0" w:space="0" w:color="auto"/>
        <w:right w:val="none" w:sz="0" w:space="0" w:color="auto"/>
      </w:divBdr>
    </w:div>
    <w:div w:id="2129396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is.org/Immigration-Policy-and-Organized-Labor" TargetMode="External"/><Relationship Id="rId21" Type="http://schemas.openxmlformats.org/officeDocument/2006/relationships/hyperlink" Target="https://www.theolympian.com/opinion/editorials/article214455719.html" TargetMode="External"/><Relationship Id="rId42" Type="http://schemas.openxmlformats.org/officeDocument/2006/relationships/hyperlink" Target="https://hbr.org/2014/09/what-unions-no-longer-do" TargetMode="External"/><Relationship Id="rId47" Type="http://schemas.openxmlformats.org/officeDocument/2006/relationships/hyperlink" Target="https://www.fastcompany.com/3042081/what-does-a-union-look-like-in-the-gig-economy" TargetMode="External"/><Relationship Id="rId63" Type="http://schemas.openxmlformats.org/officeDocument/2006/relationships/hyperlink" Target="https://www.economist.com/free-exchange/2007/02/22/do-unions-increase-productivity" TargetMode="External"/><Relationship Id="rId68" Type="http://schemas.openxmlformats.org/officeDocument/2006/relationships/hyperlink" Target="https://escholarship.org/uc/item/2894m48p" TargetMode="External"/><Relationship Id="rId7" Type="http://schemas.openxmlformats.org/officeDocument/2006/relationships/hyperlink" Target="https://digitalcommons.ilr.cornell.edu/cgi/viewcontent.cgi?article=1013&amp;context=briggsIV" TargetMode="External"/><Relationship Id="rId2" Type="http://schemas.openxmlformats.org/officeDocument/2006/relationships/numbering" Target="numbering.xml"/><Relationship Id="rId16" Type="http://schemas.openxmlformats.org/officeDocument/2006/relationships/hyperlink" Target="https://chicago.suntimes.com/working/janus-supreme-court-unions-public-sector/" TargetMode="External"/><Relationship Id="rId29" Type="http://schemas.openxmlformats.org/officeDocument/2006/relationships/hyperlink" Target="https://scholarship.rice.edu/handle/1911/99277" TargetMode="External"/><Relationship Id="rId11" Type="http://schemas.openxmlformats.org/officeDocument/2006/relationships/hyperlink" Target="https://www.epi.org/blog/union-membership-density-2017/" TargetMode="External"/><Relationship Id="rId24" Type="http://schemas.openxmlformats.org/officeDocument/2006/relationships/hyperlink" Target="https://www.jdsupra.com/legalnews/do-unions-have-a-place-in-the-gig-64303/" TargetMode="External"/><Relationship Id="rId32" Type="http://schemas.openxmlformats.org/officeDocument/2006/relationships/image" Target="media/image5.png"/><Relationship Id="rId37" Type="http://schemas.openxmlformats.org/officeDocument/2006/relationships/hyperlink" Target="http://www.unionizedlabour.ca/organized-labour/the-benefits-of-collective-bargaining" TargetMode="External"/><Relationship Id="rId40" Type="http://schemas.openxmlformats.org/officeDocument/2006/relationships/image" Target="media/image6.png"/><Relationship Id="rId45" Type="http://schemas.openxmlformats.org/officeDocument/2006/relationships/hyperlink" Target="https://www.cleanlink.com/cp/article/Four-Reasons-For-The-Decline-In-Union-Membership--15514" TargetMode="External"/><Relationship Id="rId53" Type="http://schemas.openxmlformats.org/officeDocument/2006/relationships/hyperlink" Target="http://www.governing.com/topics/mgmt/gov-right-to-work-kentucky-missouri-new-hampshire.html" TargetMode="External"/><Relationship Id="rId58" Type="http://schemas.openxmlformats.org/officeDocument/2006/relationships/hyperlink" Target="http://www.uft.org/news-briefs/trump-cracks-down-federal-labor-unions" TargetMode="External"/><Relationship Id="rId66" Type="http://schemas.openxmlformats.org/officeDocument/2006/relationships/hyperlink" Target="https://hbr.org/2014/09/what-unions-no-longer-do" TargetMode="External"/><Relationship Id="rId5" Type="http://schemas.openxmlformats.org/officeDocument/2006/relationships/webSettings" Target="webSettings.xml"/><Relationship Id="rId61" Type="http://schemas.openxmlformats.org/officeDocument/2006/relationships/hyperlink" Target="https://cis.org/Immigration-and-American-Labor" TargetMode="External"/><Relationship Id="rId19" Type="http://schemas.openxmlformats.org/officeDocument/2006/relationships/hyperlink" Target="https://ei-ie.org/en/detail/15879/unions-vow-to-remain-strong-despite-janus-ruling" TargetMode="External"/><Relationship Id="rId14" Type="http://schemas.openxmlformats.org/officeDocument/2006/relationships/hyperlink" Target="https://www.epi.org/publication/biggest-gains-in-union-membership-in-2017-were-for-younger-workers/" TargetMode="External"/><Relationship Id="rId22" Type="http://schemas.openxmlformats.org/officeDocument/2006/relationships/hyperlink" Target="https://www.fisherphillips.com/gig-employer/honey-i-shrunk-the-unions-the-shift" TargetMode="External"/><Relationship Id="rId27" Type="http://schemas.openxmlformats.org/officeDocument/2006/relationships/hyperlink" Target="https://cis.org/Study-Immigrant-Amnesty-Hurts-Unions" TargetMode="External"/><Relationship Id="rId30" Type="http://schemas.openxmlformats.org/officeDocument/2006/relationships/hyperlink" Target="https://www.epi.org/publication/how-todays-unions-help-working-people-giving-workers-the-power-to-improve-their-jobs-and-unrig-the-economy/" TargetMode="External"/><Relationship Id="rId35" Type="http://schemas.openxmlformats.org/officeDocument/2006/relationships/hyperlink" Target="https://escholarship.org/uc/item/2894m48p" TargetMode="External"/><Relationship Id="rId43" Type="http://schemas.openxmlformats.org/officeDocument/2006/relationships/hyperlink" Target="https://www.washingtonpost.com/news/in-theory/wp/2016/08/01/why-are-unions-in-the-u-s-so-weak/?noredirect=on&amp;amp;utm_term=.310f0e3d4fc4" TargetMode="External"/><Relationship Id="rId48" Type="http://schemas.openxmlformats.org/officeDocument/2006/relationships/hyperlink" Target="https://www.opensecrets.org/news/2018/06/janus-vs-afscme-ruling-impact-conservatives/" TargetMode="External"/><Relationship Id="rId56" Type="http://schemas.openxmlformats.org/officeDocument/2006/relationships/hyperlink" Target="https://www.americamagazine.org/politics-society/2017/08/23/decline-unions-part-bad-50-years-american-workers" TargetMode="External"/><Relationship Id="rId64" Type="http://schemas.openxmlformats.org/officeDocument/2006/relationships/hyperlink" Target="https://hbr.org/2014/09/what-unions-no-longer-do" TargetMode="External"/><Relationship Id="rId69" Type="http://schemas.openxmlformats.org/officeDocument/2006/relationships/fontTable" Target="fontTable.xml"/><Relationship Id="rId8" Type="http://schemas.openxmlformats.org/officeDocument/2006/relationships/hyperlink" Target="https://www.epi.org/publication/how-todays-unions-help-working-people-giving-workers-the-power-to-improve-their-jobs-and-unrig-the-economy/" TargetMode="External"/><Relationship Id="rId51" Type="http://schemas.openxmlformats.org/officeDocument/2006/relationships/hyperlink" Target="http://www.chicagotribune.com/business/ct-biz-janus-private-sector-ramifications-20180709-story.html"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progressive.org/dispatches/supreme-court-janus-decision-wrong-but-teachers-know-to-organize-180626/" TargetMode="External"/><Relationship Id="rId25" Type="http://schemas.openxmlformats.org/officeDocument/2006/relationships/hyperlink" Target="https://ricochet.com/521873/donald-trump-makes-easier-fire-federal-employees-matter/" TargetMode="External"/><Relationship Id="rId33" Type="http://schemas.openxmlformats.org/officeDocument/2006/relationships/hyperlink" Target="http://cepr.net/documents/publications/unions-immigrants-2010-03.pdf" TargetMode="External"/><Relationship Id="rId38" Type="http://schemas.openxmlformats.org/officeDocument/2006/relationships/hyperlink" Target="https://hbr.org/2014/09/what-unions-no-longer-do" TargetMode="External"/><Relationship Id="rId46" Type="http://schemas.openxmlformats.org/officeDocument/2006/relationships/hyperlink" Target="https://www.opendemocracy.net/beyondslavery/alex-j-wood/trade-unions-internet-and-surviving-gig-economy" TargetMode="External"/><Relationship Id="rId59" Type="http://schemas.openxmlformats.org/officeDocument/2006/relationships/hyperlink" Target="https://www.brookings.edu/blog/fixgov/2018/05/29/trumps-executive-order-on-unions-will-hurt-federal-employees/" TargetMode="External"/><Relationship Id="rId67" Type="http://schemas.openxmlformats.org/officeDocument/2006/relationships/hyperlink" Target="https://www.epi.org/publication/how-todays-unions-help-working-people-giving-workers-the-power-to-improve-their-jobs-and-unrig-the-economy/" TargetMode="External"/><Relationship Id="rId20" Type="http://schemas.openxmlformats.org/officeDocument/2006/relationships/hyperlink" Target="https://www.heraldnet.com/opinion/supreme-courts-decision-could-help-labor-unions/" TargetMode="External"/><Relationship Id="rId41" Type="http://schemas.openxmlformats.org/officeDocument/2006/relationships/hyperlink" Target="http://cepr.net/documents/publications/unions-immigrants-2010-03.pdf" TargetMode="External"/><Relationship Id="rId54" Type="http://schemas.openxmlformats.org/officeDocument/2006/relationships/hyperlink" Target="https://theconcourse.deadspin.com/the-entire-south-is-going-right-to-work-1790759773" TargetMode="External"/><Relationship Id="rId62" Type="http://schemas.openxmlformats.org/officeDocument/2006/relationships/hyperlink" Target="https://cis.org/Immigration-and-American-Labor"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dailymail.co.uk/wires/ap/article-5895105/Its-against-wall-organized-labor-gets-feisty.html" TargetMode="External"/><Relationship Id="rId15" Type="http://schemas.openxmlformats.org/officeDocument/2006/relationships/image" Target="media/image3.png"/><Relationship Id="rId23" Type="http://schemas.openxmlformats.org/officeDocument/2006/relationships/hyperlink" Target="http://www.chicagotribune.com/business/columnists/ct-unions-organizing-boeing-robert-reed-219-biz-20170217-column.html" TargetMode="External"/><Relationship Id="rId28" Type="http://schemas.openxmlformats.org/officeDocument/2006/relationships/hyperlink" Target="https://cis.org/Immigration-Policy-and-Organized-Labor" TargetMode="External"/><Relationship Id="rId36" Type="http://schemas.openxmlformats.org/officeDocument/2006/relationships/hyperlink" Target="https://www.nytimes.com/2018/07/06/business/labor-unions-income-inequality.html" TargetMode="External"/><Relationship Id="rId49" Type="http://schemas.openxmlformats.org/officeDocument/2006/relationships/hyperlink" Target="https://www.nytimes.com/2018/06/27/us/politics/supreme-court-unions-organized-labor.html" TargetMode="External"/><Relationship Id="rId57" Type="http://schemas.openxmlformats.org/officeDocument/2006/relationships/image" Target="media/image7.png"/><Relationship Id="rId10" Type="http://schemas.openxmlformats.org/officeDocument/2006/relationships/hyperlink" Target="https://www.thenation.com/article/millennials-are-keeping-unions-alive/" TargetMode="External"/><Relationship Id="rId31" Type="http://schemas.openxmlformats.org/officeDocument/2006/relationships/image" Target="media/image4.png"/><Relationship Id="rId44" Type="http://schemas.openxmlformats.org/officeDocument/2006/relationships/hyperlink" Target="https://www.ft.com/content/6965239a-6e30-11e7-bfeb-33fe0c5b7eaa" TargetMode="External"/><Relationship Id="rId52" Type="http://schemas.openxmlformats.org/officeDocument/2006/relationships/hyperlink" Target="https://capitalandmain.com/unions-get-ready-to-fasten-their-seatbelts-after-janus-0627" TargetMode="External"/><Relationship Id="rId60" Type="http://schemas.openxmlformats.org/officeDocument/2006/relationships/hyperlink" Target="https://cis.org/Immigration-and-American-Labor" TargetMode="External"/><Relationship Id="rId65" Type="http://schemas.openxmlformats.org/officeDocument/2006/relationships/hyperlink" Target="https://hbr.org/2014/09/what-unions-no-longer-do" TargetMode="External"/><Relationship Id="rId4" Type="http://schemas.openxmlformats.org/officeDocument/2006/relationships/settings" Target="settings.xml"/><Relationship Id="rId9" Type="http://schemas.openxmlformats.org/officeDocument/2006/relationships/hyperlink" Target="https://www.epi.org/publication/biggest-gains-in-union-membership-in-2017-were-for-younger-workers/" TargetMode="External"/><Relationship Id="rId13" Type="http://schemas.openxmlformats.org/officeDocument/2006/relationships/image" Target="media/image2.png"/><Relationship Id="rId18" Type="http://schemas.openxmlformats.org/officeDocument/2006/relationships/hyperlink" Target="https://www.cleveland.com/business/index.ssf/2018/06/supreme_court_janus_ruling_may.html" TargetMode="External"/><Relationship Id="rId39" Type="http://schemas.openxmlformats.org/officeDocument/2006/relationships/hyperlink" Target="http://cepr.net/documents/publications/unions-immigrants-2010-03.pdf" TargetMode="External"/><Relationship Id="rId34" Type="http://schemas.openxmlformats.org/officeDocument/2006/relationships/hyperlink" Target="https://escholarship.org/uc/item/2894m48p" TargetMode="External"/><Relationship Id="rId50" Type="http://schemas.openxmlformats.org/officeDocument/2006/relationships/hyperlink" Target="https://www.washingtonpost.com/news/education/wp/2018/06/27/preparing-for-the-worst-unions-brace-for-loss-of-members-and-fees-in-wake-of-supreme-court-ruling/?utm_term=.a51c5c7b9291" TargetMode="External"/><Relationship Id="rId55" Type="http://schemas.openxmlformats.org/officeDocument/2006/relationships/hyperlink" Target="https://www.americanprogressaction.org/issues/economy/reports/2017/05/18/167539/right-work-harm-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F2EF9-234D-479E-9C99-CDF151456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TotalTime>
  <Pages>1</Pages>
  <Words>52325</Words>
  <Characters>298259</Characters>
  <Application>Microsoft Office Word</Application>
  <DocSecurity>0</DocSecurity>
  <Lines>2485</Lines>
  <Paragraphs>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K Castro</dc:creator>
  <cp:keywords>5.1.1</cp:keywords>
  <dc:description/>
  <cp:lastModifiedBy>Garrett, Lincoln D</cp:lastModifiedBy>
  <cp:revision>29</cp:revision>
  <dcterms:created xsi:type="dcterms:W3CDTF">2018-07-12T20:45:00Z</dcterms:created>
  <dcterms:modified xsi:type="dcterms:W3CDTF">2018-07-14T18:35:00Z</dcterms:modified>
</cp:coreProperties>
</file>